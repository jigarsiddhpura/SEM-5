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utoSpaceDE/>
        <w:autoSpaceDN/>
        <w:spacing w:before="0" w:line="204" w:lineRule="auto"/>
        <w:ind w:left="0" w:right="0"/>
        <w:contextualSpacing/>
        <w:jc w:val="center"/>
        <w:rPr>
          <w:rFonts w:ascii="Times New Roman" w:hAnsi="Times New Roman" w:eastAsia="Times New Roman" w:cs="Times New Roman"/>
          <w:caps/>
          <w:color w:val="000000"/>
          <w:spacing w:val="-15"/>
          <w:sz w:val="72"/>
          <w:szCs w:val="72"/>
          <w:lang w:val="en-IN" w:eastAsia="en-US" w:bidi="ar-SA"/>
        </w:rPr>
      </w:pPr>
    </w:p>
    <w:p>
      <w:pPr>
        <w:widowControl/>
        <w:autoSpaceDE/>
        <w:autoSpaceDN/>
        <w:spacing w:before="0" w:line="204" w:lineRule="auto"/>
        <w:ind w:left="0" w:right="0"/>
        <w:contextualSpacing/>
        <w:jc w:val="center"/>
        <w:rPr>
          <w:rFonts w:ascii="Times New Roman" w:hAnsi="Times New Roman" w:eastAsia="Times New Roman" w:cs="Times New Roman"/>
          <w:caps/>
          <w:color w:val="000000"/>
          <w:spacing w:val="-15"/>
          <w:sz w:val="72"/>
          <w:szCs w:val="72"/>
          <w:lang w:val="en-IN" w:eastAsia="en-US" w:bidi="ar-SA"/>
        </w:rPr>
      </w:pPr>
    </w:p>
    <w:p>
      <w:pPr>
        <w:widowControl/>
        <w:autoSpaceDE/>
        <w:autoSpaceDN/>
        <w:spacing w:before="0" w:line="204" w:lineRule="auto"/>
        <w:ind w:left="0" w:right="0"/>
        <w:contextualSpacing/>
        <w:jc w:val="center"/>
        <w:rPr>
          <w:rFonts w:ascii="Times New Roman" w:hAnsi="Times New Roman" w:eastAsia="Times New Roman" w:cs="Times New Roman"/>
          <w:caps/>
          <w:color w:val="000000"/>
          <w:spacing w:val="-15"/>
          <w:sz w:val="72"/>
          <w:szCs w:val="72"/>
          <w:lang w:val="en-IN" w:eastAsia="en-US" w:bidi="ar-SA"/>
        </w:rPr>
      </w:pPr>
    </w:p>
    <w:p>
      <w:pPr>
        <w:widowControl/>
        <w:autoSpaceDE/>
        <w:autoSpaceDN/>
        <w:spacing w:before="0" w:after="160" w:line="259" w:lineRule="auto"/>
        <w:ind w:left="0" w:right="0"/>
        <w:jc w:val="left"/>
        <w:rPr>
          <w:rFonts w:ascii="Times New Roman" w:hAnsi="Times New Roman" w:eastAsia="Times New Roman" w:cs="Times New Roman"/>
          <w:color w:val="000000"/>
          <w:lang w:val="en-IN" w:eastAsia="en-US" w:bidi="ar-SA"/>
        </w:rPr>
      </w:pPr>
    </w:p>
    <w:p>
      <w:pPr>
        <w:widowControl/>
        <w:autoSpaceDE/>
        <w:autoSpaceDN/>
        <w:spacing w:before="0" w:after="160" w:line="259" w:lineRule="auto"/>
        <w:ind w:left="0" w:right="0"/>
        <w:jc w:val="left"/>
        <w:rPr>
          <w:rFonts w:ascii="Times New Roman" w:hAnsi="Times New Roman" w:eastAsia="Times New Roman" w:cs="Times New Roman"/>
          <w:color w:val="000000"/>
          <w:lang w:val="en-IN" w:eastAsia="en-US" w:bidi="ar-SA"/>
        </w:rPr>
      </w:pPr>
    </w:p>
    <w:p>
      <w:pPr>
        <w:widowControl/>
        <w:autoSpaceDE/>
        <w:autoSpaceDN/>
        <w:spacing w:before="0" w:after="160" w:line="259" w:lineRule="auto"/>
        <w:ind w:left="0" w:right="0"/>
        <w:jc w:val="left"/>
        <w:rPr>
          <w:rFonts w:ascii="Times New Roman" w:hAnsi="Times New Roman" w:eastAsia="Times New Roman" w:cs="Times New Roman"/>
          <w:color w:val="000000"/>
          <w:lang w:val="en-IN" w:eastAsia="en-US" w:bidi="ar-SA"/>
        </w:rPr>
      </w:pPr>
    </w:p>
    <w:p>
      <w:pPr>
        <w:widowControl/>
        <w:autoSpaceDE/>
        <w:autoSpaceDN/>
        <w:spacing w:before="0" w:line="204" w:lineRule="auto"/>
        <w:ind w:left="0" w:right="0"/>
        <w:contextualSpacing/>
        <w:jc w:val="center"/>
        <w:rPr>
          <w:rFonts w:ascii="Times New Roman" w:hAnsi="Times New Roman" w:eastAsia="Times New Roman" w:cs="Times New Roman"/>
          <w:caps/>
          <w:color w:val="000000"/>
          <w:spacing w:val="-15"/>
          <w:sz w:val="72"/>
          <w:szCs w:val="72"/>
          <w:lang w:val="en-IN" w:eastAsia="en-US" w:bidi="ar-SA"/>
        </w:rPr>
      </w:pPr>
      <w:r>
        <w:rPr>
          <w:rFonts w:ascii="Times New Roman" w:hAnsi="Times New Roman" w:eastAsia="Times New Roman" w:cs="Times New Roman"/>
          <w:caps/>
          <w:color w:val="000000"/>
          <w:spacing w:val="-15"/>
          <w:sz w:val="72"/>
          <w:szCs w:val="72"/>
          <w:lang w:val="en-IN" w:eastAsia="en-US" w:bidi="ar-SA"/>
        </w:rPr>
        <w:t>Data Mining and Warehouse</w:t>
      </w:r>
    </w:p>
    <w:p>
      <w:pPr>
        <w:widowControl/>
        <w:autoSpaceDE/>
        <w:autoSpaceDN/>
        <w:spacing w:before="0" w:line="259" w:lineRule="auto"/>
        <w:ind w:left="0" w:right="0"/>
        <w:jc w:val="left"/>
        <w:rPr>
          <w:rFonts w:ascii="Times New Roman" w:hAnsi="Times New Roman" w:eastAsia="Times New Roman" w:cs="Times New Roman"/>
          <w:lang w:val="en-IN" w:eastAsia="en-US" w:bidi="ar-SA"/>
        </w:rPr>
      </w:pPr>
    </w:p>
    <w:p>
      <w:pPr>
        <w:widowControl/>
        <w:autoSpaceDE/>
        <w:autoSpaceDN/>
        <w:spacing w:before="0" w:line="204" w:lineRule="auto"/>
        <w:ind w:left="0" w:right="0"/>
        <w:contextualSpacing/>
        <w:jc w:val="center"/>
        <w:rPr>
          <w:rFonts w:ascii="Times New Roman" w:hAnsi="Times New Roman" w:eastAsia="Times New Roman" w:cs="Times New Roman"/>
          <w:caps/>
          <w:color w:val="000000"/>
          <w:spacing w:val="-15"/>
          <w:sz w:val="44"/>
          <w:szCs w:val="44"/>
          <w:lang w:val="en-IN" w:eastAsia="en-US" w:bidi="ar-SA"/>
        </w:rPr>
      </w:pPr>
      <w:r>
        <w:rPr>
          <w:rFonts w:ascii="Times New Roman" w:hAnsi="Times New Roman" w:eastAsia="Times New Roman" w:cs="Times New Roman"/>
          <w:caps/>
          <w:color w:val="000000"/>
          <w:spacing w:val="-15"/>
          <w:sz w:val="44"/>
          <w:szCs w:val="44"/>
          <w:lang w:val="en-IN" w:eastAsia="en-US" w:bidi="ar-SA"/>
        </w:rPr>
        <w:t>practical 1</w:t>
      </w:r>
    </w:p>
    <w:p>
      <w:pPr>
        <w:widowControl/>
        <w:autoSpaceDE/>
        <w:autoSpaceDN/>
        <w:spacing w:before="0" w:after="160" w:line="259" w:lineRule="auto"/>
        <w:ind w:left="0" w:right="0"/>
        <w:jc w:val="left"/>
        <w:rPr>
          <w:rFonts w:ascii="Calibri" w:hAnsi="Calibri" w:eastAsia="等线" w:cs="Calibri"/>
          <w:lang w:val="en-IN" w:eastAsia="en-US" w:bidi="ar-SA"/>
        </w:rPr>
      </w:pPr>
    </w:p>
    <w:p>
      <w:pPr>
        <w:widowControl/>
        <w:autoSpaceDE/>
        <w:autoSpaceDN/>
        <w:spacing w:before="0" w:after="160" w:line="259" w:lineRule="auto"/>
        <w:ind w:left="0" w:right="0"/>
        <w:jc w:val="center"/>
        <w:rPr>
          <w:rFonts w:ascii="Times New Roman" w:hAnsi="Times New Roman" w:eastAsia="Times New Roman" w:cs="Times New Roman"/>
          <w:sz w:val="28"/>
          <w:szCs w:val="28"/>
          <w:lang w:val="en-IN" w:eastAsia="en-US" w:bidi="ar-SA"/>
        </w:rPr>
      </w:pPr>
      <w:r>
        <w:rPr>
          <w:rFonts w:ascii="Times New Roman" w:hAnsi="Times New Roman" w:eastAsia="Times New Roman" w:cs="Times New Roman"/>
          <w:sz w:val="28"/>
          <w:szCs w:val="28"/>
          <w:lang w:val="en-IN" w:eastAsia="en-US" w:bidi="ar-SA"/>
        </w:rPr>
        <w:t>Name: Jigar Siddhpura</w:t>
      </w:r>
      <w:r>
        <w:rPr>
          <w:rFonts w:ascii="Times New Roman" w:hAnsi="Times New Roman" w:eastAsia="Times New Roman" w:cs="Times New Roman"/>
          <w:sz w:val="28"/>
          <w:szCs w:val="28"/>
          <w:lang w:val="en-IN" w:eastAsia="en-US" w:bidi="ar-SA"/>
        </w:rPr>
        <w:br w:type="textWrapping"/>
      </w:r>
      <w:r>
        <w:rPr>
          <w:rFonts w:ascii="Times New Roman" w:hAnsi="Times New Roman" w:eastAsia="Times New Roman" w:cs="Times New Roman"/>
          <w:sz w:val="28"/>
          <w:szCs w:val="28"/>
          <w:lang w:val="en-IN" w:eastAsia="en-US" w:bidi="ar-SA"/>
        </w:rPr>
        <w:t>SAP: 60004210155</w:t>
      </w:r>
      <w:r>
        <w:rPr>
          <w:rFonts w:ascii="Times New Roman" w:hAnsi="Times New Roman" w:eastAsia="Times New Roman" w:cs="Times New Roman"/>
          <w:sz w:val="28"/>
          <w:szCs w:val="28"/>
          <w:lang w:val="en-IN" w:eastAsia="en-US" w:bidi="ar-SA"/>
        </w:rPr>
        <w:br w:type="textWrapping"/>
      </w:r>
      <w:r>
        <w:rPr>
          <w:rFonts w:ascii="Times New Roman" w:hAnsi="Times New Roman" w:eastAsia="Times New Roman" w:cs="Times New Roman"/>
          <w:sz w:val="28"/>
          <w:szCs w:val="28"/>
          <w:lang w:val="en-IN" w:eastAsia="en-US" w:bidi="ar-SA"/>
        </w:rPr>
        <w:t>Division/Batch: B2</w:t>
      </w:r>
      <w:r>
        <w:rPr>
          <w:rFonts w:ascii="Times New Roman" w:hAnsi="Times New Roman" w:eastAsia="Times New Roman" w:cs="Times New Roman"/>
          <w:sz w:val="28"/>
          <w:szCs w:val="28"/>
          <w:lang w:val="en-IN" w:eastAsia="en-US" w:bidi="ar-SA"/>
        </w:rPr>
        <w:br w:type="textWrapping"/>
      </w:r>
      <w:r>
        <w:rPr>
          <w:rFonts w:ascii="Times New Roman" w:hAnsi="Times New Roman" w:eastAsia="Times New Roman" w:cs="Times New Roman"/>
          <w:sz w:val="28"/>
          <w:szCs w:val="28"/>
          <w:lang w:val="en-IN" w:eastAsia="en-US" w:bidi="ar-SA"/>
        </w:rPr>
        <w:t>Branch: Computer Engineering</w:t>
      </w:r>
    </w:p>
    <w:p>
      <w:pPr>
        <w:widowControl/>
        <w:autoSpaceDE/>
        <w:autoSpaceDN/>
        <w:spacing w:before="0" w:after="160" w:line="259" w:lineRule="auto"/>
        <w:ind w:left="0" w:right="0"/>
        <w:jc w:val="center"/>
        <w:rPr>
          <w:rFonts w:ascii="Times New Roman" w:hAnsi="Times New Roman" w:eastAsia="Times New Roman" w:cs="Times New Roman"/>
          <w:sz w:val="28"/>
          <w:szCs w:val="28"/>
          <w:lang w:val="en-IN" w:eastAsia="en-US" w:bidi="ar-SA"/>
        </w:rPr>
      </w:pPr>
    </w:p>
    <w:p>
      <w:pPr>
        <w:widowControl/>
        <w:autoSpaceDE/>
        <w:autoSpaceDN/>
        <w:spacing w:before="0" w:after="160" w:line="259" w:lineRule="auto"/>
        <w:ind w:left="0" w:right="0"/>
        <w:jc w:val="center"/>
        <w:rPr>
          <w:rFonts w:ascii="Times New Roman" w:hAnsi="Times New Roman" w:eastAsia="Times New Roman" w:cs="Times New Roman"/>
          <w:sz w:val="28"/>
          <w:szCs w:val="28"/>
          <w:lang w:val="en-IN" w:eastAsia="en-US" w:bidi="ar-SA"/>
        </w:rPr>
      </w:pPr>
    </w:p>
    <w:p>
      <w:pPr>
        <w:widowControl/>
        <w:autoSpaceDE/>
        <w:autoSpaceDN/>
        <w:spacing w:before="0" w:after="160" w:line="259" w:lineRule="auto"/>
        <w:ind w:left="0" w:right="0"/>
        <w:jc w:val="center"/>
        <w:rPr>
          <w:rFonts w:ascii="Times New Roman" w:hAnsi="Times New Roman" w:eastAsia="Times New Roman" w:cs="Times New Roman"/>
          <w:sz w:val="28"/>
          <w:szCs w:val="28"/>
          <w:lang w:val="en-IN" w:eastAsia="en-US" w:bidi="ar-SA"/>
        </w:rPr>
      </w:pPr>
    </w:p>
    <w:p>
      <w:pPr>
        <w:widowControl/>
        <w:autoSpaceDE/>
        <w:autoSpaceDN/>
        <w:spacing w:before="0" w:after="160" w:line="259" w:lineRule="auto"/>
        <w:ind w:left="0" w:right="0"/>
        <w:jc w:val="center"/>
        <w:rPr>
          <w:rFonts w:ascii="Times New Roman" w:hAnsi="Times New Roman" w:eastAsia="Times New Roman" w:cs="Times New Roman"/>
          <w:sz w:val="28"/>
          <w:szCs w:val="28"/>
          <w:lang w:val="en-IN" w:eastAsia="en-US" w:bidi="ar-SA"/>
        </w:rPr>
      </w:pPr>
    </w:p>
    <w:p>
      <w:pPr>
        <w:widowControl/>
        <w:autoSpaceDE/>
        <w:autoSpaceDN/>
        <w:spacing w:before="0" w:after="160" w:line="259" w:lineRule="auto"/>
        <w:ind w:left="0" w:right="0"/>
        <w:jc w:val="center"/>
        <w:rPr>
          <w:rFonts w:ascii="Times New Roman" w:hAnsi="Times New Roman" w:eastAsia="Times New Roman" w:cs="Times New Roman"/>
          <w:sz w:val="28"/>
          <w:szCs w:val="28"/>
          <w:lang w:val="en-IN" w:eastAsia="en-US" w:bidi="ar-SA"/>
        </w:rPr>
      </w:pPr>
    </w:p>
    <w:p>
      <w:pPr>
        <w:widowControl/>
        <w:autoSpaceDE/>
        <w:autoSpaceDN/>
        <w:spacing w:before="0" w:after="160" w:line="259" w:lineRule="auto"/>
        <w:ind w:left="0" w:right="0"/>
        <w:jc w:val="center"/>
        <w:rPr>
          <w:rFonts w:ascii="Times New Roman" w:hAnsi="Times New Roman" w:eastAsia="Times New Roman" w:cs="Times New Roman"/>
          <w:sz w:val="28"/>
          <w:szCs w:val="28"/>
          <w:lang w:val="en-IN" w:eastAsia="en-US" w:bidi="ar-SA"/>
        </w:rPr>
      </w:pPr>
    </w:p>
    <w:p>
      <w:pPr>
        <w:widowControl/>
        <w:autoSpaceDE/>
        <w:autoSpaceDN/>
        <w:spacing w:before="0" w:after="160" w:line="259" w:lineRule="auto"/>
        <w:ind w:left="0" w:right="0"/>
        <w:jc w:val="center"/>
        <w:rPr>
          <w:rFonts w:ascii="Times New Roman" w:hAnsi="Times New Roman" w:eastAsia="Times New Roman" w:cs="Times New Roman"/>
          <w:sz w:val="28"/>
          <w:szCs w:val="28"/>
          <w:lang w:val="en-IN" w:eastAsia="en-US" w:bidi="ar-SA"/>
        </w:rPr>
      </w:pPr>
    </w:p>
    <w:p>
      <w:pPr>
        <w:widowControl/>
        <w:autoSpaceDE/>
        <w:autoSpaceDN/>
        <w:spacing w:before="0" w:after="160" w:line="259" w:lineRule="auto"/>
        <w:ind w:left="0" w:right="0"/>
        <w:jc w:val="center"/>
        <w:rPr>
          <w:rFonts w:ascii="Times New Roman" w:hAnsi="Times New Roman" w:eastAsia="Times New Roman" w:cs="Times New Roman"/>
          <w:sz w:val="28"/>
          <w:szCs w:val="28"/>
          <w:lang w:val="en-IN" w:eastAsia="en-US" w:bidi="ar-SA"/>
        </w:rPr>
      </w:pPr>
    </w:p>
    <w:p>
      <w:pPr>
        <w:widowControl/>
        <w:autoSpaceDE/>
        <w:autoSpaceDN/>
        <w:spacing w:before="0" w:after="160" w:line="259" w:lineRule="auto"/>
        <w:ind w:left="0" w:right="0"/>
        <w:jc w:val="both"/>
        <w:rPr>
          <w:rFonts w:ascii="Times New Roman" w:hAnsi="Times New Roman" w:eastAsia="Times New Roman" w:cs="Times New Roman"/>
          <w:sz w:val="28"/>
          <w:szCs w:val="28"/>
          <w:lang w:val="en-IN" w:eastAsia="en-US" w:bidi="ar-SA"/>
        </w:rPr>
      </w:pPr>
    </w:p>
    <w:p>
      <w:pPr>
        <w:widowControl/>
        <w:autoSpaceDE/>
        <w:autoSpaceDN/>
        <w:spacing w:before="0" w:after="160" w:line="259" w:lineRule="auto"/>
        <w:ind w:left="0" w:right="0"/>
        <w:jc w:val="both"/>
        <w:rPr>
          <w:rFonts w:ascii="Times New Roman" w:hAnsi="Times New Roman" w:eastAsia="Times New Roman" w:cs="Times New Roman"/>
          <w:sz w:val="28"/>
          <w:szCs w:val="28"/>
          <w:lang w:val="en-IN" w:eastAsia="en-US" w:bidi="ar-SA"/>
        </w:rPr>
      </w:pPr>
    </w:p>
    <w:p>
      <w:pPr>
        <w:widowControl/>
        <w:autoSpaceDE/>
        <w:autoSpaceDN/>
        <w:spacing w:before="0" w:after="160" w:line="259" w:lineRule="auto"/>
        <w:ind w:left="0" w:right="0"/>
        <w:jc w:val="both"/>
        <w:rPr>
          <w:rFonts w:ascii="Times New Roman" w:hAnsi="Times New Roman" w:eastAsia="Times New Roman" w:cs="Times New Roman"/>
          <w:sz w:val="28"/>
          <w:szCs w:val="28"/>
          <w:lang w:val="en-IN" w:eastAsia="en-US" w:bidi="ar-SA"/>
        </w:rPr>
      </w:pPr>
    </w:p>
    <w:p>
      <w:pPr>
        <w:widowControl/>
        <w:autoSpaceDE/>
        <w:autoSpaceDN/>
        <w:spacing w:before="0" w:after="160" w:line="259" w:lineRule="auto"/>
        <w:ind w:left="0" w:right="0"/>
        <w:jc w:val="both"/>
        <w:rPr>
          <w:rFonts w:ascii="Times New Roman" w:hAnsi="Times New Roman" w:eastAsia="Times New Roman" w:cs="Times New Roman"/>
          <w:sz w:val="28"/>
          <w:szCs w:val="28"/>
          <w:lang w:val="en-IN" w:eastAsia="en-US" w:bidi="ar-SA"/>
        </w:rPr>
      </w:pPr>
    </w:p>
    <w:p>
      <w:pPr>
        <w:widowControl/>
        <w:autoSpaceDE/>
        <w:autoSpaceDN/>
        <w:spacing w:before="0" w:after="160" w:line="259" w:lineRule="auto"/>
        <w:ind w:left="0" w:right="0"/>
        <w:jc w:val="both"/>
        <w:rPr>
          <w:rFonts w:ascii="Times New Roman" w:hAnsi="Times New Roman" w:eastAsia="Times New Roman" w:cs="Times New Roman"/>
          <w:sz w:val="28"/>
          <w:szCs w:val="28"/>
          <w:lang w:val="en-IN" w:eastAsia="en-US" w:bidi="ar-SA"/>
        </w:rPr>
      </w:pPr>
    </w:p>
    <w:p>
      <w:pPr>
        <w:widowControl/>
        <w:autoSpaceDE/>
        <w:autoSpaceDN/>
        <w:spacing w:before="0" w:after="160" w:line="259" w:lineRule="auto"/>
        <w:ind w:left="0" w:right="0"/>
        <w:jc w:val="both"/>
        <w:rPr>
          <w:rFonts w:ascii="Times New Roman" w:hAnsi="Times New Roman" w:eastAsia="Times New Roman" w:cs="Times New Roman"/>
          <w:sz w:val="28"/>
          <w:szCs w:val="28"/>
          <w:lang w:val="en-IN" w:eastAsia="en-US" w:bidi="ar-SA"/>
        </w:rPr>
      </w:pPr>
    </w:p>
    <w:p>
      <w:pPr>
        <w:widowControl/>
        <w:autoSpaceDE/>
        <w:autoSpaceDN/>
        <w:spacing w:before="0" w:after="160" w:line="259" w:lineRule="auto"/>
        <w:ind w:left="0" w:right="0"/>
        <w:jc w:val="both"/>
        <w:rPr>
          <w:rFonts w:ascii="Times New Roman" w:hAnsi="Times New Roman" w:eastAsia="Times New Roman" w:cs="Times New Roman"/>
          <w:sz w:val="24"/>
          <w:szCs w:val="24"/>
          <w:lang w:val="en-IN" w:eastAsia="en-US" w:bidi="ar-SA"/>
        </w:rPr>
      </w:pPr>
    </w:p>
    <w:p>
      <w:pPr>
        <w:widowControl/>
        <w:autoSpaceDE/>
        <w:autoSpaceDN/>
        <w:spacing w:before="0" w:line="276" w:lineRule="auto"/>
        <w:ind w:left="0" w:right="0"/>
        <w:jc w:val="left"/>
        <w:rPr>
          <w:rFonts w:ascii="Times New Roman" w:hAnsi="Times New Roman" w:eastAsia="Times New Roman" w:cs="Times New Roman"/>
          <w:sz w:val="24"/>
          <w:szCs w:val="24"/>
          <w:lang w:val="en-IN" w:eastAsia="en-US" w:bidi="ar-SA"/>
        </w:rPr>
      </w:pPr>
      <w:r>
        <w:rPr>
          <w:rFonts w:ascii="Times New Roman" w:hAnsi="Times New Roman" w:eastAsia="Times New Roman" w:cs="Times New Roman"/>
          <w:sz w:val="24"/>
          <w:szCs w:val="24"/>
        </w:rPr>
        <w:drawing>
          <wp:inline distT="114300" distB="114300" distL="114300" distR="114300">
            <wp:extent cx="5730875" cy="4178300"/>
            <wp:effectExtent l="0" t="0" r="0" b="0"/>
            <wp:docPr id="694415850" name="image10.png"/>
            <wp:cNvGraphicFramePr/>
            <a:graphic xmlns:a="http://schemas.openxmlformats.org/drawingml/2006/main">
              <a:graphicData uri="http://schemas.openxmlformats.org/drawingml/2006/picture">
                <pic:pic xmlns:pic="http://schemas.openxmlformats.org/drawingml/2006/picture">
                  <pic:nvPicPr>
                    <pic:cNvPr id="694415850" name="image10.png"/>
                    <pic:cNvPicPr/>
                  </pic:nvPicPr>
                  <pic:blipFill>
                    <a:blip r:embed="rId12"/>
                    <a:stretch>
                      <a:fillRect/>
                    </a:stretch>
                  </pic:blipFill>
                  <pic:spPr>
                    <a:xfrm>
                      <a:off x="0" y="0"/>
                      <a:ext cx="5731200" cy="4178300"/>
                    </a:xfrm>
                    <a:prstGeom prst="rect">
                      <a:avLst/>
                    </a:prstGeom>
                  </pic:spPr>
                </pic:pic>
              </a:graphicData>
            </a:graphic>
          </wp:inline>
        </w:drawing>
      </w:r>
      <w:r>
        <w:rPr>
          <w:rFonts w:ascii="Calibri" w:hAnsi="Calibri" w:eastAsia="等线" w:cs="Calibri"/>
          <w:lang w:val="en-IN" w:eastAsia="en-US" w:bidi="ar-SA"/>
        </w:rPr>
        <w:br w:type="page"/>
      </w:r>
    </w:p>
    <w:p>
      <w:pPr>
        <w:keepNext/>
        <w:keepLines/>
        <w:widowControl/>
        <w:autoSpaceDE/>
        <w:autoSpaceDN/>
        <w:spacing w:before="40" w:after="240"/>
        <w:ind w:left="0" w:right="0"/>
        <w:jc w:val="left"/>
        <w:outlineLvl w:val="1"/>
        <w:rPr>
          <w:rFonts w:ascii="Times New Roman" w:hAnsi="Times New Roman" w:eastAsia="Times New Roman" w:cs="Times New Roman"/>
          <w:color w:val="2F5597"/>
          <w:sz w:val="32"/>
          <w:szCs w:val="32"/>
          <w:lang w:val="en-IN" w:eastAsia="en-US" w:bidi="ar-SA"/>
        </w:rPr>
      </w:pPr>
      <w:r>
        <w:rPr>
          <w:rFonts w:ascii="Times New Roman" w:hAnsi="Times New Roman" w:eastAsia="Times New Roman" w:cs="Times New Roman"/>
          <w:color w:val="2F5597"/>
          <w:sz w:val="32"/>
          <w:szCs w:val="32"/>
          <w:lang w:val="en-IN" w:eastAsia="en-US" w:bidi="ar-SA"/>
        </w:rPr>
        <w:t>Pre-processing activities to be observed in Weka</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hanging="360"/>
        <w:jc w:val="both"/>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b/>
          <w:color w:val="000000"/>
          <w:sz w:val="24"/>
          <w:szCs w:val="24"/>
          <w:lang w:val="en-IN" w:eastAsia="en-US" w:bidi="ar-SA"/>
        </w:rPr>
        <w:t>Visualization:</w:t>
      </w:r>
      <w:r>
        <w:rPr>
          <w:rFonts w:ascii="Times New Roman" w:hAnsi="Times New Roman" w:eastAsia="Times New Roman" w:cs="Times New Roman"/>
          <w:color w:val="000000"/>
          <w:sz w:val="24"/>
          <w:szCs w:val="24"/>
          <w:lang w:val="en-IN" w:eastAsia="en-US" w:bidi="ar-SA"/>
        </w:rPr>
        <w:t xml:space="preserve"> Visualize scatter plot for all the attributes </w:t>
      </w:r>
      <w:r>
        <w:rPr>
          <w:rFonts w:ascii="Times New Roman" w:hAnsi="Times New Roman" w:eastAsia="Times New Roman" w:cs="Times New Roman"/>
          <w:sz w:val="24"/>
          <w:szCs w:val="24"/>
          <w:lang w:val="en-IN" w:eastAsia="en-US" w:bidi="ar-SA"/>
        </w:rPr>
        <w:t>from the dataset</w:t>
      </w:r>
      <w:r>
        <w:rPr>
          <w:rFonts w:ascii="Times New Roman" w:hAnsi="Times New Roman" w:eastAsia="Times New Roman" w:cs="Times New Roman"/>
          <w:color w:val="000000"/>
          <w:sz w:val="24"/>
          <w:szCs w:val="24"/>
          <w:lang w:val="en-IN" w:eastAsia="en-US" w:bidi="ar-SA"/>
        </w:rPr>
        <w:t xml:space="preserve"> selected from Weka. Determine correlation if any using these plots for different datasets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24"/>
          <w:szCs w:val="24"/>
          <w:lang w:val="en-IN" w:eastAsia="en-US" w:bidi="ar-SA"/>
        </w:rPr>
      </w:pPr>
      <w:r>
        <w:drawing>
          <wp:inline distT="0" distB="0" distL="114300" distR="114300">
            <wp:extent cx="5033645" cy="3376930"/>
            <wp:effectExtent l="0" t="0" r="10795" b="6350"/>
            <wp:docPr id="1977748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48120" name="Picture 3"/>
                    <pic:cNvPicPr>
                      <a:picLocks noChangeAspect="1"/>
                    </pic:cNvPicPr>
                  </pic:nvPicPr>
                  <pic:blipFill>
                    <a:blip r:embed="rId13"/>
                    <a:stretch>
                      <a:fillRect/>
                    </a:stretch>
                  </pic:blipFill>
                  <pic:spPr>
                    <a:xfrm>
                      <a:off x="0" y="0"/>
                      <a:ext cx="5033645" cy="337693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color w:val="000000"/>
          <w:sz w:val="24"/>
          <w:szCs w:val="24"/>
          <w:lang w:val="en-IN" w:eastAsia="en-US" w:bidi="ar-SA"/>
        </w:rPr>
        <w:t xml:space="preserve">We have loaded the </w:t>
      </w:r>
      <w:r>
        <w:rPr>
          <w:rFonts w:ascii="Times New Roman" w:hAnsi="Times New Roman" w:eastAsia="Times New Roman" w:cs="Times New Roman"/>
          <w:b/>
          <w:bCs/>
          <w:i/>
          <w:iCs/>
          <w:color w:val="000000"/>
          <w:sz w:val="24"/>
          <w:szCs w:val="24"/>
          <w:lang w:val="en-IN" w:eastAsia="en-US" w:bidi="ar-SA"/>
        </w:rPr>
        <w:t xml:space="preserve">Diabetes </w:t>
      </w:r>
      <w:r>
        <w:rPr>
          <w:rFonts w:ascii="Times New Roman" w:hAnsi="Times New Roman" w:eastAsia="Times New Roman" w:cs="Times New Roman"/>
          <w:color w:val="000000"/>
          <w:sz w:val="24"/>
          <w:szCs w:val="24"/>
          <w:lang w:val="en-IN" w:eastAsia="en-US" w:bidi="ar-SA"/>
        </w:rPr>
        <w:t>dataset into Weka and have visualized the various attributes. The histograms for each attribute display the variation in values within that attribute and can be viewed for each attribute.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360" w:lineRule="auto"/>
        <w:ind w:left="720" w:firstLine="0"/>
        <w:jc w:val="both"/>
        <w:rPr>
          <w:rFonts w:ascii="Calibri" w:hAnsi="Calibri" w:eastAsia="等线" w:cs="Calibri"/>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360" w:lineRule="auto"/>
        <w:ind w:left="720" w:firstLine="0"/>
        <w:jc w:val="both"/>
        <w:rPr>
          <w:rFonts w:ascii="Calibri" w:hAnsi="Calibri" w:eastAsia="等线" w:cs="Calibri"/>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360" w:lineRule="auto"/>
        <w:ind w:left="720" w:firstLine="0"/>
        <w:jc w:val="both"/>
        <w:rPr>
          <w:rFonts w:ascii="Times New Roman" w:hAnsi="Times New Roman" w:eastAsia="Times New Roman" w:cs="Times New Roman"/>
          <w:color w:val="000000"/>
          <w:sz w:val="24"/>
          <w:szCs w:val="24"/>
          <w:lang w:val="en-IN" w:eastAsia="en-US" w:bidi="ar-SA"/>
        </w:rPr>
      </w:pPr>
      <w:r>
        <w:drawing>
          <wp:inline distT="0" distB="0" distL="114300" distR="114300">
            <wp:extent cx="5146040" cy="3689985"/>
            <wp:effectExtent l="0" t="0" r="5080" b="13335"/>
            <wp:docPr id="119924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41062" name="Picture 1"/>
                    <pic:cNvPicPr>
                      <a:picLocks noChangeAspect="1"/>
                    </pic:cNvPicPr>
                  </pic:nvPicPr>
                  <pic:blipFill>
                    <a:blip r:embed="rId14"/>
                    <a:stretch>
                      <a:fillRect/>
                    </a:stretch>
                  </pic:blipFill>
                  <pic:spPr>
                    <a:xfrm>
                      <a:off x="0" y="0"/>
                      <a:ext cx="5146040" cy="368998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color w:val="000000"/>
          <w:sz w:val="24"/>
          <w:szCs w:val="24"/>
          <w:lang w:val="en-IN" w:eastAsia="en-US" w:bidi="ar-SA"/>
        </w:rPr>
        <w:t>Here we can visualise the scatter plots for each of the attributes of the dataset taken in pairs. By observing the scatter plot, we can infer the following:</w:t>
      </w:r>
    </w:p>
    <w:p>
      <w:pPr>
        <w:keepNext w:val="0"/>
        <w:keepLines w:val="0"/>
        <w:pageBreakBefore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1440" w:hanging="360"/>
        <w:jc w:val="both"/>
        <w:rPr>
          <w:rFonts w:ascii="Times New Roman" w:hAnsi="Times New Roman" w:eastAsia="Times New Roman" w:cs="Times New Roman"/>
          <w:color w:val="000000"/>
          <w:sz w:val="24"/>
          <w:szCs w:val="24"/>
          <w:lang w:val="en-IN" w:eastAsia="en-US" w:bidi="ar-SA"/>
        </w:rPr>
      </w:pPr>
      <w:bookmarkStart w:id="0" w:name="_heading=h.gjdgxs" w:colFirst="0" w:colLast="0"/>
      <w:bookmarkEnd w:id="0"/>
      <w:r>
        <w:rPr>
          <w:rFonts w:ascii="Times New Roman" w:hAnsi="Times New Roman" w:eastAsia="Times New Roman" w:cs="Times New Roman"/>
          <w:color w:val="000000"/>
          <w:sz w:val="24"/>
          <w:szCs w:val="24"/>
          <w:lang w:val="en-IN" w:eastAsia="en-US" w:bidi="ar-SA"/>
        </w:rPr>
        <w:t>Body mass index (weight in kg/ (height in m) ^2) vs Triceps skin fold thickness (mm) – There is a positive correlation between these attributes</w:t>
      </w:r>
    </w:p>
    <w:p>
      <w:pPr>
        <w:keepNext w:val="0"/>
        <w:keepLines w:val="0"/>
        <w:pageBreakBefore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1440" w:hanging="360"/>
        <w:jc w:val="both"/>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color w:val="000000"/>
          <w:sz w:val="24"/>
          <w:szCs w:val="24"/>
          <w:lang w:val="en-IN" w:eastAsia="en-US" w:bidi="ar-SA"/>
        </w:rPr>
        <w:t>2-Hour serum insulin (mu U/ml) vs Plasma glucose concentration 2 hours in an oral glucose tolerance test – There is a positive correlation between these attributes</w:t>
      </w:r>
    </w:p>
    <w:p>
      <w:pPr>
        <w:keepNext w:val="0"/>
        <w:keepLines w:val="0"/>
        <w:pageBreakBefore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1440" w:hanging="360"/>
        <w:jc w:val="both"/>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color w:val="000000"/>
          <w:sz w:val="24"/>
          <w:szCs w:val="24"/>
          <w:lang w:val="en-IN" w:eastAsia="en-US" w:bidi="ar-SA"/>
        </w:rPr>
        <w:t>Diabetes pedigree function vs Triceps skin fold thickness (mm) – There is no correlation between these attributes and the plot is sparsely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1440" w:firstLine="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hanging="360"/>
        <w:jc w:val="both"/>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b/>
          <w:color w:val="000000"/>
          <w:sz w:val="24"/>
          <w:szCs w:val="24"/>
          <w:lang w:val="en-IN" w:eastAsia="en-US" w:bidi="ar-SA"/>
        </w:rPr>
        <w:t>Select Attributes</w:t>
      </w:r>
      <w:r>
        <w:rPr>
          <w:rFonts w:ascii="Times New Roman" w:hAnsi="Times New Roman" w:eastAsia="Times New Roman" w:cs="Times New Roman"/>
          <w:color w:val="000000"/>
          <w:sz w:val="24"/>
          <w:szCs w:val="24"/>
          <w:lang w:val="en-IN" w:eastAsia="en-US" w:bidi="ar-SA"/>
        </w:rPr>
        <w:t xml:space="preserve">: Apply suitable feature selection </w:t>
      </w:r>
      <w:r>
        <w:rPr>
          <w:rFonts w:ascii="Times New Roman" w:hAnsi="Times New Roman" w:eastAsia="Times New Roman" w:cs="Times New Roman"/>
          <w:sz w:val="24"/>
          <w:szCs w:val="24"/>
          <w:lang w:val="en-IN" w:eastAsia="en-US" w:bidi="ar-SA"/>
        </w:rPr>
        <w:t>filters</w:t>
      </w:r>
      <w:r>
        <w:rPr>
          <w:rFonts w:ascii="Times New Roman" w:hAnsi="Times New Roman" w:eastAsia="Times New Roman" w:cs="Times New Roman"/>
          <w:color w:val="000000"/>
          <w:sz w:val="24"/>
          <w:szCs w:val="24"/>
          <w:lang w:val="en-IN" w:eastAsia="en-US" w:bidi="ar-SA"/>
        </w:rPr>
        <w:t xml:space="preserve"> like Gain Ratio etc to choose relevant attributes from the list of attributes. Observe the ranks / priority provided by the filter.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14"/>
          <w:szCs w:val="1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14"/>
          <w:szCs w:val="1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14"/>
          <w:szCs w:val="1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14"/>
          <w:szCs w:val="1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14"/>
          <w:szCs w:val="1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14"/>
          <w:szCs w:val="1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14"/>
          <w:szCs w:val="1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14"/>
          <w:szCs w:val="1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14"/>
          <w:szCs w:val="1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14"/>
          <w:szCs w:val="1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14"/>
          <w:szCs w:val="1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14"/>
          <w:szCs w:val="1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14"/>
          <w:szCs w:val="1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14"/>
          <w:szCs w:val="1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14"/>
          <w:szCs w:val="1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14"/>
          <w:szCs w:val="1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14"/>
          <w:szCs w:val="1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14"/>
          <w:szCs w:val="1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14"/>
          <w:szCs w:val="1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14"/>
          <w:szCs w:val="1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14"/>
          <w:szCs w:val="1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14"/>
          <w:szCs w:val="1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14"/>
          <w:szCs w:val="1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14"/>
          <w:szCs w:val="1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Pr>
        <w:drawing>
          <wp:inline distT="0" distB="0" distL="0" distR="0">
            <wp:extent cx="5226050" cy="3074670"/>
            <wp:effectExtent l="0" t="0" r="1270" b="3810"/>
            <wp:docPr id="27" name="image4.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4.png" descr="Graphical user interface, text, application, email&#10;&#10;Description automatically generated"/>
                    <pic:cNvPicPr/>
                  </pic:nvPicPr>
                  <pic:blipFill>
                    <a:blip r:embed="rId15"/>
                    <a:stretch>
                      <a:fillRect/>
                    </a:stretch>
                  </pic:blipFill>
                  <pic:spPr>
                    <a:xfrm>
                      <a:off x="0" y="0"/>
                      <a:ext cx="5226050" cy="307467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color w:val="000000"/>
          <w:sz w:val="24"/>
          <w:szCs w:val="24"/>
          <w:lang w:val="en-IN" w:eastAsia="en-US" w:bidi="ar-SA"/>
        </w:rPr>
        <w:t>We now switch to the Select Attribute tab and have used the InfoGainAttributeEval method with the attribute Ranker. From the above results, the attribute ‘plas’ which stands for ‘Plasma glucose concentration 2 hours in an oral glucose tolerance test’ is the highest ranked with a score of 0.1901. This shows that the plasma attribute is the most important attribute for further processing.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360" w:lineRule="auto"/>
        <w:ind w:left="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360" w:lineRule="auto"/>
        <w:ind w:left="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360" w:lineRule="auto"/>
        <w:ind w:left="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360" w:lineRule="auto"/>
        <w:ind w:left="720" w:firstLine="0"/>
        <w:jc w:val="both"/>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Pr>
        <w:drawing>
          <wp:inline distT="0" distB="0" distL="0" distR="0">
            <wp:extent cx="5205730" cy="2792095"/>
            <wp:effectExtent l="0" t="0" r="0" b="0"/>
            <wp:docPr id="1881126964" name="image1.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881126964" name="image1.png" descr="Graphical user interface&#10;&#10;Description automatically generated with low confidence"/>
                    <pic:cNvPicPr/>
                  </pic:nvPicPr>
                  <pic:blipFill>
                    <a:blip r:embed="rId16"/>
                    <a:stretch>
                      <a:fillRect/>
                    </a:stretch>
                  </pic:blipFill>
                  <pic:spPr>
                    <a:xfrm>
                      <a:off x="0" y="0"/>
                      <a:ext cx="5205890" cy="2792702"/>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color w:val="000000"/>
          <w:sz w:val="24"/>
          <w:szCs w:val="24"/>
          <w:lang w:val="en-IN" w:eastAsia="en-US" w:bidi="ar-SA"/>
        </w:rPr>
        <w:t>The data can be seen influenced by the attribute ‘plas’ and a comparably clear separation in classes correlating with its values.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76" w:lineRule="auto"/>
        <w:ind w:left="720" w:hanging="360"/>
        <w:jc w:val="both"/>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b/>
          <w:color w:val="000000"/>
          <w:sz w:val="24"/>
          <w:szCs w:val="24"/>
          <w:lang w:val="en-IN" w:eastAsia="en-US" w:bidi="ar-SA"/>
        </w:rPr>
        <w:t>Pre-processing</w:t>
      </w:r>
      <w:r>
        <w:rPr>
          <w:rFonts w:ascii="Times New Roman" w:hAnsi="Times New Roman" w:eastAsia="Times New Roman" w:cs="Times New Roman"/>
          <w:color w:val="000000"/>
          <w:sz w:val="24"/>
          <w:szCs w:val="24"/>
          <w:lang w:val="en-IN" w:eastAsia="en-US" w:bidi="ar-SA"/>
        </w:rPr>
        <w: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76" w:lineRule="auto"/>
        <w:ind w:left="360" w:leftChars="0" w:rightChars="0" w:firstLine="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360" w:lineRule="auto"/>
        <w:ind w:left="1440" w:hanging="360"/>
        <w:jc w:val="both"/>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b/>
          <w:color w:val="000000"/>
          <w:sz w:val="24"/>
          <w:szCs w:val="24"/>
          <w:lang w:val="en-IN" w:eastAsia="en-US" w:bidi="ar-SA"/>
        </w:rPr>
        <w:t>Visualize All</w:t>
      </w:r>
      <w:r>
        <w:rPr>
          <w:rFonts w:ascii="Times New Roman" w:hAnsi="Times New Roman" w:eastAsia="Times New Roman" w:cs="Times New Roman"/>
          <w:color w:val="000000"/>
          <w:sz w:val="24"/>
          <w:szCs w:val="24"/>
          <w:lang w:val="en-IN" w:eastAsia="en-US" w:bidi="ar-SA"/>
        </w:rPr>
        <w:t>: Select this button to visualize histograms of all attributes.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1440" w:firstLine="0"/>
        <w:jc w:val="both"/>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Pr>
        <w:drawing>
          <wp:inline distT="0" distB="0" distL="0" distR="0">
            <wp:extent cx="4735830" cy="2680970"/>
            <wp:effectExtent l="0" t="0" r="3810" b="1270"/>
            <wp:docPr id="29" name="image3.png" descr="Chart, waterfall chart&#10;&#10;Description automatically generated"/>
            <wp:cNvGraphicFramePr/>
            <a:graphic xmlns:a="http://schemas.openxmlformats.org/drawingml/2006/main">
              <a:graphicData uri="http://schemas.openxmlformats.org/drawingml/2006/picture">
                <pic:pic xmlns:pic="http://schemas.openxmlformats.org/drawingml/2006/picture">
                  <pic:nvPicPr>
                    <pic:cNvPr id="29" name="image3.png" descr="Chart, waterfall chart&#10;&#10;Description automatically generated"/>
                    <pic:cNvPicPr/>
                  </pic:nvPicPr>
                  <pic:blipFill>
                    <a:blip r:embed="rId17"/>
                    <a:stretch>
                      <a:fillRect/>
                    </a:stretch>
                  </pic:blipFill>
                  <pic:spPr>
                    <a:xfrm>
                      <a:off x="0" y="0"/>
                      <a:ext cx="4735830" cy="268141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1440" w:firstLine="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after="160" w:line="259" w:lineRule="auto"/>
        <w:ind w:left="1440" w:firstLine="0"/>
        <w:jc w:val="both"/>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color w:val="000000"/>
          <w:sz w:val="24"/>
          <w:szCs w:val="24"/>
          <w:lang w:val="en-IN" w:eastAsia="en-US" w:bidi="ar-SA"/>
        </w:rPr>
        <w:t>Here we have visualized all of the attributes and their histograms. We can infer that some attributes like skin, pedi, preg, insu, age are left skewed while pres, plas, mass are normally distributed.</w:t>
      </w:r>
    </w:p>
    <w:p>
      <w:pPr>
        <w:widowControl/>
        <w:autoSpaceDE/>
        <w:autoSpaceDN/>
        <w:spacing w:before="0" w:after="160" w:line="259" w:lineRule="auto"/>
        <w:ind w:left="0" w:right="0"/>
        <w:jc w:val="left"/>
        <w:rPr>
          <w:rFonts w:ascii="Times New Roman" w:hAnsi="Times New Roman" w:eastAsia="Times New Roman" w:cs="Times New Roman"/>
          <w:sz w:val="24"/>
          <w:szCs w:val="24"/>
          <w:lang w:val="en-IN" w:eastAsia="en-US" w:bidi="ar-SA"/>
        </w:rPr>
      </w:pPr>
      <w:r>
        <w:rPr>
          <w:rFonts w:ascii="Calibri" w:hAnsi="Calibri" w:eastAsia="等线" w:cs="Calibri"/>
          <w:lang w:val="en-IN" w:eastAsia="en-US" w:bidi="ar-SA"/>
        </w:rP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1440" w:firstLine="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1440" w:hanging="360"/>
        <w:jc w:val="both"/>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b/>
          <w:color w:val="000000"/>
          <w:sz w:val="24"/>
          <w:szCs w:val="24"/>
          <w:lang w:val="en-IN" w:eastAsia="en-US" w:bidi="ar-SA"/>
        </w:rPr>
        <w:t>Filter</w:t>
      </w:r>
      <w:r>
        <w:rPr>
          <w:rFonts w:ascii="Times New Roman" w:hAnsi="Times New Roman" w:eastAsia="Times New Roman" w:cs="Times New Roman"/>
          <w:color w:val="000000"/>
          <w:sz w:val="24"/>
          <w:szCs w:val="24"/>
          <w:lang w:val="en-IN" w:eastAsia="en-US" w:bidi="ar-SA"/>
        </w:rPr>
        <w:t>: Choose Discretization under Unsupervised and Supervised methods. Observe the discretization and the outliers.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1440" w:firstLine="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360" w:lineRule="auto"/>
        <w:ind w:left="1440" w:firstLine="0"/>
        <w:jc w:val="both"/>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i/>
          <w:color w:val="000000"/>
          <w:sz w:val="24"/>
          <w:szCs w:val="24"/>
          <w:lang w:val="en-IN" w:eastAsia="en-US" w:bidi="ar-SA"/>
        </w:rPr>
        <w:t>Before</w:t>
      </w:r>
      <w:r>
        <w:rPr>
          <w:rFonts w:ascii="Times New Roman" w:hAnsi="Times New Roman" w:eastAsia="Times New Roman" w:cs="Times New Roman"/>
          <w:color w:val="000000"/>
          <w:sz w:val="24"/>
          <w:szCs w:val="24"/>
          <w:lang w:val="en-IN" w:eastAsia="en-US" w:bidi="ar-SA"/>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1440" w:firstLine="0"/>
        <w:jc w:val="both"/>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Pr>
        <w:drawing>
          <wp:inline distT="0" distB="0" distL="0" distR="0">
            <wp:extent cx="4759325" cy="2709545"/>
            <wp:effectExtent l="0" t="0" r="10795" b="3175"/>
            <wp:docPr id="28" name="image15.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15.png" descr="Graphical user interface&#10;&#10;Description automatically generated"/>
                    <pic:cNvPicPr/>
                  </pic:nvPicPr>
                  <pic:blipFill>
                    <a:blip r:embed="rId18"/>
                    <a:stretch>
                      <a:fillRect/>
                    </a:stretch>
                  </pic:blipFill>
                  <pic:spPr>
                    <a:xfrm>
                      <a:off x="0" y="0"/>
                      <a:ext cx="4759325" cy="2709649"/>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1440" w:firstLine="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1440" w:firstLine="0"/>
        <w:jc w:val="both"/>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color w:val="000000"/>
          <w:sz w:val="24"/>
          <w:szCs w:val="24"/>
          <w:lang w:val="en-IN" w:eastAsia="en-US" w:bidi="ar-SA"/>
        </w:rPr>
        <w:t>The attribute value before discretization shows a continuous histogram with varying values and no of instances.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1440" w:firstLine="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360" w:lineRule="auto"/>
        <w:ind w:left="1440" w:firstLine="0"/>
        <w:jc w:val="both"/>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i/>
          <w:color w:val="000000"/>
          <w:sz w:val="24"/>
          <w:szCs w:val="24"/>
          <w:lang w:val="en-IN" w:eastAsia="en-US" w:bidi="ar-SA"/>
        </w:rPr>
        <w:t>After</w:t>
      </w:r>
      <w:r>
        <w:rPr>
          <w:rFonts w:ascii="Times New Roman" w:hAnsi="Times New Roman" w:eastAsia="Times New Roman" w:cs="Times New Roman"/>
          <w:color w:val="000000"/>
          <w:sz w:val="24"/>
          <w:szCs w:val="24"/>
          <w:lang w:val="en-IN" w:eastAsia="en-US" w:bidi="ar-SA"/>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1440" w:firstLine="0"/>
        <w:jc w:val="both"/>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Pr>
        <w:drawing>
          <wp:inline distT="0" distB="0" distL="0" distR="0">
            <wp:extent cx="4785995" cy="2712085"/>
            <wp:effectExtent l="0" t="0" r="14605" b="635"/>
            <wp:docPr id="31" name="image8.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8.png" descr="Graphical user interface&#10;&#10;Description automatically generated"/>
                    <pic:cNvPicPr/>
                  </pic:nvPicPr>
                  <pic:blipFill>
                    <a:blip r:embed="rId19"/>
                    <a:stretch>
                      <a:fillRect/>
                    </a:stretch>
                  </pic:blipFill>
                  <pic:spPr>
                    <a:xfrm>
                      <a:off x="0" y="0"/>
                      <a:ext cx="4785995" cy="2712562"/>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1440" w:firstLine="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1440" w:firstLine="0"/>
        <w:jc w:val="both"/>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color w:val="000000"/>
          <w:sz w:val="24"/>
          <w:szCs w:val="24"/>
          <w:lang w:val="en-IN" w:eastAsia="en-US" w:bidi="ar-SA"/>
        </w:rPr>
        <w:t>Here we have applied unsupervised discrete filtering to the dataset. For each attribute discrete buckets are created, and the instances are separated into their appropriate bucket. The attribute here is nominal and hence the bucket is split based on their values and extends from -infinity to 6.5 and from 6.5 to infinity respectively.</w:t>
      </w:r>
      <w:r>
        <w:rPr>
          <w:rFonts w:ascii="Calibri" w:hAnsi="Calibri" w:eastAsia="等线" w:cs="Calibri"/>
          <w:lang w:val="en-IN" w:eastAsia="en-US" w:bidi="ar-SA"/>
        </w:rPr>
        <w:br w:type="page"/>
      </w:r>
    </w:p>
    <w:p>
      <w:pPr>
        <w:keepNext w:val="0"/>
        <w:keepLines w:val="0"/>
        <w:pageBreakBefore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1440" w:hanging="360"/>
        <w:jc w:val="both"/>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b/>
          <w:color w:val="000000"/>
          <w:sz w:val="24"/>
          <w:szCs w:val="24"/>
          <w:lang w:val="en-IN" w:eastAsia="en-US" w:bidi="ar-SA"/>
        </w:rPr>
        <w:t>IQR</w:t>
      </w:r>
      <w:r>
        <w:rPr>
          <w:rFonts w:ascii="Times New Roman" w:hAnsi="Times New Roman" w:eastAsia="Times New Roman" w:cs="Times New Roman"/>
          <w:color w:val="000000"/>
          <w:sz w:val="24"/>
          <w:szCs w:val="24"/>
          <w:lang w:val="en-IN" w:eastAsia="en-US" w:bidi="ar-SA"/>
        </w:rPr>
        <w:t>: Observe the IQR values for a selected attribute. Observe the outlier and extreme values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1440" w:firstLine="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1440" w:firstLine="0"/>
        <w:jc w:val="center"/>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Pr>
        <w:drawing>
          <wp:inline distT="0" distB="0" distL="0" distR="0">
            <wp:extent cx="3865245" cy="3454400"/>
            <wp:effectExtent l="0" t="0" r="0" b="0"/>
            <wp:docPr id="30" name="image13.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13.png" descr="Graphical user interface, text, application, email&#10;&#10;Description automatically generated"/>
                    <pic:cNvPicPr/>
                  </pic:nvPicPr>
                  <pic:blipFill>
                    <a:blip r:embed="rId20"/>
                    <a:stretch>
                      <a:fillRect/>
                    </a:stretch>
                  </pic:blipFill>
                  <pic:spPr>
                    <a:xfrm>
                      <a:off x="0" y="0"/>
                      <a:ext cx="3865276" cy="3454596"/>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1440" w:firstLine="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1440" w:firstLine="0"/>
        <w:jc w:val="both"/>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color w:val="000000"/>
          <w:sz w:val="24"/>
          <w:szCs w:val="24"/>
          <w:lang w:val="en-IN" w:eastAsia="en-US" w:bidi="ar-SA"/>
        </w:rPr>
        <w:t>These are the settings that have been applied for IQR.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1440" w:firstLine="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1440" w:firstLine="0"/>
        <w:jc w:val="both"/>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Pr>
        <w:drawing>
          <wp:inline distT="0" distB="0" distL="0" distR="0">
            <wp:extent cx="4744720" cy="2912745"/>
            <wp:effectExtent l="0" t="0" r="10160" b="13335"/>
            <wp:docPr id="34" name="image9.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9.png" descr="A picture containing chart&#10;&#10;Description automatically generated"/>
                    <pic:cNvPicPr/>
                  </pic:nvPicPr>
                  <pic:blipFill>
                    <a:blip r:embed="rId21"/>
                    <a:stretch>
                      <a:fillRect/>
                    </a:stretch>
                  </pic:blipFill>
                  <pic:spPr>
                    <a:xfrm>
                      <a:off x="0" y="0"/>
                      <a:ext cx="4744720" cy="2913362"/>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1440" w:firstLine="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after="160" w:line="259" w:lineRule="auto"/>
        <w:ind w:left="1440" w:firstLine="0"/>
        <w:jc w:val="both"/>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color w:val="000000"/>
          <w:sz w:val="24"/>
          <w:szCs w:val="24"/>
          <w:lang w:val="en-IN" w:eastAsia="en-US" w:bidi="ar-SA"/>
        </w:rPr>
        <w:t>When we apply the Inter Quartile Range (IQR) per attribute, we are able to see the outliers present in each of the attributes separately along with the extreme values that are present. Outliers are reported at less than Q1-1.5*IQR and greater than Q3+1.5*IQR.</w:t>
      </w:r>
    </w:p>
    <w:p>
      <w:pPr>
        <w:widowControl/>
        <w:autoSpaceDE/>
        <w:autoSpaceDN/>
        <w:spacing w:before="0" w:after="160" w:line="259" w:lineRule="auto"/>
        <w:ind w:left="0" w:right="0"/>
        <w:jc w:val="left"/>
        <w:rPr>
          <w:rFonts w:ascii="Times New Roman" w:hAnsi="Times New Roman" w:eastAsia="Times New Roman" w:cs="Times New Roman"/>
          <w:sz w:val="24"/>
          <w:szCs w:val="24"/>
          <w:lang w:val="en-IN" w:eastAsia="en-US" w:bidi="ar-SA"/>
        </w:rPr>
      </w:pPr>
      <w:r>
        <w:rPr>
          <w:rFonts w:ascii="Calibri" w:hAnsi="Calibri" w:eastAsia="等线" w:cs="Calibri"/>
          <w:lang w:val="en-IN" w:eastAsia="en-US" w:bidi="ar-SA"/>
        </w:rPr>
        <w:br w:type="page"/>
      </w:r>
    </w:p>
    <w:p>
      <w:pPr>
        <w:keepNext w:val="0"/>
        <w:keepLines w:val="0"/>
        <w:pageBreakBefore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1440" w:hanging="360"/>
        <w:jc w:val="both"/>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b/>
          <w:color w:val="000000"/>
          <w:sz w:val="24"/>
          <w:szCs w:val="24"/>
          <w:lang w:val="en-IN" w:eastAsia="en-US" w:bidi="ar-SA"/>
        </w:rPr>
        <w:t>Remove the value</w:t>
      </w:r>
      <w:r>
        <w:rPr>
          <w:rFonts w:ascii="Times New Roman" w:hAnsi="Times New Roman" w:eastAsia="Times New Roman" w:cs="Times New Roman"/>
          <w:color w:val="000000"/>
          <w:sz w:val="24"/>
          <w:szCs w:val="24"/>
          <w:lang w:val="en-IN" w:eastAsia="en-US" w:bidi="ar-SA"/>
        </w:rPr>
        <w:t>: Remove instances with outlier values and show the screenshots of dataset before and after the removal.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1440" w:firstLine="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360" w:lineRule="auto"/>
        <w:ind w:left="1440" w:firstLine="0"/>
        <w:jc w:val="both"/>
        <w:rPr>
          <w:rFonts w:ascii="Times New Roman" w:hAnsi="Times New Roman" w:eastAsia="Times New Roman" w:cs="Times New Roman"/>
          <w:i/>
          <w:color w:val="000000"/>
          <w:sz w:val="24"/>
          <w:szCs w:val="24"/>
          <w:lang w:val="en-IN" w:eastAsia="en-US" w:bidi="ar-SA"/>
        </w:rPr>
      </w:pPr>
      <w:r>
        <w:rPr>
          <w:rFonts w:ascii="Times New Roman" w:hAnsi="Times New Roman" w:eastAsia="Times New Roman" w:cs="Times New Roman"/>
          <w:i/>
          <w:color w:val="000000"/>
          <w:sz w:val="24"/>
          <w:szCs w:val="24"/>
          <w:lang w:val="en-IN" w:eastAsia="en-US" w:bidi="ar-SA"/>
        </w:rPr>
        <w:t>Before: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1440" w:firstLine="0"/>
        <w:jc w:val="both"/>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Pr>
        <w:drawing>
          <wp:inline distT="0" distB="0" distL="0" distR="0">
            <wp:extent cx="4736465" cy="2722245"/>
            <wp:effectExtent l="0" t="0" r="3175" b="5715"/>
            <wp:docPr id="32" name="image11.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11.png" descr="A picture containing chart&#10;&#10;Description automatically generated"/>
                    <pic:cNvPicPr/>
                  </pic:nvPicPr>
                  <pic:blipFill>
                    <a:blip r:embed="rId22"/>
                    <a:stretch>
                      <a:fillRect/>
                    </a:stretch>
                  </pic:blipFill>
                  <pic:spPr>
                    <a:xfrm>
                      <a:off x="0" y="0"/>
                      <a:ext cx="4736465" cy="2722564"/>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1440" w:firstLine="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1440" w:firstLine="0"/>
        <w:jc w:val="both"/>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color w:val="000000"/>
          <w:sz w:val="24"/>
          <w:szCs w:val="24"/>
          <w:lang w:val="en-IN" w:eastAsia="en-US" w:bidi="ar-SA"/>
        </w:rPr>
        <w:t>From the above IQR plot, we can determine the attributes that have the outliers. From this dataset, the attributes ‘predi’, ‘insu’ and ‘pres’ have outliers with a combined total of 49 instances.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1440" w:firstLine="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360" w:lineRule="auto"/>
        <w:ind w:left="1440" w:firstLine="0"/>
        <w:jc w:val="both"/>
        <w:rPr>
          <w:rFonts w:ascii="Times New Roman" w:hAnsi="Times New Roman" w:eastAsia="Times New Roman" w:cs="Times New Roman"/>
          <w:i/>
          <w:color w:val="000000"/>
          <w:sz w:val="24"/>
          <w:szCs w:val="24"/>
          <w:lang w:val="en-IN" w:eastAsia="en-US" w:bidi="ar-SA"/>
        </w:rPr>
      </w:pPr>
      <w:r>
        <w:rPr>
          <w:rFonts w:ascii="Times New Roman" w:hAnsi="Times New Roman" w:eastAsia="Times New Roman" w:cs="Times New Roman"/>
          <w:i/>
          <w:color w:val="000000"/>
          <w:sz w:val="24"/>
          <w:szCs w:val="24"/>
          <w:lang w:val="en-IN" w:eastAsia="en-US" w:bidi="ar-SA"/>
        </w:rPr>
        <w:t>After: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1440" w:firstLine="0"/>
        <w:jc w:val="both"/>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Pr>
        <w:drawing>
          <wp:inline distT="0" distB="0" distL="0" distR="0">
            <wp:extent cx="4752340" cy="2775585"/>
            <wp:effectExtent l="0" t="0" r="2540" b="13335"/>
            <wp:docPr id="33" name="image17.png"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3" name="image17.png" descr="Chart&#10;&#10;Description automatically generated with medium confidence"/>
                    <pic:cNvPicPr/>
                  </pic:nvPicPr>
                  <pic:blipFill>
                    <a:blip r:embed="rId23"/>
                    <a:stretch>
                      <a:fillRect/>
                    </a:stretch>
                  </pic:blipFill>
                  <pic:spPr>
                    <a:xfrm>
                      <a:off x="0" y="0"/>
                      <a:ext cx="4752340" cy="2776019"/>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1440" w:firstLine="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1440" w:firstLine="0"/>
        <w:jc w:val="both"/>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color w:val="000000"/>
          <w:sz w:val="24"/>
          <w:szCs w:val="24"/>
          <w:lang w:val="en-IN" w:eastAsia="en-US" w:bidi="ar-SA"/>
        </w:rPr>
        <w:t>We can then use the attributes menu to remove those instances from the respective attributes and again visualising the attributes graphs shows that the outliers in the dataset have been removed.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1440" w:firstLine="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1440" w:firstLine="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hanging="360"/>
        <w:jc w:val="both"/>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b/>
          <w:color w:val="000000"/>
          <w:sz w:val="24"/>
          <w:szCs w:val="24"/>
          <w:lang w:val="en-IN" w:eastAsia="en-US" w:bidi="ar-SA"/>
        </w:rPr>
        <w:t>Classification</w:t>
      </w:r>
      <w:r>
        <w:rPr>
          <w:rFonts w:ascii="Times New Roman" w:hAnsi="Times New Roman" w:eastAsia="Times New Roman" w:cs="Times New Roman"/>
          <w:color w:val="000000"/>
          <w:sz w:val="24"/>
          <w:szCs w:val="24"/>
          <w:lang w:val="en-IN" w:eastAsia="en-US" w:bidi="ar-SA"/>
        </w:rPr>
        <w:t>: Perform NB, kNN and DT/rule-based classification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Pr>
        <w:drawing>
          <wp:inline distT="0" distB="0" distL="0" distR="0">
            <wp:extent cx="5220970" cy="3075940"/>
            <wp:effectExtent l="0" t="0" r="6350" b="2540"/>
            <wp:docPr id="35" name="image7.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35" name="image7.png" descr="Graphical user interface, text&#10;&#10;Description automatically generated"/>
                    <pic:cNvPicPr/>
                  </pic:nvPicPr>
                  <pic:blipFill>
                    <a:blip r:embed="rId24"/>
                    <a:stretch>
                      <a:fillRect/>
                    </a:stretch>
                  </pic:blipFill>
                  <pic:spPr>
                    <a:xfrm>
                      <a:off x="0" y="0"/>
                      <a:ext cx="5220970" cy="3076077"/>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color w:val="000000"/>
          <w:sz w:val="24"/>
          <w:szCs w:val="24"/>
          <w:lang w:val="en-IN" w:eastAsia="en-US" w:bidi="ar-SA"/>
        </w:rPr>
        <w:t>We have performed Naïve Bayes classification on the dataset. The Naïve bayes classifier correctly classified 77.86% of the instances while 22.13% were incorrectly classified.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Pr>
        <w:drawing>
          <wp:inline distT="0" distB="0" distL="0" distR="0">
            <wp:extent cx="5198745" cy="3074670"/>
            <wp:effectExtent l="0" t="0" r="13335" b="3810"/>
            <wp:docPr id="36" name="image1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6" name="image16.png" descr="Text&#10;&#10;Description automatically generated"/>
                    <pic:cNvPicPr/>
                  </pic:nvPicPr>
                  <pic:blipFill>
                    <a:blip r:embed="rId25"/>
                    <a:stretch>
                      <a:fillRect/>
                    </a:stretch>
                  </pic:blipFill>
                  <pic:spPr>
                    <a:xfrm>
                      <a:off x="0" y="0"/>
                      <a:ext cx="5198745" cy="307467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after="160" w:line="259" w:lineRule="auto"/>
        <w:ind w:left="720" w:firstLine="0"/>
        <w:jc w:val="both"/>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color w:val="000000"/>
          <w:sz w:val="24"/>
          <w:szCs w:val="24"/>
          <w:lang w:val="en-IN" w:eastAsia="en-US" w:bidi="ar-SA"/>
        </w:rPr>
        <w:t>We have performed Random Forest (Decision Tree/Rule Based) classification on the dataset. The Random Forest classifier correctly classified 76.95% of the instances while 23.04% were incorrectly classified.</w:t>
      </w:r>
    </w:p>
    <w:p>
      <w:pPr>
        <w:widowControl/>
        <w:autoSpaceDE/>
        <w:autoSpaceDN/>
        <w:spacing w:before="0" w:after="160" w:line="259" w:lineRule="auto"/>
        <w:ind w:left="0" w:right="0"/>
        <w:jc w:val="left"/>
        <w:rPr>
          <w:rFonts w:ascii="Times New Roman" w:hAnsi="Times New Roman" w:eastAsia="Times New Roman" w:cs="Times New Roman"/>
          <w:sz w:val="24"/>
          <w:szCs w:val="24"/>
          <w:lang w:val="en-IN" w:eastAsia="en-US" w:bidi="ar-SA"/>
        </w:rPr>
      </w:pPr>
      <w:r>
        <w:rPr>
          <w:rFonts w:ascii="Calibri" w:hAnsi="Calibri" w:eastAsia="等线" w:cs="Calibri"/>
          <w:lang w:val="en-IN" w:eastAsia="en-US" w:bidi="ar-SA"/>
        </w:rP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hanging="360"/>
        <w:jc w:val="both"/>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b/>
          <w:color w:val="000000"/>
          <w:sz w:val="24"/>
          <w:szCs w:val="24"/>
          <w:lang w:val="en-IN" w:eastAsia="en-US" w:bidi="ar-SA"/>
        </w:rPr>
        <w:t>Clustering</w:t>
      </w:r>
      <w:r>
        <w:rPr>
          <w:rFonts w:ascii="Times New Roman" w:hAnsi="Times New Roman" w:eastAsia="Times New Roman" w:cs="Times New Roman"/>
          <w:color w:val="000000"/>
          <w:sz w:val="24"/>
          <w:szCs w:val="24"/>
          <w:lang w:val="en-IN" w:eastAsia="en-US" w:bidi="ar-SA"/>
        </w:rPr>
        <w:t>: Perform kmeans, hierarchical clustering and explain the 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Pr>
        <w:drawing>
          <wp:inline distT="0" distB="0" distL="0" distR="0">
            <wp:extent cx="5177790" cy="3074670"/>
            <wp:effectExtent l="0" t="0" r="3810" b="3810"/>
            <wp:docPr id="37" name="image12.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7" name="image12.png" descr="Graphical user interface, application&#10;&#10;Description automatically generated"/>
                    <pic:cNvPicPr/>
                  </pic:nvPicPr>
                  <pic:blipFill>
                    <a:blip r:embed="rId26"/>
                    <a:stretch>
                      <a:fillRect/>
                    </a:stretch>
                  </pic:blipFill>
                  <pic:spPr>
                    <a:xfrm>
                      <a:off x="0" y="0"/>
                      <a:ext cx="5177790" cy="307467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color w:val="000000"/>
          <w:sz w:val="24"/>
          <w:szCs w:val="24"/>
          <w:lang w:val="en-IN" w:eastAsia="en-US" w:bidi="ar-SA"/>
        </w:rPr>
        <w:t>We have performed K-Means Clustering on the dataset to form groups of similar instances from the data. It incorrectly clustered 45.83% of the instances.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Pr>
        <w:drawing>
          <wp:inline distT="0" distB="0" distL="0" distR="0">
            <wp:extent cx="5142230" cy="3074670"/>
            <wp:effectExtent l="0" t="0" r="8890" b="3810"/>
            <wp:docPr id="38" name="image2.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38" name="image2.png" descr="Graphical user interface, text, application, email&#10;&#10;Description automatically generated"/>
                    <pic:cNvPicPr/>
                  </pic:nvPicPr>
                  <pic:blipFill>
                    <a:blip r:embed="rId27"/>
                    <a:stretch>
                      <a:fillRect/>
                    </a:stretch>
                  </pic:blipFill>
                  <pic:spPr>
                    <a:xfrm>
                      <a:off x="0" y="0"/>
                      <a:ext cx="5142230" cy="307467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after="160" w:line="259" w:lineRule="auto"/>
        <w:ind w:left="720" w:firstLine="0"/>
        <w:jc w:val="both"/>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color w:val="000000"/>
          <w:sz w:val="24"/>
          <w:szCs w:val="24"/>
          <w:lang w:val="en-IN" w:eastAsia="en-US" w:bidi="ar-SA"/>
        </w:rPr>
        <w:t>We have performed Hierarchical Clustering on the dataset to form groups of similar instances from the data. It incorrectly clustered 34.51% of the instances, thus being comparatively better than the K-Means clustering algorithm for this dataset.</w:t>
      </w:r>
    </w:p>
    <w:p>
      <w:pPr>
        <w:widowControl/>
        <w:autoSpaceDE/>
        <w:autoSpaceDN/>
        <w:spacing w:before="0" w:after="160" w:line="259" w:lineRule="auto"/>
        <w:ind w:left="0" w:right="0"/>
        <w:jc w:val="left"/>
        <w:rPr>
          <w:rFonts w:ascii="Times New Roman" w:hAnsi="Times New Roman" w:eastAsia="Times New Roman" w:cs="Times New Roman"/>
          <w:sz w:val="24"/>
          <w:szCs w:val="24"/>
          <w:lang w:val="en-IN" w:eastAsia="en-US" w:bidi="ar-SA"/>
        </w:rPr>
      </w:pPr>
      <w:r>
        <w:rPr>
          <w:rFonts w:ascii="Calibri" w:hAnsi="Calibri" w:eastAsia="等线" w:cs="Calibri"/>
          <w:lang w:val="en-IN" w:eastAsia="en-US" w:bidi="ar-SA"/>
        </w:rP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hanging="360"/>
        <w:jc w:val="both"/>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b/>
          <w:color w:val="000000"/>
          <w:sz w:val="24"/>
          <w:szCs w:val="24"/>
          <w:lang w:val="en-IN" w:eastAsia="en-US" w:bidi="ar-SA"/>
        </w:rPr>
        <w:t>Association rule mining</w:t>
      </w:r>
      <w:r>
        <w:rPr>
          <w:rFonts w:ascii="Times New Roman" w:hAnsi="Times New Roman" w:eastAsia="Times New Roman" w:cs="Times New Roman"/>
          <w:color w:val="000000"/>
          <w:sz w:val="24"/>
          <w:szCs w:val="24"/>
          <w:lang w:val="en-IN" w:eastAsia="en-US" w:bidi="ar-SA"/>
        </w:rPr>
        <w:t>: Perform apriori algo and show the rules created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both"/>
        <w:rPr>
          <w:rFonts w:ascii="Times New Roman" w:hAnsi="Times New Roman" w:eastAsia="Times New Roman" w:cs="Times New Roman"/>
          <w:color w:val="000000"/>
          <w:sz w:val="24"/>
          <w:szCs w:val="2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jc w:val="center"/>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Pr>
        <w:drawing>
          <wp:inline distT="0" distB="0" distL="0" distR="0">
            <wp:extent cx="5176520" cy="3062605"/>
            <wp:effectExtent l="0" t="0" r="5080" b="635"/>
            <wp:docPr id="39" name="image6.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9" name="image6.png" descr="Graphical user interface, application&#10;&#10;Description automatically generated"/>
                    <pic:cNvPicPr/>
                  </pic:nvPicPr>
                  <pic:blipFill>
                    <a:blip r:embed="rId28"/>
                    <a:stretch>
                      <a:fillRect/>
                    </a:stretch>
                  </pic:blipFill>
                  <pic:spPr>
                    <a:xfrm>
                      <a:off x="0" y="0"/>
                      <a:ext cx="5176520" cy="306305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rPr>
          <w:rFonts w:ascii="Times New Roman" w:hAnsi="Times New Roman" w:eastAsia="Times New Roman" w:cs="Times New Roman"/>
          <w:color w:val="000000"/>
          <w:sz w:val="24"/>
          <w:szCs w:val="24"/>
          <w:lang w:val="en-IN" w:eastAsia="en-US" w:bidi="ar-SA"/>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720" w:firstLine="0"/>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color w:val="000000"/>
          <w:sz w:val="24"/>
          <w:szCs w:val="24"/>
          <w:lang w:val="en-IN" w:eastAsia="en-US" w:bidi="ar-SA"/>
        </w:rPr>
        <w:t>Associative rule mining is used to find associations in the data. Weka has an associate tab that allows us to perform associative rule mining using algorithms like apriori. Here we have applied apriori to the dataset. From the results, we can infer that:</w:t>
      </w:r>
    </w:p>
    <w:p>
      <w:pPr>
        <w:keepNext w:val="0"/>
        <w:keepLines w:val="0"/>
        <w:pageBreakBefore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1440" w:hanging="360"/>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color w:val="000000"/>
          <w:sz w:val="24"/>
          <w:szCs w:val="24"/>
          <w:lang w:val="en-IN" w:eastAsia="en-US" w:bidi="ar-SA"/>
        </w:rPr>
        <w:t>The attributes skin, mass and pres are associative</w:t>
      </w:r>
    </w:p>
    <w:p>
      <w:pPr>
        <w:keepNext w:val="0"/>
        <w:keepLines w:val="0"/>
        <w:pageBreakBefore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line="259" w:lineRule="auto"/>
        <w:ind w:left="1440" w:hanging="360"/>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color w:val="000000"/>
          <w:sz w:val="24"/>
          <w:szCs w:val="24"/>
          <w:lang w:val="en-IN" w:eastAsia="en-US" w:bidi="ar-SA"/>
        </w:rPr>
        <w:t>The attributes mass and pres are associative</w:t>
      </w:r>
    </w:p>
    <w:p>
      <w:pPr>
        <w:keepNext w:val="0"/>
        <w:keepLines w:val="0"/>
        <w:pageBreakBefore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color="auto" w:fill="auto"/>
        <w:autoSpaceDE/>
        <w:autoSpaceDN/>
        <w:spacing w:after="160" w:line="259" w:lineRule="auto"/>
        <w:ind w:left="1440" w:hanging="360"/>
        <w:rPr>
          <w:rFonts w:ascii="Times New Roman" w:hAnsi="Times New Roman" w:eastAsia="Times New Roman" w:cs="Times New Roman"/>
          <w:color w:val="000000"/>
          <w:sz w:val="24"/>
          <w:szCs w:val="24"/>
          <w:lang w:val="en-IN" w:eastAsia="en-US" w:bidi="ar-SA"/>
        </w:rPr>
      </w:pPr>
      <w:r>
        <w:rPr>
          <w:rFonts w:ascii="Times New Roman" w:hAnsi="Times New Roman" w:eastAsia="Times New Roman" w:cs="Times New Roman"/>
          <w:color w:val="000000"/>
          <w:sz w:val="24"/>
          <w:szCs w:val="24"/>
          <w:lang w:val="en-IN" w:eastAsia="en-US" w:bidi="ar-SA"/>
        </w:rPr>
        <w:t>The attributes preg and skin are associative</w:t>
      </w:r>
    </w:p>
    <w:p>
      <w:pPr>
        <w:keepNext/>
        <w:keepLines/>
        <w:widowControl/>
        <w:autoSpaceDE/>
        <w:autoSpaceDN/>
        <w:spacing w:before="400" w:after="40" w:line="276" w:lineRule="auto"/>
        <w:ind w:left="0" w:right="0"/>
        <w:jc w:val="left"/>
        <w:outlineLvl w:val="0"/>
        <w:rPr>
          <w:rFonts w:ascii="Times New Roman" w:hAnsi="Times New Roman" w:eastAsia="Times New Roman" w:cs="Times New Roman"/>
          <w:color w:val="203864"/>
          <w:sz w:val="36"/>
          <w:szCs w:val="36"/>
          <w:lang w:val="en-IN" w:eastAsia="en-US" w:bidi="ar-SA"/>
        </w:rPr>
      </w:pPr>
      <w:r>
        <w:rPr>
          <w:rFonts w:ascii="Times New Roman" w:hAnsi="Times New Roman" w:eastAsia="Times New Roman" w:cs="Times New Roman"/>
          <w:color w:val="203864"/>
          <w:sz w:val="36"/>
          <w:szCs w:val="36"/>
          <w:lang w:val="en-IN" w:eastAsia="en-US" w:bidi="ar-SA"/>
        </w:rPr>
        <w:t>Conclusion</w:t>
      </w:r>
    </w:p>
    <w:p>
      <w:pPr>
        <w:widowControl/>
        <w:autoSpaceDE/>
        <w:autoSpaceDN/>
        <w:spacing w:before="0" w:after="160" w:line="259" w:lineRule="auto"/>
        <w:ind w:left="0" w:right="0"/>
        <w:jc w:val="both"/>
        <w:rPr>
          <w:rFonts w:ascii="Times New Roman" w:hAnsi="Times New Roman" w:eastAsia="Times New Roman" w:cs="Times New Roman"/>
          <w:sz w:val="24"/>
          <w:szCs w:val="24"/>
          <w:lang w:val="en-IN" w:eastAsia="en-US" w:bidi="ar-SA"/>
        </w:rPr>
        <w:sectPr>
          <w:headerReference r:id="rId6" w:type="first"/>
          <w:footerReference r:id="rId8" w:type="first"/>
          <w:headerReference r:id="rId5" w:type="default"/>
          <w:footerReference r:id="rId7" w:type="default"/>
          <w:pgSz w:w="11906" w:h="16838"/>
          <w:pgMar w:top="720" w:right="720" w:bottom="720" w:left="720" w:header="708" w:footer="708" w:gutter="0"/>
          <w:pgBorders>
            <w:top w:val="single" w:color="auto" w:sz="4" w:space="1"/>
            <w:left w:val="single" w:color="auto" w:sz="4" w:space="4"/>
            <w:bottom w:val="single" w:color="auto" w:sz="4" w:space="1"/>
            <w:right w:val="single" w:color="auto" w:sz="4" w:space="4"/>
          </w:pgBorders>
          <w:pgNumType w:start="1"/>
          <w:cols w:space="720" w:num="1"/>
          <w:titlePg/>
        </w:sectPr>
      </w:pPr>
      <w:r>
        <w:rPr>
          <w:rFonts w:ascii="Times New Roman" w:hAnsi="Times New Roman" w:eastAsia="Times New Roman" w:cs="Times New Roman"/>
          <w:sz w:val="24"/>
          <w:szCs w:val="24"/>
          <w:lang w:val="en-IN" w:eastAsia="en-US" w:bidi="ar-SA"/>
        </w:rPr>
        <w:t>Weka is a very intuitive tool for exploring datasets and performing data mining operations. It provides extensive support for data visualisations through histograms to visualise variation in the instances within the data and through scatter plots for correlating various attributes. It also provides IQR which allows us to detect and remove outliers. We can also filter the data through discretisation and other processes and visualise the state of the data while doing so. It also allows us to select attributes from the dataset and then perform classification and clustering on the data to identify similar groups. Weka also allows us to perform associative mining on the data to find associated attributes for basket analysis.</w:t>
      </w:r>
    </w:p>
    <w:p>
      <w:pPr>
        <w:tabs>
          <w:tab w:val="left" w:pos="6571"/>
        </w:tabs>
        <w:spacing w:before="64"/>
        <w:ind w:left="50" w:right="0" w:firstLine="0"/>
        <w:jc w:val="center"/>
        <w:rPr>
          <w:rFonts w:ascii="Times New Roman"/>
          <w:sz w:val="28"/>
        </w:rPr>
      </w:pPr>
      <w:r>
        <w:rPr>
          <w:rFonts w:ascii="Times New Roman"/>
          <w:b/>
          <w:sz w:val="28"/>
        </w:rPr>
        <w:t>Name:</w:t>
      </w:r>
      <w:r>
        <w:rPr>
          <w:rFonts w:ascii="Times New Roman"/>
          <w:b/>
          <w:spacing w:val="-18"/>
          <w:sz w:val="28"/>
        </w:rPr>
        <w:t xml:space="preserve"> </w:t>
      </w:r>
      <w:r>
        <w:rPr>
          <w:rFonts w:ascii="Times New Roman"/>
          <w:b/>
          <w:sz w:val="28"/>
        </w:rPr>
        <w:t>Jigar</w:t>
      </w:r>
      <w:r>
        <w:rPr>
          <w:rFonts w:ascii="Times New Roman"/>
          <w:b/>
          <w:spacing w:val="15"/>
          <w:sz w:val="28"/>
        </w:rPr>
        <w:t xml:space="preserve"> </w:t>
      </w:r>
      <w:r>
        <w:rPr>
          <w:rFonts w:ascii="Times New Roman"/>
          <w:b/>
          <w:spacing w:val="-2"/>
          <w:sz w:val="28"/>
        </w:rPr>
        <w:t>Siddhpura</w:t>
      </w:r>
      <w:r>
        <w:rPr>
          <w:rFonts w:ascii="Times New Roman"/>
          <w:b/>
          <w:sz w:val="28"/>
        </w:rPr>
        <w:tab/>
      </w:r>
      <w:r>
        <w:rPr>
          <w:rFonts w:ascii="Times New Roman"/>
          <w:b/>
          <w:sz w:val="28"/>
        </w:rPr>
        <w:t>SAPID:</w:t>
      </w:r>
      <w:r>
        <w:rPr>
          <w:rFonts w:ascii="Times New Roman"/>
          <w:b/>
          <w:spacing w:val="-18"/>
          <w:sz w:val="28"/>
        </w:rPr>
        <w:t xml:space="preserve"> </w:t>
      </w:r>
      <w:r>
        <w:rPr>
          <w:rFonts w:ascii="Times New Roman"/>
          <w:spacing w:val="-2"/>
          <w:sz w:val="28"/>
        </w:rPr>
        <w:t>60004200155</w:t>
      </w:r>
    </w:p>
    <w:p>
      <w:pPr>
        <w:tabs>
          <w:tab w:val="left" w:pos="5378"/>
        </w:tabs>
        <w:spacing w:before="206"/>
        <w:ind w:left="0" w:right="17" w:firstLine="0"/>
        <w:jc w:val="center"/>
        <w:rPr>
          <w:rFonts w:ascii="Times New Roman"/>
          <w:sz w:val="28"/>
        </w:rPr>
      </w:pPr>
      <w:r>
        <w:rPr>
          <w:rFonts w:ascii="Times New Roman"/>
          <w:b/>
          <w:sz w:val="28"/>
        </w:rPr>
        <w:t>DIV:</w:t>
      </w:r>
      <w:r>
        <w:rPr>
          <w:rFonts w:ascii="Times New Roman"/>
          <w:b/>
          <w:spacing w:val="-6"/>
          <w:sz w:val="28"/>
        </w:rPr>
        <w:t xml:space="preserve"> </w:t>
      </w:r>
      <w:r>
        <w:rPr>
          <w:rFonts w:ascii="Times New Roman"/>
          <w:b/>
          <w:spacing w:val="-4"/>
          <w:sz w:val="28"/>
        </w:rPr>
        <w:t>C/C2</w:t>
      </w:r>
      <w:r>
        <w:rPr>
          <w:rFonts w:ascii="Times New Roman"/>
          <w:b/>
          <w:sz w:val="28"/>
        </w:rPr>
        <w:tab/>
      </w:r>
      <w:r>
        <w:rPr>
          <w:rFonts w:ascii="Times New Roman"/>
          <w:b/>
          <w:sz w:val="28"/>
        </w:rPr>
        <w:t>Branch:</w:t>
      </w:r>
      <w:r>
        <w:rPr>
          <w:rFonts w:ascii="Times New Roman"/>
          <w:b/>
          <w:spacing w:val="-11"/>
          <w:sz w:val="28"/>
        </w:rPr>
        <w:t xml:space="preserve"> </w:t>
      </w:r>
      <w:r>
        <w:rPr>
          <w:rFonts w:ascii="Times New Roman"/>
          <w:sz w:val="28"/>
        </w:rPr>
        <w:t>Computer</w:t>
      </w:r>
      <w:r>
        <w:rPr>
          <w:rFonts w:ascii="Times New Roman"/>
          <w:spacing w:val="-11"/>
          <w:sz w:val="28"/>
        </w:rPr>
        <w:t xml:space="preserve"> </w:t>
      </w:r>
      <w:r>
        <w:rPr>
          <w:rFonts w:ascii="Times New Roman"/>
          <w:spacing w:val="-2"/>
          <w:sz w:val="28"/>
        </w:rPr>
        <w:t>Engineering</w:t>
      </w:r>
    </w:p>
    <w:p>
      <w:pPr>
        <w:pStyle w:val="7"/>
        <w:rPr>
          <w:u w:val="none"/>
        </w:rPr>
      </w:pPr>
      <w:r>
        <w:rPr>
          <w:u w:val="thick"/>
        </w:rPr>
        <w:t>DMW</w:t>
      </w:r>
      <w:r>
        <w:rPr>
          <w:spacing w:val="-3"/>
          <w:u w:val="thick"/>
        </w:rPr>
        <w:t xml:space="preserve"> </w:t>
      </w:r>
      <w:r>
        <w:rPr>
          <w:u w:val="thick"/>
        </w:rPr>
        <w:t xml:space="preserve">Exp </w:t>
      </w:r>
      <w:r>
        <w:rPr>
          <w:spacing w:val="-10"/>
          <w:u w:val="thick"/>
        </w:rPr>
        <w:t>2</w:t>
      </w:r>
    </w:p>
    <w:p>
      <w:pPr>
        <w:pStyle w:val="6"/>
        <w:spacing w:before="165"/>
      </w:pPr>
      <w:r>
        <mc:AlternateContent>
          <mc:Choice Requires="wps">
            <w:drawing>
              <wp:anchor distT="0" distB="0" distL="0" distR="0" simplePos="0" relativeHeight="251660288" behindDoc="1" locked="0" layoutInCell="1" allowOverlap="1">
                <wp:simplePos x="0" y="0"/>
                <wp:positionH relativeFrom="page">
                  <wp:posOffset>992505</wp:posOffset>
                </wp:positionH>
                <wp:positionV relativeFrom="paragraph">
                  <wp:posOffset>266065</wp:posOffset>
                </wp:positionV>
                <wp:extent cx="5651500" cy="12700"/>
                <wp:effectExtent l="0" t="0" r="0" b="0"/>
                <wp:wrapTopAndBottom/>
                <wp:docPr id="1" name="Graphic 1"/>
                <wp:cNvGraphicFramePr/>
                <a:graphic xmlns:a="http://schemas.openxmlformats.org/drawingml/2006/main">
                  <a:graphicData uri="http://schemas.microsoft.com/office/word/2010/wordprocessingShape">
                    <wps:wsp>
                      <wps:cNvSpPr/>
                      <wps:spPr>
                        <a:xfrm>
                          <a:off x="0" y="0"/>
                          <a:ext cx="5651500" cy="12700"/>
                        </a:xfrm>
                        <a:custGeom>
                          <a:avLst/>
                          <a:gdLst/>
                          <a:ahLst/>
                          <a:cxnLst/>
                          <a:rect l="l" t="t" r="r" b="b"/>
                          <a:pathLst>
                            <a:path w="5651500" h="12700">
                              <a:moveTo>
                                <a:pt x="5651500" y="12699"/>
                              </a:moveTo>
                              <a:lnTo>
                                <a:pt x="0" y="12699"/>
                              </a:lnTo>
                              <a:lnTo>
                                <a:pt x="0" y="0"/>
                              </a:lnTo>
                              <a:lnTo>
                                <a:pt x="5651500" y="0"/>
                              </a:lnTo>
                              <a:lnTo>
                                <a:pt x="5651500" y="12699"/>
                              </a:lnTo>
                              <a:close/>
                            </a:path>
                          </a:pathLst>
                        </a:custGeom>
                        <a:solidFill>
                          <a:srgbClr val="868686"/>
                        </a:solidFill>
                      </wps:spPr>
                      <wps:bodyPr wrap="square" lIns="0" tIns="0" rIns="0" bIns="0" rtlCol="0"/>
                    </wps:wsp>
                  </a:graphicData>
                </a:graphic>
              </wp:anchor>
            </w:drawing>
          </mc:Choice>
          <mc:Fallback>
            <w:pict>
              <v:shape id="Graphic 1" o:spid="_x0000_s1026" o:spt="100" style="position:absolute;left:0pt;margin-left:78.15pt;margin-top:20.95pt;height:1pt;width:445pt;mso-position-horizontal-relative:page;mso-wrap-distance-bottom:0pt;mso-wrap-distance-top:0pt;z-index:-251656192;mso-width-relative:page;mso-height-relative:page;" fillcolor="#868686" filled="t" stroked="f" coordsize="5651500,12700" o:gfxdata="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PXH0VPXAAAACgEAAA8AAAAAAAAA&#10;AQAgAAAAIgAAAGRycy9kb3ducmV2LnhtbFBLAQIUABQAAAAIAIdO4kB/qrrYEgIAAMoEAAAOAAAA&#10;AAAAAAEAIAAAACYBAABkcnMvZTJvRG9jLnhtbFBLBQYAAAAABgAGAFkBAACqBQAAAAA=&#10;" path="m5651500,12699l0,12699,0,0,5651500,0,5651500,12699xe">
                <v:fill on="t" focussize="0,0"/>
                <v:stroke on="f"/>
                <v:imagedata o:title=""/>
                <o:lock v:ext="edit" aspectratio="f"/>
                <v:textbox inset="0mm,0mm,0mm,0mm"/>
                <w10:wrap type="topAndBottom"/>
              </v:shape>
            </w:pict>
          </mc:Fallback>
        </mc:AlternateContent>
      </w:r>
    </w:p>
    <w:p>
      <w:pPr>
        <w:pStyle w:val="2"/>
      </w:pPr>
    </w:p>
    <w:p>
      <w:pPr>
        <w:pStyle w:val="2"/>
      </w:pPr>
      <w:r>
        <w:t>Interview</w:t>
      </w:r>
      <w:r>
        <w:rPr>
          <w:spacing w:val="-16"/>
        </w:rPr>
        <w:t xml:space="preserve"> </w:t>
      </w:r>
      <w:r>
        <w:rPr>
          <w:spacing w:val="-2"/>
        </w:rPr>
        <w:t>Questions:</w:t>
      </w:r>
    </w:p>
    <w:p>
      <w:pPr>
        <w:pStyle w:val="6"/>
        <w:spacing w:before="262"/>
        <w:ind w:left="111"/>
      </w:pPr>
      <w:r>
        <w:t>Q.</w:t>
      </w:r>
      <w:r>
        <w:rPr>
          <w:spacing w:val="-8"/>
        </w:rPr>
        <w:t xml:space="preserve"> </w:t>
      </w:r>
      <w:r>
        <w:t>Where</w:t>
      </w:r>
      <w:r>
        <w:rPr>
          <w:spacing w:val="-6"/>
        </w:rPr>
        <w:t xml:space="preserve"> </w:t>
      </w:r>
      <w:r>
        <w:t>does</w:t>
      </w:r>
      <w:r>
        <w:rPr>
          <w:spacing w:val="-7"/>
        </w:rPr>
        <w:t xml:space="preserve"> </w:t>
      </w:r>
      <w:r>
        <w:t>your</w:t>
      </w:r>
      <w:r>
        <w:rPr>
          <w:spacing w:val="-1"/>
        </w:rPr>
        <w:t xml:space="preserve"> </w:t>
      </w:r>
      <w:r>
        <w:t>data</w:t>
      </w:r>
      <w:r>
        <w:rPr>
          <w:spacing w:val="-4"/>
        </w:rPr>
        <w:t xml:space="preserve"> </w:t>
      </w:r>
      <w:r>
        <w:t>come</w:t>
      </w:r>
      <w:r>
        <w:rPr>
          <w:spacing w:val="-7"/>
        </w:rPr>
        <w:t xml:space="preserve"> </w:t>
      </w:r>
      <w:r>
        <w:rPr>
          <w:spacing w:val="-4"/>
        </w:rPr>
        <w:t>from?</w:t>
      </w:r>
    </w:p>
    <w:p>
      <w:pPr>
        <w:pStyle w:val="6"/>
        <w:spacing w:before="40"/>
        <w:ind w:left="111"/>
      </w:pPr>
      <w:r>
        <w:t>A.</w:t>
      </w:r>
      <w:r>
        <w:rPr>
          <w:spacing w:val="-7"/>
        </w:rPr>
        <w:t xml:space="preserve"> </w:t>
      </w:r>
      <w:r>
        <w:t>We</w:t>
      </w:r>
      <w:r>
        <w:rPr>
          <w:spacing w:val="-10"/>
        </w:rPr>
        <w:t xml:space="preserve"> </w:t>
      </w:r>
      <w:r>
        <w:t>get</w:t>
      </w:r>
      <w:r>
        <w:rPr>
          <w:spacing w:val="-7"/>
        </w:rPr>
        <w:t xml:space="preserve"> </w:t>
      </w:r>
      <w:r>
        <w:t>our</w:t>
      </w:r>
      <w:r>
        <w:rPr>
          <w:spacing w:val="-4"/>
        </w:rPr>
        <w:t xml:space="preserve"> </w:t>
      </w:r>
      <w:r>
        <w:t>data</w:t>
      </w:r>
      <w:r>
        <w:rPr>
          <w:spacing w:val="-10"/>
        </w:rPr>
        <w:t xml:space="preserve"> </w:t>
      </w:r>
      <w:r>
        <w:t>from</w:t>
      </w:r>
      <w:r>
        <w:rPr>
          <w:spacing w:val="-7"/>
        </w:rPr>
        <w:t xml:space="preserve"> </w:t>
      </w:r>
      <w:r>
        <w:t>CRM,</w:t>
      </w:r>
      <w:r>
        <w:rPr>
          <w:spacing w:val="-1"/>
        </w:rPr>
        <w:t xml:space="preserve"> </w:t>
      </w:r>
      <w:r>
        <w:t>Facebook,</w:t>
      </w:r>
      <w:r>
        <w:rPr>
          <w:spacing w:val="-7"/>
        </w:rPr>
        <w:t xml:space="preserve"> </w:t>
      </w:r>
      <w:r>
        <w:t>Google</w:t>
      </w:r>
      <w:r>
        <w:rPr>
          <w:spacing w:val="-7"/>
        </w:rPr>
        <w:t xml:space="preserve"> </w:t>
      </w:r>
      <w:r>
        <w:t>Analytics</w:t>
      </w:r>
      <w:r>
        <w:rPr>
          <w:spacing w:val="-6"/>
        </w:rPr>
        <w:t xml:space="preserve"> </w:t>
      </w:r>
      <w:r>
        <w:t>and</w:t>
      </w:r>
      <w:r>
        <w:rPr>
          <w:spacing w:val="-8"/>
        </w:rPr>
        <w:t xml:space="preserve"> </w:t>
      </w:r>
      <w:r>
        <w:t>BI</w:t>
      </w:r>
      <w:r>
        <w:rPr>
          <w:spacing w:val="-4"/>
        </w:rPr>
        <w:t xml:space="preserve"> </w:t>
      </w:r>
      <w:r>
        <w:rPr>
          <w:spacing w:val="-2"/>
        </w:rPr>
        <w:t>software.</w:t>
      </w:r>
    </w:p>
    <w:p>
      <w:pPr>
        <w:pStyle w:val="6"/>
      </w:pPr>
    </w:p>
    <w:p>
      <w:pPr>
        <w:pStyle w:val="6"/>
        <w:spacing w:before="117"/>
      </w:pPr>
    </w:p>
    <w:p>
      <w:pPr>
        <w:pStyle w:val="6"/>
        <w:ind w:left="111"/>
      </w:pPr>
      <w:r>
        <w:t>Q.</w:t>
      </w:r>
      <w:r>
        <w:rPr>
          <w:spacing w:val="-8"/>
        </w:rPr>
        <w:t xml:space="preserve"> </w:t>
      </w:r>
      <w:r>
        <w:t>How</w:t>
      </w:r>
      <w:r>
        <w:rPr>
          <w:spacing w:val="-6"/>
        </w:rPr>
        <w:t xml:space="preserve"> </w:t>
      </w:r>
      <w:r>
        <w:t>do</w:t>
      </w:r>
      <w:r>
        <w:rPr>
          <w:spacing w:val="-5"/>
        </w:rPr>
        <w:t xml:space="preserve"> </w:t>
      </w:r>
      <w:r>
        <w:t>you</w:t>
      </w:r>
      <w:r>
        <w:rPr>
          <w:spacing w:val="-3"/>
        </w:rPr>
        <w:t xml:space="preserve"> </w:t>
      </w:r>
      <w:r>
        <w:t>measure</w:t>
      </w:r>
      <w:r>
        <w:rPr>
          <w:spacing w:val="-8"/>
        </w:rPr>
        <w:t xml:space="preserve"> </w:t>
      </w:r>
      <w:r>
        <w:t>profit</w:t>
      </w:r>
      <w:r>
        <w:rPr>
          <w:spacing w:val="-5"/>
        </w:rPr>
        <w:t xml:space="preserve"> </w:t>
      </w:r>
      <w:r>
        <w:rPr>
          <w:spacing w:val="-2"/>
        </w:rPr>
        <w:t>margin?</w:t>
      </w:r>
    </w:p>
    <w:p>
      <w:pPr>
        <w:pStyle w:val="6"/>
        <w:spacing w:before="40" w:line="266" w:lineRule="auto"/>
        <w:ind w:left="120" w:right="303" w:hanging="10"/>
      </w:pPr>
      <w:r>
        <w:t>A.</w:t>
      </w:r>
      <w:r>
        <w:rPr>
          <w:spacing w:val="-2"/>
        </w:rPr>
        <w:t xml:space="preserve"> </w:t>
      </w:r>
      <w:r>
        <w:t>Our</w:t>
      </w:r>
      <w:r>
        <w:rPr>
          <w:spacing w:val="-2"/>
        </w:rPr>
        <w:t xml:space="preserve"> </w:t>
      </w:r>
      <w:r>
        <w:t>main</w:t>
      </w:r>
      <w:r>
        <w:rPr>
          <w:spacing w:val="-3"/>
        </w:rPr>
        <w:t xml:space="preserve"> </w:t>
      </w:r>
      <w:r>
        <w:t>formula</w:t>
      </w:r>
      <w:r>
        <w:rPr>
          <w:spacing w:val="-3"/>
        </w:rPr>
        <w:t xml:space="preserve"> </w:t>
      </w:r>
      <w:r>
        <w:t>for</w:t>
      </w:r>
      <w:r>
        <w:rPr>
          <w:spacing w:val="-2"/>
        </w:rPr>
        <w:t xml:space="preserve"> </w:t>
      </w:r>
      <w:r>
        <w:t>measuring</w:t>
      </w:r>
      <w:r>
        <w:rPr>
          <w:spacing w:val="-3"/>
        </w:rPr>
        <w:t xml:space="preserve"> </w:t>
      </w:r>
      <w:r>
        <w:t>the</w:t>
      </w:r>
      <w:r>
        <w:rPr>
          <w:spacing w:val="-3"/>
        </w:rPr>
        <w:t xml:space="preserve"> </w:t>
      </w:r>
      <w:r>
        <w:t>profit</w:t>
      </w:r>
      <w:r>
        <w:rPr>
          <w:spacing w:val="-4"/>
        </w:rPr>
        <w:t xml:space="preserve"> </w:t>
      </w:r>
      <w:r>
        <w:t>accumulated</w:t>
      </w:r>
      <w:r>
        <w:rPr>
          <w:spacing w:val="-1"/>
        </w:rPr>
        <w:t xml:space="preserve"> </w:t>
      </w:r>
      <w:r>
        <w:t>is</w:t>
      </w:r>
      <w:r>
        <w:rPr>
          <w:spacing w:val="-3"/>
        </w:rPr>
        <w:t xml:space="preserve"> </w:t>
      </w:r>
      <w:r>
        <w:t>Net</w:t>
      </w:r>
      <w:r>
        <w:rPr>
          <w:spacing w:val="-2"/>
        </w:rPr>
        <w:t xml:space="preserve"> </w:t>
      </w:r>
      <w:r>
        <w:t>income</w:t>
      </w:r>
      <w:r>
        <w:rPr>
          <w:spacing w:val="-3"/>
        </w:rPr>
        <w:t xml:space="preserve"> </w:t>
      </w:r>
      <w:r>
        <w:t>/</w:t>
      </w:r>
      <w:r>
        <w:rPr>
          <w:spacing w:val="-2"/>
        </w:rPr>
        <w:t xml:space="preserve"> </w:t>
      </w:r>
      <w:r>
        <w:t>revenue.</w:t>
      </w:r>
      <w:r>
        <w:rPr>
          <w:spacing w:val="-2"/>
        </w:rPr>
        <w:t xml:space="preserve"> </w:t>
      </w:r>
      <w:r>
        <w:t>Our</w:t>
      </w:r>
      <w:r>
        <w:rPr>
          <w:spacing w:val="-2"/>
        </w:rPr>
        <w:t xml:space="preserve"> </w:t>
      </w:r>
      <w:r>
        <w:t xml:space="preserve">profit margin deteriorated from the financial year 2019-2020 but increased from the financial year </w:t>
      </w:r>
      <w:r>
        <w:rPr>
          <w:spacing w:val="-2"/>
        </w:rPr>
        <w:t>2020-2021.</w:t>
      </w:r>
    </w:p>
    <w:p>
      <w:pPr>
        <w:pStyle w:val="6"/>
        <w:spacing w:before="44"/>
      </w:pPr>
    </w:p>
    <w:p>
      <w:pPr>
        <w:pStyle w:val="6"/>
        <w:spacing w:before="1"/>
        <w:ind w:left="111"/>
      </w:pPr>
      <w:r>
        <w:t>Q.</w:t>
      </w:r>
      <w:r>
        <w:rPr>
          <w:spacing w:val="-11"/>
        </w:rPr>
        <w:t xml:space="preserve"> </w:t>
      </w:r>
      <w:r>
        <w:t>Which</w:t>
      </w:r>
      <w:r>
        <w:rPr>
          <w:spacing w:val="-8"/>
        </w:rPr>
        <w:t xml:space="preserve"> </w:t>
      </w:r>
      <w:r>
        <w:t>product</w:t>
      </w:r>
      <w:r>
        <w:rPr>
          <w:spacing w:val="-5"/>
        </w:rPr>
        <w:t xml:space="preserve"> </w:t>
      </w:r>
      <w:r>
        <w:t>is</w:t>
      </w:r>
      <w:r>
        <w:rPr>
          <w:spacing w:val="-7"/>
        </w:rPr>
        <w:t xml:space="preserve"> </w:t>
      </w:r>
      <w:r>
        <w:t>your</w:t>
      </w:r>
      <w:r>
        <w:rPr>
          <w:spacing w:val="-2"/>
        </w:rPr>
        <w:t xml:space="preserve"> </w:t>
      </w:r>
      <w:r>
        <w:t>biggest</w:t>
      </w:r>
      <w:r>
        <w:rPr>
          <w:spacing w:val="-7"/>
        </w:rPr>
        <w:t xml:space="preserve"> </w:t>
      </w:r>
      <w:r>
        <w:t>source</w:t>
      </w:r>
      <w:r>
        <w:rPr>
          <w:spacing w:val="-7"/>
        </w:rPr>
        <w:t xml:space="preserve"> </w:t>
      </w:r>
      <w:r>
        <w:t>of</w:t>
      </w:r>
      <w:r>
        <w:rPr>
          <w:spacing w:val="-6"/>
        </w:rPr>
        <w:t xml:space="preserve"> </w:t>
      </w:r>
      <w:r>
        <w:rPr>
          <w:spacing w:val="-2"/>
        </w:rPr>
        <w:t>revenue?</w:t>
      </w:r>
    </w:p>
    <w:p>
      <w:pPr>
        <w:pStyle w:val="6"/>
        <w:spacing w:before="42"/>
        <w:ind w:left="111"/>
      </w:pPr>
      <w:r>
        <w:t>A.</w:t>
      </w:r>
      <w:r>
        <w:rPr>
          <w:spacing w:val="-9"/>
        </w:rPr>
        <w:t xml:space="preserve"> </w:t>
      </w:r>
      <w:r>
        <w:t>Our</w:t>
      </w:r>
      <w:r>
        <w:rPr>
          <w:spacing w:val="-9"/>
        </w:rPr>
        <w:t xml:space="preserve"> </w:t>
      </w:r>
      <w:r>
        <w:t>iPhones</w:t>
      </w:r>
      <w:r>
        <w:rPr>
          <w:spacing w:val="-2"/>
        </w:rPr>
        <w:t xml:space="preserve"> </w:t>
      </w:r>
      <w:r>
        <w:t>produce</w:t>
      </w:r>
      <w:r>
        <w:rPr>
          <w:spacing w:val="-8"/>
        </w:rPr>
        <w:t xml:space="preserve"> </w:t>
      </w:r>
      <w:r>
        <w:t>the</w:t>
      </w:r>
      <w:r>
        <w:rPr>
          <w:spacing w:val="-8"/>
        </w:rPr>
        <w:t xml:space="preserve"> </w:t>
      </w:r>
      <w:r>
        <w:t>biggest</w:t>
      </w:r>
      <w:r>
        <w:rPr>
          <w:spacing w:val="-8"/>
        </w:rPr>
        <w:t xml:space="preserve"> </w:t>
      </w:r>
      <w:r>
        <w:t>source</w:t>
      </w:r>
      <w:r>
        <w:rPr>
          <w:spacing w:val="-5"/>
        </w:rPr>
        <w:t xml:space="preserve"> </w:t>
      </w:r>
      <w:r>
        <w:t>of</w:t>
      </w:r>
      <w:r>
        <w:rPr>
          <w:spacing w:val="-6"/>
        </w:rPr>
        <w:t xml:space="preserve"> </w:t>
      </w:r>
      <w:r>
        <w:rPr>
          <w:spacing w:val="-2"/>
        </w:rPr>
        <w:t>revenue.</w:t>
      </w:r>
    </w:p>
    <w:p>
      <w:pPr>
        <w:pStyle w:val="6"/>
        <w:spacing w:before="77"/>
      </w:pPr>
    </w:p>
    <w:p>
      <w:pPr>
        <w:pStyle w:val="6"/>
        <w:ind w:left="111"/>
      </w:pPr>
      <w:r>
        <w:t>Q.</w:t>
      </w:r>
      <w:r>
        <w:rPr>
          <w:spacing w:val="-8"/>
        </w:rPr>
        <w:t xml:space="preserve"> </w:t>
      </w:r>
      <w:r>
        <w:t>What</w:t>
      </w:r>
      <w:r>
        <w:rPr>
          <w:spacing w:val="-4"/>
        </w:rPr>
        <w:t xml:space="preserve"> </w:t>
      </w:r>
      <w:r>
        <w:t>are</w:t>
      </w:r>
      <w:r>
        <w:rPr>
          <w:spacing w:val="-8"/>
        </w:rPr>
        <w:t xml:space="preserve"> </w:t>
      </w:r>
      <w:r>
        <w:t>the</w:t>
      </w:r>
      <w:r>
        <w:rPr>
          <w:spacing w:val="-7"/>
        </w:rPr>
        <w:t xml:space="preserve"> </w:t>
      </w:r>
      <w:r>
        <w:t>business</w:t>
      </w:r>
      <w:r>
        <w:rPr>
          <w:spacing w:val="-5"/>
        </w:rPr>
        <w:t xml:space="preserve"> </w:t>
      </w:r>
      <w:r>
        <w:t>segments</w:t>
      </w:r>
      <w:r>
        <w:rPr>
          <w:spacing w:val="-7"/>
        </w:rPr>
        <w:t xml:space="preserve"> </w:t>
      </w:r>
      <w:r>
        <w:t>of</w:t>
      </w:r>
      <w:r>
        <w:rPr>
          <w:spacing w:val="-5"/>
        </w:rPr>
        <w:t xml:space="preserve"> </w:t>
      </w:r>
      <w:r>
        <w:rPr>
          <w:spacing w:val="-2"/>
        </w:rPr>
        <w:t>Apple?</w:t>
      </w:r>
    </w:p>
    <w:p>
      <w:pPr>
        <w:pStyle w:val="6"/>
        <w:spacing w:before="42" w:line="266" w:lineRule="auto"/>
        <w:ind w:left="120" w:right="394" w:hanging="10"/>
      </w:pPr>
      <w:r>
        <w:t>A.</w:t>
      </w:r>
      <w:r>
        <w:rPr>
          <w:spacing w:val="-3"/>
        </w:rPr>
        <w:t xml:space="preserve"> </w:t>
      </w:r>
      <w:r>
        <w:t>Countries</w:t>
      </w:r>
      <w:r>
        <w:rPr>
          <w:spacing w:val="-4"/>
        </w:rPr>
        <w:t xml:space="preserve"> </w:t>
      </w:r>
      <w:r>
        <w:t>like</w:t>
      </w:r>
      <w:r>
        <w:rPr>
          <w:spacing w:val="-4"/>
        </w:rPr>
        <w:t xml:space="preserve"> </w:t>
      </w:r>
      <w:r>
        <w:t>Japan,</w:t>
      </w:r>
      <w:r>
        <w:rPr>
          <w:spacing w:val="-3"/>
        </w:rPr>
        <w:t xml:space="preserve"> </w:t>
      </w:r>
      <w:r>
        <w:t>America,</w:t>
      </w:r>
      <w:r>
        <w:rPr>
          <w:spacing w:val="-5"/>
        </w:rPr>
        <w:t xml:space="preserve"> </w:t>
      </w:r>
      <w:r>
        <w:t>China</w:t>
      </w:r>
      <w:r>
        <w:rPr>
          <w:spacing w:val="-2"/>
        </w:rPr>
        <w:t xml:space="preserve"> </w:t>
      </w:r>
      <w:r>
        <w:t>etc.</w:t>
      </w:r>
      <w:r>
        <w:rPr>
          <w:spacing w:val="-3"/>
        </w:rPr>
        <w:t xml:space="preserve"> </w:t>
      </w:r>
      <w:r>
        <w:t>are</w:t>
      </w:r>
      <w:r>
        <w:rPr>
          <w:spacing w:val="-4"/>
        </w:rPr>
        <w:t xml:space="preserve"> </w:t>
      </w:r>
      <w:r>
        <w:t>our</w:t>
      </w:r>
      <w:r>
        <w:rPr>
          <w:spacing w:val="-5"/>
        </w:rPr>
        <w:t xml:space="preserve"> </w:t>
      </w:r>
      <w:r>
        <w:t>business</w:t>
      </w:r>
      <w:r>
        <w:rPr>
          <w:spacing w:val="-1"/>
        </w:rPr>
        <w:t xml:space="preserve"> </w:t>
      </w:r>
      <w:r>
        <w:t>segment</w:t>
      </w:r>
      <w:r>
        <w:rPr>
          <w:spacing w:val="-3"/>
        </w:rPr>
        <w:t xml:space="preserve"> </w:t>
      </w:r>
      <w:r>
        <w:t>nations.</w:t>
      </w:r>
      <w:r>
        <w:rPr>
          <w:spacing w:val="-5"/>
        </w:rPr>
        <w:t xml:space="preserve"> </w:t>
      </w:r>
      <w:r>
        <w:t>Currently the US is leading but Asia is catching up. America is contributing 46B dollars in the first quarter of 2021. 31% of Macbook users in the US are between ages 25-34. 53% of all MacBook users are from small towns. 1/10 people own an Apple Watch.</w:t>
      </w:r>
    </w:p>
    <w:p>
      <w:pPr>
        <w:pStyle w:val="6"/>
        <w:spacing w:before="42"/>
      </w:pPr>
    </w:p>
    <w:p>
      <w:pPr>
        <w:pStyle w:val="6"/>
        <w:ind w:left="111"/>
      </w:pPr>
      <w:r>
        <w:t>Q.</w:t>
      </w:r>
      <w:r>
        <w:rPr>
          <w:spacing w:val="-10"/>
        </w:rPr>
        <w:t xml:space="preserve"> </w:t>
      </w:r>
      <w:r>
        <w:t>Customer</w:t>
      </w:r>
      <w:r>
        <w:rPr>
          <w:spacing w:val="-8"/>
        </w:rPr>
        <w:t xml:space="preserve"> </w:t>
      </w:r>
      <w:r>
        <w:t>demographics</w:t>
      </w:r>
      <w:r>
        <w:rPr>
          <w:spacing w:val="-7"/>
        </w:rPr>
        <w:t xml:space="preserve"> </w:t>
      </w:r>
      <w:r>
        <w:t>of</w:t>
      </w:r>
      <w:r>
        <w:rPr>
          <w:spacing w:val="-8"/>
        </w:rPr>
        <w:t xml:space="preserve"> </w:t>
      </w:r>
      <w:r>
        <w:t>your</w:t>
      </w:r>
      <w:r>
        <w:rPr>
          <w:spacing w:val="-6"/>
        </w:rPr>
        <w:t xml:space="preserve"> </w:t>
      </w:r>
      <w:r>
        <w:rPr>
          <w:spacing w:val="-2"/>
        </w:rPr>
        <w:t>company?</w:t>
      </w:r>
    </w:p>
    <w:p>
      <w:pPr>
        <w:pStyle w:val="6"/>
        <w:spacing w:before="43" w:line="266" w:lineRule="auto"/>
        <w:ind w:left="120" w:right="303" w:hanging="10"/>
      </w:pPr>
      <w:r>
        <w:t>A.</w:t>
      </w:r>
      <w:r>
        <w:rPr>
          <w:spacing w:val="-2"/>
        </w:rPr>
        <w:t xml:space="preserve"> </w:t>
      </w:r>
      <w:r>
        <w:t>More</w:t>
      </w:r>
      <w:r>
        <w:rPr>
          <w:spacing w:val="-2"/>
        </w:rPr>
        <w:t xml:space="preserve"> </w:t>
      </w:r>
      <w:r>
        <w:t>than</w:t>
      </w:r>
      <w:r>
        <w:rPr>
          <w:spacing w:val="-3"/>
        </w:rPr>
        <w:t xml:space="preserve"> </w:t>
      </w:r>
      <w:r>
        <w:t>1.6B</w:t>
      </w:r>
      <w:r>
        <w:rPr>
          <w:spacing w:val="-4"/>
        </w:rPr>
        <w:t xml:space="preserve"> </w:t>
      </w:r>
      <w:r>
        <w:t>active</w:t>
      </w:r>
      <w:r>
        <w:rPr>
          <w:spacing w:val="-2"/>
        </w:rPr>
        <w:t xml:space="preserve"> </w:t>
      </w:r>
      <w:r>
        <w:t>apple</w:t>
      </w:r>
      <w:r>
        <w:rPr>
          <w:spacing w:val="-2"/>
        </w:rPr>
        <w:t xml:space="preserve"> </w:t>
      </w:r>
      <w:r>
        <w:t>devices</w:t>
      </w:r>
      <w:r>
        <w:rPr>
          <w:spacing w:val="-1"/>
        </w:rPr>
        <w:t xml:space="preserve"> </w:t>
      </w:r>
      <w:r>
        <w:t>are</w:t>
      </w:r>
      <w:r>
        <w:rPr>
          <w:spacing w:val="-3"/>
        </w:rPr>
        <w:t xml:space="preserve"> </w:t>
      </w:r>
      <w:r>
        <w:t>currently</w:t>
      </w:r>
      <w:r>
        <w:rPr>
          <w:spacing w:val="-3"/>
        </w:rPr>
        <w:t xml:space="preserve"> </w:t>
      </w:r>
      <w:r>
        <w:t>in</w:t>
      </w:r>
      <w:r>
        <w:rPr>
          <w:spacing w:val="-2"/>
        </w:rPr>
        <w:t xml:space="preserve"> </w:t>
      </w:r>
      <w:r>
        <w:t>use</w:t>
      </w:r>
      <w:r>
        <w:rPr>
          <w:spacing w:val="-3"/>
        </w:rPr>
        <w:t xml:space="preserve"> </w:t>
      </w:r>
      <w:r>
        <w:t>across</w:t>
      </w:r>
      <w:r>
        <w:rPr>
          <w:spacing w:val="-5"/>
        </w:rPr>
        <w:t xml:space="preserve"> </w:t>
      </w:r>
      <w:r>
        <w:t>the</w:t>
      </w:r>
      <w:r>
        <w:rPr>
          <w:spacing w:val="-3"/>
        </w:rPr>
        <w:t xml:space="preserve"> </w:t>
      </w:r>
      <w:r>
        <w:t>world</w:t>
      </w:r>
      <w:r>
        <w:rPr>
          <w:spacing w:val="-2"/>
        </w:rPr>
        <w:t xml:space="preserve"> </w:t>
      </w:r>
      <w:r>
        <w:t>out</w:t>
      </w:r>
      <w:r>
        <w:rPr>
          <w:spacing w:val="-2"/>
        </w:rPr>
        <w:t xml:space="preserve"> </w:t>
      </w:r>
      <w:r>
        <w:t>of</w:t>
      </w:r>
      <w:r>
        <w:rPr>
          <w:spacing w:val="-2"/>
        </w:rPr>
        <w:t xml:space="preserve"> </w:t>
      </w:r>
      <w:r>
        <w:t>which</w:t>
      </w:r>
      <w:r>
        <w:rPr>
          <w:spacing w:val="-3"/>
        </w:rPr>
        <w:t xml:space="preserve"> </w:t>
      </w:r>
      <w:r>
        <w:t xml:space="preserve">1B are iPhones. iOS users account for 26.99% of all mobile users. As of 2019, 51% of all iOS users were female and 43% were male. It’s the only major mobile vendor with max female </w:t>
      </w:r>
      <w:r>
        <w:rPr>
          <w:spacing w:val="-2"/>
        </w:rPr>
        <w:t>users.</w:t>
      </w:r>
    </w:p>
    <w:p>
      <w:pPr>
        <w:pStyle w:val="6"/>
      </w:pPr>
    </w:p>
    <w:p>
      <w:pPr>
        <w:pStyle w:val="6"/>
        <w:spacing w:before="74"/>
      </w:pPr>
    </w:p>
    <w:p>
      <w:pPr>
        <w:pStyle w:val="6"/>
        <w:ind w:left="111"/>
      </w:pPr>
      <w:r>
        <w:t>Q.</w:t>
      </w:r>
      <w:r>
        <w:rPr>
          <w:spacing w:val="-11"/>
        </w:rPr>
        <w:t xml:space="preserve"> </w:t>
      </w:r>
      <w:r>
        <w:t>Which</w:t>
      </w:r>
      <w:r>
        <w:rPr>
          <w:spacing w:val="-8"/>
        </w:rPr>
        <w:t xml:space="preserve"> </w:t>
      </w:r>
      <w:r>
        <w:t>kind</w:t>
      </w:r>
      <w:r>
        <w:rPr>
          <w:spacing w:val="-4"/>
        </w:rPr>
        <w:t xml:space="preserve"> </w:t>
      </w:r>
      <w:r>
        <w:t>of</w:t>
      </w:r>
      <w:r>
        <w:rPr>
          <w:spacing w:val="-6"/>
        </w:rPr>
        <w:t xml:space="preserve"> </w:t>
      </w:r>
      <w:r>
        <w:t>analysis</w:t>
      </w:r>
      <w:r>
        <w:rPr>
          <w:spacing w:val="-6"/>
        </w:rPr>
        <w:t xml:space="preserve"> </w:t>
      </w:r>
      <w:r>
        <w:t>helps</w:t>
      </w:r>
      <w:r>
        <w:rPr>
          <w:spacing w:val="-3"/>
        </w:rPr>
        <w:t xml:space="preserve"> </w:t>
      </w:r>
      <w:r>
        <w:t>you</w:t>
      </w:r>
      <w:r>
        <w:rPr>
          <w:spacing w:val="-8"/>
        </w:rPr>
        <w:t xml:space="preserve"> </w:t>
      </w:r>
      <w:r>
        <w:t>the</w:t>
      </w:r>
      <w:r>
        <w:rPr>
          <w:spacing w:val="-10"/>
        </w:rPr>
        <w:t xml:space="preserve"> </w:t>
      </w:r>
      <w:r>
        <w:t>most</w:t>
      </w:r>
      <w:r>
        <w:rPr>
          <w:spacing w:val="-9"/>
        </w:rPr>
        <w:t xml:space="preserve"> </w:t>
      </w:r>
      <w:r>
        <w:t>in</w:t>
      </w:r>
      <w:r>
        <w:rPr>
          <w:spacing w:val="-5"/>
        </w:rPr>
        <w:t xml:space="preserve"> </w:t>
      </w:r>
      <w:r>
        <w:t>making</w:t>
      </w:r>
      <w:r>
        <w:rPr>
          <w:spacing w:val="-6"/>
        </w:rPr>
        <w:t xml:space="preserve"> </w:t>
      </w:r>
      <w:r>
        <w:t>strategic</w:t>
      </w:r>
      <w:r>
        <w:rPr>
          <w:spacing w:val="-7"/>
        </w:rPr>
        <w:t xml:space="preserve"> </w:t>
      </w:r>
      <w:r>
        <w:rPr>
          <w:spacing w:val="-2"/>
        </w:rPr>
        <w:t>decisions?</w:t>
      </w:r>
    </w:p>
    <w:p>
      <w:pPr>
        <w:pStyle w:val="6"/>
        <w:spacing w:before="45" w:line="264" w:lineRule="auto"/>
        <w:ind w:left="120" w:right="303" w:hanging="10"/>
      </w:pPr>
      <w:r>
        <w:t>A. Correlation analysis. It measures the strength of the linear relationship between two variables</w:t>
      </w:r>
      <w:r>
        <w:rPr>
          <w:spacing w:val="-7"/>
        </w:rPr>
        <w:t xml:space="preserve"> </w:t>
      </w:r>
      <w:r>
        <w:t>and</w:t>
      </w:r>
      <w:r>
        <w:rPr>
          <w:spacing w:val="-5"/>
        </w:rPr>
        <w:t xml:space="preserve"> </w:t>
      </w:r>
      <w:r>
        <w:t>computes</w:t>
      </w:r>
      <w:r>
        <w:rPr>
          <w:spacing w:val="-7"/>
        </w:rPr>
        <w:t xml:space="preserve"> </w:t>
      </w:r>
      <w:r>
        <w:t>their</w:t>
      </w:r>
      <w:r>
        <w:rPr>
          <w:spacing w:val="-6"/>
        </w:rPr>
        <w:t xml:space="preserve"> </w:t>
      </w:r>
      <w:r>
        <w:t>association.</w:t>
      </w:r>
      <w:r>
        <w:rPr>
          <w:spacing w:val="-4"/>
        </w:rPr>
        <w:t xml:space="preserve"> </w:t>
      </w:r>
      <w:r>
        <w:t>Simply</w:t>
      </w:r>
      <w:r>
        <w:rPr>
          <w:spacing w:val="-8"/>
        </w:rPr>
        <w:t xml:space="preserve"> </w:t>
      </w:r>
      <w:r>
        <w:t>put</w:t>
      </w:r>
      <w:r>
        <w:rPr>
          <w:spacing w:val="-4"/>
        </w:rPr>
        <w:t xml:space="preserve"> </w:t>
      </w:r>
      <w:r>
        <w:t>-</w:t>
      </w:r>
      <w:r>
        <w:rPr>
          <w:spacing w:val="-1"/>
        </w:rPr>
        <w:t xml:space="preserve"> </w:t>
      </w:r>
      <w:r>
        <w:t>correlation</w:t>
      </w:r>
      <w:r>
        <w:rPr>
          <w:spacing w:val="-9"/>
        </w:rPr>
        <w:t xml:space="preserve"> </w:t>
      </w:r>
      <w:r>
        <w:t>analysis</w:t>
      </w:r>
      <w:r>
        <w:rPr>
          <w:spacing w:val="-5"/>
        </w:rPr>
        <w:t xml:space="preserve"> </w:t>
      </w:r>
      <w:r>
        <w:t>calculates</w:t>
      </w:r>
      <w:r>
        <w:rPr>
          <w:spacing w:val="-5"/>
        </w:rPr>
        <w:t xml:space="preserve"> </w:t>
      </w:r>
      <w:r>
        <w:t>the</w:t>
      </w:r>
      <w:r>
        <w:rPr>
          <w:rFonts w:hint="default"/>
          <w:lang w:val="en-IN"/>
        </w:rPr>
        <w:t xml:space="preserve"> </w:t>
      </w:r>
      <w:r>
        <w:t>level</w:t>
      </w:r>
      <w:r>
        <w:rPr>
          <w:spacing w:val="-1"/>
        </w:rPr>
        <w:t xml:space="preserve"> </w:t>
      </w:r>
      <w:r>
        <w:t>of</w:t>
      </w:r>
      <w:r>
        <w:rPr>
          <w:spacing w:val="-2"/>
        </w:rPr>
        <w:t xml:space="preserve"> </w:t>
      </w:r>
      <w:r>
        <w:t>change</w:t>
      </w:r>
      <w:r>
        <w:rPr>
          <w:spacing w:val="-3"/>
        </w:rPr>
        <w:t xml:space="preserve"> </w:t>
      </w:r>
      <w:r>
        <w:t>in</w:t>
      </w:r>
      <w:r>
        <w:rPr>
          <w:spacing w:val="-1"/>
        </w:rPr>
        <w:t xml:space="preserve"> </w:t>
      </w:r>
      <w:r>
        <w:t>one</w:t>
      </w:r>
      <w:r>
        <w:rPr>
          <w:spacing w:val="-3"/>
        </w:rPr>
        <w:t xml:space="preserve"> </w:t>
      </w:r>
      <w:r>
        <w:t>variable</w:t>
      </w:r>
      <w:r>
        <w:rPr>
          <w:spacing w:val="-1"/>
        </w:rPr>
        <w:t xml:space="preserve"> </w:t>
      </w:r>
      <w:r>
        <w:t>due</w:t>
      </w:r>
      <w:r>
        <w:rPr>
          <w:spacing w:val="-3"/>
        </w:rPr>
        <w:t xml:space="preserve"> </w:t>
      </w:r>
      <w:r>
        <w:t>to</w:t>
      </w:r>
      <w:r>
        <w:rPr>
          <w:spacing w:val="-3"/>
        </w:rPr>
        <w:t xml:space="preserve"> </w:t>
      </w:r>
      <w:r>
        <w:t>the</w:t>
      </w:r>
      <w:r>
        <w:rPr>
          <w:spacing w:val="-3"/>
        </w:rPr>
        <w:t xml:space="preserve"> </w:t>
      </w:r>
      <w:r>
        <w:t>change</w:t>
      </w:r>
      <w:r>
        <w:rPr>
          <w:spacing w:val="-3"/>
        </w:rPr>
        <w:t xml:space="preserve"> </w:t>
      </w:r>
      <w:r>
        <w:t>in</w:t>
      </w:r>
      <w:r>
        <w:rPr>
          <w:spacing w:val="-1"/>
        </w:rPr>
        <w:t xml:space="preserve"> </w:t>
      </w:r>
      <w:r>
        <w:t>the</w:t>
      </w:r>
      <w:r>
        <w:rPr>
          <w:spacing w:val="-3"/>
        </w:rPr>
        <w:t xml:space="preserve"> </w:t>
      </w:r>
      <w:r>
        <w:t>other.</w:t>
      </w:r>
      <w:r>
        <w:rPr>
          <w:spacing w:val="-2"/>
        </w:rPr>
        <w:t xml:space="preserve"> </w:t>
      </w:r>
      <w:r>
        <w:t>Q.</w:t>
      </w:r>
      <w:r>
        <w:rPr>
          <w:spacing w:val="-2"/>
        </w:rPr>
        <w:t xml:space="preserve"> </w:t>
      </w:r>
      <w:r>
        <w:t>Relation</w:t>
      </w:r>
      <w:r>
        <w:rPr>
          <w:spacing w:val="-1"/>
        </w:rPr>
        <w:t xml:space="preserve"> </w:t>
      </w:r>
      <w:r>
        <w:t>b/n</w:t>
      </w:r>
      <w:r>
        <w:rPr>
          <w:spacing w:val="-3"/>
        </w:rPr>
        <w:t xml:space="preserve"> </w:t>
      </w:r>
      <w:r>
        <w:t>customer satisfaction and product sales?</w:t>
      </w:r>
    </w:p>
    <w:p>
      <w:pPr>
        <w:pStyle w:val="6"/>
        <w:spacing w:before="17" w:line="266" w:lineRule="auto"/>
        <w:ind w:left="120" w:right="303" w:hanging="10"/>
      </w:pPr>
      <w:r>
        <w:t>A.</w:t>
      </w:r>
      <w:r>
        <w:rPr>
          <w:spacing w:val="-2"/>
        </w:rPr>
        <w:t xml:space="preserve"> </w:t>
      </w:r>
      <w:r>
        <w:t>According</w:t>
      </w:r>
      <w:r>
        <w:rPr>
          <w:spacing w:val="-1"/>
        </w:rPr>
        <w:t xml:space="preserve"> </w:t>
      </w:r>
      <w:r>
        <w:t>to</w:t>
      </w:r>
      <w:r>
        <w:rPr>
          <w:spacing w:val="-3"/>
        </w:rPr>
        <w:t xml:space="preserve"> </w:t>
      </w:r>
      <w:r>
        <w:t>our</w:t>
      </w:r>
      <w:r>
        <w:rPr>
          <w:spacing w:val="-2"/>
        </w:rPr>
        <w:t xml:space="preserve"> </w:t>
      </w:r>
      <w:r>
        <w:t>research,</w:t>
      </w:r>
      <w:r>
        <w:rPr>
          <w:spacing w:val="-4"/>
        </w:rPr>
        <w:t xml:space="preserve"> </w:t>
      </w:r>
      <w:r>
        <w:t>we</w:t>
      </w:r>
      <w:r>
        <w:rPr>
          <w:spacing w:val="-1"/>
        </w:rPr>
        <w:t xml:space="preserve"> </w:t>
      </w:r>
      <w:r>
        <w:t>have</w:t>
      </w:r>
      <w:r>
        <w:rPr>
          <w:spacing w:val="-1"/>
        </w:rPr>
        <w:t xml:space="preserve"> </w:t>
      </w:r>
      <w:r>
        <w:t>seen</w:t>
      </w:r>
      <w:r>
        <w:rPr>
          <w:spacing w:val="-3"/>
        </w:rPr>
        <w:t xml:space="preserve"> </w:t>
      </w:r>
      <w:r>
        <w:t>that</w:t>
      </w:r>
      <w:r>
        <w:rPr>
          <w:spacing w:val="-2"/>
        </w:rPr>
        <w:t xml:space="preserve"> </w:t>
      </w:r>
      <w:r>
        <w:t>the</w:t>
      </w:r>
      <w:r>
        <w:rPr>
          <w:spacing w:val="-3"/>
        </w:rPr>
        <w:t xml:space="preserve"> </w:t>
      </w:r>
      <w:r>
        <w:t>more</w:t>
      </w:r>
      <w:r>
        <w:rPr>
          <w:spacing w:val="-3"/>
        </w:rPr>
        <w:t xml:space="preserve"> </w:t>
      </w:r>
      <w:r>
        <w:t>satisfied</w:t>
      </w:r>
      <w:r>
        <w:rPr>
          <w:spacing w:val="-3"/>
        </w:rPr>
        <w:t xml:space="preserve"> </w:t>
      </w:r>
      <w:r>
        <w:t>the</w:t>
      </w:r>
      <w:r>
        <w:rPr>
          <w:spacing w:val="-3"/>
        </w:rPr>
        <w:t xml:space="preserve"> </w:t>
      </w:r>
      <w:r>
        <w:t>customers</w:t>
      </w:r>
      <w:r>
        <w:rPr>
          <w:spacing w:val="-3"/>
        </w:rPr>
        <w:t xml:space="preserve"> </w:t>
      </w:r>
      <w:r>
        <w:t>are,</w:t>
      </w:r>
      <w:r>
        <w:rPr>
          <w:spacing w:val="-4"/>
        </w:rPr>
        <w:t xml:space="preserve"> </w:t>
      </w:r>
      <w:r>
        <w:t>better are the sales.</w:t>
      </w:r>
    </w:p>
    <w:p>
      <w:pPr>
        <w:pStyle w:val="6"/>
        <w:spacing w:before="46"/>
      </w:pPr>
    </w:p>
    <w:p>
      <w:pPr>
        <w:pStyle w:val="6"/>
        <w:spacing w:before="1"/>
        <w:ind w:left="111"/>
      </w:pPr>
      <w:r>
        <w:t>Q.</w:t>
      </w:r>
      <w:r>
        <w:rPr>
          <w:spacing w:val="-9"/>
        </w:rPr>
        <w:t xml:space="preserve"> </w:t>
      </w:r>
      <w:r>
        <w:t>How</w:t>
      </w:r>
      <w:r>
        <w:rPr>
          <w:spacing w:val="-7"/>
        </w:rPr>
        <w:t xml:space="preserve"> </w:t>
      </w:r>
      <w:r>
        <w:t>are</w:t>
      </w:r>
      <w:r>
        <w:rPr>
          <w:spacing w:val="-10"/>
        </w:rPr>
        <w:t xml:space="preserve"> </w:t>
      </w:r>
      <w:r>
        <w:t>apple</w:t>
      </w:r>
      <w:r>
        <w:rPr>
          <w:spacing w:val="-4"/>
        </w:rPr>
        <w:t xml:space="preserve"> </w:t>
      </w:r>
      <w:r>
        <w:t>services</w:t>
      </w:r>
      <w:r>
        <w:rPr>
          <w:spacing w:val="-5"/>
        </w:rPr>
        <w:t xml:space="preserve"> </w:t>
      </w:r>
      <w:r>
        <w:rPr>
          <w:spacing w:val="-2"/>
        </w:rPr>
        <w:t>growing?</w:t>
      </w:r>
    </w:p>
    <w:p>
      <w:pPr>
        <w:pStyle w:val="6"/>
        <w:spacing w:before="37"/>
        <w:ind w:left="111"/>
        <w:rPr>
          <w:spacing w:val="-5"/>
        </w:rPr>
      </w:pPr>
      <w:r>
        <w:t>A.</w:t>
      </w:r>
      <w:r>
        <w:rPr>
          <w:spacing w:val="-5"/>
        </w:rPr>
        <w:t xml:space="preserve"> </w:t>
      </w:r>
    </w:p>
    <w:p>
      <w:pPr>
        <w:pStyle w:val="6"/>
        <w:spacing w:before="37"/>
        <w:ind w:left="111"/>
      </w:pPr>
      <w:r>
        <w:t>Apple</w:t>
      </w:r>
      <w:r>
        <w:rPr>
          <w:spacing w:val="-5"/>
        </w:rPr>
        <w:t xml:space="preserve"> </w:t>
      </w:r>
      <w:r>
        <w:t>Music</w:t>
      </w:r>
      <w:r>
        <w:rPr>
          <w:spacing w:val="-2"/>
        </w:rPr>
        <w:t xml:space="preserve"> </w:t>
      </w:r>
      <w:r>
        <w:t>had</w:t>
      </w:r>
      <w:r>
        <w:rPr>
          <w:spacing w:val="-8"/>
        </w:rPr>
        <w:t xml:space="preserve"> </w:t>
      </w:r>
      <w:r>
        <w:t>98M</w:t>
      </w:r>
      <w:r>
        <w:rPr>
          <w:spacing w:val="-9"/>
        </w:rPr>
        <w:t xml:space="preserve"> </w:t>
      </w:r>
      <w:r>
        <w:t>users</w:t>
      </w:r>
      <w:r>
        <w:rPr>
          <w:spacing w:val="-5"/>
        </w:rPr>
        <w:t xml:space="preserve"> </w:t>
      </w:r>
      <w:r>
        <w:t>by</w:t>
      </w:r>
      <w:r>
        <w:rPr>
          <w:spacing w:val="-5"/>
        </w:rPr>
        <w:t xml:space="preserve"> </w:t>
      </w:r>
      <w:r>
        <w:rPr>
          <w:spacing w:val="-4"/>
        </w:rPr>
        <w:t>2021.</w:t>
      </w:r>
    </w:p>
    <w:p>
      <w:pPr>
        <w:spacing w:after="0" w:line="264" w:lineRule="auto"/>
        <w:sectPr>
          <w:pgSz w:w="11930" w:h="16850"/>
          <w:pgMar w:top="720" w:right="720" w:bottom="720" w:left="720" w:header="720" w:footer="720" w:gutter="0"/>
          <w:pgBorders>
            <w:top w:val="single" w:color="auto" w:sz="4" w:space="1"/>
            <w:left w:val="single" w:color="auto" w:sz="4" w:space="4"/>
            <w:bottom w:val="single" w:color="auto" w:sz="4" w:space="1"/>
            <w:right w:val="single" w:color="auto" w:sz="4" w:space="4"/>
          </w:pgBorders>
          <w:cols w:space="720" w:num="1"/>
        </w:sectPr>
      </w:pPr>
    </w:p>
    <w:p>
      <w:pPr>
        <w:pStyle w:val="2"/>
        <w:spacing w:after="25"/>
        <w:ind w:left="0" w:leftChars="0" w:firstLine="0" w:firstLineChars="0"/>
        <w:rPr>
          <w:spacing w:val="-5"/>
        </w:rPr>
      </w:pPr>
      <w:bookmarkStart w:id="1" w:name="IP:"/>
      <w:bookmarkEnd w:id="1"/>
      <w:r>
        <w:rPr>
          <w:spacing w:val="-5"/>
        </w:rPr>
        <w:t>IP:</w:t>
      </w:r>
    </w:p>
    <w:p/>
    <w:tbl>
      <w:tblPr>
        <w:tblStyle w:val="5"/>
        <w:tblW w:w="0" w:type="auto"/>
        <w:tblInd w:w="189"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800"/>
        <w:gridCol w:w="1803"/>
        <w:gridCol w:w="1800"/>
        <w:gridCol w:w="1800"/>
        <w:gridCol w:w="18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261" w:hRule="atLeast"/>
        </w:trPr>
        <w:tc>
          <w:tcPr>
            <w:tcW w:w="1800" w:type="dxa"/>
          </w:tcPr>
          <w:p>
            <w:pPr>
              <w:pStyle w:val="10"/>
              <w:spacing w:before="179"/>
              <w:ind w:left="33" w:right="16"/>
              <w:jc w:val="center"/>
              <w:rPr>
                <w:rFonts w:ascii="Arial"/>
                <w:b/>
                <w:sz w:val="24"/>
              </w:rPr>
            </w:pPr>
            <w:r>
              <w:rPr>
                <w:rFonts w:ascii="Arial"/>
                <w:b/>
                <w:spacing w:val="-4"/>
                <w:sz w:val="24"/>
              </w:rPr>
              <w:t>Time</w:t>
            </w:r>
          </w:p>
        </w:tc>
        <w:tc>
          <w:tcPr>
            <w:tcW w:w="1803" w:type="dxa"/>
          </w:tcPr>
          <w:p>
            <w:pPr>
              <w:pStyle w:val="10"/>
              <w:spacing w:before="179"/>
              <w:ind w:left="24" w:right="7"/>
              <w:jc w:val="center"/>
              <w:rPr>
                <w:rFonts w:ascii="Arial"/>
                <w:b/>
                <w:sz w:val="24"/>
              </w:rPr>
            </w:pPr>
            <w:r>
              <w:rPr>
                <w:rFonts w:ascii="Arial"/>
                <w:b/>
                <w:spacing w:val="-2"/>
                <w:sz w:val="24"/>
              </w:rPr>
              <w:t>Customer</w:t>
            </w:r>
          </w:p>
        </w:tc>
        <w:tc>
          <w:tcPr>
            <w:tcW w:w="1800" w:type="dxa"/>
          </w:tcPr>
          <w:p>
            <w:pPr>
              <w:pStyle w:val="10"/>
              <w:spacing w:before="179"/>
              <w:ind w:left="33" w:right="16"/>
              <w:jc w:val="center"/>
              <w:rPr>
                <w:rFonts w:ascii="Arial"/>
                <w:b/>
                <w:sz w:val="24"/>
              </w:rPr>
            </w:pPr>
            <w:r>
              <w:rPr>
                <w:rFonts w:ascii="Arial"/>
                <w:b/>
                <w:spacing w:val="-2"/>
                <w:sz w:val="24"/>
              </w:rPr>
              <w:t>Product</w:t>
            </w:r>
          </w:p>
        </w:tc>
        <w:tc>
          <w:tcPr>
            <w:tcW w:w="1800" w:type="dxa"/>
          </w:tcPr>
          <w:p>
            <w:pPr>
              <w:pStyle w:val="10"/>
              <w:spacing w:before="179"/>
              <w:ind w:left="33" w:right="13"/>
              <w:jc w:val="center"/>
              <w:rPr>
                <w:rFonts w:ascii="Arial"/>
                <w:b/>
                <w:sz w:val="24"/>
              </w:rPr>
            </w:pPr>
            <w:r>
              <w:rPr>
                <w:rFonts w:ascii="Arial"/>
                <w:b/>
                <w:spacing w:val="-2"/>
                <w:sz w:val="24"/>
              </w:rPr>
              <w:t>Service</w:t>
            </w:r>
          </w:p>
        </w:tc>
        <w:tc>
          <w:tcPr>
            <w:tcW w:w="1800" w:type="dxa"/>
          </w:tcPr>
          <w:p>
            <w:pPr>
              <w:pStyle w:val="10"/>
              <w:spacing w:before="179"/>
              <w:ind w:left="33" w:right="12"/>
              <w:jc w:val="center"/>
              <w:rPr>
                <w:rFonts w:ascii="Arial"/>
                <w:b/>
                <w:sz w:val="24"/>
              </w:rPr>
            </w:pPr>
            <w:r>
              <w:rPr>
                <w:rFonts w:ascii="Arial"/>
                <w:b/>
                <w:spacing w:val="-2"/>
                <w:sz w:val="24"/>
              </w:rPr>
              <w:t>Dealer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00" w:hRule="atLeast"/>
        </w:trPr>
        <w:tc>
          <w:tcPr>
            <w:tcW w:w="1800" w:type="dxa"/>
          </w:tcPr>
          <w:p>
            <w:pPr>
              <w:pStyle w:val="10"/>
              <w:spacing w:before="122"/>
              <w:rPr>
                <w:rFonts w:ascii="Arial"/>
                <w:b/>
                <w:i/>
                <w:sz w:val="22"/>
              </w:rPr>
            </w:pPr>
          </w:p>
          <w:p>
            <w:pPr>
              <w:pStyle w:val="10"/>
              <w:ind w:left="33" w:right="14"/>
              <w:jc w:val="center"/>
              <w:rPr>
                <w:sz w:val="22"/>
              </w:rPr>
            </w:pPr>
            <w:r>
              <w:rPr>
                <w:spacing w:val="-2"/>
                <w:sz w:val="22"/>
              </w:rPr>
              <w:t>Yearly</w:t>
            </w:r>
          </w:p>
        </w:tc>
        <w:tc>
          <w:tcPr>
            <w:tcW w:w="1803" w:type="dxa"/>
          </w:tcPr>
          <w:p>
            <w:pPr>
              <w:pStyle w:val="10"/>
              <w:spacing w:before="122"/>
              <w:rPr>
                <w:rFonts w:ascii="Arial"/>
                <w:b/>
                <w:i/>
                <w:sz w:val="22"/>
              </w:rPr>
            </w:pPr>
          </w:p>
          <w:p>
            <w:pPr>
              <w:pStyle w:val="10"/>
              <w:ind w:left="24"/>
              <w:jc w:val="center"/>
              <w:rPr>
                <w:sz w:val="22"/>
              </w:rPr>
            </w:pPr>
            <w:r>
              <w:rPr>
                <w:spacing w:val="-4"/>
                <w:sz w:val="22"/>
              </w:rPr>
              <w:t>Name</w:t>
            </w:r>
          </w:p>
        </w:tc>
        <w:tc>
          <w:tcPr>
            <w:tcW w:w="1800" w:type="dxa"/>
          </w:tcPr>
          <w:p>
            <w:pPr>
              <w:pStyle w:val="10"/>
              <w:spacing w:before="122"/>
              <w:rPr>
                <w:rFonts w:ascii="Arial"/>
                <w:b/>
                <w:i/>
                <w:sz w:val="22"/>
              </w:rPr>
            </w:pPr>
          </w:p>
          <w:p>
            <w:pPr>
              <w:pStyle w:val="10"/>
              <w:ind w:left="33" w:right="12"/>
              <w:jc w:val="center"/>
              <w:rPr>
                <w:sz w:val="22"/>
              </w:rPr>
            </w:pPr>
            <w:r>
              <w:rPr>
                <w:sz w:val="22"/>
              </w:rPr>
              <w:t>Model</w:t>
            </w:r>
            <w:r>
              <w:rPr>
                <w:spacing w:val="-10"/>
                <w:sz w:val="22"/>
              </w:rPr>
              <w:t xml:space="preserve"> </w:t>
            </w:r>
            <w:r>
              <w:rPr>
                <w:spacing w:val="-4"/>
                <w:sz w:val="22"/>
              </w:rPr>
              <w:t>Name</w:t>
            </w:r>
          </w:p>
        </w:tc>
        <w:tc>
          <w:tcPr>
            <w:tcW w:w="1800" w:type="dxa"/>
          </w:tcPr>
          <w:p>
            <w:pPr>
              <w:pStyle w:val="10"/>
              <w:spacing w:before="122"/>
              <w:rPr>
                <w:rFonts w:ascii="Arial"/>
                <w:b/>
                <w:i/>
                <w:sz w:val="22"/>
              </w:rPr>
            </w:pPr>
          </w:p>
          <w:p>
            <w:pPr>
              <w:pStyle w:val="10"/>
              <w:ind w:left="33" w:right="12"/>
              <w:jc w:val="center"/>
              <w:rPr>
                <w:sz w:val="22"/>
              </w:rPr>
            </w:pPr>
            <w:r>
              <w:rPr>
                <w:spacing w:val="-4"/>
                <w:sz w:val="22"/>
              </w:rPr>
              <w:t>Name</w:t>
            </w:r>
          </w:p>
        </w:tc>
        <w:tc>
          <w:tcPr>
            <w:tcW w:w="1800" w:type="dxa"/>
          </w:tcPr>
          <w:p>
            <w:pPr>
              <w:pStyle w:val="10"/>
              <w:spacing w:before="122"/>
              <w:rPr>
                <w:rFonts w:ascii="Arial"/>
                <w:b/>
                <w:i/>
                <w:sz w:val="22"/>
              </w:rPr>
            </w:pPr>
          </w:p>
          <w:p>
            <w:pPr>
              <w:pStyle w:val="10"/>
              <w:ind w:left="33" w:right="10"/>
              <w:jc w:val="center"/>
              <w:rPr>
                <w:sz w:val="22"/>
              </w:rPr>
            </w:pPr>
            <w:r>
              <w:rPr>
                <w:spacing w:val="-4"/>
                <w:sz w:val="22"/>
              </w:rPr>
              <w:t>Name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00" w:hRule="atLeast"/>
        </w:trPr>
        <w:tc>
          <w:tcPr>
            <w:tcW w:w="1800" w:type="dxa"/>
          </w:tcPr>
          <w:p>
            <w:pPr>
              <w:pStyle w:val="10"/>
              <w:spacing w:before="122"/>
              <w:rPr>
                <w:rFonts w:ascii="Arial"/>
                <w:b/>
                <w:i/>
                <w:sz w:val="22"/>
              </w:rPr>
            </w:pPr>
          </w:p>
          <w:p>
            <w:pPr>
              <w:pStyle w:val="10"/>
              <w:ind w:left="33" w:right="4"/>
              <w:jc w:val="center"/>
              <w:rPr>
                <w:sz w:val="22"/>
              </w:rPr>
            </w:pPr>
            <w:r>
              <w:rPr>
                <w:spacing w:val="-2"/>
                <w:sz w:val="22"/>
              </w:rPr>
              <w:t>Quarterly</w:t>
            </w:r>
          </w:p>
        </w:tc>
        <w:tc>
          <w:tcPr>
            <w:tcW w:w="1803" w:type="dxa"/>
          </w:tcPr>
          <w:p>
            <w:pPr>
              <w:pStyle w:val="10"/>
              <w:spacing w:before="122"/>
              <w:rPr>
                <w:rFonts w:ascii="Arial"/>
                <w:b/>
                <w:i/>
                <w:sz w:val="22"/>
              </w:rPr>
            </w:pPr>
          </w:p>
          <w:p>
            <w:pPr>
              <w:pStyle w:val="10"/>
              <w:ind w:left="24" w:right="2"/>
              <w:jc w:val="center"/>
              <w:rPr>
                <w:sz w:val="22"/>
              </w:rPr>
            </w:pPr>
            <w:r>
              <w:rPr>
                <w:spacing w:val="-5"/>
                <w:sz w:val="22"/>
              </w:rPr>
              <w:t>DOB</w:t>
            </w:r>
          </w:p>
        </w:tc>
        <w:tc>
          <w:tcPr>
            <w:tcW w:w="1800" w:type="dxa"/>
          </w:tcPr>
          <w:p>
            <w:pPr>
              <w:pStyle w:val="10"/>
              <w:spacing w:before="122"/>
              <w:rPr>
                <w:rFonts w:ascii="Arial"/>
                <w:b/>
                <w:i/>
                <w:sz w:val="22"/>
              </w:rPr>
            </w:pPr>
          </w:p>
          <w:p>
            <w:pPr>
              <w:pStyle w:val="10"/>
              <w:ind w:left="33" w:right="12"/>
              <w:jc w:val="center"/>
              <w:rPr>
                <w:sz w:val="22"/>
              </w:rPr>
            </w:pPr>
            <w:r>
              <w:rPr>
                <w:sz w:val="22"/>
              </w:rPr>
              <w:t>Model</w:t>
            </w:r>
            <w:r>
              <w:rPr>
                <w:spacing w:val="-8"/>
                <w:sz w:val="22"/>
              </w:rPr>
              <w:t xml:space="preserve"> </w:t>
            </w:r>
            <w:r>
              <w:rPr>
                <w:spacing w:val="-4"/>
                <w:sz w:val="22"/>
              </w:rPr>
              <w:t>Year</w:t>
            </w:r>
          </w:p>
        </w:tc>
        <w:tc>
          <w:tcPr>
            <w:tcW w:w="1800" w:type="dxa"/>
          </w:tcPr>
          <w:p>
            <w:pPr>
              <w:pStyle w:val="10"/>
              <w:spacing w:before="122"/>
              <w:rPr>
                <w:rFonts w:ascii="Arial"/>
                <w:b/>
                <w:i/>
                <w:sz w:val="22"/>
              </w:rPr>
            </w:pPr>
          </w:p>
          <w:p>
            <w:pPr>
              <w:pStyle w:val="10"/>
              <w:ind w:left="33" w:right="4"/>
              <w:jc w:val="center"/>
              <w:rPr>
                <w:sz w:val="22"/>
              </w:rPr>
            </w:pPr>
            <w:r>
              <w:rPr>
                <w:sz w:val="22"/>
              </w:rPr>
              <w:t>Launch</w:t>
            </w:r>
            <w:r>
              <w:rPr>
                <w:spacing w:val="-6"/>
                <w:sz w:val="22"/>
              </w:rPr>
              <w:t xml:space="preserve"> </w:t>
            </w:r>
            <w:r>
              <w:rPr>
                <w:spacing w:val="-4"/>
                <w:sz w:val="22"/>
              </w:rPr>
              <w:t>Year</w:t>
            </w:r>
          </w:p>
        </w:tc>
        <w:tc>
          <w:tcPr>
            <w:tcW w:w="1800" w:type="dxa"/>
          </w:tcPr>
          <w:p>
            <w:pPr>
              <w:pStyle w:val="10"/>
              <w:spacing w:before="122"/>
              <w:rPr>
                <w:rFonts w:ascii="Arial"/>
                <w:b/>
                <w:i/>
                <w:sz w:val="22"/>
              </w:rPr>
            </w:pPr>
          </w:p>
          <w:p>
            <w:pPr>
              <w:pStyle w:val="10"/>
              <w:ind w:left="33" w:right="12"/>
              <w:jc w:val="center"/>
              <w:rPr>
                <w:sz w:val="22"/>
              </w:rPr>
            </w:pPr>
            <w:r>
              <w:rPr>
                <w:spacing w:val="-2"/>
                <w:sz w:val="22"/>
              </w:rPr>
              <w:t>State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21" w:hRule="atLeast"/>
        </w:trPr>
        <w:tc>
          <w:tcPr>
            <w:tcW w:w="1800" w:type="dxa"/>
          </w:tcPr>
          <w:p>
            <w:pPr>
              <w:pStyle w:val="10"/>
              <w:rPr>
                <w:rFonts w:ascii="Arial"/>
                <w:b/>
                <w:i/>
                <w:sz w:val="22"/>
              </w:rPr>
            </w:pPr>
          </w:p>
          <w:p>
            <w:pPr>
              <w:pStyle w:val="10"/>
              <w:spacing w:before="85"/>
              <w:rPr>
                <w:rFonts w:ascii="Arial"/>
                <w:b/>
                <w:i/>
                <w:sz w:val="22"/>
              </w:rPr>
            </w:pPr>
          </w:p>
          <w:p>
            <w:pPr>
              <w:pStyle w:val="10"/>
              <w:ind w:left="33" w:right="4"/>
              <w:jc w:val="center"/>
              <w:rPr>
                <w:sz w:val="22"/>
              </w:rPr>
            </w:pPr>
            <w:r>
              <w:rPr>
                <w:spacing w:val="-2"/>
                <w:sz w:val="22"/>
              </w:rPr>
              <w:t>Monthly</w:t>
            </w:r>
          </w:p>
        </w:tc>
        <w:tc>
          <w:tcPr>
            <w:tcW w:w="1803" w:type="dxa"/>
          </w:tcPr>
          <w:p>
            <w:pPr>
              <w:pStyle w:val="10"/>
              <w:rPr>
                <w:rFonts w:ascii="Arial"/>
                <w:b/>
                <w:i/>
                <w:sz w:val="22"/>
              </w:rPr>
            </w:pPr>
          </w:p>
          <w:p>
            <w:pPr>
              <w:pStyle w:val="10"/>
              <w:spacing w:before="85"/>
              <w:rPr>
                <w:rFonts w:ascii="Arial"/>
                <w:b/>
                <w:i/>
                <w:sz w:val="22"/>
              </w:rPr>
            </w:pPr>
          </w:p>
          <w:p>
            <w:pPr>
              <w:pStyle w:val="10"/>
              <w:ind w:left="24" w:right="5"/>
              <w:jc w:val="center"/>
              <w:rPr>
                <w:sz w:val="22"/>
              </w:rPr>
            </w:pPr>
            <w:r>
              <w:rPr>
                <w:spacing w:val="-2"/>
                <w:sz w:val="22"/>
              </w:rPr>
              <w:t>Gender</w:t>
            </w:r>
          </w:p>
        </w:tc>
        <w:tc>
          <w:tcPr>
            <w:tcW w:w="1800" w:type="dxa"/>
          </w:tcPr>
          <w:p>
            <w:pPr>
              <w:pStyle w:val="10"/>
              <w:rPr>
                <w:rFonts w:ascii="Arial"/>
                <w:b/>
                <w:i/>
                <w:sz w:val="22"/>
              </w:rPr>
            </w:pPr>
          </w:p>
          <w:p>
            <w:pPr>
              <w:pStyle w:val="10"/>
              <w:spacing w:before="85"/>
              <w:rPr>
                <w:rFonts w:ascii="Arial"/>
                <w:b/>
                <w:i/>
                <w:sz w:val="22"/>
              </w:rPr>
            </w:pPr>
          </w:p>
          <w:p>
            <w:pPr>
              <w:pStyle w:val="10"/>
              <w:ind w:left="33" w:right="12"/>
              <w:jc w:val="center"/>
              <w:rPr>
                <w:sz w:val="22"/>
              </w:rPr>
            </w:pPr>
            <w:r>
              <w:rPr>
                <w:spacing w:val="-2"/>
                <w:sz w:val="22"/>
              </w:rPr>
              <w:t>Price</w:t>
            </w:r>
          </w:p>
        </w:tc>
        <w:tc>
          <w:tcPr>
            <w:tcW w:w="1800" w:type="dxa"/>
          </w:tcPr>
          <w:p>
            <w:pPr>
              <w:pStyle w:val="10"/>
              <w:rPr>
                <w:rFonts w:ascii="Arial"/>
                <w:b/>
                <w:i/>
                <w:sz w:val="22"/>
              </w:rPr>
            </w:pPr>
          </w:p>
          <w:p>
            <w:pPr>
              <w:pStyle w:val="10"/>
              <w:spacing w:before="85"/>
              <w:rPr>
                <w:rFonts w:ascii="Arial"/>
                <w:b/>
                <w:i/>
                <w:sz w:val="22"/>
              </w:rPr>
            </w:pPr>
          </w:p>
          <w:p>
            <w:pPr>
              <w:pStyle w:val="10"/>
              <w:ind w:left="33" w:right="7"/>
              <w:jc w:val="center"/>
              <w:rPr>
                <w:sz w:val="22"/>
              </w:rPr>
            </w:pPr>
            <w:r>
              <w:rPr>
                <w:spacing w:val="-2"/>
                <w:sz w:val="22"/>
              </w:rPr>
              <w:t>Subscribers</w:t>
            </w:r>
          </w:p>
        </w:tc>
        <w:tc>
          <w:tcPr>
            <w:tcW w:w="1800" w:type="dxa"/>
          </w:tcPr>
          <w:p>
            <w:pPr>
              <w:pStyle w:val="10"/>
              <w:rPr>
                <w:rFonts w:ascii="Arial"/>
                <w:b/>
                <w:i/>
                <w:sz w:val="22"/>
              </w:rPr>
            </w:pPr>
          </w:p>
          <w:p>
            <w:pPr>
              <w:pStyle w:val="10"/>
              <w:spacing w:before="85"/>
              <w:rPr>
                <w:rFonts w:ascii="Arial"/>
                <w:b/>
                <w:i/>
                <w:sz w:val="22"/>
              </w:rPr>
            </w:pPr>
          </w:p>
          <w:p>
            <w:pPr>
              <w:pStyle w:val="10"/>
              <w:ind w:left="33" w:right="10"/>
              <w:jc w:val="center"/>
              <w:rPr>
                <w:sz w:val="22"/>
              </w:rPr>
            </w:pPr>
            <w:r>
              <w:rPr>
                <w:spacing w:val="-2"/>
                <w:sz w:val="22"/>
              </w:rPr>
              <w:t>Country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98" w:hRule="atLeast"/>
        </w:trPr>
        <w:tc>
          <w:tcPr>
            <w:tcW w:w="1800" w:type="dxa"/>
          </w:tcPr>
          <w:p>
            <w:pPr>
              <w:pStyle w:val="10"/>
              <w:rPr>
                <w:rFonts w:ascii="Arial"/>
                <w:b/>
                <w:i/>
                <w:sz w:val="22"/>
              </w:rPr>
            </w:pPr>
          </w:p>
          <w:p>
            <w:pPr>
              <w:pStyle w:val="10"/>
              <w:spacing w:before="64"/>
              <w:rPr>
                <w:rFonts w:ascii="Arial"/>
                <w:b/>
                <w:i/>
                <w:sz w:val="22"/>
              </w:rPr>
            </w:pPr>
          </w:p>
          <w:p>
            <w:pPr>
              <w:pStyle w:val="10"/>
              <w:ind w:left="33" w:right="7"/>
              <w:jc w:val="center"/>
              <w:rPr>
                <w:sz w:val="22"/>
              </w:rPr>
            </w:pPr>
            <w:r>
              <w:rPr>
                <w:spacing w:val="-2"/>
                <w:sz w:val="22"/>
              </w:rPr>
              <w:t>Weekly</w:t>
            </w:r>
          </w:p>
        </w:tc>
        <w:tc>
          <w:tcPr>
            <w:tcW w:w="1803" w:type="dxa"/>
          </w:tcPr>
          <w:p>
            <w:pPr>
              <w:pStyle w:val="10"/>
              <w:rPr>
                <w:rFonts w:ascii="Arial"/>
                <w:b/>
                <w:i/>
                <w:sz w:val="22"/>
              </w:rPr>
            </w:pPr>
          </w:p>
          <w:p>
            <w:pPr>
              <w:pStyle w:val="10"/>
              <w:spacing w:before="64"/>
              <w:rPr>
                <w:rFonts w:ascii="Arial"/>
                <w:b/>
                <w:i/>
                <w:sz w:val="22"/>
              </w:rPr>
            </w:pPr>
          </w:p>
          <w:p>
            <w:pPr>
              <w:pStyle w:val="10"/>
              <w:ind w:left="24" w:right="5"/>
              <w:jc w:val="center"/>
              <w:rPr>
                <w:sz w:val="22"/>
              </w:rPr>
            </w:pPr>
            <w:r>
              <w:rPr>
                <w:spacing w:val="-2"/>
                <w:sz w:val="22"/>
              </w:rPr>
              <w:t>State</w:t>
            </w:r>
          </w:p>
        </w:tc>
        <w:tc>
          <w:tcPr>
            <w:tcW w:w="1800" w:type="dxa"/>
          </w:tcPr>
          <w:p>
            <w:pPr>
              <w:pStyle w:val="10"/>
              <w:rPr>
                <w:rFonts w:ascii="Arial"/>
                <w:b/>
                <w:i/>
                <w:sz w:val="22"/>
              </w:rPr>
            </w:pPr>
          </w:p>
          <w:p>
            <w:pPr>
              <w:pStyle w:val="10"/>
              <w:spacing w:before="64"/>
              <w:rPr>
                <w:rFonts w:ascii="Arial"/>
                <w:b/>
                <w:i/>
                <w:sz w:val="22"/>
              </w:rPr>
            </w:pPr>
          </w:p>
          <w:p>
            <w:pPr>
              <w:pStyle w:val="10"/>
              <w:ind w:left="33" w:right="15"/>
              <w:jc w:val="center"/>
              <w:rPr>
                <w:sz w:val="22"/>
              </w:rPr>
            </w:pPr>
            <w:r>
              <w:rPr>
                <w:spacing w:val="-2"/>
                <w:sz w:val="22"/>
              </w:rPr>
              <w:t>Category</w:t>
            </w:r>
          </w:p>
        </w:tc>
        <w:tc>
          <w:tcPr>
            <w:tcW w:w="1800" w:type="dxa"/>
          </w:tcPr>
          <w:p>
            <w:pPr>
              <w:pStyle w:val="10"/>
              <w:rPr>
                <w:rFonts w:ascii="Arial"/>
                <w:b/>
                <w:i/>
                <w:sz w:val="22"/>
              </w:rPr>
            </w:pPr>
          </w:p>
          <w:p>
            <w:pPr>
              <w:pStyle w:val="10"/>
              <w:spacing w:before="64"/>
              <w:rPr>
                <w:rFonts w:ascii="Arial"/>
                <w:b/>
                <w:i/>
                <w:sz w:val="22"/>
              </w:rPr>
            </w:pPr>
          </w:p>
          <w:p>
            <w:pPr>
              <w:pStyle w:val="10"/>
              <w:ind w:left="33" w:right="15"/>
              <w:jc w:val="center"/>
              <w:rPr>
                <w:sz w:val="22"/>
              </w:rPr>
            </w:pPr>
            <w:r>
              <w:rPr>
                <w:spacing w:val="-2"/>
                <w:sz w:val="22"/>
              </w:rPr>
              <w:t>Revenue</w:t>
            </w:r>
          </w:p>
        </w:tc>
        <w:tc>
          <w:tcPr>
            <w:tcW w:w="1800" w:type="dxa"/>
          </w:tcPr>
          <w:p>
            <w:pPr>
              <w:pStyle w:val="10"/>
              <w:rPr>
                <w:rFonts w:ascii="Arial"/>
                <w:b/>
                <w:i/>
                <w:sz w:val="22"/>
              </w:rPr>
            </w:pPr>
          </w:p>
          <w:p>
            <w:pPr>
              <w:pStyle w:val="10"/>
              <w:spacing w:before="64"/>
              <w:rPr>
                <w:rFonts w:ascii="Arial"/>
                <w:b/>
                <w:i/>
                <w:sz w:val="22"/>
              </w:rPr>
            </w:pPr>
          </w:p>
          <w:p>
            <w:pPr>
              <w:pStyle w:val="10"/>
              <w:ind w:left="33" w:right="11"/>
              <w:jc w:val="center"/>
              <w:rPr>
                <w:sz w:val="22"/>
              </w:rPr>
            </w:pPr>
            <w:r>
              <w:rPr>
                <w:spacing w:val="-2"/>
                <w:sz w:val="22"/>
              </w:rPr>
              <w:t>Region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259" w:hRule="atLeast"/>
        </w:trPr>
        <w:tc>
          <w:tcPr>
            <w:tcW w:w="1800" w:type="dxa"/>
          </w:tcPr>
          <w:p>
            <w:pPr>
              <w:pStyle w:val="10"/>
              <w:spacing w:before="180"/>
              <w:ind w:left="33" w:right="12"/>
              <w:jc w:val="center"/>
              <w:rPr>
                <w:sz w:val="22"/>
              </w:rPr>
            </w:pPr>
            <w:r>
              <w:rPr>
                <w:spacing w:val="-2"/>
                <w:sz w:val="22"/>
              </w:rPr>
              <w:t>Daily</w:t>
            </w:r>
          </w:p>
        </w:tc>
        <w:tc>
          <w:tcPr>
            <w:tcW w:w="1803" w:type="dxa"/>
          </w:tcPr>
          <w:p>
            <w:pPr>
              <w:pStyle w:val="10"/>
              <w:spacing w:before="180"/>
              <w:ind w:left="24" w:right="1"/>
              <w:jc w:val="center"/>
              <w:rPr>
                <w:sz w:val="22"/>
              </w:rPr>
            </w:pPr>
            <w:r>
              <w:rPr>
                <w:spacing w:val="-2"/>
                <w:sz w:val="22"/>
              </w:rPr>
              <w:t>Country</w:t>
            </w:r>
          </w:p>
        </w:tc>
        <w:tc>
          <w:tcPr>
            <w:tcW w:w="1800" w:type="dxa"/>
          </w:tcPr>
          <w:p>
            <w:pPr>
              <w:pStyle w:val="10"/>
              <w:spacing w:before="180"/>
              <w:ind w:left="33" w:right="14"/>
              <w:jc w:val="center"/>
              <w:rPr>
                <w:sz w:val="22"/>
              </w:rPr>
            </w:pPr>
            <w:r>
              <w:rPr>
                <w:spacing w:val="-2"/>
                <w:sz w:val="22"/>
              </w:rPr>
              <w:t>Colour</w:t>
            </w:r>
          </w:p>
        </w:tc>
        <w:tc>
          <w:tcPr>
            <w:tcW w:w="1800" w:type="dxa"/>
          </w:tcPr>
          <w:p>
            <w:pPr>
              <w:pStyle w:val="10"/>
              <w:spacing w:before="104"/>
              <w:rPr>
                <w:rFonts w:ascii="Arial"/>
                <w:b/>
                <w:i/>
                <w:sz w:val="22"/>
              </w:rPr>
            </w:pPr>
          </w:p>
          <w:p>
            <w:pPr>
              <w:pStyle w:val="10"/>
              <w:spacing w:before="1" w:line="259" w:lineRule="auto"/>
              <w:ind w:left="677" w:right="18" w:hanging="360"/>
              <w:rPr>
                <w:sz w:val="22"/>
              </w:rPr>
            </w:pPr>
            <w:r>
              <w:rPr>
                <w:spacing w:val="-2"/>
                <w:sz w:val="22"/>
              </w:rPr>
              <w:t xml:space="preserve">Subscription </w:t>
            </w:r>
            <w:r>
              <w:rPr>
                <w:spacing w:val="-4"/>
                <w:sz w:val="22"/>
              </w:rPr>
              <w:t>Type</w:t>
            </w:r>
          </w:p>
        </w:tc>
        <w:tc>
          <w:tcPr>
            <w:tcW w:w="1800" w:type="dxa"/>
          </w:tcPr>
          <w:p>
            <w:pPr>
              <w:pStyle w:val="10"/>
              <w:spacing w:before="180"/>
              <w:ind w:left="33" w:right="14"/>
              <w:jc w:val="center"/>
              <w:rPr>
                <w:sz w:val="22"/>
              </w:rPr>
            </w:pPr>
            <w:r>
              <w:rPr>
                <w:sz w:val="22"/>
              </w:rPr>
              <w:t>Contact</w:t>
            </w:r>
            <w:r>
              <w:rPr>
                <w:spacing w:val="-8"/>
                <w:sz w:val="22"/>
              </w:rPr>
              <w:t xml:space="preserve"> </w:t>
            </w:r>
            <w:r>
              <w:rPr>
                <w:spacing w:val="-5"/>
                <w:sz w:val="22"/>
              </w:rPr>
              <w:t>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277" w:hRule="atLeast"/>
        </w:trPr>
        <w:tc>
          <w:tcPr>
            <w:tcW w:w="1800" w:type="dxa"/>
          </w:tcPr>
          <w:p>
            <w:pPr>
              <w:pStyle w:val="10"/>
              <w:spacing w:before="175"/>
              <w:ind w:left="33"/>
              <w:jc w:val="center"/>
              <w:rPr>
                <w:sz w:val="22"/>
              </w:rPr>
            </w:pPr>
            <w:r>
              <w:rPr>
                <w:spacing w:val="-2"/>
                <w:sz w:val="22"/>
              </w:rPr>
              <w:t>Season</w:t>
            </w:r>
          </w:p>
        </w:tc>
        <w:tc>
          <w:tcPr>
            <w:tcW w:w="1803" w:type="dxa"/>
          </w:tcPr>
          <w:p>
            <w:pPr>
              <w:pStyle w:val="10"/>
              <w:spacing w:before="175"/>
              <w:ind w:left="24" w:right="4"/>
              <w:jc w:val="center"/>
              <w:rPr>
                <w:sz w:val="22"/>
              </w:rPr>
            </w:pPr>
            <w:r>
              <w:rPr>
                <w:spacing w:val="-2"/>
                <w:sz w:val="22"/>
              </w:rPr>
              <w:t>Region</w:t>
            </w:r>
          </w:p>
        </w:tc>
        <w:tc>
          <w:tcPr>
            <w:tcW w:w="1800" w:type="dxa"/>
          </w:tcPr>
          <w:p>
            <w:pPr>
              <w:pStyle w:val="10"/>
              <w:spacing w:before="175"/>
              <w:ind w:left="33" w:right="12"/>
              <w:jc w:val="center"/>
              <w:rPr>
                <w:sz w:val="22"/>
              </w:rPr>
            </w:pPr>
            <w:r>
              <w:rPr>
                <w:spacing w:val="-2"/>
                <w:sz w:val="22"/>
              </w:rPr>
              <w:t>Specifications</w:t>
            </w:r>
          </w:p>
        </w:tc>
        <w:tc>
          <w:tcPr>
            <w:tcW w:w="1800" w:type="dxa"/>
          </w:tcPr>
          <w:p>
            <w:pPr>
              <w:pStyle w:val="10"/>
              <w:spacing w:before="114"/>
              <w:rPr>
                <w:rFonts w:ascii="Arial"/>
                <w:b/>
                <w:i/>
                <w:sz w:val="22"/>
              </w:rPr>
            </w:pPr>
          </w:p>
          <w:p>
            <w:pPr>
              <w:pStyle w:val="10"/>
              <w:spacing w:line="259" w:lineRule="auto"/>
              <w:ind w:left="780" w:right="18" w:hanging="646"/>
              <w:rPr>
                <w:sz w:val="22"/>
              </w:rPr>
            </w:pPr>
            <w:r>
              <w:rPr>
                <w:spacing w:val="-2"/>
                <w:sz w:val="22"/>
              </w:rPr>
              <w:t xml:space="preserve">SubscriptionPeri </w:t>
            </w:r>
            <w:r>
              <w:rPr>
                <w:spacing w:val="-6"/>
                <w:sz w:val="22"/>
              </w:rPr>
              <w:t>od</w:t>
            </w:r>
          </w:p>
        </w:tc>
        <w:tc>
          <w:tcPr>
            <w:tcW w:w="1800" w:type="dxa"/>
          </w:tcPr>
          <w:p>
            <w:pPr>
              <w:pStyle w:val="10"/>
              <w:spacing w:before="175"/>
              <w:ind w:left="33" w:right="7"/>
              <w:jc w:val="center"/>
              <w:rPr>
                <w:sz w:val="22"/>
              </w:rPr>
            </w:pPr>
            <w:r>
              <w:rPr>
                <w:spacing w:val="-2"/>
                <w:sz w:val="22"/>
              </w:rPr>
              <w:t>Email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02" w:hRule="atLeast"/>
        </w:trPr>
        <w:tc>
          <w:tcPr>
            <w:tcW w:w="1800" w:type="dxa"/>
          </w:tcPr>
          <w:p>
            <w:pPr>
              <w:pStyle w:val="10"/>
              <w:rPr>
                <w:rFonts w:ascii="Times New Roman"/>
                <w:sz w:val="22"/>
              </w:rPr>
            </w:pPr>
          </w:p>
        </w:tc>
        <w:tc>
          <w:tcPr>
            <w:tcW w:w="1803" w:type="dxa"/>
          </w:tcPr>
          <w:p>
            <w:pPr>
              <w:pStyle w:val="10"/>
              <w:spacing w:before="122"/>
              <w:rPr>
                <w:rFonts w:ascii="Arial"/>
                <w:b/>
                <w:i/>
                <w:sz w:val="22"/>
              </w:rPr>
            </w:pPr>
          </w:p>
          <w:p>
            <w:pPr>
              <w:pStyle w:val="10"/>
              <w:ind w:left="24" w:right="2"/>
              <w:jc w:val="center"/>
              <w:rPr>
                <w:sz w:val="22"/>
              </w:rPr>
            </w:pPr>
            <w:r>
              <w:rPr>
                <w:sz w:val="22"/>
              </w:rPr>
              <w:t>Contact</w:t>
            </w:r>
            <w:r>
              <w:rPr>
                <w:spacing w:val="-8"/>
                <w:sz w:val="22"/>
              </w:rPr>
              <w:t xml:space="preserve"> </w:t>
            </w:r>
            <w:r>
              <w:rPr>
                <w:spacing w:val="-5"/>
                <w:sz w:val="22"/>
              </w:rPr>
              <w:t>No.</w:t>
            </w:r>
          </w:p>
        </w:tc>
        <w:tc>
          <w:tcPr>
            <w:tcW w:w="1800" w:type="dxa"/>
          </w:tcPr>
          <w:p>
            <w:pPr>
              <w:pStyle w:val="10"/>
              <w:spacing w:before="122"/>
              <w:rPr>
                <w:rFonts w:ascii="Arial"/>
                <w:b/>
                <w:i/>
                <w:sz w:val="22"/>
              </w:rPr>
            </w:pPr>
          </w:p>
          <w:p>
            <w:pPr>
              <w:pStyle w:val="10"/>
              <w:ind w:left="33" w:right="13"/>
              <w:jc w:val="center"/>
              <w:rPr>
                <w:sz w:val="22"/>
              </w:rPr>
            </w:pPr>
            <w:r>
              <w:rPr>
                <w:spacing w:val="-2"/>
                <w:sz w:val="22"/>
              </w:rPr>
              <w:t>Warranty</w:t>
            </w:r>
          </w:p>
        </w:tc>
        <w:tc>
          <w:tcPr>
            <w:tcW w:w="1800" w:type="dxa"/>
          </w:tcPr>
          <w:p>
            <w:pPr>
              <w:pStyle w:val="10"/>
              <w:spacing w:before="122"/>
              <w:rPr>
                <w:rFonts w:ascii="Arial"/>
                <w:b/>
                <w:i/>
                <w:sz w:val="22"/>
              </w:rPr>
            </w:pPr>
          </w:p>
          <w:p>
            <w:pPr>
              <w:pStyle w:val="10"/>
              <w:ind w:left="33"/>
              <w:jc w:val="center"/>
              <w:rPr>
                <w:sz w:val="22"/>
              </w:rPr>
            </w:pPr>
            <w:r>
              <w:rPr>
                <w:sz w:val="22"/>
              </w:rPr>
              <w:t>Price</w:t>
            </w:r>
            <w:r>
              <w:rPr>
                <w:spacing w:val="-10"/>
                <w:sz w:val="22"/>
              </w:rPr>
              <w:t xml:space="preserve"> </w:t>
            </w:r>
            <w:r>
              <w:rPr>
                <w:spacing w:val="-2"/>
                <w:sz w:val="22"/>
              </w:rPr>
              <w:t>Plans</w:t>
            </w:r>
          </w:p>
        </w:tc>
        <w:tc>
          <w:tcPr>
            <w:tcW w:w="1800" w:type="dxa"/>
          </w:tcPr>
          <w:p>
            <w:pPr>
              <w:pStyle w:val="10"/>
              <w:spacing w:before="122"/>
              <w:rPr>
                <w:rFonts w:ascii="Arial"/>
                <w:b/>
                <w:i/>
                <w:sz w:val="22"/>
              </w:rPr>
            </w:pPr>
          </w:p>
          <w:p>
            <w:pPr>
              <w:pStyle w:val="10"/>
              <w:ind w:left="33" w:right="14"/>
              <w:jc w:val="center"/>
              <w:rPr>
                <w:sz w:val="22"/>
              </w:rPr>
            </w:pPr>
            <w:r>
              <w:rPr>
                <w:spacing w:val="-2"/>
                <w:sz w:val="22"/>
              </w:rPr>
              <w:t>Sales</w:t>
            </w:r>
          </w:p>
        </w:tc>
      </w:tr>
    </w:tbl>
    <w:tbl>
      <w:tblPr>
        <w:tblStyle w:val="5"/>
        <w:tblpPr w:leftFromText="180" w:rightFromText="180" w:vertAnchor="text" w:horzAnchor="page" w:tblpX="919" w:tblpY="44"/>
        <w:tblOverlap w:val="never"/>
        <w:tblW w:w="0" w:type="auto"/>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800"/>
        <w:gridCol w:w="1803"/>
        <w:gridCol w:w="1800"/>
        <w:gridCol w:w="1800"/>
        <w:gridCol w:w="18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22" w:hRule="atLeast"/>
        </w:trPr>
        <w:tc>
          <w:tcPr>
            <w:tcW w:w="1800" w:type="dxa"/>
          </w:tcPr>
          <w:p>
            <w:pPr>
              <w:pStyle w:val="10"/>
              <w:rPr>
                <w:rFonts w:ascii="Times New Roman"/>
                <w:sz w:val="22"/>
              </w:rPr>
            </w:pPr>
          </w:p>
        </w:tc>
        <w:tc>
          <w:tcPr>
            <w:tcW w:w="1803" w:type="dxa"/>
          </w:tcPr>
          <w:p>
            <w:pPr>
              <w:pStyle w:val="10"/>
              <w:rPr>
                <w:rFonts w:ascii="Arial"/>
                <w:b/>
                <w:i/>
                <w:sz w:val="22"/>
              </w:rPr>
            </w:pPr>
          </w:p>
          <w:p>
            <w:pPr>
              <w:pStyle w:val="10"/>
              <w:spacing w:before="81"/>
              <w:rPr>
                <w:rFonts w:ascii="Arial"/>
                <w:b/>
                <w:i/>
                <w:sz w:val="22"/>
              </w:rPr>
            </w:pPr>
          </w:p>
          <w:p>
            <w:pPr>
              <w:pStyle w:val="10"/>
              <w:spacing w:before="1"/>
              <w:ind w:left="24"/>
              <w:jc w:val="center"/>
              <w:rPr>
                <w:sz w:val="22"/>
              </w:rPr>
            </w:pPr>
            <w:r>
              <w:rPr>
                <w:spacing w:val="-2"/>
                <w:sz w:val="22"/>
              </w:rPr>
              <w:t>Email</w:t>
            </w:r>
          </w:p>
        </w:tc>
        <w:tc>
          <w:tcPr>
            <w:tcW w:w="1800" w:type="dxa"/>
          </w:tcPr>
          <w:p>
            <w:pPr>
              <w:pStyle w:val="10"/>
              <w:rPr>
                <w:rFonts w:ascii="Arial"/>
                <w:b/>
                <w:i/>
                <w:sz w:val="22"/>
              </w:rPr>
            </w:pPr>
          </w:p>
          <w:p>
            <w:pPr>
              <w:pStyle w:val="10"/>
              <w:spacing w:before="81"/>
              <w:rPr>
                <w:rFonts w:ascii="Arial"/>
                <w:b/>
                <w:i/>
                <w:sz w:val="22"/>
              </w:rPr>
            </w:pPr>
          </w:p>
          <w:p>
            <w:pPr>
              <w:pStyle w:val="10"/>
              <w:spacing w:before="1"/>
              <w:ind w:left="33" w:right="12"/>
              <w:jc w:val="center"/>
              <w:rPr>
                <w:sz w:val="22"/>
              </w:rPr>
            </w:pPr>
            <w:r>
              <w:rPr>
                <w:spacing w:val="-2"/>
                <w:sz w:val="22"/>
              </w:rPr>
              <w:t>Storage</w:t>
            </w:r>
          </w:p>
        </w:tc>
        <w:tc>
          <w:tcPr>
            <w:tcW w:w="1800" w:type="dxa"/>
          </w:tcPr>
          <w:p>
            <w:pPr>
              <w:pStyle w:val="10"/>
              <w:rPr>
                <w:rFonts w:ascii="Arial"/>
                <w:b/>
                <w:i/>
                <w:sz w:val="22"/>
              </w:rPr>
            </w:pPr>
          </w:p>
          <w:p>
            <w:pPr>
              <w:pStyle w:val="10"/>
              <w:spacing w:before="81"/>
              <w:rPr>
                <w:rFonts w:ascii="Arial"/>
                <w:b/>
                <w:i/>
                <w:sz w:val="22"/>
              </w:rPr>
            </w:pPr>
          </w:p>
          <w:p>
            <w:pPr>
              <w:pStyle w:val="10"/>
              <w:spacing w:before="1"/>
              <w:ind w:left="33" w:right="11"/>
              <w:jc w:val="center"/>
              <w:rPr>
                <w:sz w:val="22"/>
              </w:rPr>
            </w:pPr>
            <w:r>
              <w:rPr>
                <w:spacing w:val="-2"/>
                <w:sz w:val="22"/>
              </w:rPr>
              <w:t>Region</w:t>
            </w:r>
          </w:p>
        </w:tc>
        <w:tc>
          <w:tcPr>
            <w:tcW w:w="1800" w:type="dxa"/>
          </w:tcPr>
          <w:p>
            <w:pPr>
              <w:pStyle w:val="10"/>
              <w:rPr>
                <w:rFonts w:ascii="Arial"/>
                <w:b/>
                <w:i/>
                <w:sz w:val="22"/>
              </w:rPr>
            </w:pPr>
          </w:p>
          <w:p>
            <w:pPr>
              <w:pStyle w:val="10"/>
              <w:spacing w:before="81"/>
              <w:rPr>
                <w:rFonts w:ascii="Arial"/>
                <w:b/>
                <w:i/>
                <w:sz w:val="22"/>
              </w:rPr>
            </w:pPr>
          </w:p>
          <w:p>
            <w:pPr>
              <w:pStyle w:val="10"/>
              <w:spacing w:before="1"/>
              <w:ind w:left="512"/>
              <w:rPr>
                <w:sz w:val="22"/>
              </w:rPr>
            </w:pPr>
            <w:r>
              <w:rPr>
                <w:spacing w:val="-2"/>
                <w:sz w:val="22"/>
              </w:rPr>
              <w:t>Revenue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258" w:hRule="atLeast"/>
        </w:trPr>
        <w:tc>
          <w:tcPr>
            <w:tcW w:w="1800" w:type="dxa"/>
          </w:tcPr>
          <w:p>
            <w:pPr>
              <w:pStyle w:val="10"/>
              <w:rPr>
                <w:rFonts w:ascii="Times New Roman"/>
                <w:sz w:val="22"/>
              </w:rPr>
            </w:pPr>
          </w:p>
        </w:tc>
        <w:tc>
          <w:tcPr>
            <w:tcW w:w="1803" w:type="dxa"/>
          </w:tcPr>
          <w:p>
            <w:pPr>
              <w:pStyle w:val="10"/>
              <w:rPr>
                <w:rFonts w:ascii="Times New Roman"/>
                <w:sz w:val="22"/>
              </w:rPr>
            </w:pPr>
          </w:p>
        </w:tc>
        <w:tc>
          <w:tcPr>
            <w:tcW w:w="1800" w:type="dxa"/>
          </w:tcPr>
          <w:p>
            <w:pPr>
              <w:pStyle w:val="10"/>
              <w:spacing w:before="84"/>
              <w:rPr>
                <w:rFonts w:ascii="Arial"/>
                <w:b/>
                <w:i/>
                <w:sz w:val="22"/>
              </w:rPr>
            </w:pPr>
          </w:p>
          <w:p>
            <w:pPr>
              <w:pStyle w:val="10"/>
              <w:spacing w:before="1" w:line="283" w:lineRule="auto"/>
              <w:ind w:left="473" w:right="452" w:firstLine="72"/>
              <w:rPr>
                <w:sz w:val="22"/>
              </w:rPr>
            </w:pPr>
            <w:r>
              <w:rPr>
                <w:sz w:val="22"/>
              </w:rPr>
              <w:t xml:space="preserve">Place of </w:t>
            </w:r>
            <w:r>
              <w:rPr>
                <w:spacing w:val="-2"/>
                <w:sz w:val="22"/>
              </w:rPr>
              <w:t>Assembly</w:t>
            </w:r>
          </w:p>
        </w:tc>
        <w:tc>
          <w:tcPr>
            <w:tcW w:w="1800" w:type="dxa"/>
          </w:tcPr>
          <w:p>
            <w:pPr>
              <w:pStyle w:val="10"/>
              <w:spacing w:before="172"/>
              <w:ind w:left="33" w:right="15"/>
              <w:jc w:val="center"/>
              <w:rPr>
                <w:sz w:val="22"/>
              </w:rPr>
            </w:pPr>
            <w:r>
              <w:rPr>
                <w:spacing w:val="-2"/>
                <w:sz w:val="22"/>
              </w:rPr>
              <w:t>Country</w:t>
            </w:r>
          </w:p>
        </w:tc>
        <w:tc>
          <w:tcPr>
            <w:tcW w:w="1800" w:type="dxa"/>
          </w:tcPr>
          <w:p>
            <w:pPr>
              <w:pStyle w:val="10"/>
              <w:spacing w:before="96"/>
              <w:rPr>
                <w:rFonts w:ascii="Arial"/>
                <w:b/>
                <w:i/>
                <w:sz w:val="22"/>
              </w:rPr>
            </w:pPr>
          </w:p>
          <w:p>
            <w:pPr>
              <w:pStyle w:val="10"/>
              <w:spacing w:before="1" w:line="259" w:lineRule="auto"/>
              <w:ind w:left="437" w:right="18" w:firstLine="26"/>
              <w:rPr>
                <w:sz w:val="22"/>
              </w:rPr>
            </w:pPr>
            <w:r>
              <w:rPr>
                <w:sz w:val="22"/>
              </w:rPr>
              <w:t>Date</w:t>
            </w:r>
            <w:r>
              <w:rPr>
                <w:spacing w:val="-13"/>
                <w:sz w:val="22"/>
              </w:rPr>
              <w:t xml:space="preserve"> </w:t>
            </w:r>
            <w:r>
              <w:rPr>
                <w:sz w:val="22"/>
              </w:rPr>
              <w:t xml:space="preserve">First </w:t>
            </w:r>
            <w:r>
              <w:rPr>
                <w:spacing w:val="-2"/>
                <w:sz w:val="22"/>
              </w:rPr>
              <w:t>Operation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280" w:hRule="atLeast"/>
        </w:trPr>
        <w:tc>
          <w:tcPr>
            <w:tcW w:w="1800" w:type="dxa"/>
          </w:tcPr>
          <w:p>
            <w:pPr>
              <w:pStyle w:val="10"/>
              <w:rPr>
                <w:rFonts w:ascii="Times New Roman"/>
                <w:sz w:val="22"/>
              </w:rPr>
            </w:pPr>
          </w:p>
        </w:tc>
        <w:tc>
          <w:tcPr>
            <w:tcW w:w="1803" w:type="dxa"/>
          </w:tcPr>
          <w:p>
            <w:pPr>
              <w:pStyle w:val="10"/>
              <w:rPr>
                <w:rFonts w:ascii="Times New Roman"/>
                <w:sz w:val="22"/>
              </w:rPr>
            </w:pPr>
          </w:p>
        </w:tc>
        <w:tc>
          <w:tcPr>
            <w:tcW w:w="1800" w:type="dxa"/>
          </w:tcPr>
          <w:p>
            <w:pPr>
              <w:pStyle w:val="10"/>
              <w:spacing w:before="172"/>
              <w:ind w:left="33" w:right="15"/>
              <w:jc w:val="center"/>
              <w:rPr>
                <w:sz w:val="22"/>
              </w:rPr>
            </w:pPr>
            <w:r>
              <w:rPr>
                <w:spacing w:val="-2"/>
                <w:sz w:val="22"/>
              </w:rPr>
              <w:t>Revenue</w:t>
            </w:r>
          </w:p>
        </w:tc>
        <w:tc>
          <w:tcPr>
            <w:tcW w:w="1800" w:type="dxa"/>
          </w:tcPr>
          <w:p>
            <w:pPr>
              <w:pStyle w:val="10"/>
              <w:rPr>
                <w:rFonts w:ascii="Times New Roman"/>
                <w:sz w:val="22"/>
              </w:rPr>
            </w:pPr>
          </w:p>
        </w:tc>
        <w:tc>
          <w:tcPr>
            <w:tcW w:w="1800" w:type="dxa"/>
          </w:tcPr>
          <w:p>
            <w:pPr>
              <w:pStyle w:val="10"/>
              <w:spacing w:before="109"/>
              <w:rPr>
                <w:rFonts w:ascii="Arial"/>
                <w:b/>
                <w:i/>
                <w:sz w:val="22"/>
              </w:rPr>
            </w:pPr>
          </w:p>
          <w:p>
            <w:pPr>
              <w:pStyle w:val="10"/>
              <w:spacing w:line="254" w:lineRule="auto"/>
              <w:ind w:left="502" w:right="467" w:hanging="12"/>
              <w:rPr>
                <w:sz w:val="22"/>
              </w:rPr>
            </w:pPr>
            <w:r>
              <w:rPr>
                <w:spacing w:val="-2"/>
                <w:sz w:val="22"/>
              </w:rPr>
              <w:t>Payment Methods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00" w:hRule="atLeast"/>
        </w:trPr>
        <w:tc>
          <w:tcPr>
            <w:tcW w:w="1800" w:type="dxa"/>
          </w:tcPr>
          <w:p>
            <w:pPr>
              <w:pStyle w:val="10"/>
              <w:rPr>
                <w:rFonts w:ascii="Times New Roman"/>
                <w:sz w:val="22"/>
              </w:rPr>
            </w:pPr>
          </w:p>
        </w:tc>
        <w:tc>
          <w:tcPr>
            <w:tcW w:w="1803" w:type="dxa"/>
          </w:tcPr>
          <w:p>
            <w:pPr>
              <w:pStyle w:val="10"/>
              <w:rPr>
                <w:rFonts w:ascii="Times New Roman"/>
                <w:sz w:val="22"/>
              </w:rPr>
            </w:pPr>
          </w:p>
        </w:tc>
        <w:tc>
          <w:tcPr>
            <w:tcW w:w="1800" w:type="dxa"/>
          </w:tcPr>
          <w:p>
            <w:pPr>
              <w:pStyle w:val="10"/>
              <w:spacing w:before="113"/>
              <w:rPr>
                <w:rFonts w:ascii="Arial"/>
                <w:b/>
                <w:i/>
                <w:sz w:val="22"/>
              </w:rPr>
            </w:pPr>
          </w:p>
          <w:p>
            <w:pPr>
              <w:pStyle w:val="10"/>
              <w:ind w:left="33" w:right="14"/>
              <w:jc w:val="center"/>
              <w:rPr>
                <w:sz w:val="22"/>
              </w:rPr>
            </w:pPr>
            <w:r>
              <w:rPr>
                <w:spacing w:val="-2"/>
                <w:sz w:val="22"/>
              </w:rPr>
              <w:t>Sales</w:t>
            </w:r>
          </w:p>
        </w:tc>
        <w:tc>
          <w:tcPr>
            <w:tcW w:w="1800" w:type="dxa"/>
          </w:tcPr>
          <w:p>
            <w:pPr>
              <w:pStyle w:val="10"/>
              <w:rPr>
                <w:rFonts w:ascii="Times New Roman"/>
                <w:sz w:val="22"/>
              </w:rPr>
            </w:pPr>
          </w:p>
        </w:tc>
        <w:tc>
          <w:tcPr>
            <w:tcW w:w="1800" w:type="dxa"/>
          </w:tcPr>
          <w:p>
            <w:pPr>
              <w:pStyle w:val="10"/>
              <w:rPr>
                <w:rFonts w:ascii="Times New Roman"/>
                <w:sz w:val="2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280" w:hRule="atLeast"/>
        </w:trPr>
        <w:tc>
          <w:tcPr>
            <w:tcW w:w="1800" w:type="dxa"/>
          </w:tcPr>
          <w:p>
            <w:pPr>
              <w:pStyle w:val="10"/>
              <w:rPr>
                <w:rFonts w:ascii="Times New Roman"/>
                <w:sz w:val="22"/>
              </w:rPr>
            </w:pPr>
          </w:p>
        </w:tc>
        <w:tc>
          <w:tcPr>
            <w:tcW w:w="1803" w:type="dxa"/>
          </w:tcPr>
          <w:p>
            <w:pPr>
              <w:pStyle w:val="10"/>
              <w:rPr>
                <w:rFonts w:ascii="Times New Roman"/>
                <w:sz w:val="22"/>
              </w:rPr>
            </w:pPr>
          </w:p>
        </w:tc>
        <w:tc>
          <w:tcPr>
            <w:tcW w:w="1800" w:type="dxa"/>
          </w:tcPr>
          <w:p>
            <w:pPr>
              <w:pStyle w:val="10"/>
              <w:spacing w:before="92"/>
              <w:rPr>
                <w:rFonts w:ascii="Arial"/>
                <w:b/>
                <w:i/>
                <w:sz w:val="22"/>
              </w:rPr>
            </w:pPr>
          </w:p>
          <w:p>
            <w:pPr>
              <w:pStyle w:val="10"/>
              <w:spacing w:line="290" w:lineRule="auto"/>
              <w:ind w:left="320" w:right="18" w:firstLine="261"/>
              <w:rPr>
                <w:sz w:val="22"/>
              </w:rPr>
            </w:pPr>
            <w:r>
              <w:rPr>
                <w:sz w:val="22"/>
              </w:rPr>
              <w:t xml:space="preserve">Cost of </w:t>
            </w:r>
            <w:r>
              <w:rPr>
                <w:spacing w:val="-2"/>
                <w:sz w:val="22"/>
              </w:rPr>
              <w:t>Manufacture</w:t>
            </w:r>
          </w:p>
        </w:tc>
        <w:tc>
          <w:tcPr>
            <w:tcW w:w="1800" w:type="dxa"/>
          </w:tcPr>
          <w:p>
            <w:pPr>
              <w:pStyle w:val="10"/>
              <w:rPr>
                <w:rFonts w:ascii="Times New Roman"/>
                <w:sz w:val="22"/>
              </w:rPr>
            </w:pPr>
          </w:p>
        </w:tc>
        <w:tc>
          <w:tcPr>
            <w:tcW w:w="1800" w:type="dxa"/>
          </w:tcPr>
          <w:p>
            <w:pPr>
              <w:pStyle w:val="10"/>
              <w:rPr>
                <w:rFonts w:ascii="Times New Roman"/>
                <w:sz w:val="22"/>
              </w:rPr>
            </w:pPr>
          </w:p>
        </w:tc>
      </w:tr>
    </w:tbl>
    <w:p>
      <w:pPr>
        <w:spacing w:after="0"/>
        <w:jc w:val="center"/>
        <w:rPr>
          <w:sz w:val="22"/>
        </w:rPr>
      </w:pPr>
    </w:p>
    <w:p>
      <w:pPr>
        <w:spacing w:after="0"/>
        <w:jc w:val="center"/>
        <w:rPr>
          <w:sz w:val="22"/>
        </w:rPr>
      </w:pPr>
    </w:p>
    <w:p>
      <w:pPr>
        <w:spacing w:after="0"/>
        <w:jc w:val="center"/>
        <w:rPr>
          <w:sz w:val="22"/>
        </w:rPr>
      </w:pPr>
    </w:p>
    <w:p>
      <w:pPr>
        <w:spacing w:after="0"/>
        <w:jc w:val="center"/>
        <w:rPr>
          <w:sz w:val="22"/>
        </w:rPr>
      </w:pPr>
    </w:p>
    <w:p>
      <w:pPr>
        <w:spacing w:after="0"/>
        <w:jc w:val="center"/>
        <w:rPr>
          <w:sz w:val="22"/>
        </w:rPr>
      </w:pPr>
    </w:p>
    <w:p>
      <w:pPr>
        <w:spacing w:after="0"/>
        <w:jc w:val="center"/>
        <w:rPr>
          <w:sz w:val="22"/>
        </w:rPr>
      </w:pPr>
    </w:p>
    <w:p>
      <w:pPr>
        <w:spacing w:after="0"/>
        <w:jc w:val="center"/>
        <w:rPr>
          <w:sz w:val="22"/>
        </w:rPr>
      </w:pPr>
    </w:p>
    <w:p>
      <w:pPr>
        <w:pStyle w:val="6"/>
        <w:spacing w:before="2" w:line="451" w:lineRule="auto"/>
        <w:ind w:left="125" w:right="567"/>
        <w:jc w:val="both"/>
        <w:rPr>
          <w:rFonts w:ascii="Arial"/>
          <w:sz w:val="26"/>
        </w:rPr>
      </w:pPr>
      <w:r>
        <w:rPr>
          <w:u w:val="single"/>
        </w:rPr>
        <w:t>Facts</w:t>
      </w:r>
      <w:r>
        <w:t>: Profit earned in India in 2018, Region with the greatest demand for iPhones, Most popular product</w:t>
      </w:r>
      <w:r>
        <w:rPr>
          <w:spacing w:val="-3"/>
        </w:rPr>
        <w:t xml:space="preserve"> </w:t>
      </w:r>
      <w:r>
        <w:t>among</w:t>
      </w:r>
      <w:r>
        <w:rPr>
          <w:spacing w:val="-2"/>
        </w:rPr>
        <w:t xml:space="preserve"> </w:t>
      </w:r>
      <w:r>
        <w:t>the</w:t>
      </w:r>
      <w:r>
        <w:rPr>
          <w:spacing w:val="-2"/>
        </w:rPr>
        <w:t xml:space="preserve"> </w:t>
      </w:r>
      <w:r>
        <w:t>ages</w:t>
      </w:r>
      <w:r>
        <w:rPr>
          <w:spacing w:val="-1"/>
        </w:rPr>
        <w:t xml:space="preserve"> </w:t>
      </w:r>
      <w:r>
        <w:t>18-25</w:t>
      </w:r>
      <w:r>
        <w:rPr>
          <w:spacing w:val="-2"/>
        </w:rPr>
        <w:t xml:space="preserve"> </w:t>
      </w:r>
      <w:r>
        <w:t>years,</w:t>
      </w:r>
      <w:r>
        <w:rPr>
          <w:spacing w:val="-3"/>
        </w:rPr>
        <w:t xml:space="preserve"> </w:t>
      </w:r>
      <w:r>
        <w:t>Service that generates</w:t>
      </w:r>
      <w:r>
        <w:rPr>
          <w:spacing w:val="-1"/>
        </w:rPr>
        <w:t xml:space="preserve"> </w:t>
      </w:r>
      <w:r>
        <w:t>the</w:t>
      </w:r>
      <w:r>
        <w:rPr>
          <w:spacing w:val="-2"/>
        </w:rPr>
        <w:t xml:space="preserve"> </w:t>
      </w:r>
      <w:r>
        <w:t>most revenue</w:t>
      </w:r>
      <w:r>
        <w:rPr>
          <w:spacing w:val="-2"/>
        </w:rPr>
        <w:t xml:space="preserve"> </w:t>
      </w:r>
      <w:r>
        <w:t xml:space="preserve">in Australia, the most common nationality among employees </w:t>
      </w:r>
      <w:r>
        <w:rPr>
          <w:rFonts w:ascii="Arial"/>
          <w:b/>
          <w:i/>
          <w:sz w:val="26"/>
        </w:rPr>
        <w:t>Data model:</w:t>
      </w:r>
    </w:p>
    <w:p>
      <w:pPr>
        <w:spacing w:after="0" w:line="451" w:lineRule="auto"/>
        <w:jc w:val="both"/>
        <w:rPr>
          <w:rFonts w:ascii="Arial"/>
          <w:sz w:val="20"/>
        </w:rPr>
      </w:pPr>
      <w:r>
        <w:rPr>
          <w:rFonts w:ascii="Arial"/>
          <w:sz w:val="20"/>
        </w:rPr>
        <w:drawing>
          <wp:inline distT="0" distB="0" distL="0" distR="0">
            <wp:extent cx="5765800" cy="5205095"/>
            <wp:effectExtent l="0" t="0" r="10160" b="6985"/>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9" cstate="print"/>
                    <a:stretch>
                      <a:fillRect/>
                    </a:stretch>
                  </pic:blipFill>
                  <pic:spPr>
                    <a:xfrm>
                      <a:off x="0" y="0"/>
                      <a:ext cx="5766136" cy="5205222"/>
                    </a:xfrm>
                    <a:prstGeom prst="rect">
                      <a:avLst/>
                    </a:prstGeom>
                  </pic:spPr>
                </pic:pic>
              </a:graphicData>
            </a:graphic>
          </wp:inline>
        </w:drawing>
      </w:r>
    </w:p>
    <w:p>
      <w:pPr>
        <w:spacing w:after="0" w:line="451" w:lineRule="auto"/>
        <w:jc w:val="both"/>
        <w:rPr>
          <w:rFonts w:ascii="Arial"/>
          <w:sz w:val="20"/>
        </w:rPr>
      </w:pPr>
    </w:p>
    <w:p>
      <w:pPr>
        <w:pStyle w:val="2"/>
        <w:rPr>
          <w:spacing w:val="-2"/>
        </w:rPr>
      </w:pPr>
    </w:p>
    <w:p>
      <w:pPr>
        <w:pStyle w:val="2"/>
      </w:pPr>
      <w:r>
        <w:rPr>
          <w:spacing w:val="-2"/>
        </w:rPr>
        <w:t>Conclusion:</w:t>
      </w:r>
    </w:p>
    <w:p>
      <w:pPr>
        <w:pStyle w:val="6"/>
        <w:spacing w:before="262" w:line="266" w:lineRule="auto"/>
        <w:ind w:left="120" w:right="303" w:hanging="10"/>
        <w:rPr>
          <w:rFonts w:ascii="Arial"/>
          <w:sz w:val="20"/>
        </w:rPr>
        <w:sectPr>
          <w:pgSz w:w="11930" w:h="16850"/>
          <w:pgMar w:top="720" w:right="720" w:bottom="720" w:left="720" w:header="720" w:footer="720" w:gutter="0"/>
          <w:pgBorders>
            <w:top w:val="single" w:color="auto" w:sz="4" w:space="1"/>
            <w:left w:val="single" w:color="auto" w:sz="4" w:space="4"/>
            <w:bottom w:val="single" w:color="auto" w:sz="4" w:space="1"/>
            <w:right w:val="single" w:color="auto" w:sz="4" w:space="4"/>
          </w:pgBorders>
          <w:cols w:space="720" w:num="1"/>
        </w:sectPr>
      </w:pPr>
      <w:r>
        <w:t>Hence, we have successfully understood the process of designing a data warehouse &amp; the resources</w:t>
      </w:r>
      <w:r>
        <w:rPr>
          <w:spacing w:val="-3"/>
        </w:rPr>
        <w:t xml:space="preserve"> </w:t>
      </w:r>
      <w:r>
        <w:t>required</w:t>
      </w:r>
      <w:r>
        <w:rPr>
          <w:spacing w:val="-4"/>
        </w:rPr>
        <w:t xml:space="preserve"> </w:t>
      </w:r>
      <w:r>
        <w:t>to</w:t>
      </w:r>
      <w:r>
        <w:rPr>
          <w:spacing w:val="-6"/>
        </w:rPr>
        <w:t xml:space="preserve"> </w:t>
      </w:r>
      <w:r>
        <w:t>do</w:t>
      </w:r>
      <w:r>
        <w:rPr>
          <w:spacing w:val="-2"/>
        </w:rPr>
        <w:t xml:space="preserve"> </w:t>
      </w:r>
      <w:r>
        <w:t>so.</w:t>
      </w:r>
      <w:r>
        <w:rPr>
          <w:spacing w:val="-3"/>
        </w:rPr>
        <w:t xml:space="preserve"> </w:t>
      </w:r>
      <w:r>
        <w:t>We</w:t>
      </w:r>
      <w:r>
        <w:rPr>
          <w:spacing w:val="-6"/>
        </w:rPr>
        <w:t xml:space="preserve"> </w:t>
      </w:r>
      <w:r>
        <w:t>modelled</w:t>
      </w:r>
      <w:r>
        <w:rPr>
          <w:spacing w:val="-2"/>
        </w:rPr>
        <w:t xml:space="preserve"> </w:t>
      </w:r>
      <w:r>
        <w:t>an</w:t>
      </w:r>
      <w:r>
        <w:rPr>
          <w:spacing w:val="-2"/>
        </w:rPr>
        <w:t xml:space="preserve"> </w:t>
      </w:r>
      <w:r>
        <w:t>information</w:t>
      </w:r>
      <w:r>
        <w:rPr>
          <w:spacing w:val="-3"/>
        </w:rPr>
        <w:t xml:space="preserve"> </w:t>
      </w:r>
      <w:r>
        <w:t>package</w:t>
      </w:r>
      <w:r>
        <w:rPr>
          <w:spacing w:val="-4"/>
        </w:rPr>
        <w:t xml:space="preserve"> </w:t>
      </w:r>
      <w:r>
        <w:t>along</w:t>
      </w:r>
      <w:r>
        <w:rPr>
          <w:spacing w:val="-2"/>
        </w:rPr>
        <w:t xml:space="preserve"> </w:t>
      </w:r>
      <w:r>
        <w:t>with</w:t>
      </w:r>
      <w:r>
        <w:rPr>
          <w:spacing w:val="-2"/>
        </w:rPr>
        <w:t xml:space="preserve"> </w:t>
      </w:r>
      <w:r>
        <w:t>a</w:t>
      </w:r>
      <w:r>
        <w:rPr>
          <w:spacing w:val="-3"/>
        </w:rPr>
        <w:t xml:space="preserve"> </w:t>
      </w:r>
      <w:r>
        <w:t>star</w:t>
      </w:r>
      <w:r>
        <w:rPr>
          <w:spacing w:val="-4"/>
        </w:rPr>
        <w:t xml:space="preserve"> </w:t>
      </w:r>
      <w:r>
        <w:t>schema &amp; fact table.</w:t>
      </w:r>
    </w:p>
    <w:p>
      <w:pPr>
        <w:rPr>
          <w:rFonts w:ascii="Times New Roman" w:hAnsi="Trebuchet MS" w:eastAsia="Trebuchet MS" w:cs="Trebuchet MS"/>
          <w:sz w:val="40"/>
          <w:szCs w:val="16"/>
        </w:rPr>
      </w:pPr>
      <w:bookmarkStart w:id="2" w:name="Conclusion:"/>
      <w:bookmarkEnd w:id="2"/>
      <w:r>
        <mc:AlternateContent>
          <mc:Choice Requires="wps">
            <w:drawing>
              <wp:anchor distT="0" distB="0" distL="0" distR="0" simplePos="0" relativeHeight="251704320" behindDoc="1" locked="0" layoutInCell="1" allowOverlap="1">
                <wp:simplePos x="0" y="0"/>
                <wp:positionH relativeFrom="page">
                  <wp:posOffset>400050</wp:posOffset>
                </wp:positionH>
                <wp:positionV relativeFrom="page">
                  <wp:posOffset>438150</wp:posOffset>
                </wp:positionV>
                <wp:extent cx="6759575" cy="9815830"/>
                <wp:effectExtent l="1905" t="1905" r="5080" b="12065"/>
                <wp:wrapNone/>
                <wp:docPr id="334829119" name="Graphic 1"/>
                <wp:cNvGraphicFramePr/>
                <a:graphic xmlns:a="http://schemas.openxmlformats.org/drawingml/2006/main">
                  <a:graphicData uri="http://schemas.microsoft.com/office/word/2010/wordprocessingShape">
                    <wps:wsp>
                      <wps:cNvSpPr/>
                      <wps:spPr>
                        <a:xfrm>
                          <a:off x="0" y="0"/>
                          <a:ext cx="6759575" cy="9815830"/>
                        </a:xfrm>
                        <a:custGeom>
                          <a:avLst/>
                          <a:gdLst/>
                          <a:ahLst/>
                          <a:cxnLst/>
                          <a:rect l="l" t="t" r="r" b="b"/>
                          <a:pathLst>
                            <a:path w="6759575" h="9815830">
                              <a:moveTo>
                                <a:pt x="0" y="3048"/>
                              </a:moveTo>
                              <a:lnTo>
                                <a:pt x="6759321" y="3048"/>
                              </a:lnTo>
                            </a:path>
                            <a:path w="6759575" h="9815830">
                              <a:moveTo>
                                <a:pt x="0" y="9812528"/>
                              </a:moveTo>
                              <a:lnTo>
                                <a:pt x="6759321" y="9812528"/>
                              </a:lnTo>
                            </a:path>
                            <a:path w="6759575" h="9815830">
                              <a:moveTo>
                                <a:pt x="3047" y="0"/>
                              </a:moveTo>
                              <a:lnTo>
                                <a:pt x="3047" y="9815576"/>
                              </a:lnTo>
                            </a:path>
                            <a:path w="6759575" h="9815830">
                              <a:moveTo>
                                <a:pt x="6756273" y="6095"/>
                              </a:moveTo>
                              <a:lnTo>
                                <a:pt x="6756273" y="9815576"/>
                              </a:lnTo>
                            </a:path>
                          </a:pathLst>
                        </a:custGeom>
                        <a:ln w="6096">
                          <a:solidFill>
                            <a:srgbClr val="000000"/>
                          </a:solidFill>
                          <a:prstDash val="solid"/>
                        </a:ln>
                      </wps:spPr>
                      <wps:bodyPr wrap="square" lIns="0" tIns="0" rIns="0" bIns="0" rtlCol="0"/>
                    </wps:wsp>
                  </a:graphicData>
                </a:graphic>
              </wp:anchor>
            </w:drawing>
          </mc:Choice>
          <mc:Fallback>
            <w:pict>
              <v:shape id="Graphic 1" o:spid="_x0000_s1026" o:spt="100" style="position:absolute;left:0pt;margin-left:31.5pt;margin-top:34.5pt;height:772.9pt;width:532.25pt;mso-position-horizontal-relative:page;mso-position-vertical-relative:page;z-index:-251612160;mso-width-relative:page;mso-height-relative:page;" filled="f" stroked="t" coordsize="6759575,9815830" o:gfxdata="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Ic3TpHaAAAACwEA&#10;AA8AAAAAAAAAAQAgAAAAIgAAAGRycy9kb3ducmV2LnhtbFBLAQIUABQAAAAIAIdO4kA2vruvUQIA&#10;AA8GAAAOAAAAAAAAAAEAIAAAACkBAABkcnMvZTJvRG9jLnhtbFBLBQYAAAAABgAGAFkBAADsBQAA&#10;AAA=&#10;" path="m0,3048l6759321,3048em0,9812528l6759321,9812528em3047,0l3047,9815576em6756273,6095l6756273,9815576e">
                <v:fill on="f" focussize="0,0"/>
                <v:stroke weight="0.48pt" color="#000000" joinstyle="round"/>
                <v:imagedata o:title=""/>
                <o:lock v:ext="edit" aspectratio="f"/>
                <v:textbox inset="0mm,0mm,0mm,0mm"/>
              </v:shape>
            </w:pict>
          </mc:Fallback>
        </mc:AlternateContent>
      </w:r>
    </w:p>
    <w:p>
      <w:pPr>
        <w:rPr>
          <w:rFonts w:ascii="Times New Roman" w:hAnsi="Trebuchet MS" w:eastAsia="Trebuchet MS" w:cs="Trebuchet MS"/>
          <w:sz w:val="40"/>
          <w:szCs w:val="16"/>
        </w:rPr>
      </w:pPr>
    </w:p>
    <w:p>
      <w:pPr>
        <w:rPr>
          <w:rFonts w:ascii="Times New Roman" w:hAnsi="Trebuchet MS" w:eastAsia="Trebuchet MS" w:cs="Trebuchet MS"/>
          <w:sz w:val="40"/>
          <w:szCs w:val="16"/>
        </w:rPr>
      </w:pPr>
    </w:p>
    <w:p>
      <w:pPr>
        <w:rPr>
          <w:rFonts w:ascii="Times New Roman" w:hAnsi="Trebuchet MS" w:eastAsia="Trebuchet MS" w:cs="Trebuchet MS"/>
          <w:sz w:val="40"/>
          <w:szCs w:val="16"/>
        </w:rPr>
      </w:pPr>
    </w:p>
    <w:p>
      <w:pPr>
        <w:rPr>
          <w:rFonts w:ascii="Times New Roman" w:hAnsi="Trebuchet MS" w:eastAsia="Trebuchet MS" w:cs="Trebuchet MS"/>
          <w:sz w:val="40"/>
          <w:szCs w:val="16"/>
        </w:rPr>
      </w:pPr>
    </w:p>
    <w:p>
      <w:pPr>
        <w:rPr>
          <w:rFonts w:ascii="Times New Roman" w:hAnsi="Trebuchet MS" w:eastAsia="Trebuchet MS" w:cs="Trebuchet MS"/>
          <w:sz w:val="40"/>
          <w:szCs w:val="16"/>
        </w:rPr>
      </w:pPr>
    </w:p>
    <w:p>
      <w:pPr>
        <w:rPr>
          <w:rFonts w:ascii="Times New Roman" w:hAnsi="Trebuchet MS" w:eastAsia="Trebuchet MS" w:cs="Trebuchet MS"/>
          <w:sz w:val="40"/>
          <w:szCs w:val="16"/>
        </w:rPr>
      </w:pPr>
    </w:p>
    <w:p>
      <w:pPr>
        <w:rPr>
          <w:rFonts w:ascii="Times New Roman" w:hAnsi="Trebuchet MS" w:eastAsia="Trebuchet MS" w:cs="Trebuchet MS"/>
          <w:sz w:val="40"/>
          <w:szCs w:val="16"/>
        </w:rPr>
      </w:pPr>
    </w:p>
    <w:p>
      <w:pPr>
        <w:rPr>
          <w:rFonts w:ascii="Times New Roman" w:hAnsi="Trebuchet MS" w:eastAsia="Trebuchet MS" w:cs="Trebuchet MS"/>
          <w:sz w:val="40"/>
          <w:szCs w:val="16"/>
        </w:rPr>
      </w:pPr>
    </w:p>
    <w:p>
      <w:pPr>
        <w:spacing w:before="262"/>
        <w:rPr>
          <w:rFonts w:ascii="Times New Roman" w:hAnsi="Trebuchet MS" w:eastAsia="Trebuchet MS" w:cs="Trebuchet MS"/>
          <w:sz w:val="40"/>
          <w:szCs w:val="16"/>
        </w:rPr>
      </w:pPr>
    </w:p>
    <w:p>
      <w:pPr>
        <w:spacing w:line="348" w:lineRule="auto"/>
        <w:ind w:left="1680" w:right="1739" w:firstLine="0"/>
        <w:jc w:val="center"/>
        <w:rPr>
          <w:rFonts w:ascii="Palatino Linotype" w:hAnsi="Trebuchet MS" w:eastAsia="Trebuchet MS" w:cs="Trebuchet MS"/>
          <w:b/>
          <w:sz w:val="40"/>
        </w:rPr>
      </w:pPr>
      <w:bookmarkStart w:id="3" w:name="Data Mining and Warehouse"/>
      <w:bookmarkEnd w:id="3"/>
      <w:r>
        <w:rPr>
          <w:rFonts w:ascii="Palatino Linotype" w:hAnsi="Trebuchet MS" w:eastAsia="Trebuchet MS" w:cs="Trebuchet MS"/>
          <w:b/>
          <w:sz w:val="40"/>
        </w:rPr>
        <w:t>Data</w:t>
      </w:r>
      <w:r>
        <w:rPr>
          <w:rFonts w:ascii="Palatino Linotype" w:hAnsi="Trebuchet MS" w:eastAsia="Trebuchet MS" w:cs="Trebuchet MS"/>
          <w:b/>
          <w:spacing w:val="-12"/>
          <w:sz w:val="40"/>
        </w:rPr>
        <w:t xml:space="preserve"> </w:t>
      </w:r>
      <w:r>
        <w:rPr>
          <w:rFonts w:ascii="Palatino Linotype" w:hAnsi="Trebuchet MS" w:eastAsia="Trebuchet MS" w:cs="Trebuchet MS"/>
          <w:b/>
          <w:sz w:val="40"/>
        </w:rPr>
        <w:t>Mining</w:t>
      </w:r>
      <w:r>
        <w:rPr>
          <w:rFonts w:ascii="Palatino Linotype" w:hAnsi="Trebuchet MS" w:eastAsia="Trebuchet MS" w:cs="Trebuchet MS"/>
          <w:b/>
          <w:spacing w:val="-11"/>
          <w:sz w:val="40"/>
        </w:rPr>
        <w:t xml:space="preserve"> </w:t>
      </w:r>
      <w:r>
        <w:rPr>
          <w:rFonts w:ascii="Palatino Linotype" w:hAnsi="Trebuchet MS" w:eastAsia="Trebuchet MS" w:cs="Trebuchet MS"/>
          <w:b/>
          <w:sz w:val="40"/>
        </w:rPr>
        <w:t>and</w:t>
      </w:r>
      <w:r>
        <w:rPr>
          <w:rFonts w:ascii="Palatino Linotype" w:hAnsi="Trebuchet MS" w:eastAsia="Trebuchet MS" w:cs="Trebuchet MS"/>
          <w:b/>
          <w:spacing w:val="-11"/>
          <w:sz w:val="40"/>
        </w:rPr>
        <w:t xml:space="preserve"> </w:t>
      </w:r>
      <w:r>
        <w:rPr>
          <w:rFonts w:ascii="Palatino Linotype" w:hAnsi="Trebuchet MS" w:eastAsia="Trebuchet MS" w:cs="Trebuchet MS"/>
          <w:b/>
          <w:sz w:val="40"/>
        </w:rPr>
        <w:t>Warehouse Experiment 3</w:t>
      </w:r>
    </w:p>
    <w:p>
      <w:pPr>
        <w:spacing w:before="101" w:line="321" w:lineRule="auto"/>
        <w:ind w:left="2817" w:right="2875" w:firstLine="0"/>
        <w:jc w:val="center"/>
        <w:rPr>
          <w:rFonts w:ascii="Palatino Linotype" w:hAnsi="Trebuchet MS" w:eastAsia="Trebuchet MS" w:cs="Trebuchet MS"/>
          <w:b/>
          <w:sz w:val="40"/>
        </w:rPr>
      </w:pPr>
      <w:r>
        <w:rPr>
          <w:rFonts w:ascii="Palatino Linotype" w:hAnsi="Trebuchet MS" w:eastAsia="Trebuchet MS" w:cs="Trebuchet MS"/>
          <w:b/>
          <w:sz w:val="40"/>
        </w:rPr>
        <w:t>Name:</w:t>
      </w:r>
      <w:r>
        <w:rPr>
          <w:rFonts w:ascii="Palatino Linotype" w:hAnsi="Trebuchet MS" w:eastAsia="Trebuchet MS" w:cs="Trebuchet MS"/>
          <w:b/>
          <w:spacing w:val="-16"/>
          <w:sz w:val="40"/>
        </w:rPr>
        <w:t xml:space="preserve"> </w:t>
      </w:r>
      <w:r>
        <w:rPr>
          <w:rFonts w:ascii="Palatino Linotype" w:hAnsi="Trebuchet MS" w:eastAsia="Trebuchet MS" w:cs="Trebuchet MS"/>
          <w:b/>
          <w:sz w:val="40"/>
        </w:rPr>
        <w:t>Jigar</w:t>
      </w:r>
      <w:r>
        <w:rPr>
          <w:rFonts w:ascii="Palatino Linotype" w:hAnsi="Trebuchet MS" w:eastAsia="Trebuchet MS" w:cs="Trebuchet MS"/>
          <w:b/>
          <w:spacing w:val="-17"/>
          <w:sz w:val="40"/>
        </w:rPr>
        <w:t xml:space="preserve"> </w:t>
      </w:r>
      <w:r>
        <w:rPr>
          <w:rFonts w:ascii="Palatino Linotype" w:hAnsi="Trebuchet MS" w:eastAsia="Trebuchet MS" w:cs="Trebuchet MS"/>
          <w:b/>
          <w:sz w:val="40"/>
        </w:rPr>
        <w:t>Siddhpura SAP: 60004210155</w:t>
      </w:r>
    </w:p>
    <w:p>
      <w:pPr>
        <w:spacing w:before="1"/>
        <w:ind w:left="1680" w:right="1741" w:firstLine="0"/>
        <w:jc w:val="center"/>
        <w:rPr>
          <w:rFonts w:ascii="Palatino Linotype" w:hAnsi="Trebuchet MS" w:eastAsia="Trebuchet MS" w:cs="Trebuchet MS"/>
          <w:b/>
          <w:sz w:val="40"/>
        </w:rPr>
      </w:pPr>
      <w:r>
        <w:rPr>
          <w:rFonts w:ascii="Palatino Linotype" w:hAnsi="Trebuchet MS" w:eastAsia="Trebuchet MS" w:cs="Trebuchet MS"/>
          <w:b/>
          <w:sz w:val="40"/>
        </w:rPr>
        <w:t>Batch:</w:t>
      </w:r>
      <w:r>
        <w:rPr>
          <w:rFonts w:ascii="Palatino Linotype" w:hAnsi="Trebuchet MS" w:eastAsia="Trebuchet MS" w:cs="Trebuchet MS"/>
          <w:b/>
          <w:spacing w:val="-4"/>
          <w:sz w:val="40"/>
        </w:rPr>
        <w:t xml:space="preserve"> </w:t>
      </w:r>
      <w:r>
        <w:rPr>
          <w:rFonts w:ascii="Palatino Linotype" w:hAnsi="Trebuchet MS" w:eastAsia="Trebuchet MS" w:cs="Trebuchet MS"/>
          <w:b/>
          <w:spacing w:val="-5"/>
          <w:sz w:val="40"/>
        </w:rPr>
        <w:t>B2</w:t>
      </w:r>
    </w:p>
    <w:p>
      <w:pPr>
        <w:spacing w:before="185"/>
        <w:ind w:left="1682" w:right="1739" w:firstLine="0"/>
        <w:jc w:val="center"/>
        <w:rPr>
          <w:rFonts w:ascii="Palatino Linotype" w:hAnsi="Trebuchet MS" w:eastAsia="Trebuchet MS" w:cs="Trebuchet MS"/>
          <w:b/>
          <w:sz w:val="40"/>
        </w:rPr>
      </w:pPr>
      <w:r>
        <w:rPr>
          <w:rFonts w:ascii="Palatino Linotype" w:hAnsi="Trebuchet MS" w:eastAsia="Trebuchet MS" w:cs="Trebuchet MS"/>
          <w:b/>
          <w:sz w:val="40"/>
        </w:rPr>
        <w:t>Branch:</w:t>
      </w:r>
      <w:r>
        <w:rPr>
          <w:rFonts w:ascii="Palatino Linotype" w:hAnsi="Trebuchet MS" w:eastAsia="Trebuchet MS" w:cs="Trebuchet MS"/>
          <w:b/>
          <w:spacing w:val="-9"/>
          <w:sz w:val="40"/>
        </w:rPr>
        <w:t xml:space="preserve"> </w:t>
      </w:r>
      <w:r>
        <w:rPr>
          <w:rFonts w:ascii="Palatino Linotype" w:hAnsi="Trebuchet MS" w:eastAsia="Trebuchet MS" w:cs="Trebuchet MS"/>
          <w:b/>
          <w:sz w:val="40"/>
        </w:rPr>
        <w:t>Computer</w:t>
      </w:r>
      <w:r>
        <w:rPr>
          <w:rFonts w:ascii="Palatino Linotype" w:hAnsi="Trebuchet MS" w:eastAsia="Trebuchet MS" w:cs="Trebuchet MS"/>
          <w:b/>
          <w:spacing w:val="-6"/>
          <w:sz w:val="40"/>
        </w:rPr>
        <w:t xml:space="preserve"> </w:t>
      </w:r>
      <w:r>
        <w:rPr>
          <w:rFonts w:ascii="Palatino Linotype" w:hAnsi="Trebuchet MS" w:eastAsia="Trebuchet MS" w:cs="Trebuchet MS"/>
          <w:b/>
          <w:spacing w:val="-2"/>
          <w:sz w:val="40"/>
        </w:rPr>
        <w:t>Engineering</w:t>
      </w:r>
    </w:p>
    <w:p>
      <w:pPr>
        <w:jc w:val="center"/>
        <w:rPr>
          <w:rFonts w:ascii="Palatino Linotype" w:hAnsi="Trebuchet MS" w:eastAsia="Trebuchet MS" w:cs="Trebuchet MS"/>
          <w:sz w:val="40"/>
        </w:rPr>
        <w:sectPr>
          <w:pgSz w:w="11910" w:h="16840"/>
          <w:pgMar w:top="1920" w:right="560" w:bottom="280" w:left="620" w:header="720" w:footer="720" w:gutter="0"/>
          <w:cols w:space="720" w:num="1"/>
        </w:sectPr>
      </w:pPr>
    </w:p>
    <w:p>
      <w:pPr>
        <w:spacing w:before="47"/>
        <w:ind w:left="100" w:firstLine="0"/>
        <w:rPr>
          <w:rFonts w:ascii="Palatino Linotype" w:hAnsi="Trebuchet MS" w:eastAsia="Trebuchet MS" w:cs="Trebuchet MS"/>
          <w:b/>
          <w:spacing w:val="-2"/>
          <w:sz w:val="32"/>
        </w:rPr>
      </w:pPr>
      <w:r>
        <mc:AlternateContent>
          <mc:Choice Requires="wps">
            <w:drawing>
              <wp:anchor distT="0" distB="0" distL="0" distR="0" simplePos="0" relativeHeight="251705344" behindDoc="1" locked="0" layoutInCell="1" allowOverlap="1">
                <wp:simplePos x="0" y="0"/>
                <wp:positionH relativeFrom="page">
                  <wp:posOffset>400050</wp:posOffset>
                </wp:positionH>
                <wp:positionV relativeFrom="page">
                  <wp:posOffset>438150</wp:posOffset>
                </wp:positionV>
                <wp:extent cx="6759575" cy="9815830"/>
                <wp:effectExtent l="1905" t="1905" r="5080" b="12065"/>
                <wp:wrapNone/>
                <wp:docPr id="1769431336" name="Graphic 2"/>
                <wp:cNvGraphicFramePr/>
                <a:graphic xmlns:a="http://schemas.openxmlformats.org/drawingml/2006/main">
                  <a:graphicData uri="http://schemas.microsoft.com/office/word/2010/wordprocessingShape">
                    <wps:wsp>
                      <wps:cNvSpPr/>
                      <wps:spPr>
                        <a:xfrm>
                          <a:off x="0" y="0"/>
                          <a:ext cx="6759575" cy="9815830"/>
                        </a:xfrm>
                        <a:custGeom>
                          <a:avLst/>
                          <a:gdLst/>
                          <a:ahLst/>
                          <a:cxnLst/>
                          <a:rect l="l" t="t" r="r" b="b"/>
                          <a:pathLst>
                            <a:path w="6759575" h="9815830">
                              <a:moveTo>
                                <a:pt x="0" y="3048"/>
                              </a:moveTo>
                              <a:lnTo>
                                <a:pt x="6759321" y="3048"/>
                              </a:lnTo>
                            </a:path>
                            <a:path w="6759575" h="9815830">
                              <a:moveTo>
                                <a:pt x="0" y="9812528"/>
                              </a:moveTo>
                              <a:lnTo>
                                <a:pt x="6759321" y="9812528"/>
                              </a:lnTo>
                            </a:path>
                            <a:path w="6759575" h="9815830">
                              <a:moveTo>
                                <a:pt x="3047" y="0"/>
                              </a:moveTo>
                              <a:lnTo>
                                <a:pt x="3047" y="9815576"/>
                              </a:lnTo>
                            </a:path>
                            <a:path w="6759575" h="9815830">
                              <a:moveTo>
                                <a:pt x="6756273" y="6095"/>
                              </a:moveTo>
                              <a:lnTo>
                                <a:pt x="6756273" y="9815576"/>
                              </a:lnTo>
                            </a:path>
                          </a:pathLst>
                        </a:custGeom>
                        <a:ln w="6096">
                          <a:solidFill>
                            <a:srgbClr val="000000"/>
                          </a:solidFill>
                          <a:prstDash val="solid"/>
                        </a:ln>
                      </wps:spPr>
                      <wps:bodyPr wrap="square" lIns="0" tIns="0" rIns="0" bIns="0" rtlCol="0"/>
                    </wps:wsp>
                  </a:graphicData>
                </a:graphic>
              </wp:anchor>
            </w:drawing>
          </mc:Choice>
          <mc:Fallback>
            <w:pict>
              <v:shape id="Graphic 2" o:spid="_x0000_s1026" o:spt="100" style="position:absolute;left:0pt;margin-left:31.5pt;margin-top:34.5pt;height:772.9pt;width:532.25pt;mso-position-horizontal-relative:page;mso-position-vertical-relative:page;z-index:-251611136;mso-width-relative:page;mso-height-relative:page;" filled="f" stroked="t" coordsize="6759575,9815830" o:gfxdata="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HN06R2gAAAAsB&#10;AAAPAAAAAAAAAAEAIAAAACIAAABkcnMvZG93bnJldi54bWxQSwECFAAUAAAACACHTuJAa7j8D1IC&#10;AAAQBgAADgAAAAAAAAABACAAAAApAQAAZHJzL2Uyb0RvYy54bWxQSwUGAAAAAAYABgBZAQAA7QUA&#10;AAAA&#10;" path="m0,3048l6759321,3048em0,9812528l6759321,9812528em3047,0l3047,9815576em6756273,6095l6756273,9815576e">
                <v:fill on="f" focussize="0,0"/>
                <v:stroke weight="0.48pt" color="#000000" joinstyle="round"/>
                <v:imagedata o:title=""/>
                <o:lock v:ext="edit" aspectratio="f"/>
                <v:textbox inset="0mm,0mm,0mm,0mm"/>
              </v:shape>
            </w:pict>
          </mc:Fallback>
        </mc:AlternateContent>
      </w:r>
      <w:r>
        <w:rPr>
          <w:rFonts w:hint="default" w:ascii="Palatino Linotype" w:hAnsi="Palatino Linotype" w:eastAsia="Palatino Linotype" w:cs="Palatino Linotype"/>
          <w:b/>
          <w:bCs/>
          <w:sz w:val="44"/>
          <w:szCs w:val="44"/>
          <w:lang w:val="en-IN"/>
        </w:rPr>
        <w:t xml:space="preserve"> </w:t>
      </w:r>
    </w:p>
    <w:p>
      <w:pPr>
        <w:spacing w:before="47"/>
        <w:ind w:left="100" w:firstLine="0"/>
        <w:rPr>
          <w:rFonts w:ascii="Palatino Linotype" w:hAnsi="Trebuchet MS" w:eastAsia="Trebuchet MS" w:cs="Trebuchet MS"/>
          <w:b/>
          <w:sz w:val="32"/>
        </w:rPr>
      </w:pPr>
      <w:r>
        <mc:AlternateContent>
          <mc:Choice Requires="wps">
            <w:drawing>
              <wp:anchor distT="0" distB="0" distL="0" distR="0" simplePos="0" relativeHeight="251706368" behindDoc="1" locked="0" layoutInCell="1" allowOverlap="1">
                <wp:simplePos x="0" y="0"/>
                <wp:positionH relativeFrom="page">
                  <wp:posOffset>400050</wp:posOffset>
                </wp:positionH>
                <wp:positionV relativeFrom="page">
                  <wp:posOffset>438150</wp:posOffset>
                </wp:positionV>
                <wp:extent cx="6759575" cy="9815830"/>
                <wp:effectExtent l="1905" t="1905" r="5080" b="12065"/>
                <wp:wrapNone/>
                <wp:docPr id="236698956" name="Graphic 3"/>
                <wp:cNvGraphicFramePr/>
                <a:graphic xmlns:a="http://schemas.openxmlformats.org/drawingml/2006/main">
                  <a:graphicData uri="http://schemas.microsoft.com/office/word/2010/wordprocessingShape">
                    <wps:wsp>
                      <wps:cNvSpPr/>
                      <wps:spPr>
                        <a:xfrm>
                          <a:off x="0" y="0"/>
                          <a:ext cx="6759575" cy="9815830"/>
                        </a:xfrm>
                        <a:custGeom>
                          <a:avLst/>
                          <a:gdLst/>
                          <a:ahLst/>
                          <a:cxnLst/>
                          <a:rect l="l" t="t" r="r" b="b"/>
                          <a:pathLst>
                            <a:path w="6759575" h="9815830">
                              <a:moveTo>
                                <a:pt x="0" y="3048"/>
                              </a:moveTo>
                              <a:lnTo>
                                <a:pt x="6759321" y="3048"/>
                              </a:lnTo>
                            </a:path>
                            <a:path w="6759575" h="9815830">
                              <a:moveTo>
                                <a:pt x="0" y="9812528"/>
                              </a:moveTo>
                              <a:lnTo>
                                <a:pt x="6759321" y="9812528"/>
                              </a:lnTo>
                            </a:path>
                            <a:path w="6759575" h="9815830">
                              <a:moveTo>
                                <a:pt x="3047" y="0"/>
                              </a:moveTo>
                              <a:lnTo>
                                <a:pt x="3047" y="9815576"/>
                              </a:lnTo>
                            </a:path>
                            <a:path w="6759575" h="9815830">
                              <a:moveTo>
                                <a:pt x="6756273" y="6095"/>
                              </a:moveTo>
                              <a:lnTo>
                                <a:pt x="6756273" y="9815576"/>
                              </a:lnTo>
                            </a:path>
                          </a:pathLst>
                        </a:custGeom>
                        <a:ln w="6096">
                          <a:solidFill>
                            <a:srgbClr val="000000"/>
                          </a:solidFill>
                          <a:prstDash val="solid"/>
                        </a:ln>
                      </wps:spPr>
                      <wps:bodyPr wrap="square" lIns="0" tIns="0" rIns="0" bIns="0" rtlCol="0"/>
                    </wps:wsp>
                  </a:graphicData>
                </a:graphic>
              </wp:anchor>
            </w:drawing>
          </mc:Choice>
          <mc:Fallback>
            <w:pict>
              <v:shape id="Graphic 3" o:spid="_x0000_s1026" o:spt="100" style="position:absolute;left:0pt;margin-left:31.5pt;margin-top:34.5pt;height:772.9pt;width:532.25pt;mso-position-horizontal-relative:page;mso-position-vertical-relative:page;z-index:-251610112;mso-width-relative:page;mso-height-relative:page;" filled="f" stroked="t" coordsize="6759575,9815830" o:gfxdata="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Ic3TpHaAAAACwEA&#10;AA8AAAAAAAAAAQAgAAAAIgAAAGRycy9kb3ducmV2LnhtbFBLAQIUABQAAAAIAIdO4kDFshfDUQIA&#10;AA8GAAAOAAAAAAAAAAEAIAAAACkBAABkcnMvZTJvRG9jLnhtbFBLBQYAAAAABgAGAFkBAADsBQAA&#10;AAA=&#10;" path="m0,3048l6759321,3048em0,9812528l6759321,9812528em3047,0l3047,9815576em6756273,6095l6756273,9815576e">
                <v:fill on="f" focussize="0,0"/>
                <v:stroke weight="0.48pt" color="#000000" joinstyle="round"/>
                <v:imagedata o:title=""/>
                <o:lock v:ext="edit" aspectratio="f"/>
                <v:textbox inset="0mm,0mm,0mm,0mm"/>
              </v:shape>
            </w:pict>
          </mc:Fallback>
        </mc:AlternateContent>
      </w:r>
      <w:r>
        <w:rPr>
          <w:rFonts w:ascii="Palatino Linotype" w:hAnsi="Trebuchet MS" w:eastAsia="Trebuchet MS" w:cs="Trebuchet MS"/>
          <w:b/>
          <w:spacing w:val="-2"/>
          <w:sz w:val="32"/>
        </w:rPr>
        <w:t>Initialisation</w:t>
      </w:r>
      <w:r>
        <w:rPr>
          <w:rFonts w:ascii="Palatino Linotype" w:hAnsi="Trebuchet MS" w:eastAsia="Trebuchet MS" w:cs="Trebuchet MS"/>
          <w:b/>
          <w:spacing w:val="7"/>
          <w:sz w:val="32"/>
        </w:rPr>
        <w:t xml:space="preserve"> </w:t>
      </w:r>
      <w:r>
        <w:rPr>
          <w:rFonts w:ascii="Palatino Linotype" w:hAnsi="Trebuchet MS" w:eastAsia="Trebuchet MS" w:cs="Trebuchet MS"/>
          <w:b/>
          <w:spacing w:val="-10"/>
          <w:sz w:val="32"/>
        </w:rPr>
        <w:t>:</w:t>
      </w:r>
    </w:p>
    <w:p>
      <w:pPr>
        <w:spacing w:before="6"/>
        <w:rPr>
          <w:rFonts w:ascii="Palatino Linotype" w:hAnsi="Trebuchet MS" w:eastAsia="Trebuchet MS" w:cs="Trebuchet MS"/>
          <w:b/>
          <w:sz w:val="11"/>
          <w:szCs w:val="16"/>
        </w:rPr>
      </w:pPr>
      <w:r>
        <mc:AlternateContent>
          <mc:Choice Requires="wps">
            <w:drawing>
              <wp:anchor distT="0" distB="0" distL="0" distR="0" simplePos="0" relativeHeight="251734016" behindDoc="1" locked="0" layoutInCell="1" allowOverlap="1">
                <wp:simplePos x="0" y="0"/>
                <wp:positionH relativeFrom="page">
                  <wp:posOffset>457200</wp:posOffset>
                </wp:positionH>
                <wp:positionV relativeFrom="paragraph">
                  <wp:posOffset>113665</wp:posOffset>
                </wp:positionV>
                <wp:extent cx="6645910" cy="2895600"/>
                <wp:effectExtent l="0" t="0" r="13970" b="0"/>
                <wp:wrapTopAndBottom/>
                <wp:docPr id="498098563" name="Textbox 4"/>
                <wp:cNvGraphicFramePr/>
                <a:graphic xmlns:a="http://schemas.openxmlformats.org/drawingml/2006/main">
                  <a:graphicData uri="http://schemas.microsoft.com/office/word/2010/wordprocessingShape">
                    <wps:wsp>
                      <wps:cNvSpPr txBox="1"/>
                      <wps:spPr>
                        <a:xfrm>
                          <a:off x="0" y="0"/>
                          <a:ext cx="6645910" cy="2895600"/>
                        </a:xfrm>
                        <a:prstGeom prst="rect">
                          <a:avLst/>
                        </a:prstGeom>
                        <a:solidFill>
                          <a:srgbClr val="183548"/>
                        </a:solidFill>
                      </wps:spPr>
                      <wps:txbx>
                        <w:txbxContent>
                          <w:p>
                            <w:pPr>
                              <w:pStyle w:val="6"/>
                              <w:spacing w:before="40" w:line="295" w:lineRule="auto"/>
                              <w:ind w:right="5522"/>
                              <w:rPr>
                                <w:color w:val="000000"/>
                              </w:rPr>
                            </w:pPr>
                            <w:r>
                              <w:rPr>
                                <w:color w:val="FF9D00"/>
                                <w:w w:val="125"/>
                              </w:rPr>
                              <w:t>from</w:t>
                            </w:r>
                            <w:r>
                              <w:rPr>
                                <w:color w:val="FF9D00"/>
                                <w:spacing w:val="-1"/>
                                <w:w w:val="125"/>
                              </w:rPr>
                              <w:t xml:space="preserve"> </w:t>
                            </w:r>
                            <w:r>
                              <w:rPr>
                                <w:color w:val="FFFFFF"/>
                                <w:w w:val="125"/>
                              </w:rPr>
                              <w:t>google</w:t>
                            </w:r>
                            <w:r>
                              <w:rPr>
                                <w:color w:val="E0EEFF"/>
                                <w:w w:val="125"/>
                              </w:rPr>
                              <w:t>.</w:t>
                            </w:r>
                            <w:r>
                              <w:rPr>
                                <w:color w:val="FFFFFF"/>
                                <w:w w:val="125"/>
                              </w:rPr>
                              <w:t>colab</w:t>
                            </w:r>
                            <w:r>
                              <w:rPr>
                                <w:color w:val="FFFFFF"/>
                                <w:spacing w:val="1"/>
                                <w:w w:val="125"/>
                              </w:rPr>
                              <w:t xml:space="preserve"> </w:t>
                            </w:r>
                            <w:r>
                              <w:rPr>
                                <w:color w:val="FF9D00"/>
                                <w:w w:val="125"/>
                              </w:rPr>
                              <w:t xml:space="preserve">import </w:t>
                            </w:r>
                            <w:r>
                              <w:rPr>
                                <w:color w:val="FFFFFF"/>
                                <w:w w:val="125"/>
                              </w:rPr>
                              <w:t xml:space="preserve">drive </w:t>
                            </w:r>
                            <w:r>
                              <w:rPr>
                                <w:color w:val="FFFFFF"/>
                                <w:spacing w:val="-3"/>
                                <w:w w:val="95"/>
                              </w:rPr>
                              <w:t>d</w:t>
                            </w:r>
                            <w:r>
                              <w:rPr>
                                <w:color w:val="FFFFFF"/>
                                <w:spacing w:val="-3"/>
                                <w:w w:val="141"/>
                              </w:rPr>
                              <w:t>r</w:t>
                            </w:r>
                            <w:r>
                              <w:rPr>
                                <w:color w:val="FFFFFF"/>
                                <w:spacing w:val="-3"/>
                                <w:w w:val="196"/>
                              </w:rPr>
                              <w:t>i</w:t>
                            </w:r>
                            <w:r>
                              <w:rPr>
                                <w:color w:val="FFFFFF"/>
                                <w:spacing w:val="-3"/>
                                <w:w w:val="110"/>
                              </w:rPr>
                              <w:t>v</w:t>
                            </w:r>
                            <w:r>
                              <w:rPr>
                                <w:color w:val="FFFFFF"/>
                                <w:spacing w:val="-3"/>
                                <w:w w:val="98"/>
                              </w:rPr>
                              <w:t>e</w:t>
                            </w:r>
                            <w:r>
                              <w:rPr>
                                <w:color w:val="E0EEFF"/>
                                <w:spacing w:val="-3"/>
                                <w:w w:val="150"/>
                              </w:rPr>
                              <w:t>.</w:t>
                            </w:r>
                            <w:r>
                              <w:rPr>
                                <w:color w:val="9EFFFF"/>
                                <w:spacing w:val="-3"/>
                                <w:w w:val="61"/>
                              </w:rPr>
                              <w:t>m</w:t>
                            </w:r>
                            <w:r>
                              <w:rPr>
                                <w:color w:val="9EFFFF"/>
                                <w:spacing w:val="-3"/>
                                <w:w w:val="99"/>
                              </w:rPr>
                              <w:t>o</w:t>
                            </w:r>
                            <w:r>
                              <w:rPr>
                                <w:color w:val="9EFFFF"/>
                                <w:spacing w:val="-3"/>
                                <w:w w:val="97"/>
                              </w:rPr>
                              <w:t>un</w:t>
                            </w:r>
                            <w:r>
                              <w:rPr>
                                <w:color w:val="9EFFFF"/>
                                <w:spacing w:val="-1"/>
                                <w:w w:val="138"/>
                              </w:rPr>
                              <w:t>t</w:t>
                            </w:r>
                            <w:r>
                              <w:rPr>
                                <w:color w:val="E0EEFF"/>
                                <w:spacing w:val="-3"/>
                                <w:w w:val="150"/>
                              </w:rPr>
                              <w:t>(</w:t>
                            </w:r>
                            <w:r>
                              <w:rPr>
                                <w:color w:val="92FB79"/>
                                <w:spacing w:val="-3"/>
                                <w:w w:val="359"/>
                              </w:rPr>
                              <w:t>'</w:t>
                            </w:r>
                            <w:r>
                              <w:rPr>
                                <w:color w:val="A4FF90"/>
                                <w:spacing w:val="-3"/>
                                <w:w w:val="102"/>
                              </w:rPr>
                              <w:t>/</w:t>
                            </w:r>
                            <w:r>
                              <w:rPr>
                                <w:color w:val="A4FF90"/>
                                <w:spacing w:val="-3"/>
                                <w:w w:val="109"/>
                              </w:rPr>
                              <w:t>c</w:t>
                            </w:r>
                            <w:r>
                              <w:rPr>
                                <w:color w:val="A4FF90"/>
                                <w:spacing w:val="-3"/>
                                <w:w w:val="99"/>
                              </w:rPr>
                              <w:t>o</w:t>
                            </w:r>
                            <w:r>
                              <w:rPr>
                                <w:color w:val="A4FF90"/>
                                <w:spacing w:val="-3"/>
                                <w:w w:val="97"/>
                              </w:rPr>
                              <w:t>n</w:t>
                            </w:r>
                            <w:r>
                              <w:rPr>
                                <w:color w:val="A4FF90"/>
                                <w:spacing w:val="-3"/>
                                <w:w w:val="138"/>
                              </w:rPr>
                              <w:t>t</w:t>
                            </w:r>
                            <w:r>
                              <w:rPr>
                                <w:color w:val="A4FF90"/>
                                <w:spacing w:val="-3"/>
                                <w:w w:val="98"/>
                              </w:rPr>
                              <w:t>e</w:t>
                            </w:r>
                            <w:r>
                              <w:rPr>
                                <w:color w:val="A4FF90"/>
                                <w:spacing w:val="-3"/>
                                <w:w w:val="97"/>
                              </w:rPr>
                              <w:t>n</w:t>
                            </w:r>
                            <w:r>
                              <w:rPr>
                                <w:color w:val="A4FF90"/>
                                <w:spacing w:val="-3"/>
                                <w:w w:val="138"/>
                              </w:rPr>
                              <w:t>t</w:t>
                            </w:r>
                            <w:r>
                              <w:rPr>
                                <w:color w:val="A4FF90"/>
                                <w:spacing w:val="-3"/>
                                <w:w w:val="102"/>
                              </w:rPr>
                              <w:t>/</w:t>
                            </w:r>
                            <w:r>
                              <w:rPr>
                                <w:color w:val="A4FF90"/>
                                <w:spacing w:val="-3"/>
                                <w:w w:val="107"/>
                              </w:rPr>
                              <w:t>g</w:t>
                            </w:r>
                            <w:r>
                              <w:rPr>
                                <w:color w:val="A4FF90"/>
                                <w:spacing w:val="-3"/>
                                <w:w w:val="95"/>
                              </w:rPr>
                              <w:t>d</w:t>
                            </w:r>
                            <w:r>
                              <w:rPr>
                                <w:color w:val="A4FF90"/>
                                <w:spacing w:val="-1"/>
                                <w:w w:val="141"/>
                              </w:rPr>
                              <w:t>r</w:t>
                            </w:r>
                            <w:r>
                              <w:rPr>
                                <w:color w:val="A4FF90"/>
                                <w:spacing w:val="-3"/>
                                <w:w w:val="196"/>
                              </w:rPr>
                              <w:t>i</w:t>
                            </w:r>
                            <w:r>
                              <w:rPr>
                                <w:color w:val="A4FF90"/>
                                <w:spacing w:val="-3"/>
                                <w:w w:val="110"/>
                              </w:rPr>
                              <w:t>v</w:t>
                            </w:r>
                            <w:r>
                              <w:rPr>
                                <w:color w:val="A4FF90"/>
                                <w:spacing w:val="-1"/>
                                <w:w w:val="98"/>
                              </w:rPr>
                              <w:t>e</w:t>
                            </w:r>
                            <w:r>
                              <w:rPr>
                                <w:color w:val="92FB79"/>
                                <w:spacing w:val="-3"/>
                                <w:w w:val="359"/>
                              </w:rPr>
                              <w:t>'</w:t>
                            </w:r>
                            <w:r>
                              <w:rPr>
                                <w:color w:val="E0EEFF"/>
                                <w:spacing w:val="-2"/>
                                <w:w w:val="150"/>
                              </w:rPr>
                              <w:t>)</w:t>
                            </w:r>
                          </w:p>
                          <w:p>
                            <w:pPr>
                              <w:pStyle w:val="6"/>
                              <w:spacing w:before="41"/>
                              <w:rPr>
                                <w:color w:val="000000"/>
                              </w:rPr>
                            </w:pPr>
                          </w:p>
                          <w:p>
                            <w:pPr>
                              <w:pStyle w:val="6"/>
                              <w:spacing w:line="295" w:lineRule="auto"/>
                              <w:ind w:right="8212"/>
                              <w:rPr>
                                <w:color w:val="000000"/>
                              </w:rPr>
                            </w:pPr>
                            <w:r>
                              <w:rPr>
                                <w:color w:val="F44542"/>
                                <w:w w:val="140"/>
                              </w:rPr>
                              <w:t>!</w:t>
                            </w:r>
                            <w:r>
                              <w:rPr>
                                <w:color w:val="FFFFFF"/>
                                <w:w w:val="140"/>
                              </w:rPr>
                              <w:t>pip install scikit</w:t>
                            </w:r>
                            <w:r>
                              <w:rPr>
                                <w:color w:val="FF9D00"/>
                                <w:w w:val="140"/>
                              </w:rPr>
                              <w:t>-</w:t>
                            </w:r>
                            <w:r>
                              <w:rPr>
                                <w:color w:val="FFFFFF"/>
                                <w:w w:val="140"/>
                              </w:rPr>
                              <w:t xml:space="preserve">plot </w:t>
                            </w:r>
                            <w:r>
                              <w:rPr>
                                <w:color w:val="FF9D00"/>
                                <w:w w:val="120"/>
                              </w:rPr>
                              <w:t>import</w:t>
                            </w:r>
                            <w:r>
                              <w:rPr>
                                <w:color w:val="FF9D00"/>
                                <w:spacing w:val="40"/>
                                <w:w w:val="120"/>
                              </w:rPr>
                              <w:t xml:space="preserve"> </w:t>
                            </w:r>
                            <w:r>
                              <w:rPr>
                                <w:color w:val="FFC500"/>
                                <w:w w:val="120"/>
                              </w:rPr>
                              <w:t>pandas</w:t>
                            </w:r>
                            <w:r>
                              <w:rPr>
                                <w:color w:val="FFC500"/>
                                <w:spacing w:val="40"/>
                                <w:w w:val="120"/>
                              </w:rPr>
                              <w:t xml:space="preserve"> </w:t>
                            </w:r>
                            <w:r>
                              <w:rPr>
                                <w:color w:val="FF9D00"/>
                                <w:w w:val="120"/>
                              </w:rPr>
                              <w:t>as</w:t>
                            </w:r>
                            <w:r>
                              <w:rPr>
                                <w:color w:val="FF9D00"/>
                                <w:spacing w:val="40"/>
                                <w:w w:val="120"/>
                              </w:rPr>
                              <w:t xml:space="preserve"> </w:t>
                            </w:r>
                            <w:r>
                              <w:rPr>
                                <w:color w:val="FFC500"/>
                                <w:w w:val="120"/>
                              </w:rPr>
                              <w:t xml:space="preserve">pd </w:t>
                            </w:r>
                            <w:r>
                              <w:rPr>
                                <w:color w:val="FF9D00"/>
                                <w:w w:val="120"/>
                              </w:rPr>
                              <w:t>import</w:t>
                            </w:r>
                            <w:r>
                              <w:rPr>
                                <w:color w:val="FF9D00"/>
                                <w:spacing w:val="40"/>
                                <w:w w:val="120"/>
                              </w:rPr>
                              <w:t xml:space="preserve"> </w:t>
                            </w:r>
                            <w:r>
                              <w:rPr>
                                <w:color w:val="FFC500"/>
                                <w:w w:val="120"/>
                              </w:rPr>
                              <w:t>numpy</w:t>
                            </w:r>
                            <w:r>
                              <w:rPr>
                                <w:color w:val="FFC500"/>
                                <w:spacing w:val="39"/>
                                <w:w w:val="120"/>
                              </w:rPr>
                              <w:t xml:space="preserve"> </w:t>
                            </w:r>
                            <w:r>
                              <w:rPr>
                                <w:color w:val="FF9D00"/>
                                <w:w w:val="120"/>
                              </w:rPr>
                              <w:t>as</w:t>
                            </w:r>
                            <w:r>
                              <w:rPr>
                                <w:color w:val="FF9D00"/>
                                <w:spacing w:val="39"/>
                                <w:w w:val="120"/>
                              </w:rPr>
                              <w:t xml:space="preserve"> </w:t>
                            </w:r>
                            <w:r>
                              <w:rPr>
                                <w:color w:val="FFC500"/>
                                <w:w w:val="120"/>
                              </w:rPr>
                              <w:t xml:space="preserve">np </w:t>
                            </w:r>
                            <w:r>
                              <w:rPr>
                                <w:color w:val="FF9D00"/>
                                <w:w w:val="120"/>
                              </w:rPr>
                              <w:t>import</w:t>
                            </w:r>
                            <w:r>
                              <w:rPr>
                                <w:color w:val="FF9D00"/>
                                <w:spacing w:val="40"/>
                                <w:w w:val="120"/>
                              </w:rPr>
                              <w:t xml:space="preserve"> </w:t>
                            </w:r>
                            <w:r>
                              <w:rPr>
                                <w:color w:val="FFC500"/>
                                <w:w w:val="120"/>
                              </w:rPr>
                              <w:t>seaborn</w:t>
                            </w:r>
                            <w:r>
                              <w:rPr>
                                <w:color w:val="FFC500"/>
                                <w:spacing w:val="40"/>
                                <w:w w:val="120"/>
                              </w:rPr>
                              <w:t xml:space="preserve"> </w:t>
                            </w:r>
                            <w:r>
                              <w:rPr>
                                <w:color w:val="FF9D00"/>
                                <w:w w:val="120"/>
                              </w:rPr>
                              <w:t>as</w:t>
                            </w:r>
                            <w:r>
                              <w:rPr>
                                <w:color w:val="FF9D00"/>
                                <w:spacing w:val="40"/>
                                <w:w w:val="120"/>
                              </w:rPr>
                              <w:t xml:space="preserve"> </w:t>
                            </w:r>
                            <w:r>
                              <w:rPr>
                                <w:color w:val="FFC500"/>
                                <w:w w:val="120"/>
                              </w:rPr>
                              <w:t xml:space="preserve">sns </w:t>
                            </w:r>
                            <w:r>
                              <w:rPr>
                                <w:color w:val="FF9D00"/>
                                <w:w w:val="120"/>
                              </w:rPr>
                              <w:t>import</w:t>
                            </w:r>
                            <w:r>
                              <w:rPr>
                                <w:color w:val="FF9D00"/>
                                <w:spacing w:val="40"/>
                                <w:w w:val="120"/>
                              </w:rPr>
                              <w:t xml:space="preserve"> </w:t>
                            </w:r>
                            <w:r>
                              <w:rPr>
                                <w:color w:val="FFC500"/>
                                <w:w w:val="120"/>
                              </w:rPr>
                              <w:t>re</w:t>
                            </w:r>
                          </w:p>
                          <w:p>
                            <w:pPr>
                              <w:pStyle w:val="6"/>
                              <w:spacing w:line="183" w:lineRule="exact"/>
                              <w:rPr>
                                <w:color w:val="000000"/>
                              </w:rPr>
                            </w:pPr>
                            <w:r>
                              <w:rPr>
                                <w:color w:val="FF9D00"/>
                                <w:w w:val="125"/>
                              </w:rPr>
                              <w:t>import</w:t>
                            </w:r>
                            <w:r>
                              <w:rPr>
                                <w:color w:val="FF9D00"/>
                                <w:spacing w:val="22"/>
                                <w:w w:val="125"/>
                              </w:rPr>
                              <w:t xml:space="preserve"> </w:t>
                            </w:r>
                            <w:r>
                              <w:rPr>
                                <w:color w:val="FFC500"/>
                                <w:w w:val="125"/>
                              </w:rPr>
                              <w:t>matplotlib</w:t>
                            </w:r>
                            <w:r>
                              <w:rPr>
                                <w:color w:val="E0EEFF"/>
                                <w:w w:val="125"/>
                              </w:rPr>
                              <w:t>.</w:t>
                            </w:r>
                            <w:r>
                              <w:rPr>
                                <w:color w:val="FFC500"/>
                                <w:w w:val="125"/>
                              </w:rPr>
                              <w:t>pyplot</w:t>
                            </w:r>
                            <w:r>
                              <w:rPr>
                                <w:color w:val="FFC500"/>
                                <w:spacing w:val="21"/>
                                <w:w w:val="125"/>
                              </w:rPr>
                              <w:t xml:space="preserve"> </w:t>
                            </w:r>
                            <w:r>
                              <w:rPr>
                                <w:color w:val="FF9D00"/>
                                <w:w w:val="125"/>
                              </w:rPr>
                              <w:t>as</w:t>
                            </w:r>
                            <w:r>
                              <w:rPr>
                                <w:color w:val="FF9D00"/>
                                <w:spacing w:val="23"/>
                                <w:w w:val="125"/>
                              </w:rPr>
                              <w:t xml:space="preserve"> </w:t>
                            </w:r>
                            <w:r>
                              <w:rPr>
                                <w:color w:val="FFC500"/>
                                <w:spacing w:val="-5"/>
                                <w:w w:val="125"/>
                              </w:rPr>
                              <w:t>plt</w:t>
                            </w:r>
                          </w:p>
                          <w:p>
                            <w:pPr>
                              <w:pStyle w:val="6"/>
                              <w:spacing w:before="42" w:line="295" w:lineRule="auto"/>
                              <w:ind w:right="5522"/>
                              <w:rPr>
                                <w:color w:val="000000"/>
                              </w:rPr>
                            </w:pPr>
                            <w:r>
                              <w:rPr>
                                <w:color w:val="FF9D00"/>
                                <w:w w:val="125"/>
                              </w:rPr>
                              <w:t xml:space="preserve">from </w:t>
                            </w:r>
                            <w:r>
                              <w:rPr>
                                <w:color w:val="FFFFFF"/>
                                <w:w w:val="125"/>
                              </w:rPr>
                              <w:t>scikitplot</w:t>
                            </w:r>
                            <w:r>
                              <w:rPr>
                                <w:color w:val="E0EEFF"/>
                                <w:w w:val="125"/>
                              </w:rPr>
                              <w:t>.</w:t>
                            </w:r>
                            <w:r>
                              <w:rPr>
                                <w:color w:val="FFFFFF"/>
                                <w:w w:val="125"/>
                              </w:rPr>
                              <w:t>metrics</w:t>
                            </w:r>
                            <w:r>
                              <w:rPr>
                                <w:color w:val="FFFFFF"/>
                                <w:spacing w:val="19"/>
                                <w:w w:val="125"/>
                              </w:rPr>
                              <w:t xml:space="preserve"> </w:t>
                            </w:r>
                            <w:r>
                              <w:rPr>
                                <w:color w:val="FF9D00"/>
                                <w:w w:val="125"/>
                              </w:rPr>
                              <w:t>import</w:t>
                            </w:r>
                            <w:r>
                              <w:rPr>
                                <w:color w:val="FF9D00"/>
                                <w:spacing w:val="19"/>
                                <w:w w:val="125"/>
                              </w:rPr>
                              <w:t xml:space="preserve"> </w:t>
                            </w:r>
                            <w:r>
                              <w:rPr>
                                <w:color w:val="FFFFFF"/>
                                <w:w w:val="125"/>
                              </w:rPr>
                              <w:t xml:space="preserve">plot_confusion_matrix </w:t>
                            </w:r>
                            <w:r>
                              <w:rPr>
                                <w:color w:val="FF9D00"/>
                                <w:w w:val="130"/>
                              </w:rPr>
                              <w:t xml:space="preserve">from </w:t>
                            </w:r>
                            <w:r>
                              <w:rPr>
                                <w:color w:val="FFC500"/>
                                <w:w w:val="130"/>
                              </w:rPr>
                              <w:t>sklearn</w:t>
                            </w:r>
                            <w:r>
                              <w:rPr>
                                <w:color w:val="E0EEFF"/>
                                <w:w w:val="130"/>
                              </w:rPr>
                              <w:t>.</w:t>
                            </w:r>
                            <w:r>
                              <w:rPr>
                                <w:color w:val="FFC500"/>
                                <w:w w:val="130"/>
                              </w:rPr>
                              <w:t xml:space="preserve">multiclass </w:t>
                            </w:r>
                            <w:r>
                              <w:rPr>
                                <w:color w:val="FF9D00"/>
                                <w:w w:val="130"/>
                              </w:rPr>
                              <w:t xml:space="preserve">import </w:t>
                            </w:r>
                            <w:r>
                              <w:rPr>
                                <w:color w:val="FFC500"/>
                                <w:w w:val="130"/>
                              </w:rPr>
                              <w:t>OneVsRestClassifier</w:t>
                            </w:r>
                          </w:p>
                          <w:p>
                            <w:pPr>
                              <w:pStyle w:val="6"/>
                              <w:spacing w:line="295" w:lineRule="auto"/>
                              <w:rPr>
                                <w:color w:val="000000"/>
                              </w:rPr>
                            </w:pPr>
                            <w:r>
                              <w:rPr>
                                <w:color w:val="FF9D00"/>
                                <w:w w:val="125"/>
                              </w:rPr>
                              <w:t xml:space="preserve">from </w:t>
                            </w:r>
                            <w:r>
                              <w:rPr>
                                <w:color w:val="FFC500"/>
                                <w:w w:val="125"/>
                              </w:rPr>
                              <w:t>sklearn</w:t>
                            </w:r>
                            <w:r>
                              <w:rPr>
                                <w:color w:val="E0EEFF"/>
                                <w:w w:val="125"/>
                              </w:rPr>
                              <w:t>.</w:t>
                            </w:r>
                            <w:r>
                              <w:rPr>
                                <w:color w:val="FFC500"/>
                                <w:w w:val="125"/>
                              </w:rPr>
                              <w:t>metrics</w:t>
                            </w:r>
                            <w:r>
                              <w:rPr>
                                <w:color w:val="FFC500"/>
                                <w:spacing w:val="22"/>
                                <w:w w:val="125"/>
                              </w:rPr>
                              <w:t xml:space="preserve"> </w:t>
                            </w:r>
                            <w:r>
                              <w:rPr>
                                <w:color w:val="FF9D00"/>
                                <w:w w:val="125"/>
                              </w:rPr>
                              <w:t>import</w:t>
                            </w:r>
                            <w:r>
                              <w:rPr>
                                <w:color w:val="FF9D00"/>
                                <w:spacing w:val="22"/>
                                <w:w w:val="125"/>
                              </w:rPr>
                              <w:t xml:space="preserve"> </w:t>
                            </w:r>
                            <w:r>
                              <w:rPr>
                                <w:color w:val="FFC500"/>
                                <w:w w:val="125"/>
                              </w:rPr>
                              <w:t>roc_curve</w:t>
                            </w:r>
                            <w:r>
                              <w:rPr>
                                <w:color w:val="E0EEFF"/>
                                <w:w w:val="125"/>
                              </w:rPr>
                              <w:t xml:space="preserve">, </w:t>
                            </w:r>
                            <w:r>
                              <w:rPr>
                                <w:color w:val="FFC500"/>
                                <w:w w:val="125"/>
                              </w:rPr>
                              <w:t>roc_auc_score</w:t>
                            </w:r>
                            <w:r>
                              <w:rPr>
                                <w:color w:val="E0EEFF"/>
                                <w:w w:val="125"/>
                              </w:rPr>
                              <w:t xml:space="preserve">, </w:t>
                            </w:r>
                            <w:r>
                              <w:rPr>
                                <w:color w:val="FFC500"/>
                                <w:w w:val="125"/>
                              </w:rPr>
                              <w:t>accuracy_score</w:t>
                            </w:r>
                            <w:r>
                              <w:rPr>
                                <w:color w:val="E0EEFF"/>
                                <w:w w:val="125"/>
                              </w:rPr>
                              <w:t xml:space="preserve">, </w:t>
                            </w:r>
                            <w:r>
                              <w:rPr>
                                <w:color w:val="FFC500"/>
                                <w:w w:val="125"/>
                              </w:rPr>
                              <w:t>classification_report</w:t>
                            </w:r>
                            <w:r>
                              <w:rPr>
                                <w:color w:val="E0EEFF"/>
                                <w:w w:val="125"/>
                              </w:rPr>
                              <w:t xml:space="preserve">, </w:t>
                            </w:r>
                            <w:r>
                              <w:rPr>
                                <w:color w:val="FFC500"/>
                                <w:w w:val="125"/>
                              </w:rPr>
                              <w:t xml:space="preserve">confusion_matrix </w:t>
                            </w:r>
                            <w:r>
                              <w:rPr>
                                <w:color w:val="FFFFFF"/>
                                <w:w w:val="125"/>
                              </w:rPr>
                              <w:t xml:space="preserve">titanic_train </w:t>
                            </w:r>
                            <w:r>
                              <w:rPr>
                                <w:color w:val="FF9D00"/>
                                <w:w w:val="125"/>
                              </w:rPr>
                              <w:t xml:space="preserve">= </w:t>
                            </w:r>
                            <w:r>
                              <w:rPr>
                                <w:color w:val="92FB79"/>
                                <w:w w:val="125"/>
                              </w:rPr>
                              <w:t>"</w:t>
                            </w:r>
                            <w:r>
                              <w:rPr>
                                <w:color w:val="A4FF90"/>
                                <w:w w:val="125"/>
                              </w:rPr>
                              <w:t>/content/gdrive/MyDrive/Synapse-Task/synapse_w1/train.csv</w:t>
                            </w:r>
                            <w:r>
                              <w:rPr>
                                <w:color w:val="92FB79"/>
                                <w:w w:val="125"/>
                              </w:rPr>
                              <w:t>"</w:t>
                            </w:r>
                          </w:p>
                          <w:p>
                            <w:pPr>
                              <w:pStyle w:val="6"/>
                              <w:spacing w:line="295" w:lineRule="auto"/>
                              <w:ind w:right="3083"/>
                              <w:rPr>
                                <w:color w:val="000000"/>
                              </w:rPr>
                            </w:pPr>
                            <w:r>
                              <w:rPr>
                                <w:color w:val="FFFFFF"/>
                                <w:w w:val="120"/>
                              </w:rPr>
                              <w:t>titanic_test</w:t>
                            </w:r>
                            <w:r>
                              <w:rPr>
                                <w:color w:val="FFFFFF"/>
                                <w:spacing w:val="40"/>
                                <w:w w:val="120"/>
                              </w:rPr>
                              <w:t xml:space="preserve"> </w:t>
                            </w:r>
                            <w:r>
                              <w:rPr>
                                <w:color w:val="FF9D00"/>
                                <w:w w:val="120"/>
                              </w:rPr>
                              <w:t>=</w:t>
                            </w:r>
                            <w:r>
                              <w:rPr>
                                <w:color w:val="FF9D00"/>
                                <w:spacing w:val="40"/>
                                <w:w w:val="120"/>
                              </w:rPr>
                              <w:t xml:space="preserve"> </w:t>
                            </w:r>
                            <w:r>
                              <w:rPr>
                                <w:color w:val="92FB79"/>
                                <w:w w:val="120"/>
                              </w:rPr>
                              <w:t>"</w:t>
                            </w:r>
                            <w:r>
                              <w:rPr>
                                <w:color w:val="A4FF90"/>
                                <w:w w:val="120"/>
                              </w:rPr>
                              <w:t>/content/gdrive/MyDrive/Synapse-Task/synapse_w1/test.csv</w:t>
                            </w:r>
                            <w:r>
                              <w:rPr>
                                <w:color w:val="92FB79"/>
                                <w:w w:val="120"/>
                              </w:rPr>
                              <w:t xml:space="preserve">" </w:t>
                            </w:r>
                            <w:r>
                              <w:rPr>
                                <w:color w:val="FFFFFF"/>
                                <w:w w:val="125"/>
                              </w:rPr>
                              <w:t>penguin_df</w:t>
                            </w:r>
                            <w:r>
                              <w:rPr>
                                <w:color w:val="FFFFFF"/>
                                <w:spacing w:val="40"/>
                                <w:w w:val="125"/>
                              </w:rPr>
                              <w:t xml:space="preserve"> </w:t>
                            </w:r>
                            <w:r>
                              <w:rPr>
                                <w:color w:val="FF9D00"/>
                                <w:w w:val="125"/>
                              </w:rPr>
                              <w:t xml:space="preserve">= </w:t>
                            </w:r>
                            <w:r>
                              <w:rPr>
                                <w:color w:val="FFC500"/>
                                <w:w w:val="125"/>
                              </w:rPr>
                              <w:t>sns</w:t>
                            </w:r>
                            <w:r>
                              <w:rPr>
                                <w:color w:val="E0EEFF"/>
                                <w:w w:val="125"/>
                              </w:rPr>
                              <w:t>.</w:t>
                            </w:r>
                            <w:r>
                              <w:rPr>
                                <w:color w:val="FFC500"/>
                                <w:w w:val="125"/>
                              </w:rPr>
                              <w:t>load_dataset</w:t>
                            </w:r>
                            <w:r>
                              <w:rPr>
                                <w:color w:val="E0EEFF"/>
                                <w:w w:val="125"/>
                              </w:rPr>
                              <w:t>(</w:t>
                            </w:r>
                            <w:r>
                              <w:rPr>
                                <w:color w:val="92FB79"/>
                                <w:w w:val="125"/>
                              </w:rPr>
                              <w:t>"</w:t>
                            </w:r>
                            <w:r>
                              <w:rPr>
                                <w:color w:val="A4FF90"/>
                                <w:w w:val="125"/>
                              </w:rPr>
                              <w:t>penguins</w:t>
                            </w:r>
                            <w:r>
                              <w:rPr>
                                <w:color w:val="92FB79"/>
                                <w:w w:val="125"/>
                              </w:rPr>
                              <w:t>"</w:t>
                            </w:r>
                            <w:r>
                              <w:rPr>
                                <w:color w:val="E0EEFF"/>
                                <w:w w:val="125"/>
                              </w:rPr>
                              <w:t>)</w:t>
                            </w:r>
                          </w:p>
                          <w:p>
                            <w:pPr>
                              <w:pStyle w:val="6"/>
                              <w:spacing w:line="295" w:lineRule="auto"/>
                              <w:ind w:right="955"/>
                              <w:rPr>
                                <w:color w:val="000000"/>
                              </w:rPr>
                            </w:pPr>
                            <w:r>
                              <w:rPr>
                                <w:color w:val="FFFFFF"/>
                                <w:w w:val="120"/>
                              </w:rPr>
                              <w:t>iris_df</w:t>
                            </w:r>
                            <w:r>
                              <w:rPr>
                                <w:color w:val="FFFFFF"/>
                                <w:spacing w:val="40"/>
                                <w:w w:val="120"/>
                              </w:rPr>
                              <w:t xml:space="preserve"> </w:t>
                            </w:r>
                            <w:r>
                              <w:rPr>
                                <w:color w:val="FF9D00"/>
                                <w:w w:val="120"/>
                              </w:rPr>
                              <w:t>=</w:t>
                            </w:r>
                            <w:r>
                              <w:rPr>
                                <w:color w:val="FF9D00"/>
                                <w:spacing w:val="40"/>
                                <w:w w:val="120"/>
                              </w:rPr>
                              <w:t xml:space="preserve"> </w:t>
                            </w:r>
                            <w:r>
                              <w:rPr>
                                <w:color w:val="FFC500"/>
                                <w:w w:val="120"/>
                              </w:rPr>
                              <w:t>pd</w:t>
                            </w:r>
                            <w:r>
                              <w:rPr>
                                <w:color w:val="E0EEFF"/>
                                <w:w w:val="120"/>
                              </w:rPr>
                              <w:t>.</w:t>
                            </w:r>
                            <w:r>
                              <w:rPr>
                                <w:color w:val="FFC500"/>
                                <w:w w:val="120"/>
                              </w:rPr>
                              <w:t>read_csv</w:t>
                            </w:r>
                            <w:r>
                              <w:rPr>
                                <w:color w:val="E0EEFF"/>
                                <w:w w:val="120"/>
                              </w:rPr>
                              <w:t>(</w:t>
                            </w:r>
                            <w:r>
                              <w:rPr>
                                <w:color w:val="92FB79"/>
                                <w:w w:val="120"/>
                              </w:rPr>
                              <w:t>"</w:t>
                            </w:r>
                            <w:r>
                              <w:rPr>
                                <w:color w:val="A4FF90"/>
                                <w:w w:val="120"/>
                              </w:rPr>
                              <w:t>https://raw.githubusercontent.com/mwaskom/seaborn-data/master/iris.csv</w:t>
                            </w:r>
                            <w:r>
                              <w:rPr>
                                <w:color w:val="92FB79"/>
                                <w:w w:val="120"/>
                              </w:rPr>
                              <w:t>"</w:t>
                            </w:r>
                            <w:r>
                              <w:rPr>
                                <w:color w:val="E0EEFF"/>
                                <w:w w:val="120"/>
                              </w:rPr>
                              <w:t xml:space="preserve">) </w:t>
                            </w:r>
                            <w:r>
                              <w:rPr>
                                <w:color w:val="FFFFFF"/>
                                <w:w w:val="120"/>
                              </w:rPr>
                              <w:t>spam_df</w:t>
                            </w:r>
                            <w:r>
                              <w:rPr>
                                <w:color w:val="FFFFFF"/>
                                <w:spacing w:val="23"/>
                                <w:w w:val="120"/>
                              </w:rPr>
                              <w:t xml:space="preserve"> </w:t>
                            </w:r>
                            <w:r>
                              <w:rPr>
                                <w:color w:val="FF9D00"/>
                                <w:w w:val="120"/>
                              </w:rPr>
                              <w:t>=</w:t>
                            </w:r>
                            <w:r>
                              <w:rPr>
                                <w:color w:val="FF9D00"/>
                                <w:spacing w:val="25"/>
                                <w:w w:val="120"/>
                              </w:rPr>
                              <w:t xml:space="preserve"> </w:t>
                            </w:r>
                            <w:r>
                              <w:rPr>
                                <w:color w:val="FFC500"/>
                                <w:w w:val="120"/>
                              </w:rPr>
                              <w:t>pd</w:t>
                            </w:r>
                            <w:r>
                              <w:rPr>
                                <w:color w:val="E0EEFF"/>
                                <w:w w:val="120"/>
                              </w:rPr>
                              <w:t>.</w:t>
                            </w:r>
                            <w:r>
                              <w:rPr>
                                <w:color w:val="FFC500"/>
                                <w:w w:val="120"/>
                              </w:rPr>
                              <w:t>read_csv</w:t>
                            </w:r>
                            <w:r>
                              <w:rPr>
                                <w:color w:val="E0EEFF"/>
                                <w:w w:val="120"/>
                              </w:rPr>
                              <w:t>(</w:t>
                            </w:r>
                            <w:r>
                              <w:rPr>
                                <w:color w:val="92FB79"/>
                                <w:w w:val="120"/>
                              </w:rPr>
                              <w:t>"</w:t>
                            </w:r>
                            <w:r>
                              <w:rPr>
                                <w:color w:val="A4FF90"/>
                                <w:w w:val="120"/>
                              </w:rPr>
                              <w:t>/content/gdrive/MyDrive/DMW/datasets/spam.csv</w:t>
                            </w:r>
                            <w:r>
                              <w:rPr>
                                <w:color w:val="92FB79"/>
                                <w:w w:val="120"/>
                              </w:rPr>
                              <w:t>"</w:t>
                            </w:r>
                            <w:r>
                              <w:rPr>
                                <w:color w:val="E0EEFF"/>
                                <w:w w:val="120"/>
                              </w:rPr>
                              <w:t>)</w:t>
                            </w:r>
                          </w:p>
                          <w:p>
                            <w:pPr>
                              <w:pStyle w:val="6"/>
                              <w:spacing w:line="295" w:lineRule="auto"/>
                              <w:ind w:right="3083"/>
                              <w:rPr>
                                <w:color w:val="000000"/>
                              </w:rPr>
                            </w:pPr>
                            <w:r>
                              <w:rPr>
                                <w:color w:val="FFFFFF"/>
                                <w:w w:val="115"/>
                              </w:rPr>
                              <w:t>wine_df</w:t>
                            </w:r>
                            <w:r>
                              <w:rPr>
                                <w:color w:val="FFFFFF"/>
                                <w:spacing w:val="40"/>
                                <w:w w:val="115"/>
                              </w:rPr>
                              <w:t xml:space="preserve"> </w:t>
                            </w:r>
                            <w:r>
                              <w:rPr>
                                <w:color w:val="FF9D00"/>
                                <w:w w:val="115"/>
                              </w:rPr>
                              <w:t>=</w:t>
                            </w:r>
                            <w:r>
                              <w:rPr>
                                <w:color w:val="FF9D00"/>
                                <w:spacing w:val="40"/>
                                <w:w w:val="115"/>
                              </w:rPr>
                              <w:t xml:space="preserve"> </w:t>
                            </w:r>
                            <w:r>
                              <w:rPr>
                                <w:color w:val="FFC500"/>
                                <w:w w:val="115"/>
                              </w:rPr>
                              <w:t>pd</w:t>
                            </w:r>
                            <w:r>
                              <w:rPr>
                                <w:color w:val="E0EEFF"/>
                                <w:w w:val="115"/>
                              </w:rPr>
                              <w:t>.</w:t>
                            </w:r>
                            <w:r>
                              <w:rPr>
                                <w:color w:val="FFC500"/>
                                <w:w w:val="115"/>
                              </w:rPr>
                              <w:t>read_csv</w:t>
                            </w:r>
                            <w:r>
                              <w:rPr>
                                <w:color w:val="E0EEFF"/>
                                <w:w w:val="115"/>
                              </w:rPr>
                              <w:t>(</w:t>
                            </w:r>
                            <w:r>
                              <w:rPr>
                                <w:color w:val="92FB79"/>
                                <w:w w:val="115"/>
                              </w:rPr>
                              <w:t>"</w:t>
                            </w:r>
                            <w:r>
                              <w:rPr>
                                <w:color w:val="A4FF90"/>
                                <w:w w:val="115"/>
                              </w:rPr>
                              <w:t>/content/gdrive/MyDrive/DMW/datasets/WineQT.csv</w:t>
                            </w:r>
                            <w:r>
                              <w:rPr>
                                <w:color w:val="92FB79"/>
                                <w:w w:val="115"/>
                              </w:rPr>
                              <w:t>"</w:t>
                            </w:r>
                            <w:r>
                              <w:rPr>
                                <w:color w:val="E0EEFF"/>
                                <w:w w:val="115"/>
                              </w:rPr>
                              <w:t xml:space="preserve">) </w:t>
                            </w:r>
                            <w:r>
                              <w:rPr>
                                <w:color w:val="FFFFFF"/>
                                <w:w w:val="130"/>
                              </w:rPr>
                              <w:t xml:space="preserve">gaussian </w:t>
                            </w:r>
                            <w:r>
                              <w:rPr>
                                <w:color w:val="FF9D00"/>
                                <w:w w:val="130"/>
                              </w:rPr>
                              <w:t xml:space="preserve">= </w:t>
                            </w:r>
                            <w:r>
                              <w:rPr>
                                <w:color w:val="E0EEFF"/>
                                <w:w w:val="130"/>
                              </w:rPr>
                              <w:t>[]</w:t>
                            </w:r>
                          </w:p>
                          <w:p>
                            <w:pPr>
                              <w:pStyle w:val="6"/>
                              <w:spacing w:line="185" w:lineRule="exact"/>
                              <w:rPr>
                                <w:color w:val="000000"/>
                              </w:rPr>
                            </w:pPr>
                            <w:r>
                              <w:rPr>
                                <w:color w:val="FFFFFF"/>
                                <w:w w:val="135"/>
                              </w:rPr>
                              <w:t>decision</w:t>
                            </w:r>
                            <w:r>
                              <w:rPr>
                                <w:color w:val="FFFFFF"/>
                                <w:spacing w:val="-4"/>
                                <w:w w:val="135"/>
                              </w:rPr>
                              <w:t xml:space="preserve"> </w:t>
                            </w:r>
                            <w:r>
                              <w:rPr>
                                <w:color w:val="FF9D00"/>
                                <w:w w:val="135"/>
                              </w:rPr>
                              <w:t>=</w:t>
                            </w:r>
                            <w:r>
                              <w:rPr>
                                <w:color w:val="FF9D00"/>
                                <w:spacing w:val="-5"/>
                                <w:w w:val="135"/>
                              </w:rPr>
                              <w:t xml:space="preserve"> </w:t>
                            </w:r>
                            <w:r>
                              <w:rPr>
                                <w:color w:val="E0EEFF"/>
                                <w:spacing w:val="-5"/>
                                <w:w w:val="135"/>
                              </w:rPr>
                              <w:t>[]</w:t>
                            </w:r>
                          </w:p>
                        </w:txbxContent>
                      </wps:txbx>
                      <wps:bodyPr wrap="square" lIns="0" tIns="0" rIns="0" bIns="0" rtlCol="0"/>
                    </wps:wsp>
                  </a:graphicData>
                </a:graphic>
              </wp:anchor>
            </w:drawing>
          </mc:Choice>
          <mc:Fallback>
            <w:pict>
              <v:shape id="Textbox 4" o:spid="_x0000_s1026" o:spt="202" type="#_x0000_t202" style="position:absolute;left:0pt;margin-left:36pt;margin-top:8.95pt;height:228pt;width:523.3pt;mso-position-horizontal-relative:page;mso-wrap-distance-bottom:0pt;mso-wrap-distance-top:0pt;z-index:-251582464;mso-width-relative:page;mso-height-relative:page;" fillcolor="#183548" filled="t" stroked="f" coordsize="21600,21600" o:gfxdata="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&#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FiwWZPYAAAACgEAAA8AAAAAAAAAAQAgAAAAIgAAAGRy&#10;cy9kb3ducmV2LnhtbFBLAQIUABQAAAAIAIdO4kCtQROMzAEAAJcDAAAOAAAAAAAAAAEAIAAAACcB&#10;AABkcnMvZTJvRG9jLnhtbFBLBQYAAAAABgAGAFkBAABlBQAAAAA=&#10;">
                <v:fill on="t" focussize="0,0"/>
                <v:stroke on="f"/>
                <v:imagedata o:title=""/>
                <o:lock v:ext="edit" aspectratio="f"/>
                <v:textbox inset="0mm,0mm,0mm,0mm">
                  <w:txbxContent>
                    <w:p>
                      <w:pPr>
                        <w:pStyle w:val="6"/>
                        <w:spacing w:before="40" w:line="295" w:lineRule="auto"/>
                        <w:ind w:right="5522"/>
                        <w:rPr>
                          <w:color w:val="000000"/>
                        </w:rPr>
                      </w:pPr>
                      <w:r>
                        <w:rPr>
                          <w:color w:val="FF9D00"/>
                          <w:w w:val="125"/>
                        </w:rPr>
                        <w:t>from</w:t>
                      </w:r>
                      <w:r>
                        <w:rPr>
                          <w:color w:val="FF9D00"/>
                          <w:spacing w:val="-1"/>
                          <w:w w:val="125"/>
                        </w:rPr>
                        <w:t xml:space="preserve"> </w:t>
                      </w:r>
                      <w:r>
                        <w:rPr>
                          <w:color w:val="FFFFFF"/>
                          <w:w w:val="125"/>
                        </w:rPr>
                        <w:t>google</w:t>
                      </w:r>
                      <w:r>
                        <w:rPr>
                          <w:color w:val="E0EEFF"/>
                          <w:w w:val="125"/>
                        </w:rPr>
                        <w:t>.</w:t>
                      </w:r>
                      <w:r>
                        <w:rPr>
                          <w:color w:val="FFFFFF"/>
                          <w:w w:val="125"/>
                        </w:rPr>
                        <w:t>colab</w:t>
                      </w:r>
                      <w:r>
                        <w:rPr>
                          <w:color w:val="FFFFFF"/>
                          <w:spacing w:val="1"/>
                          <w:w w:val="125"/>
                        </w:rPr>
                        <w:t xml:space="preserve"> </w:t>
                      </w:r>
                      <w:r>
                        <w:rPr>
                          <w:color w:val="FF9D00"/>
                          <w:w w:val="125"/>
                        </w:rPr>
                        <w:t xml:space="preserve">import </w:t>
                      </w:r>
                      <w:r>
                        <w:rPr>
                          <w:color w:val="FFFFFF"/>
                          <w:w w:val="125"/>
                        </w:rPr>
                        <w:t xml:space="preserve">drive </w:t>
                      </w:r>
                      <w:r>
                        <w:rPr>
                          <w:color w:val="FFFFFF"/>
                          <w:spacing w:val="-3"/>
                          <w:w w:val="95"/>
                        </w:rPr>
                        <w:t>d</w:t>
                      </w:r>
                      <w:r>
                        <w:rPr>
                          <w:color w:val="FFFFFF"/>
                          <w:spacing w:val="-3"/>
                          <w:w w:val="141"/>
                        </w:rPr>
                        <w:t>r</w:t>
                      </w:r>
                      <w:r>
                        <w:rPr>
                          <w:color w:val="FFFFFF"/>
                          <w:spacing w:val="-3"/>
                          <w:w w:val="196"/>
                        </w:rPr>
                        <w:t>i</w:t>
                      </w:r>
                      <w:r>
                        <w:rPr>
                          <w:color w:val="FFFFFF"/>
                          <w:spacing w:val="-3"/>
                          <w:w w:val="110"/>
                        </w:rPr>
                        <w:t>v</w:t>
                      </w:r>
                      <w:r>
                        <w:rPr>
                          <w:color w:val="FFFFFF"/>
                          <w:spacing w:val="-3"/>
                          <w:w w:val="98"/>
                        </w:rPr>
                        <w:t>e</w:t>
                      </w:r>
                      <w:r>
                        <w:rPr>
                          <w:color w:val="E0EEFF"/>
                          <w:spacing w:val="-3"/>
                          <w:w w:val="150"/>
                        </w:rPr>
                        <w:t>.</w:t>
                      </w:r>
                      <w:r>
                        <w:rPr>
                          <w:color w:val="9EFFFF"/>
                          <w:spacing w:val="-3"/>
                          <w:w w:val="61"/>
                        </w:rPr>
                        <w:t>m</w:t>
                      </w:r>
                      <w:r>
                        <w:rPr>
                          <w:color w:val="9EFFFF"/>
                          <w:spacing w:val="-3"/>
                          <w:w w:val="99"/>
                        </w:rPr>
                        <w:t>o</w:t>
                      </w:r>
                      <w:r>
                        <w:rPr>
                          <w:color w:val="9EFFFF"/>
                          <w:spacing w:val="-3"/>
                          <w:w w:val="97"/>
                        </w:rPr>
                        <w:t>un</w:t>
                      </w:r>
                      <w:r>
                        <w:rPr>
                          <w:color w:val="9EFFFF"/>
                          <w:spacing w:val="-1"/>
                          <w:w w:val="138"/>
                        </w:rPr>
                        <w:t>t</w:t>
                      </w:r>
                      <w:r>
                        <w:rPr>
                          <w:color w:val="E0EEFF"/>
                          <w:spacing w:val="-3"/>
                          <w:w w:val="150"/>
                        </w:rPr>
                        <w:t>(</w:t>
                      </w:r>
                      <w:r>
                        <w:rPr>
                          <w:color w:val="92FB79"/>
                          <w:spacing w:val="-3"/>
                          <w:w w:val="359"/>
                        </w:rPr>
                        <w:t>'</w:t>
                      </w:r>
                      <w:r>
                        <w:rPr>
                          <w:color w:val="A4FF90"/>
                          <w:spacing w:val="-3"/>
                          <w:w w:val="102"/>
                        </w:rPr>
                        <w:t>/</w:t>
                      </w:r>
                      <w:r>
                        <w:rPr>
                          <w:color w:val="A4FF90"/>
                          <w:spacing w:val="-3"/>
                          <w:w w:val="109"/>
                        </w:rPr>
                        <w:t>c</w:t>
                      </w:r>
                      <w:r>
                        <w:rPr>
                          <w:color w:val="A4FF90"/>
                          <w:spacing w:val="-3"/>
                          <w:w w:val="99"/>
                        </w:rPr>
                        <w:t>o</w:t>
                      </w:r>
                      <w:r>
                        <w:rPr>
                          <w:color w:val="A4FF90"/>
                          <w:spacing w:val="-3"/>
                          <w:w w:val="97"/>
                        </w:rPr>
                        <w:t>n</w:t>
                      </w:r>
                      <w:r>
                        <w:rPr>
                          <w:color w:val="A4FF90"/>
                          <w:spacing w:val="-3"/>
                          <w:w w:val="138"/>
                        </w:rPr>
                        <w:t>t</w:t>
                      </w:r>
                      <w:r>
                        <w:rPr>
                          <w:color w:val="A4FF90"/>
                          <w:spacing w:val="-3"/>
                          <w:w w:val="98"/>
                        </w:rPr>
                        <w:t>e</w:t>
                      </w:r>
                      <w:r>
                        <w:rPr>
                          <w:color w:val="A4FF90"/>
                          <w:spacing w:val="-3"/>
                          <w:w w:val="97"/>
                        </w:rPr>
                        <w:t>n</w:t>
                      </w:r>
                      <w:r>
                        <w:rPr>
                          <w:color w:val="A4FF90"/>
                          <w:spacing w:val="-3"/>
                          <w:w w:val="138"/>
                        </w:rPr>
                        <w:t>t</w:t>
                      </w:r>
                      <w:r>
                        <w:rPr>
                          <w:color w:val="A4FF90"/>
                          <w:spacing w:val="-3"/>
                          <w:w w:val="102"/>
                        </w:rPr>
                        <w:t>/</w:t>
                      </w:r>
                      <w:r>
                        <w:rPr>
                          <w:color w:val="A4FF90"/>
                          <w:spacing w:val="-3"/>
                          <w:w w:val="107"/>
                        </w:rPr>
                        <w:t>g</w:t>
                      </w:r>
                      <w:r>
                        <w:rPr>
                          <w:color w:val="A4FF90"/>
                          <w:spacing w:val="-3"/>
                          <w:w w:val="95"/>
                        </w:rPr>
                        <w:t>d</w:t>
                      </w:r>
                      <w:r>
                        <w:rPr>
                          <w:color w:val="A4FF90"/>
                          <w:spacing w:val="-1"/>
                          <w:w w:val="141"/>
                        </w:rPr>
                        <w:t>r</w:t>
                      </w:r>
                      <w:r>
                        <w:rPr>
                          <w:color w:val="A4FF90"/>
                          <w:spacing w:val="-3"/>
                          <w:w w:val="196"/>
                        </w:rPr>
                        <w:t>i</w:t>
                      </w:r>
                      <w:r>
                        <w:rPr>
                          <w:color w:val="A4FF90"/>
                          <w:spacing w:val="-3"/>
                          <w:w w:val="110"/>
                        </w:rPr>
                        <w:t>v</w:t>
                      </w:r>
                      <w:r>
                        <w:rPr>
                          <w:color w:val="A4FF90"/>
                          <w:spacing w:val="-1"/>
                          <w:w w:val="98"/>
                        </w:rPr>
                        <w:t>e</w:t>
                      </w:r>
                      <w:r>
                        <w:rPr>
                          <w:color w:val="92FB79"/>
                          <w:spacing w:val="-3"/>
                          <w:w w:val="359"/>
                        </w:rPr>
                        <w:t>'</w:t>
                      </w:r>
                      <w:r>
                        <w:rPr>
                          <w:color w:val="E0EEFF"/>
                          <w:spacing w:val="-2"/>
                          <w:w w:val="150"/>
                        </w:rPr>
                        <w:t>)</w:t>
                      </w:r>
                    </w:p>
                    <w:p>
                      <w:pPr>
                        <w:pStyle w:val="6"/>
                        <w:spacing w:before="41"/>
                        <w:rPr>
                          <w:color w:val="000000"/>
                        </w:rPr>
                      </w:pPr>
                    </w:p>
                    <w:p>
                      <w:pPr>
                        <w:pStyle w:val="6"/>
                        <w:spacing w:line="295" w:lineRule="auto"/>
                        <w:ind w:right="8212"/>
                        <w:rPr>
                          <w:color w:val="000000"/>
                        </w:rPr>
                      </w:pPr>
                      <w:r>
                        <w:rPr>
                          <w:color w:val="F44542"/>
                          <w:w w:val="140"/>
                        </w:rPr>
                        <w:t>!</w:t>
                      </w:r>
                      <w:r>
                        <w:rPr>
                          <w:color w:val="FFFFFF"/>
                          <w:w w:val="140"/>
                        </w:rPr>
                        <w:t>pip install scikit</w:t>
                      </w:r>
                      <w:r>
                        <w:rPr>
                          <w:color w:val="FF9D00"/>
                          <w:w w:val="140"/>
                        </w:rPr>
                        <w:t>-</w:t>
                      </w:r>
                      <w:r>
                        <w:rPr>
                          <w:color w:val="FFFFFF"/>
                          <w:w w:val="140"/>
                        </w:rPr>
                        <w:t xml:space="preserve">plot </w:t>
                      </w:r>
                      <w:r>
                        <w:rPr>
                          <w:color w:val="FF9D00"/>
                          <w:w w:val="120"/>
                        </w:rPr>
                        <w:t>import</w:t>
                      </w:r>
                      <w:r>
                        <w:rPr>
                          <w:color w:val="FF9D00"/>
                          <w:spacing w:val="40"/>
                          <w:w w:val="120"/>
                        </w:rPr>
                        <w:t xml:space="preserve"> </w:t>
                      </w:r>
                      <w:r>
                        <w:rPr>
                          <w:color w:val="FFC500"/>
                          <w:w w:val="120"/>
                        </w:rPr>
                        <w:t>pandas</w:t>
                      </w:r>
                      <w:r>
                        <w:rPr>
                          <w:color w:val="FFC500"/>
                          <w:spacing w:val="40"/>
                          <w:w w:val="120"/>
                        </w:rPr>
                        <w:t xml:space="preserve"> </w:t>
                      </w:r>
                      <w:r>
                        <w:rPr>
                          <w:color w:val="FF9D00"/>
                          <w:w w:val="120"/>
                        </w:rPr>
                        <w:t>as</w:t>
                      </w:r>
                      <w:r>
                        <w:rPr>
                          <w:color w:val="FF9D00"/>
                          <w:spacing w:val="40"/>
                          <w:w w:val="120"/>
                        </w:rPr>
                        <w:t xml:space="preserve"> </w:t>
                      </w:r>
                      <w:r>
                        <w:rPr>
                          <w:color w:val="FFC500"/>
                          <w:w w:val="120"/>
                        </w:rPr>
                        <w:t xml:space="preserve">pd </w:t>
                      </w:r>
                      <w:r>
                        <w:rPr>
                          <w:color w:val="FF9D00"/>
                          <w:w w:val="120"/>
                        </w:rPr>
                        <w:t>import</w:t>
                      </w:r>
                      <w:r>
                        <w:rPr>
                          <w:color w:val="FF9D00"/>
                          <w:spacing w:val="40"/>
                          <w:w w:val="120"/>
                        </w:rPr>
                        <w:t xml:space="preserve"> </w:t>
                      </w:r>
                      <w:r>
                        <w:rPr>
                          <w:color w:val="FFC500"/>
                          <w:w w:val="120"/>
                        </w:rPr>
                        <w:t>numpy</w:t>
                      </w:r>
                      <w:r>
                        <w:rPr>
                          <w:color w:val="FFC500"/>
                          <w:spacing w:val="39"/>
                          <w:w w:val="120"/>
                        </w:rPr>
                        <w:t xml:space="preserve"> </w:t>
                      </w:r>
                      <w:r>
                        <w:rPr>
                          <w:color w:val="FF9D00"/>
                          <w:w w:val="120"/>
                        </w:rPr>
                        <w:t>as</w:t>
                      </w:r>
                      <w:r>
                        <w:rPr>
                          <w:color w:val="FF9D00"/>
                          <w:spacing w:val="39"/>
                          <w:w w:val="120"/>
                        </w:rPr>
                        <w:t xml:space="preserve"> </w:t>
                      </w:r>
                      <w:r>
                        <w:rPr>
                          <w:color w:val="FFC500"/>
                          <w:w w:val="120"/>
                        </w:rPr>
                        <w:t xml:space="preserve">np </w:t>
                      </w:r>
                      <w:r>
                        <w:rPr>
                          <w:color w:val="FF9D00"/>
                          <w:w w:val="120"/>
                        </w:rPr>
                        <w:t>import</w:t>
                      </w:r>
                      <w:r>
                        <w:rPr>
                          <w:color w:val="FF9D00"/>
                          <w:spacing w:val="40"/>
                          <w:w w:val="120"/>
                        </w:rPr>
                        <w:t xml:space="preserve"> </w:t>
                      </w:r>
                      <w:r>
                        <w:rPr>
                          <w:color w:val="FFC500"/>
                          <w:w w:val="120"/>
                        </w:rPr>
                        <w:t>seaborn</w:t>
                      </w:r>
                      <w:r>
                        <w:rPr>
                          <w:color w:val="FFC500"/>
                          <w:spacing w:val="40"/>
                          <w:w w:val="120"/>
                        </w:rPr>
                        <w:t xml:space="preserve"> </w:t>
                      </w:r>
                      <w:r>
                        <w:rPr>
                          <w:color w:val="FF9D00"/>
                          <w:w w:val="120"/>
                        </w:rPr>
                        <w:t>as</w:t>
                      </w:r>
                      <w:r>
                        <w:rPr>
                          <w:color w:val="FF9D00"/>
                          <w:spacing w:val="40"/>
                          <w:w w:val="120"/>
                        </w:rPr>
                        <w:t xml:space="preserve"> </w:t>
                      </w:r>
                      <w:r>
                        <w:rPr>
                          <w:color w:val="FFC500"/>
                          <w:w w:val="120"/>
                        </w:rPr>
                        <w:t xml:space="preserve">sns </w:t>
                      </w:r>
                      <w:r>
                        <w:rPr>
                          <w:color w:val="FF9D00"/>
                          <w:w w:val="120"/>
                        </w:rPr>
                        <w:t>import</w:t>
                      </w:r>
                      <w:r>
                        <w:rPr>
                          <w:color w:val="FF9D00"/>
                          <w:spacing w:val="40"/>
                          <w:w w:val="120"/>
                        </w:rPr>
                        <w:t xml:space="preserve"> </w:t>
                      </w:r>
                      <w:r>
                        <w:rPr>
                          <w:color w:val="FFC500"/>
                          <w:w w:val="120"/>
                        </w:rPr>
                        <w:t>re</w:t>
                      </w:r>
                    </w:p>
                    <w:p>
                      <w:pPr>
                        <w:pStyle w:val="6"/>
                        <w:spacing w:line="183" w:lineRule="exact"/>
                        <w:rPr>
                          <w:color w:val="000000"/>
                        </w:rPr>
                      </w:pPr>
                      <w:r>
                        <w:rPr>
                          <w:color w:val="FF9D00"/>
                          <w:w w:val="125"/>
                        </w:rPr>
                        <w:t>import</w:t>
                      </w:r>
                      <w:r>
                        <w:rPr>
                          <w:color w:val="FF9D00"/>
                          <w:spacing w:val="22"/>
                          <w:w w:val="125"/>
                        </w:rPr>
                        <w:t xml:space="preserve"> </w:t>
                      </w:r>
                      <w:r>
                        <w:rPr>
                          <w:color w:val="FFC500"/>
                          <w:w w:val="125"/>
                        </w:rPr>
                        <w:t>matplotlib</w:t>
                      </w:r>
                      <w:r>
                        <w:rPr>
                          <w:color w:val="E0EEFF"/>
                          <w:w w:val="125"/>
                        </w:rPr>
                        <w:t>.</w:t>
                      </w:r>
                      <w:r>
                        <w:rPr>
                          <w:color w:val="FFC500"/>
                          <w:w w:val="125"/>
                        </w:rPr>
                        <w:t>pyplot</w:t>
                      </w:r>
                      <w:r>
                        <w:rPr>
                          <w:color w:val="FFC500"/>
                          <w:spacing w:val="21"/>
                          <w:w w:val="125"/>
                        </w:rPr>
                        <w:t xml:space="preserve"> </w:t>
                      </w:r>
                      <w:r>
                        <w:rPr>
                          <w:color w:val="FF9D00"/>
                          <w:w w:val="125"/>
                        </w:rPr>
                        <w:t>as</w:t>
                      </w:r>
                      <w:r>
                        <w:rPr>
                          <w:color w:val="FF9D00"/>
                          <w:spacing w:val="23"/>
                          <w:w w:val="125"/>
                        </w:rPr>
                        <w:t xml:space="preserve"> </w:t>
                      </w:r>
                      <w:r>
                        <w:rPr>
                          <w:color w:val="FFC500"/>
                          <w:spacing w:val="-5"/>
                          <w:w w:val="125"/>
                        </w:rPr>
                        <w:t>plt</w:t>
                      </w:r>
                    </w:p>
                    <w:p>
                      <w:pPr>
                        <w:pStyle w:val="6"/>
                        <w:spacing w:before="42" w:line="295" w:lineRule="auto"/>
                        <w:ind w:right="5522"/>
                        <w:rPr>
                          <w:color w:val="000000"/>
                        </w:rPr>
                      </w:pPr>
                      <w:r>
                        <w:rPr>
                          <w:color w:val="FF9D00"/>
                          <w:w w:val="125"/>
                        </w:rPr>
                        <w:t xml:space="preserve">from </w:t>
                      </w:r>
                      <w:r>
                        <w:rPr>
                          <w:color w:val="FFFFFF"/>
                          <w:w w:val="125"/>
                        </w:rPr>
                        <w:t>scikitplot</w:t>
                      </w:r>
                      <w:r>
                        <w:rPr>
                          <w:color w:val="E0EEFF"/>
                          <w:w w:val="125"/>
                        </w:rPr>
                        <w:t>.</w:t>
                      </w:r>
                      <w:r>
                        <w:rPr>
                          <w:color w:val="FFFFFF"/>
                          <w:w w:val="125"/>
                        </w:rPr>
                        <w:t>metrics</w:t>
                      </w:r>
                      <w:r>
                        <w:rPr>
                          <w:color w:val="FFFFFF"/>
                          <w:spacing w:val="19"/>
                          <w:w w:val="125"/>
                        </w:rPr>
                        <w:t xml:space="preserve"> </w:t>
                      </w:r>
                      <w:r>
                        <w:rPr>
                          <w:color w:val="FF9D00"/>
                          <w:w w:val="125"/>
                        </w:rPr>
                        <w:t>import</w:t>
                      </w:r>
                      <w:r>
                        <w:rPr>
                          <w:color w:val="FF9D00"/>
                          <w:spacing w:val="19"/>
                          <w:w w:val="125"/>
                        </w:rPr>
                        <w:t xml:space="preserve"> </w:t>
                      </w:r>
                      <w:r>
                        <w:rPr>
                          <w:color w:val="FFFFFF"/>
                          <w:w w:val="125"/>
                        </w:rPr>
                        <w:t xml:space="preserve">plot_confusion_matrix </w:t>
                      </w:r>
                      <w:r>
                        <w:rPr>
                          <w:color w:val="FF9D00"/>
                          <w:w w:val="130"/>
                        </w:rPr>
                        <w:t xml:space="preserve">from </w:t>
                      </w:r>
                      <w:r>
                        <w:rPr>
                          <w:color w:val="FFC500"/>
                          <w:w w:val="130"/>
                        </w:rPr>
                        <w:t>sklearn</w:t>
                      </w:r>
                      <w:r>
                        <w:rPr>
                          <w:color w:val="E0EEFF"/>
                          <w:w w:val="130"/>
                        </w:rPr>
                        <w:t>.</w:t>
                      </w:r>
                      <w:r>
                        <w:rPr>
                          <w:color w:val="FFC500"/>
                          <w:w w:val="130"/>
                        </w:rPr>
                        <w:t xml:space="preserve">multiclass </w:t>
                      </w:r>
                      <w:r>
                        <w:rPr>
                          <w:color w:val="FF9D00"/>
                          <w:w w:val="130"/>
                        </w:rPr>
                        <w:t xml:space="preserve">import </w:t>
                      </w:r>
                      <w:r>
                        <w:rPr>
                          <w:color w:val="FFC500"/>
                          <w:w w:val="130"/>
                        </w:rPr>
                        <w:t>OneVsRestClassifier</w:t>
                      </w:r>
                    </w:p>
                    <w:p>
                      <w:pPr>
                        <w:pStyle w:val="6"/>
                        <w:spacing w:line="295" w:lineRule="auto"/>
                        <w:rPr>
                          <w:color w:val="000000"/>
                        </w:rPr>
                      </w:pPr>
                      <w:r>
                        <w:rPr>
                          <w:color w:val="FF9D00"/>
                          <w:w w:val="125"/>
                        </w:rPr>
                        <w:t xml:space="preserve">from </w:t>
                      </w:r>
                      <w:r>
                        <w:rPr>
                          <w:color w:val="FFC500"/>
                          <w:w w:val="125"/>
                        </w:rPr>
                        <w:t>sklearn</w:t>
                      </w:r>
                      <w:r>
                        <w:rPr>
                          <w:color w:val="E0EEFF"/>
                          <w:w w:val="125"/>
                        </w:rPr>
                        <w:t>.</w:t>
                      </w:r>
                      <w:r>
                        <w:rPr>
                          <w:color w:val="FFC500"/>
                          <w:w w:val="125"/>
                        </w:rPr>
                        <w:t>metrics</w:t>
                      </w:r>
                      <w:r>
                        <w:rPr>
                          <w:color w:val="FFC500"/>
                          <w:spacing w:val="22"/>
                          <w:w w:val="125"/>
                        </w:rPr>
                        <w:t xml:space="preserve"> </w:t>
                      </w:r>
                      <w:r>
                        <w:rPr>
                          <w:color w:val="FF9D00"/>
                          <w:w w:val="125"/>
                        </w:rPr>
                        <w:t>import</w:t>
                      </w:r>
                      <w:r>
                        <w:rPr>
                          <w:color w:val="FF9D00"/>
                          <w:spacing w:val="22"/>
                          <w:w w:val="125"/>
                        </w:rPr>
                        <w:t xml:space="preserve"> </w:t>
                      </w:r>
                      <w:r>
                        <w:rPr>
                          <w:color w:val="FFC500"/>
                          <w:w w:val="125"/>
                        </w:rPr>
                        <w:t>roc_curve</w:t>
                      </w:r>
                      <w:r>
                        <w:rPr>
                          <w:color w:val="E0EEFF"/>
                          <w:w w:val="125"/>
                        </w:rPr>
                        <w:t xml:space="preserve">, </w:t>
                      </w:r>
                      <w:r>
                        <w:rPr>
                          <w:color w:val="FFC500"/>
                          <w:w w:val="125"/>
                        </w:rPr>
                        <w:t>roc_auc_score</w:t>
                      </w:r>
                      <w:r>
                        <w:rPr>
                          <w:color w:val="E0EEFF"/>
                          <w:w w:val="125"/>
                        </w:rPr>
                        <w:t xml:space="preserve">, </w:t>
                      </w:r>
                      <w:r>
                        <w:rPr>
                          <w:color w:val="FFC500"/>
                          <w:w w:val="125"/>
                        </w:rPr>
                        <w:t>accuracy_score</w:t>
                      </w:r>
                      <w:r>
                        <w:rPr>
                          <w:color w:val="E0EEFF"/>
                          <w:w w:val="125"/>
                        </w:rPr>
                        <w:t xml:space="preserve">, </w:t>
                      </w:r>
                      <w:r>
                        <w:rPr>
                          <w:color w:val="FFC500"/>
                          <w:w w:val="125"/>
                        </w:rPr>
                        <w:t>classification_report</w:t>
                      </w:r>
                      <w:r>
                        <w:rPr>
                          <w:color w:val="E0EEFF"/>
                          <w:w w:val="125"/>
                        </w:rPr>
                        <w:t xml:space="preserve">, </w:t>
                      </w:r>
                      <w:r>
                        <w:rPr>
                          <w:color w:val="FFC500"/>
                          <w:w w:val="125"/>
                        </w:rPr>
                        <w:t xml:space="preserve">confusion_matrix </w:t>
                      </w:r>
                      <w:r>
                        <w:rPr>
                          <w:color w:val="FFFFFF"/>
                          <w:w w:val="125"/>
                        </w:rPr>
                        <w:t xml:space="preserve">titanic_train </w:t>
                      </w:r>
                      <w:r>
                        <w:rPr>
                          <w:color w:val="FF9D00"/>
                          <w:w w:val="125"/>
                        </w:rPr>
                        <w:t xml:space="preserve">= </w:t>
                      </w:r>
                      <w:r>
                        <w:rPr>
                          <w:color w:val="92FB79"/>
                          <w:w w:val="125"/>
                        </w:rPr>
                        <w:t>"</w:t>
                      </w:r>
                      <w:r>
                        <w:rPr>
                          <w:color w:val="A4FF90"/>
                          <w:w w:val="125"/>
                        </w:rPr>
                        <w:t>/content/gdrive/MyDrive/Synapse-Task/synapse_w1/train.csv</w:t>
                      </w:r>
                      <w:r>
                        <w:rPr>
                          <w:color w:val="92FB79"/>
                          <w:w w:val="125"/>
                        </w:rPr>
                        <w:t>"</w:t>
                      </w:r>
                    </w:p>
                    <w:p>
                      <w:pPr>
                        <w:pStyle w:val="6"/>
                        <w:spacing w:line="295" w:lineRule="auto"/>
                        <w:ind w:right="3083"/>
                        <w:rPr>
                          <w:color w:val="000000"/>
                        </w:rPr>
                      </w:pPr>
                      <w:r>
                        <w:rPr>
                          <w:color w:val="FFFFFF"/>
                          <w:w w:val="120"/>
                        </w:rPr>
                        <w:t>titanic_test</w:t>
                      </w:r>
                      <w:r>
                        <w:rPr>
                          <w:color w:val="FFFFFF"/>
                          <w:spacing w:val="40"/>
                          <w:w w:val="120"/>
                        </w:rPr>
                        <w:t xml:space="preserve"> </w:t>
                      </w:r>
                      <w:r>
                        <w:rPr>
                          <w:color w:val="FF9D00"/>
                          <w:w w:val="120"/>
                        </w:rPr>
                        <w:t>=</w:t>
                      </w:r>
                      <w:r>
                        <w:rPr>
                          <w:color w:val="FF9D00"/>
                          <w:spacing w:val="40"/>
                          <w:w w:val="120"/>
                        </w:rPr>
                        <w:t xml:space="preserve"> </w:t>
                      </w:r>
                      <w:r>
                        <w:rPr>
                          <w:color w:val="92FB79"/>
                          <w:w w:val="120"/>
                        </w:rPr>
                        <w:t>"</w:t>
                      </w:r>
                      <w:r>
                        <w:rPr>
                          <w:color w:val="A4FF90"/>
                          <w:w w:val="120"/>
                        </w:rPr>
                        <w:t>/content/gdrive/MyDrive/Synapse-Task/synapse_w1/test.csv</w:t>
                      </w:r>
                      <w:r>
                        <w:rPr>
                          <w:color w:val="92FB79"/>
                          <w:w w:val="120"/>
                        </w:rPr>
                        <w:t xml:space="preserve">" </w:t>
                      </w:r>
                      <w:r>
                        <w:rPr>
                          <w:color w:val="FFFFFF"/>
                          <w:w w:val="125"/>
                        </w:rPr>
                        <w:t>penguin_df</w:t>
                      </w:r>
                      <w:r>
                        <w:rPr>
                          <w:color w:val="FFFFFF"/>
                          <w:spacing w:val="40"/>
                          <w:w w:val="125"/>
                        </w:rPr>
                        <w:t xml:space="preserve"> </w:t>
                      </w:r>
                      <w:r>
                        <w:rPr>
                          <w:color w:val="FF9D00"/>
                          <w:w w:val="125"/>
                        </w:rPr>
                        <w:t xml:space="preserve">= </w:t>
                      </w:r>
                      <w:r>
                        <w:rPr>
                          <w:color w:val="FFC500"/>
                          <w:w w:val="125"/>
                        </w:rPr>
                        <w:t>sns</w:t>
                      </w:r>
                      <w:r>
                        <w:rPr>
                          <w:color w:val="E0EEFF"/>
                          <w:w w:val="125"/>
                        </w:rPr>
                        <w:t>.</w:t>
                      </w:r>
                      <w:r>
                        <w:rPr>
                          <w:color w:val="FFC500"/>
                          <w:w w:val="125"/>
                        </w:rPr>
                        <w:t>load_dataset</w:t>
                      </w:r>
                      <w:r>
                        <w:rPr>
                          <w:color w:val="E0EEFF"/>
                          <w:w w:val="125"/>
                        </w:rPr>
                        <w:t>(</w:t>
                      </w:r>
                      <w:r>
                        <w:rPr>
                          <w:color w:val="92FB79"/>
                          <w:w w:val="125"/>
                        </w:rPr>
                        <w:t>"</w:t>
                      </w:r>
                      <w:r>
                        <w:rPr>
                          <w:color w:val="A4FF90"/>
                          <w:w w:val="125"/>
                        </w:rPr>
                        <w:t>penguins</w:t>
                      </w:r>
                      <w:r>
                        <w:rPr>
                          <w:color w:val="92FB79"/>
                          <w:w w:val="125"/>
                        </w:rPr>
                        <w:t>"</w:t>
                      </w:r>
                      <w:r>
                        <w:rPr>
                          <w:color w:val="E0EEFF"/>
                          <w:w w:val="125"/>
                        </w:rPr>
                        <w:t>)</w:t>
                      </w:r>
                    </w:p>
                    <w:p>
                      <w:pPr>
                        <w:pStyle w:val="6"/>
                        <w:spacing w:line="295" w:lineRule="auto"/>
                        <w:ind w:right="955"/>
                        <w:rPr>
                          <w:color w:val="000000"/>
                        </w:rPr>
                      </w:pPr>
                      <w:r>
                        <w:rPr>
                          <w:color w:val="FFFFFF"/>
                          <w:w w:val="120"/>
                        </w:rPr>
                        <w:t>iris_df</w:t>
                      </w:r>
                      <w:r>
                        <w:rPr>
                          <w:color w:val="FFFFFF"/>
                          <w:spacing w:val="40"/>
                          <w:w w:val="120"/>
                        </w:rPr>
                        <w:t xml:space="preserve"> </w:t>
                      </w:r>
                      <w:r>
                        <w:rPr>
                          <w:color w:val="FF9D00"/>
                          <w:w w:val="120"/>
                        </w:rPr>
                        <w:t>=</w:t>
                      </w:r>
                      <w:r>
                        <w:rPr>
                          <w:color w:val="FF9D00"/>
                          <w:spacing w:val="40"/>
                          <w:w w:val="120"/>
                        </w:rPr>
                        <w:t xml:space="preserve"> </w:t>
                      </w:r>
                      <w:r>
                        <w:rPr>
                          <w:color w:val="FFC500"/>
                          <w:w w:val="120"/>
                        </w:rPr>
                        <w:t>pd</w:t>
                      </w:r>
                      <w:r>
                        <w:rPr>
                          <w:color w:val="E0EEFF"/>
                          <w:w w:val="120"/>
                        </w:rPr>
                        <w:t>.</w:t>
                      </w:r>
                      <w:r>
                        <w:rPr>
                          <w:color w:val="FFC500"/>
                          <w:w w:val="120"/>
                        </w:rPr>
                        <w:t>read_csv</w:t>
                      </w:r>
                      <w:r>
                        <w:rPr>
                          <w:color w:val="E0EEFF"/>
                          <w:w w:val="120"/>
                        </w:rPr>
                        <w:t>(</w:t>
                      </w:r>
                      <w:r>
                        <w:rPr>
                          <w:color w:val="92FB79"/>
                          <w:w w:val="120"/>
                        </w:rPr>
                        <w:t>"</w:t>
                      </w:r>
                      <w:r>
                        <w:rPr>
                          <w:color w:val="A4FF90"/>
                          <w:w w:val="120"/>
                        </w:rPr>
                        <w:t>https://raw.githubusercontent.com/mwaskom/seaborn-data/master/iris.csv</w:t>
                      </w:r>
                      <w:r>
                        <w:rPr>
                          <w:color w:val="92FB79"/>
                          <w:w w:val="120"/>
                        </w:rPr>
                        <w:t>"</w:t>
                      </w:r>
                      <w:r>
                        <w:rPr>
                          <w:color w:val="E0EEFF"/>
                          <w:w w:val="120"/>
                        </w:rPr>
                        <w:t xml:space="preserve">) </w:t>
                      </w:r>
                      <w:r>
                        <w:rPr>
                          <w:color w:val="FFFFFF"/>
                          <w:w w:val="120"/>
                        </w:rPr>
                        <w:t>spam_df</w:t>
                      </w:r>
                      <w:r>
                        <w:rPr>
                          <w:color w:val="FFFFFF"/>
                          <w:spacing w:val="23"/>
                          <w:w w:val="120"/>
                        </w:rPr>
                        <w:t xml:space="preserve"> </w:t>
                      </w:r>
                      <w:r>
                        <w:rPr>
                          <w:color w:val="FF9D00"/>
                          <w:w w:val="120"/>
                        </w:rPr>
                        <w:t>=</w:t>
                      </w:r>
                      <w:r>
                        <w:rPr>
                          <w:color w:val="FF9D00"/>
                          <w:spacing w:val="25"/>
                          <w:w w:val="120"/>
                        </w:rPr>
                        <w:t xml:space="preserve"> </w:t>
                      </w:r>
                      <w:r>
                        <w:rPr>
                          <w:color w:val="FFC500"/>
                          <w:w w:val="120"/>
                        </w:rPr>
                        <w:t>pd</w:t>
                      </w:r>
                      <w:r>
                        <w:rPr>
                          <w:color w:val="E0EEFF"/>
                          <w:w w:val="120"/>
                        </w:rPr>
                        <w:t>.</w:t>
                      </w:r>
                      <w:r>
                        <w:rPr>
                          <w:color w:val="FFC500"/>
                          <w:w w:val="120"/>
                        </w:rPr>
                        <w:t>read_csv</w:t>
                      </w:r>
                      <w:r>
                        <w:rPr>
                          <w:color w:val="E0EEFF"/>
                          <w:w w:val="120"/>
                        </w:rPr>
                        <w:t>(</w:t>
                      </w:r>
                      <w:r>
                        <w:rPr>
                          <w:color w:val="92FB79"/>
                          <w:w w:val="120"/>
                        </w:rPr>
                        <w:t>"</w:t>
                      </w:r>
                      <w:r>
                        <w:rPr>
                          <w:color w:val="A4FF90"/>
                          <w:w w:val="120"/>
                        </w:rPr>
                        <w:t>/content/gdrive/MyDrive/DMW/datasets/spam.csv</w:t>
                      </w:r>
                      <w:r>
                        <w:rPr>
                          <w:color w:val="92FB79"/>
                          <w:w w:val="120"/>
                        </w:rPr>
                        <w:t>"</w:t>
                      </w:r>
                      <w:r>
                        <w:rPr>
                          <w:color w:val="E0EEFF"/>
                          <w:w w:val="120"/>
                        </w:rPr>
                        <w:t>)</w:t>
                      </w:r>
                    </w:p>
                    <w:p>
                      <w:pPr>
                        <w:pStyle w:val="6"/>
                        <w:spacing w:line="295" w:lineRule="auto"/>
                        <w:ind w:right="3083"/>
                        <w:rPr>
                          <w:color w:val="000000"/>
                        </w:rPr>
                      </w:pPr>
                      <w:r>
                        <w:rPr>
                          <w:color w:val="FFFFFF"/>
                          <w:w w:val="115"/>
                        </w:rPr>
                        <w:t>wine_df</w:t>
                      </w:r>
                      <w:r>
                        <w:rPr>
                          <w:color w:val="FFFFFF"/>
                          <w:spacing w:val="40"/>
                          <w:w w:val="115"/>
                        </w:rPr>
                        <w:t xml:space="preserve"> </w:t>
                      </w:r>
                      <w:r>
                        <w:rPr>
                          <w:color w:val="FF9D00"/>
                          <w:w w:val="115"/>
                        </w:rPr>
                        <w:t>=</w:t>
                      </w:r>
                      <w:r>
                        <w:rPr>
                          <w:color w:val="FF9D00"/>
                          <w:spacing w:val="40"/>
                          <w:w w:val="115"/>
                        </w:rPr>
                        <w:t xml:space="preserve"> </w:t>
                      </w:r>
                      <w:r>
                        <w:rPr>
                          <w:color w:val="FFC500"/>
                          <w:w w:val="115"/>
                        </w:rPr>
                        <w:t>pd</w:t>
                      </w:r>
                      <w:r>
                        <w:rPr>
                          <w:color w:val="E0EEFF"/>
                          <w:w w:val="115"/>
                        </w:rPr>
                        <w:t>.</w:t>
                      </w:r>
                      <w:r>
                        <w:rPr>
                          <w:color w:val="FFC500"/>
                          <w:w w:val="115"/>
                        </w:rPr>
                        <w:t>read_csv</w:t>
                      </w:r>
                      <w:r>
                        <w:rPr>
                          <w:color w:val="E0EEFF"/>
                          <w:w w:val="115"/>
                        </w:rPr>
                        <w:t>(</w:t>
                      </w:r>
                      <w:r>
                        <w:rPr>
                          <w:color w:val="92FB79"/>
                          <w:w w:val="115"/>
                        </w:rPr>
                        <w:t>"</w:t>
                      </w:r>
                      <w:r>
                        <w:rPr>
                          <w:color w:val="A4FF90"/>
                          <w:w w:val="115"/>
                        </w:rPr>
                        <w:t>/content/gdrive/MyDrive/DMW/datasets/WineQT.csv</w:t>
                      </w:r>
                      <w:r>
                        <w:rPr>
                          <w:color w:val="92FB79"/>
                          <w:w w:val="115"/>
                        </w:rPr>
                        <w:t>"</w:t>
                      </w:r>
                      <w:r>
                        <w:rPr>
                          <w:color w:val="E0EEFF"/>
                          <w:w w:val="115"/>
                        </w:rPr>
                        <w:t xml:space="preserve">) </w:t>
                      </w:r>
                      <w:r>
                        <w:rPr>
                          <w:color w:val="FFFFFF"/>
                          <w:w w:val="130"/>
                        </w:rPr>
                        <w:t xml:space="preserve">gaussian </w:t>
                      </w:r>
                      <w:r>
                        <w:rPr>
                          <w:color w:val="FF9D00"/>
                          <w:w w:val="130"/>
                        </w:rPr>
                        <w:t xml:space="preserve">= </w:t>
                      </w:r>
                      <w:r>
                        <w:rPr>
                          <w:color w:val="E0EEFF"/>
                          <w:w w:val="130"/>
                        </w:rPr>
                        <w:t>[]</w:t>
                      </w:r>
                    </w:p>
                    <w:p>
                      <w:pPr>
                        <w:pStyle w:val="6"/>
                        <w:spacing w:line="185" w:lineRule="exact"/>
                        <w:rPr>
                          <w:color w:val="000000"/>
                        </w:rPr>
                      </w:pPr>
                      <w:r>
                        <w:rPr>
                          <w:color w:val="FFFFFF"/>
                          <w:w w:val="135"/>
                        </w:rPr>
                        <w:t>decision</w:t>
                      </w:r>
                      <w:r>
                        <w:rPr>
                          <w:color w:val="FFFFFF"/>
                          <w:spacing w:val="-4"/>
                          <w:w w:val="135"/>
                        </w:rPr>
                        <w:t xml:space="preserve"> </w:t>
                      </w:r>
                      <w:r>
                        <w:rPr>
                          <w:color w:val="FF9D00"/>
                          <w:w w:val="135"/>
                        </w:rPr>
                        <w:t>=</w:t>
                      </w:r>
                      <w:r>
                        <w:rPr>
                          <w:color w:val="FF9D00"/>
                          <w:spacing w:val="-5"/>
                          <w:w w:val="135"/>
                        </w:rPr>
                        <w:t xml:space="preserve"> </w:t>
                      </w:r>
                      <w:r>
                        <w:rPr>
                          <w:color w:val="E0EEFF"/>
                          <w:spacing w:val="-5"/>
                          <w:w w:val="135"/>
                        </w:rPr>
                        <w:t>[]</w:t>
                      </w:r>
                    </w:p>
                  </w:txbxContent>
                </v:textbox>
                <w10:wrap type="topAndBottom"/>
              </v:shape>
            </w:pict>
          </mc:Fallback>
        </mc:AlternateContent>
      </w:r>
    </w:p>
    <w:p>
      <w:pPr>
        <w:spacing w:before="109"/>
        <w:rPr>
          <w:rFonts w:ascii="Palatino Linotype" w:hAnsi="Trebuchet MS" w:eastAsia="Trebuchet MS" w:cs="Trebuchet MS"/>
          <w:b/>
          <w:sz w:val="32"/>
          <w:szCs w:val="16"/>
        </w:rPr>
      </w:pPr>
    </w:p>
    <w:p>
      <w:pPr>
        <w:spacing w:line="319" w:lineRule="auto"/>
        <w:ind w:left="100" w:right="7620" w:firstLine="0"/>
        <w:rPr>
          <w:rFonts w:ascii="Palatino Linotype" w:hAnsi="Trebuchet MS" w:eastAsia="Trebuchet MS" w:cs="Trebuchet MS"/>
          <w:b/>
          <w:sz w:val="32"/>
        </w:rPr>
      </w:pPr>
      <w:r>
        <w:rPr>
          <w:rFonts w:ascii="Palatino Linotype" w:hAnsi="Trebuchet MS" w:eastAsia="Trebuchet MS" w:cs="Trebuchet MS"/>
          <w:b/>
          <w:sz w:val="32"/>
        </w:rPr>
        <w:t>Part A: Dataset(Titanic)</w:t>
      </w:r>
      <w:r>
        <w:rPr>
          <w:rFonts w:ascii="Palatino Linotype" w:hAnsi="Trebuchet MS" w:eastAsia="Trebuchet MS" w:cs="Trebuchet MS"/>
          <w:b/>
          <w:spacing w:val="-20"/>
          <w:sz w:val="32"/>
        </w:rPr>
        <w:t xml:space="preserve"> </w:t>
      </w:r>
      <w:r>
        <w:rPr>
          <w:rFonts w:ascii="Palatino Linotype" w:hAnsi="Trebuchet MS" w:eastAsia="Trebuchet MS" w:cs="Trebuchet MS"/>
          <w:b/>
          <w:sz w:val="32"/>
        </w:rPr>
        <w:t>:</w:t>
      </w:r>
    </w:p>
    <w:p>
      <w:pPr>
        <w:rPr>
          <w:rFonts w:ascii="Palatino Linotype" w:hAnsi="Trebuchet MS" w:eastAsia="Trebuchet MS" w:cs="Trebuchet MS"/>
          <w:b/>
          <w:sz w:val="20"/>
          <w:szCs w:val="16"/>
        </w:rPr>
      </w:pPr>
    </w:p>
    <w:p>
      <w:pPr>
        <w:spacing w:before="52"/>
        <w:rPr>
          <w:rFonts w:ascii="Palatino Linotype" w:hAnsi="Trebuchet MS" w:eastAsia="Trebuchet MS" w:cs="Trebuchet MS"/>
          <w:b/>
          <w:sz w:val="20"/>
          <w:szCs w:val="16"/>
        </w:rPr>
      </w:pPr>
      <w:r>
        <mc:AlternateContent>
          <mc:Choice Requires="wpg">
            <w:drawing>
              <wp:anchor distT="0" distB="0" distL="0" distR="0" simplePos="0" relativeHeight="251735040" behindDoc="1" locked="0" layoutInCell="1" allowOverlap="1">
                <wp:simplePos x="0" y="0"/>
                <wp:positionH relativeFrom="page">
                  <wp:posOffset>457200</wp:posOffset>
                </wp:positionH>
                <wp:positionV relativeFrom="paragraph">
                  <wp:posOffset>219075</wp:posOffset>
                </wp:positionV>
                <wp:extent cx="6645910" cy="4922520"/>
                <wp:effectExtent l="0" t="0" r="13970" b="0"/>
                <wp:wrapTopAndBottom/>
                <wp:docPr id="179" name="Group 5"/>
                <wp:cNvGraphicFramePr/>
                <a:graphic xmlns:a="http://schemas.openxmlformats.org/drawingml/2006/main">
                  <a:graphicData uri="http://schemas.microsoft.com/office/word/2010/wordprocessingGroup">
                    <wpg:wgp>
                      <wpg:cNvGrpSpPr/>
                      <wpg:grpSpPr>
                        <a:xfrm>
                          <a:off x="0" y="0"/>
                          <a:ext cx="6645909" cy="4922520"/>
                          <a:chOff x="0" y="0"/>
                          <a:chExt cx="6645909" cy="4922520"/>
                        </a:xfrm>
                      </wpg:grpSpPr>
                      <wps:wsp>
                        <wps:cNvPr id="862864682" name="Graphic 6"/>
                        <wps:cNvSpPr/>
                        <wps:spPr>
                          <a:xfrm>
                            <a:off x="0" y="0"/>
                            <a:ext cx="6645909" cy="289560"/>
                          </a:xfrm>
                          <a:custGeom>
                            <a:avLst/>
                            <a:gdLst/>
                            <a:ahLst/>
                            <a:cxnLst/>
                            <a:rect l="l" t="t" r="r" b="b"/>
                            <a:pathLst>
                              <a:path w="6645909" h="289560">
                                <a:moveTo>
                                  <a:pt x="6645910" y="0"/>
                                </a:moveTo>
                                <a:lnTo>
                                  <a:pt x="0" y="0"/>
                                </a:lnTo>
                                <a:lnTo>
                                  <a:pt x="0" y="144780"/>
                                </a:lnTo>
                                <a:lnTo>
                                  <a:pt x="0" y="289560"/>
                                </a:lnTo>
                                <a:lnTo>
                                  <a:pt x="6645910" y="289560"/>
                                </a:lnTo>
                                <a:lnTo>
                                  <a:pt x="6645910" y="144780"/>
                                </a:lnTo>
                                <a:lnTo>
                                  <a:pt x="6645910" y="0"/>
                                </a:lnTo>
                                <a:close/>
                              </a:path>
                            </a:pathLst>
                          </a:custGeom>
                          <a:solidFill>
                            <a:srgbClr val="183548"/>
                          </a:solidFill>
                        </wps:spPr>
                        <wps:bodyPr wrap="square" lIns="0" tIns="0" rIns="0" bIns="0" rtlCol="0"/>
                      </wps:wsp>
                      <pic:pic xmlns:pic="http://schemas.openxmlformats.org/drawingml/2006/picture">
                        <pic:nvPicPr>
                          <pic:cNvPr id="521143150" name="Image 7"/>
                          <pic:cNvPicPr/>
                        </pic:nvPicPr>
                        <pic:blipFill>
                          <a:blip r:embed="rId30" cstate="print"/>
                          <a:stretch>
                            <a:fillRect/>
                          </a:stretch>
                        </pic:blipFill>
                        <pic:spPr>
                          <a:xfrm>
                            <a:off x="181482" y="195326"/>
                            <a:ext cx="53974" cy="69849"/>
                          </a:xfrm>
                          <a:prstGeom prst="rect">
                            <a:avLst/>
                          </a:prstGeom>
                        </pic:spPr>
                      </pic:pic>
                      <pic:pic xmlns:pic="http://schemas.openxmlformats.org/drawingml/2006/picture">
                        <pic:nvPicPr>
                          <pic:cNvPr id="952483414" name="Image 8"/>
                          <pic:cNvPicPr/>
                        </pic:nvPicPr>
                        <pic:blipFill>
                          <a:blip r:embed="rId30" cstate="print"/>
                          <a:stretch>
                            <a:fillRect/>
                          </a:stretch>
                        </pic:blipFill>
                        <pic:spPr>
                          <a:xfrm>
                            <a:off x="240915" y="195326"/>
                            <a:ext cx="53974" cy="69849"/>
                          </a:xfrm>
                          <a:prstGeom prst="rect">
                            <a:avLst/>
                          </a:prstGeom>
                        </pic:spPr>
                      </pic:pic>
                      <pic:pic xmlns:pic="http://schemas.openxmlformats.org/drawingml/2006/picture">
                        <pic:nvPicPr>
                          <pic:cNvPr id="941251244" name="Image 9"/>
                          <pic:cNvPicPr/>
                        </pic:nvPicPr>
                        <pic:blipFill>
                          <a:blip r:embed="rId30" cstate="print"/>
                          <a:stretch>
                            <a:fillRect/>
                          </a:stretch>
                        </pic:blipFill>
                        <pic:spPr>
                          <a:xfrm>
                            <a:off x="300347" y="195326"/>
                            <a:ext cx="53974" cy="69849"/>
                          </a:xfrm>
                          <a:prstGeom prst="rect">
                            <a:avLst/>
                          </a:prstGeom>
                        </pic:spPr>
                      </pic:pic>
                      <wps:wsp>
                        <wps:cNvPr id="272347862" name="Graphic 10"/>
                        <wps:cNvSpPr/>
                        <wps:spPr>
                          <a:xfrm>
                            <a:off x="0" y="289559"/>
                            <a:ext cx="6645909" cy="723900"/>
                          </a:xfrm>
                          <a:custGeom>
                            <a:avLst/>
                            <a:gdLst/>
                            <a:ahLst/>
                            <a:cxnLst/>
                            <a:rect l="l" t="t" r="r" b="b"/>
                            <a:pathLst>
                              <a:path w="6645909" h="723900">
                                <a:moveTo>
                                  <a:pt x="6645910" y="0"/>
                                </a:moveTo>
                                <a:lnTo>
                                  <a:pt x="0" y="0"/>
                                </a:lnTo>
                                <a:lnTo>
                                  <a:pt x="0" y="144780"/>
                                </a:lnTo>
                                <a:lnTo>
                                  <a:pt x="0" y="289560"/>
                                </a:lnTo>
                                <a:lnTo>
                                  <a:pt x="0" y="434340"/>
                                </a:lnTo>
                                <a:lnTo>
                                  <a:pt x="0" y="579120"/>
                                </a:lnTo>
                                <a:lnTo>
                                  <a:pt x="0" y="723900"/>
                                </a:lnTo>
                                <a:lnTo>
                                  <a:pt x="6645910" y="723900"/>
                                </a:lnTo>
                                <a:lnTo>
                                  <a:pt x="6645910" y="579120"/>
                                </a:lnTo>
                                <a:lnTo>
                                  <a:pt x="6645910" y="434340"/>
                                </a:lnTo>
                                <a:lnTo>
                                  <a:pt x="6645910" y="289560"/>
                                </a:lnTo>
                                <a:lnTo>
                                  <a:pt x="6645910" y="144780"/>
                                </a:lnTo>
                                <a:lnTo>
                                  <a:pt x="6645910" y="0"/>
                                </a:lnTo>
                                <a:close/>
                              </a:path>
                            </a:pathLst>
                          </a:custGeom>
                          <a:solidFill>
                            <a:srgbClr val="183548"/>
                          </a:solidFill>
                        </wps:spPr>
                        <wps:bodyPr wrap="square" lIns="0" tIns="0" rIns="0" bIns="0" rtlCol="0"/>
                      </wps:wsp>
                      <pic:pic xmlns:pic="http://schemas.openxmlformats.org/drawingml/2006/picture">
                        <pic:nvPicPr>
                          <pic:cNvPr id="1678114544" name="Image 11"/>
                          <pic:cNvPicPr/>
                        </pic:nvPicPr>
                        <pic:blipFill>
                          <a:blip r:embed="rId31" cstate="print"/>
                          <a:stretch>
                            <a:fillRect/>
                          </a:stretch>
                        </pic:blipFill>
                        <pic:spPr>
                          <a:xfrm>
                            <a:off x="1615694" y="919225"/>
                            <a:ext cx="47624" cy="69849"/>
                          </a:xfrm>
                          <a:prstGeom prst="rect">
                            <a:avLst/>
                          </a:prstGeom>
                        </pic:spPr>
                      </pic:pic>
                      <wps:wsp>
                        <wps:cNvPr id="1726695980" name="Graphic 12"/>
                        <wps:cNvSpPr/>
                        <wps:spPr>
                          <a:xfrm>
                            <a:off x="0" y="1013459"/>
                            <a:ext cx="6645909" cy="868680"/>
                          </a:xfrm>
                          <a:custGeom>
                            <a:avLst/>
                            <a:gdLst/>
                            <a:ahLst/>
                            <a:cxnLst/>
                            <a:rect l="l" t="t" r="r" b="b"/>
                            <a:pathLst>
                              <a:path w="6645909" h="868680">
                                <a:moveTo>
                                  <a:pt x="6645910" y="0"/>
                                </a:moveTo>
                                <a:lnTo>
                                  <a:pt x="0" y="0"/>
                                </a:lnTo>
                                <a:lnTo>
                                  <a:pt x="0" y="144780"/>
                                </a:lnTo>
                                <a:lnTo>
                                  <a:pt x="0" y="289560"/>
                                </a:lnTo>
                                <a:lnTo>
                                  <a:pt x="0" y="434340"/>
                                </a:lnTo>
                                <a:lnTo>
                                  <a:pt x="0" y="579120"/>
                                </a:lnTo>
                                <a:lnTo>
                                  <a:pt x="0" y="723900"/>
                                </a:lnTo>
                                <a:lnTo>
                                  <a:pt x="0" y="868680"/>
                                </a:lnTo>
                                <a:lnTo>
                                  <a:pt x="6645910" y="868680"/>
                                </a:lnTo>
                                <a:lnTo>
                                  <a:pt x="6645910" y="144780"/>
                                </a:lnTo>
                                <a:lnTo>
                                  <a:pt x="6645910" y="0"/>
                                </a:lnTo>
                                <a:close/>
                              </a:path>
                            </a:pathLst>
                          </a:custGeom>
                          <a:solidFill>
                            <a:srgbClr val="183548"/>
                          </a:solidFill>
                        </wps:spPr>
                        <wps:bodyPr wrap="square" lIns="0" tIns="0" rIns="0" bIns="0" rtlCol="0"/>
                      </wps:wsp>
                      <pic:pic xmlns:pic="http://schemas.openxmlformats.org/drawingml/2006/picture">
                        <pic:nvPicPr>
                          <pic:cNvPr id="1351308802" name="Image 13"/>
                          <pic:cNvPicPr/>
                        </pic:nvPicPr>
                        <pic:blipFill>
                          <a:blip r:embed="rId32" cstate="print"/>
                          <a:stretch>
                            <a:fillRect/>
                          </a:stretch>
                        </pic:blipFill>
                        <pic:spPr>
                          <a:xfrm>
                            <a:off x="2926333" y="1787905"/>
                            <a:ext cx="47624" cy="69849"/>
                          </a:xfrm>
                          <a:prstGeom prst="rect">
                            <a:avLst/>
                          </a:prstGeom>
                        </pic:spPr>
                      </pic:pic>
                      <wps:wsp>
                        <wps:cNvPr id="1486533220" name="Graphic 14"/>
                        <wps:cNvSpPr/>
                        <wps:spPr>
                          <a:xfrm>
                            <a:off x="0" y="1882139"/>
                            <a:ext cx="6645909" cy="3040380"/>
                          </a:xfrm>
                          <a:custGeom>
                            <a:avLst/>
                            <a:gdLst/>
                            <a:ahLst/>
                            <a:cxnLst/>
                            <a:rect l="l" t="t" r="r" b="b"/>
                            <a:pathLst>
                              <a:path w="6645909" h="3040380">
                                <a:moveTo>
                                  <a:pt x="6645910" y="0"/>
                                </a:moveTo>
                                <a:lnTo>
                                  <a:pt x="0" y="0"/>
                                </a:lnTo>
                                <a:lnTo>
                                  <a:pt x="0" y="144780"/>
                                </a:lnTo>
                                <a:lnTo>
                                  <a:pt x="0" y="289560"/>
                                </a:lnTo>
                                <a:lnTo>
                                  <a:pt x="0" y="3040380"/>
                                </a:lnTo>
                                <a:lnTo>
                                  <a:pt x="6645910" y="3040380"/>
                                </a:lnTo>
                                <a:lnTo>
                                  <a:pt x="6645910" y="144780"/>
                                </a:lnTo>
                                <a:lnTo>
                                  <a:pt x="6645910" y="0"/>
                                </a:lnTo>
                                <a:close/>
                              </a:path>
                            </a:pathLst>
                          </a:custGeom>
                          <a:solidFill>
                            <a:srgbClr val="183548"/>
                          </a:solidFill>
                        </wps:spPr>
                        <wps:bodyPr wrap="square" lIns="0" tIns="0" rIns="0" bIns="0" rtlCol="0"/>
                      </wps:wsp>
                      <wps:wsp>
                        <wps:cNvPr id="1112551671" name="Textbox 15"/>
                        <wps:cNvSpPr txBox="1"/>
                        <wps:spPr>
                          <a:xfrm>
                            <a:off x="0" y="0"/>
                            <a:ext cx="6645909" cy="4922520"/>
                          </a:xfrm>
                          <a:prstGeom prst="rect">
                            <a:avLst/>
                          </a:prstGeom>
                        </wps:spPr>
                        <wps:txbx>
                          <w:txbxContent>
                            <w:p>
                              <w:pPr>
                                <w:spacing w:before="51" w:line="240" w:lineRule="auto"/>
                                <w:rPr>
                                  <w:rFonts w:ascii="Palatino Linotype"/>
                                  <w:b/>
                                  <w:sz w:val="16"/>
                                </w:rPr>
                              </w:pPr>
                            </w:p>
                            <w:p>
                              <w:pPr>
                                <w:tabs>
                                  <w:tab w:val="left" w:pos="657"/>
                                </w:tabs>
                                <w:spacing w:before="0"/>
                                <w:ind w:left="0" w:right="0" w:firstLine="0"/>
                                <w:jc w:val="left"/>
                                <w:rPr>
                                  <w:sz w:val="16"/>
                                </w:rPr>
                              </w:pPr>
                              <w:r>
                                <w:rPr>
                                  <w:color w:val="92FB79"/>
                                  <w:spacing w:val="-5"/>
                                  <w:w w:val="170"/>
                                  <w:sz w:val="16"/>
                                </w:rPr>
                                <w:t>"""</w:t>
                              </w:r>
                              <w:r>
                                <w:rPr>
                                  <w:color w:val="92FB79"/>
                                  <w:sz w:val="16"/>
                                </w:rPr>
                                <w:tab/>
                              </w:r>
                              <w:r>
                                <w:rPr>
                                  <w:color w:val="A4FF90"/>
                                  <w:spacing w:val="-2"/>
                                  <w:w w:val="170"/>
                                  <w:sz w:val="16"/>
                                </w:rPr>
                                <w:t>Titanic</w:t>
                              </w:r>
                              <w:r>
                                <w:rPr>
                                  <w:color w:val="92FB79"/>
                                  <w:spacing w:val="-2"/>
                                  <w:w w:val="170"/>
                                  <w:sz w:val="16"/>
                                </w:rPr>
                                <w:t>"""</w:t>
                              </w:r>
                            </w:p>
                            <w:p>
                              <w:pPr>
                                <w:spacing w:before="42" w:line="295" w:lineRule="auto"/>
                                <w:ind w:left="0" w:right="6096" w:firstLine="0"/>
                                <w:jc w:val="left"/>
                                <w:rPr>
                                  <w:sz w:val="16"/>
                                </w:rPr>
                              </w:pPr>
                              <w:r>
                                <w:rPr>
                                  <w:color w:val="FFFFFF"/>
                                  <w:w w:val="130"/>
                                  <w:sz w:val="16"/>
                                </w:rPr>
                                <w:t xml:space="preserve">titanic_train_df </w:t>
                              </w:r>
                              <w:r>
                                <w:rPr>
                                  <w:color w:val="FF9D00"/>
                                  <w:w w:val="130"/>
                                  <w:sz w:val="16"/>
                                </w:rPr>
                                <w:t xml:space="preserve">= </w:t>
                              </w:r>
                              <w:r>
                                <w:rPr>
                                  <w:color w:val="FFC500"/>
                                  <w:w w:val="130"/>
                                  <w:sz w:val="16"/>
                                </w:rPr>
                                <w:t>pd</w:t>
                              </w:r>
                              <w:r>
                                <w:rPr>
                                  <w:color w:val="E0EEFF"/>
                                  <w:w w:val="130"/>
                                  <w:sz w:val="16"/>
                                </w:rPr>
                                <w:t>.</w:t>
                              </w:r>
                              <w:r>
                                <w:rPr>
                                  <w:color w:val="FFC500"/>
                                  <w:w w:val="130"/>
                                  <w:sz w:val="16"/>
                                </w:rPr>
                                <w:t>read_csv</w:t>
                              </w:r>
                              <w:r>
                                <w:rPr>
                                  <w:color w:val="E0EEFF"/>
                                  <w:w w:val="130"/>
                                  <w:sz w:val="16"/>
                                </w:rPr>
                                <w:t>(</w:t>
                              </w:r>
                              <w:r>
                                <w:rPr>
                                  <w:color w:val="FFFFFF"/>
                                  <w:w w:val="130"/>
                                  <w:sz w:val="16"/>
                                </w:rPr>
                                <w:t>titanic_train</w:t>
                              </w:r>
                              <w:r>
                                <w:rPr>
                                  <w:color w:val="E0EEFF"/>
                                  <w:w w:val="130"/>
                                  <w:sz w:val="16"/>
                                </w:rPr>
                                <w:t xml:space="preserve">) </w:t>
                              </w:r>
                              <w:r>
                                <w:rPr>
                                  <w:color w:val="FFFFFF"/>
                                  <w:w w:val="130"/>
                                  <w:sz w:val="16"/>
                                </w:rPr>
                                <w:t xml:space="preserve">titanic_test_df </w:t>
                              </w:r>
                              <w:r>
                                <w:rPr>
                                  <w:color w:val="FF9D00"/>
                                  <w:w w:val="130"/>
                                  <w:sz w:val="16"/>
                                </w:rPr>
                                <w:t xml:space="preserve">= </w:t>
                              </w:r>
                              <w:r>
                                <w:rPr>
                                  <w:color w:val="FFC500"/>
                                  <w:w w:val="130"/>
                                  <w:sz w:val="16"/>
                                </w:rPr>
                                <w:t>pd</w:t>
                              </w:r>
                              <w:r>
                                <w:rPr>
                                  <w:color w:val="E0EEFF"/>
                                  <w:w w:val="130"/>
                                  <w:sz w:val="16"/>
                                </w:rPr>
                                <w:t>.</w:t>
                              </w:r>
                              <w:r>
                                <w:rPr>
                                  <w:color w:val="FFC500"/>
                                  <w:w w:val="130"/>
                                  <w:sz w:val="16"/>
                                </w:rPr>
                                <w:t>read_csv</w:t>
                              </w:r>
                              <w:r>
                                <w:rPr>
                                  <w:color w:val="E0EEFF"/>
                                  <w:w w:val="130"/>
                                  <w:sz w:val="16"/>
                                </w:rPr>
                                <w:t>(</w:t>
                              </w:r>
                              <w:r>
                                <w:rPr>
                                  <w:color w:val="FFFFFF"/>
                                  <w:w w:val="130"/>
                                  <w:sz w:val="16"/>
                                </w:rPr>
                                <w:t>titanic_test</w:t>
                              </w:r>
                              <w:r>
                                <w:rPr>
                                  <w:color w:val="E0EEFF"/>
                                  <w:w w:val="130"/>
                                  <w:sz w:val="16"/>
                                </w:rPr>
                                <w:t xml:space="preserve">) </w:t>
                              </w:r>
                              <w:r>
                                <w:rPr>
                                  <w:color w:val="FF9D00"/>
                                  <w:w w:val="130"/>
                                  <w:sz w:val="16"/>
                                </w:rPr>
                                <w:t xml:space="preserve">import </w:t>
                              </w:r>
                              <w:r>
                                <w:rPr>
                                  <w:color w:val="FFC500"/>
                                  <w:w w:val="130"/>
                                  <w:sz w:val="16"/>
                                </w:rPr>
                                <w:t>re</w:t>
                              </w:r>
                            </w:p>
                            <w:p>
                              <w:pPr>
                                <w:spacing w:before="0" w:line="184" w:lineRule="exact"/>
                                <w:ind w:left="0" w:right="0" w:firstLine="0"/>
                                <w:jc w:val="left"/>
                                <w:rPr>
                                  <w:sz w:val="16"/>
                                </w:rPr>
                              </w:pPr>
                              <w:r>
                                <w:rPr>
                                  <w:color w:val="FFFFFF"/>
                                  <w:w w:val="145"/>
                                  <w:sz w:val="16"/>
                                </w:rPr>
                                <w:t>titles</w:t>
                              </w:r>
                              <w:r>
                                <w:rPr>
                                  <w:color w:val="FFFFFF"/>
                                  <w:spacing w:val="22"/>
                                  <w:w w:val="145"/>
                                  <w:sz w:val="16"/>
                                </w:rPr>
                                <w:t xml:space="preserve"> </w:t>
                              </w:r>
                              <w:r>
                                <w:rPr>
                                  <w:color w:val="FF9D00"/>
                                  <w:w w:val="140"/>
                                  <w:sz w:val="16"/>
                                </w:rPr>
                                <w:t>=</w:t>
                              </w:r>
                              <w:r>
                                <w:rPr>
                                  <w:color w:val="FF9D00"/>
                                  <w:spacing w:val="20"/>
                                  <w:w w:val="145"/>
                                  <w:sz w:val="16"/>
                                </w:rPr>
                                <w:t xml:space="preserve"> </w:t>
                              </w:r>
                              <w:r>
                                <w:rPr>
                                  <w:color w:val="E0EEFF"/>
                                  <w:spacing w:val="-5"/>
                                  <w:w w:val="145"/>
                                  <w:sz w:val="16"/>
                                </w:rPr>
                                <w:t>[]</w:t>
                              </w:r>
                            </w:p>
                            <w:p>
                              <w:pPr>
                                <w:spacing w:before="43" w:line="295" w:lineRule="auto"/>
                                <w:ind w:left="187" w:right="6520" w:hanging="188"/>
                                <w:jc w:val="left"/>
                                <w:rPr>
                                  <w:sz w:val="16"/>
                                </w:rPr>
                              </w:pPr>
                              <w:r>
                                <w:rPr>
                                  <w:color w:val="FF9D00"/>
                                  <w:w w:val="135"/>
                                  <w:sz w:val="16"/>
                                </w:rPr>
                                <w:t xml:space="preserve">for </w:t>
                              </w:r>
                              <w:r>
                                <w:rPr>
                                  <w:color w:val="FFFFFF"/>
                                  <w:w w:val="120"/>
                                  <w:sz w:val="16"/>
                                </w:rPr>
                                <w:t>nm</w:t>
                              </w:r>
                              <w:r>
                                <w:rPr>
                                  <w:color w:val="FFFFFF"/>
                                  <w:w w:val="145"/>
                                  <w:sz w:val="16"/>
                                </w:rPr>
                                <w:t xml:space="preserve"> </w:t>
                              </w:r>
                              <w:r>
                                <w:rPr>
                                  <w:color w:val="FF9D00"/>
                                  <w:w w:val="145"/>
                                  <w:sz w:val="16"/>
                                </w:rPr>
                                <w:t xml:space="preserve">in </w:t>
                              </w:r>
                              <w:r>
                                <w:rPr>
                                  <w:color w:val="FFFFFF"/>
                                  <w:w w:val="135"/>
                                  <w:sz w:val="16"/>
                                </w:rPr>
                                <w:t>titanic_train_df</w:t>
                              </w:r>
                              <w:r>
                                <w:rPr>
                                  <w:color w:val="E0EEFF"/>
                                  <w:w w:val="135"/>
                                  <w:sz w:val="16"/>
                                </w:rPr>
                                <w:t xml:space="preserve">. </w:t>
                              </w:r>
                              <w:r>
                                <w:rPr>
                                  <w:color w:val="9EFFFF"/>
                                  <w:w w:val="135"/>
                                  <w:sz w:val="16"/>
                                </w:rPr>
                                <w:t>ame</w:t>
                              </w:r>
                              <w:r>
                                <w:rPr>
                                  <w:color w:val="E0EEFF"/>
                                  <w:w w:val="135"/>
                                  <w:sz w:val="16"/>
                                </w:rPr>
                                <w:t xml:space="preserve">: </w:t>
                              </w:r>
                              <w:r>
                                <w:rPr>
                                  <w:color w:val="FFFFFF"/>
                                  <w:w w:val="135"/>
                                  <w:sz w:val="16"/>
                                </w:rPr>
                                <w:t xml:space="preserve">title_search </w:t>
                              </w:r>
                              <w:r>
                                <w:rPr>
                                  <w:color w:val="FF9D00"/>
                                  <w:w w:val="135"/>
                                  <w:sz w:val="16"/>
                                </w:rPr>
                                <w:t xml:space="preserve">= </w:t>
                              </w:r>
                              <w:r>
                                <w:rPr>
                                  <w:color w:val="FFC500"/>
                                  <w:spacing w:val="-1"/>
                                  <w:w w:val="135"/>
                                  <w:sz w:val="16"/>
                                </w:rPr>
                                <w:t>r</w:t>
                              </w:r>
                              <w:r>
                                <w:rPr>
                                  <w:color w:val="FFC500"/>
                                  <w:spacing w:val="-1"/>
                                  <w:w w:val="92"/>
                                  <w:sz w:val="16"/>
                                </w:rPr>
                                <w:t>e</w:t>
                              </w:r>
                              <w:r>
                                <w:rPr>
                                  <w:color w:val="E0EEFF"/>
                                  <w:spacing w:val="-1"/>
                                  <w:w w:val="144"/>
                                  <w:sz w:val="16"/>
                                </w:rPr>
                                <w:t>.</w:t>
                              </w:r>
                              <w:r>
                                <w:rPr>
                                  <w:color w:val="FFC500"/>
                                  <w:spacing w:val="-1"/>
                                  <w:w w:val="129"/>
                                  <w:sz w:val="16"/>
                                </w:rPr>
                                <w:t>s</w:t>
                              </w:r>
                              <w:r>
                                <w:rPr>
                                  <w:color w:val="FFC500"/>
                                  <w:spacing w:val="-1"/>
                                  <w:w w:val="92"/>
                                  <w:sz w:val="16"/>
                                </w:rPr>
                                <w:t>e</w:t>
                              </w:r>
                              <w:r>
                                <w:rPr>
                                  <w:color w:val="FFC500"/>
                                  <w:spacing w:val="-1"/>
                                  <w:w w:val="96"/>
                                  <w:sz w:val="16"/>
                                </w:rPr>
                                <w:t>a</w:t>
                              </w:r>
                              <w:r>
                                <w:rPr>
                                  <w:color w:val="FFC500"/>
                                  <w:spacing w:val="-1"/>
                                  <w:w w:val="135"/>
                                  <w:sz w:val="16"/>
                                </w:rPr>
                                <w:t>r</w:t>
                              </w:r>
                              <w:r>
                                <w:rPr>
                                  <w:color w:val="FFC500"/>
                                  <w:spacing w:val="-1"/>
                                  <w:w w:val="103"/>
                                  <w:sz w:val="16"/>
                                </w:rPr>
                                <w:t>c</w:t>
                              </w:r>
                              <w:r>
                                <w:rPr>
                                  <w:color w:val="FFC500"/>
                                  <w:spacing w:val="1"/>
                                  <w:w w:val="91"/>
                                  <w:sz w:val="16"/>
                                </w:rPr>
                                <w:t>h</w:t>
                              </w:r>
                              <w:r>
                                <w:rPr>
                                  <w:color w:val="E0EEFF"/>
                                  <w:spacing w:val="-1"/>
                                  <w:w w:val="144"/>
                                  <w:sz w:val="16"/>
                                </w:rPr>
                                <w:t>(</w:t>
                              </w:r>
                              <w:r>
                                <w:rPr>
                                  <w:color w:val="92FB79"/>
                                  <w:spacing w:val="-1"/>
                                  <w:w w:val="353"/>
                                  <w:sz w:val="16"/>
                                </w:rPr>
                                <w:t>'</w:t>
                              </w:r>
                              <w:r>
                                <w:rPr>
                                  <w:color w:val="A4FF90"/>
                                  <w:spacing w:val="-1"/>
                                  <w:w w:val="144"/>
                                  <w:sz w:val="16"/>
                                </w:rPr>
                                <w:t>(</w:t>
                              </w:r>
                              <w:r>
                                <w:rPr>
                                  <w:color w:val="A4FF90"/>
                                  <w:spacing w:val="-1"/>
                                  <w:w w:val="149"/>
                                  <w:sz w:val="16"/>
                                </w:rPr>
                                <w:t>\</w:t>
                              </w:r>
                              <w:r>
                                <w:rPr>
                                  <w:color w:val="A4FF90"/>
                                  <w:spacing w:val="-1"/>
                                  <w:w w:val="63"/>
                                  <w:sz w:val="16"/>
                                </w:rPr>
                                <w:t>w</w:t>
                              </w:r>
                              <w:r>
                                <w:rPr>
                                  <w:color w:val="A4FF90"/>
                                  <w:spacing w:val="-1"/>
                                  <w:w w:val="96"/>
                                  <w:sz w:val="16"/>
                                </w:rPr>
                                <w:t>+</w:t>
                              </w:r>
                              <w:r>
                                <w:rPr>
                                  <w:color w:val="A4FF90"/>
                                  <w:spacing w:val="-1"/>
                                  <w:w w:val="144"/>
                                  <w:sz w:val="16"/>
                                </w:rPr>
                                <w:t>)</w:t>
                              </w:r>
                              <w:r>
                                <w:rPr>
                                  <w:color w:val="A4FF90"/>
                                  <w:spacing w:val="-1"/>
                                  <w:w w:val="149"/>
                                  <w:sz w:val="16"/>
                                </w:rPr>
                                <w:t>\</w:t>
                              </w:r>
                              <w:r>
                                <w:rPr>
                                  <w:color w:val="A4FF90"/>
                                  <w:spacing w:val="-1"/>
                                  <w:w w:val="144"/>
                                  <w:sz w:val="16"/>
                                </w:rPr>
                                <w:t>.</w:t>
                              </w:r>
                              <w:r>
                                <w:rPr>
                                  <w:color w:val="92FB79"/>
                                  <w:spacing w:val="-1"/>
                                  <w:w w:val="353"/>
                                  <w:sz w:val="16"/>
                                </w:rPr>
                                <w:t>'</w:t>
                              </w:r>
                              <w:r>
                                <w:rPr>
                                  <w:color w:val="E0EEFF"/>
                                  <w:w w:val="144"/>
                                  <w:sz w:val="16"/>
                                </w:rPr>
                                <w:t>,</w:t>
                              </w:r>
                              <w:r>
                                <w:rPr>
                                  <w:color w:val="E0EEFF"/>
                                  <w:spacing w:val="-1"/>
                                  <w:w w:val="145"/>
                                  <w:sz w:val="16"/>
                                </w:rPr>
                                <w:t xml:space="preserve"> </w:t>
                              </w:r>
                              <w:r>
                                <w:rPr>
                                  <w:color w:val="FFFFFF"/>
                                  <w:w w:val="135"/>
                                  <w:sz w:val="16"/>
                                </w:rPr>
                                <w:t>nm</w:t>
                              </w:r>
                              <w:r>
                                <w:rPr>
                                  <w:color w:val="E0EEFF"/>
                                  <w:w w:val="135"/>
                                  <w:sz w:val="16"/>
                                </w:rPr>
                                <w:t xml:space="preserve">) </w:t>
                              </w:r>
                              <w:r>
                                <w:rPr>
                                  <w:color w:val="FFFFFF"/>
                                  <w:w w:val="145"/>
                                  <w:sz w:val="16"/>
                                </w:rPr>
                                <w:t xml:space="preserve">title </w:t>
                              </w:r>
                              <w:r>
                                <w:rPr>
                                  <w:color w:val="FF9D00"/>
                                  <w:w w:val="135"/>
                                  <w:sz w:val="16"/>
                                </w:rPr>
                                <w:t xml:space="preserve">= </w:t>
                              </w:r>
                              <w:r>
                                <w:rPr>
                                  <w:color w:val="FFFFFF"/>
                                  <w:w w:val="135"/>
                                  <w:sz w:val="16"/>
                                </w:rPr>
                                <w:t>title_search</w:t>
                              </w:r>
                              <w:r>
                                <w:rPr>
                                  <w:color w:val="E0EEFF"/>
                                  <w:w w:val="135"/>
                                  <w:sz w:val="16"/>
                                </w:rPr>
                                <w:t>.</w:t>
                              </w:r>
                              <w:r>
                                <w:rPr>
                                  <w:color w:val="FFC500"/>
                                  <w:w w:val="135"/>
                                  <w:sz w:val="16"/>
                                </w:rPr>
                                <w:t>group</w:t>
                              </w:r>
                              <w:r>
                                <w:rPr>
                                  <w:color w:val="E0EEFF"/>
                                  <w:w w:val="135"/>
                                  <w:sz w:val="16"/>
                                </w:rPr>
                                <w:t>(</w:t>
                              </w:r>
                              <w:r>
                                <w:rPr>
                                  <w:color w:val="FF618B"/>
                                  <w:w w:val="135"/>
                                  <w:sz w:val="16"/>
                                </w:rPr>
                                <w:t>1</w:t>
                              </w:r>
                              <w:r>
                                <w:rPr>
                                  <w:color w:val="E0EEFF"/>
                                  <w:w w:val="135"/>
                                  <w:sz w:val="16"/>
                                </w:rPr>
                                <w:t xml:space="preserve">) </w:t>
                              </w:r>
                              <w:r>
                                <w:rPr>
                                  <w:color w:val="FFFFFF"/>
                                  <w:spacing w:val="-2"/>
                                  <w:w w:val="135"/>
                                  <w:sz w:val="16"/>
                                </w:rPr>
                                <w:t>titles</w:t>
                              </w:r>
                              <w:r>
                                <w:rPr>
                                  <w:color w:val="E0EEFF"/>
                                  <w:spacing w:val="-2"/>
                                  <w:w w:val="135"/>
                                  <w:sz w:val="16"/>
                                </w:rPr>
                                <w:t>.</w:t>
                              </w:r>
                              <w:r>
                                <w:rPr>
                                  <w:color w:val="FFC500"/>
                                  <w:spacing w:val="-2"/>
                                  <w:w w:val="135"/>
                                  <w:sz w:val="16"/>
                                </w:rPr>
                                <w:t>append</w:t>
                              </w:r>
                              <w:r>
                                <w:rPr>
                                  <w:color w:val="E0EEFF"/>
                                  <w:spacing w:val="-2"/>
                                  <w:w w:val="135"/>
                                  <w:sz w:val="16"/>
                                </w:rPr>
                                <w:t>(</w:t>
                              </w:r>
                              <w:r>
                                <w:rPr>
                                  <w:color w:val="FFFFFF"/>
                                  <w:spacing w:val="-2"/>
                                  <w:w w:val="135"/>
                                  <w:sz w:val="16"/>
                                </w:rPr>
                                <w:t>title</w:t>
                              </w:r>
                              <w:r>
                                <w:rPr>
                                  <w:color w:val="E0EEFF"/>
                                  <w:spacing w:val="-2"/>
                                  <w:w w:val="135"/>
                                  <w:sz w:val="16"/>
                                </w:rPr>
                                <w:t>)</w:t>
                              </w:r>
                            </w:p>
                            <w:p>
                              <w:pPr>
                                <w:spacing w:before="0" w:line="295" w:lineRule="auto"/>
                                <w:ind w:left="0" w:right="5522" w:firstLine="0"/>
                                <w:jc w:val="left"/>
                                <w:rPr>
                                  <w:sz w:val="16"/>
                                </w:rPr>
                              </w:pPr>
                              <w:r>
                                <w:rPr>
                                  <w:color w:val="FFFFFF"/>
                                  <w:w w:val="145"/>
                                  <w:sz w:val="16"/>
                                </w:rPr>
                                <w:t>titanic_train_df</w:t>
                              </w:r>
                              <w:r>
                                <w:rPr>
                                  <w:color w:val="E0EEFF"/>
                                  <w:w w:val="145"/>
                                  <w:sz w:val="16"/>
                                </w:rPr>
                                <w:t>[</w:t>
                              </w:r>
                              <w:r>
                                <w:rPr>
                                  <w:color w:val="92FB79"/>
                                  <w:w w:val="145"/>
                                  <w:sz w:val="16"/>
                                </w:rPr>
                                <w:t>'</w:t>
                              </w:r>
                              <w:r>
                                <w:rPr>
                                  <w:color w:val="A4FF90"/>
                                  <w:w w:val="145"/>
                                  <w:sz w:val="16"/>
                                </w:rPr>
                                <w:t>Title</w:t>
                              </w:r>
                              <w:r>
                                <w:rPr>
                                  <w:color w:val="92FB79"/>
                                  <w:w w:val="145"/>
                                  <w:sz w:val="16"/>
                                </w:rPr>
                                <w:t>'</w:t>
                              </w:r>
                              <w:r>
                                <w:rPr>
                                  <w:color w:val="E0EEFF"/>
                                  <w:w w:val="145"/>
                                  <w:sz w:val="16"/>
                                </w:rPr>
                                <w:t>]</w:t>
                              </w:r>
                              <w:r>
                                <w:rPr>
                                  <w:color w:val="E0EEFF"/>
                                  <w:spacing w:val="-7"/>
                                  <w:w w:val="145"/>
                                  <w:sz w:val="16"/>
                                </w:rPr>
                                <w:t xml:space="preserve"> </w:t>
                              </w:r>
                              <w:r>
                                <w:rPr>
                                  <w:color w:val="FF9D00"/>
                                  <w:w w:val="140"/>
                                  <w:sz w:val="16"/>
                                </w:rPr>
                                <w:t>=</w:t>
                              </w:r>
                              <w:r>
                                <w:rPr>
                                  <w:color w:val="FF9D00"/>
                                  <w:spacing w:val="-3"/>
                                  <w:w w:val="140"/>
                                  <w:sz w:val="16"/>
                                </w:rPr>
                                <w:t xml:space="preserve"> </w:t>
                              </w:r>
                              <w:r>
                                <w:rPr>
                                  <w:color w:val="FFFFFF"/>
                                  <w:w w:val="145"/>
                                  <w:sz w:val="16"/>
                                </w:rPr>
                                <w:t xml:space="preserve">titles </w:t>
                              </w:r>
                              <w:r>
                                <w:rPr>
                                  <w:color w:val="FFFFFF"/>
                                  <w:spacing w:val="-2"/>
                                  <w:w w:val="135"/>
                                  <w:sz w:val="16"/>
                                </w:rPr>
                                <w:t>titanic_train_df</w:t>
                              </w:r>
                              <w:r>
                                <w:rPr>
                                  <w:color w:val="E0EEFF"/>
                                  <w:spacing w:val="-2"/>
                                  <w:w w:val="135"/>
                                  <w:sz w:val="16"/>
                                </w:rPr>
                                <w:t>.</w:t>
                              </w:r>
                              <w:r>
                                <w:rPr>
                                  <w:color w:val="9EFFFF"/>
                                  <w:spacing w:val="-2"/>
                                  <w:w w:val="135"/>
                                  <w:sz w:val="16"/>
                                </w:rPr>
                                <w:t>columns</w:t>
                              </w:r>
                            </w:p>
                            <w:p>
                              <w:pPr>
                                <w:spacing w:before="0" w:line="295" w:lineRule="auto"/>
                                <w:ind w:left="0" w:right="3083" w:firstLine="0"/>
                                <w:jc w:val="left"/>
                                <w:rPr>
                                  <w:sz w:val="16"/>
                                </w:rPr>
                              </w:pPr>
                              <w:r>
                                <w:rPr>
                                  <w:color w:val="FFFFFF"/>
                                  <w:w w:val="140"/>
                                  <w:sz w:val="16"/>
                                </w:rPr>
                                <w:t>titanic_train_df</w:t>
                              </w:r>
                              <w:r>
                                <w:rPr>
                                  <w:color w:val="E0EEFF"/>
                                  <w:w w:val="140"/>
                                  <w:sz w:val="16"/>
                                </w:rPr>
                                <w:t>.</w:t>
                              </w:r>
                              <w:r>
                                <w:rPr>
                                  <w:color w:val="FFC500"/>
                                  <w:w w:val="140"/>
                                  <w:sz w:val="16"/>
                                </w:rPr>
                                <w:t>drop</w:t>
                              </w:r>
                              <w:r>
                                <w:rPr>
                                  <w:color w:val="E0EEFF"/>
                                  <w:w w:val="140"/>
                                  <w:sz w:val="16"/>
                                </w:rPr>
                                <w:t>([</w:t>
                              </w:r>
                              <w:r>
                                <w:rPr>
                                  <w:color w:val="92FB79"/>
                                  <w:w w:val="140"/>
                                  <w:sz w:val="16"/>
                                </w:rPr>
                                <w:t>'</w:t>
                              </w:r>
                              <w:r>
                                <w:rPr>
                                  <w:color w:val="A4FF90"/>
                                  <w:w w:val="140"/>
                                  <w:sz w:val="16"/>
                                </w:rPr>
                                <w:t>PassengerId</w:t>
                              </w:r>
                              <w:r>
                                <w:rPr>
                                  <w:color w:val="92FB79"/>
                                  <w:w w:val="140"/>
                                  <w:sz w:val="16"/>
                                </w:rPr>
                                <w:t>'</w:t>
                              </w:r>
                              <w:r>
                                <w:rPr>
                                  <w:color w:val="E0EEFF"/>
                                  <w:w w:val="140"/>
                                  <w:sz w:val="16"/>
                                </w:rPr>
                                <w:t>,</w:t>
                              </w:r>
                              <w:r>
                                <w:rPr>
                                  <w:color w:val="E0EEFF"/>
                                  <w:spacing w:val="-7"/>
                                  <w:w w:val="140"/>
                                  <w:sz w:val="16"/>
                                </w:rPr>
                                <w:t xml:space="preserve"> </w:t>
                              </w:r>
                              <w:r>
                                <w:rPr>
                                  <w:color w:val="92FB79"/>
                                  <w:w w:val="140"/>
                                  <w:sz w:val="16"/>
                                </w:rPr>
                                <w:t>'</w:t>
                              </w:r>
                              <w:r>
                                <w:rPr>
                                  <w:color w:val="A4FF90"/>
                                  <w:w w:val="140"/>
                                  <w:sz w:val="16"/>
                                </w:rPr>
                                <w:t>Ticket</w:t>
                              </w:r>
                              <w:r>
                                <w:rPr>
                                  <w:color w:val="92FB79"/>
                                  <w:w w:val="140"/>
                                  <w:sz w:val="16"/>
                                </w:rPr>
                                <w:t>'</w:t>
                              </w:r>
                              <w:r>
                                <w:rPr>
                                  <w:color w:val="E0EEFF"/>
                                  <w:w w:val="140"/>
                                  <w:sz w:val="16"/>
                                </w:rPr>
                                <w:t>,</w:t>
                              </w:r>
                              <w:r>
                                <w:rPr>
                                  <w:color w:val="E0EEFF"/>
                                  <w:spacing w:val="-6"/>
                                  <w:w w:val="140"/>
                                  <w:sz w:val="16"/>
                                </w:rPr>
                                <w:t xml:space="preserve"> </w:t>
                              </w:r>
                              <w:r>
                                <w:rPr>
                                  <w:color w:val="92FB79"/>
                                  <w:w w:val="140"/>
                                  <w:sz w:val="16"/>
                                </w:rPr>
                                <w:t>'</w:t>
                              </w:r>
                              <w:r>
                                <w:rPr>
                                  <w:color w:val="92FB79"/>
                                  <w:spacing w:val="-7"/>
                                  <w:w w:val="140"/>
                                  <w:sz w:val="16"/>
                                </w:rPr>
                                <w:t xml:space="preserve"> </w:t>
                              </w:r>
                              <w:r>
                                <w:rPr>
                                  <w:color w:val="A4FF90"/>
                                  <w:spacing w:val="-1"/>
                                  <w:w w:val="88"/>
                                  <w:sz w:val="16"/>
                                </w:rPr>
                                <w:t>a</w:t>
                              </w:r>
                              <w:r>
                                <w:rPr>
                                  <w:color w:val="A4FF90"/>
                                  <w:spacing w:val="-1"/>
                                  <w:w w:val="47"/>
                                  <w:sz w:val="16"/>
                                </w:rPr>
                                <w:t>m</w:t>
                              </w:r>
                              <w:r>
                                <w:rPr>
                                  <w:color w:val="A4FF90"/>
                                  <w:spacing w:val="-1"/>
                                  <w:w w:val="84"/>
                                  <w:sz w:val="16"/>
                                </w:rPr>
                                <w:t>e</w:t>
                              </w:r>
                              <w:r>
                                <w:rPr>
                                  <w:color w:val="92FB79"/>
                                  <w:spacing w:val="-1"/>
                                  <w:w w:val="345"/>
                                  <w:sz w:val="16"/>
                                </w:rPr>
                                <w:t>'</w:t>
                              </w:r>
                              <w:r>
                                <w:rPr>
                                  <w:color w:val="E0EEFF"/>
                                  <w:spacing w:val="-1"/>
                                  <w:w w:val="136"/>
                                  <w:sz w:val="16"/>
                                </w:rPr>
                                <w:t>]</w:t>
                              </w:r>
                              <w:r>
                                <w:rPr>
                                  <w:color w:val="E0EEFF"/>
                                  <w:w w:val="136"/>
                                  <w:sz w:val="16"/>
                                </w:rPr>
                                <w:t>,</w:t>
                              </w:r>
                              <w:r>
                                <w:rPr>
                                  <w:color w:val="E0EEFF"/>
                                  <w:spacing w:val="-6"/>
                                  <w:w w:val="139"/>
                                  <w:sz w:val="16"/>
                                </w:rPr>
                                <w:t xml:space="preserve"> </w:t>
                              </w:r>
                              <w:r>
                                <w:rPr>
                                  <w:color w:val="E0EEFF"/>
                                  <w:w w:val="140"/>
                                  <w:sz w:val="16"/>
                                </w:rPr>
                                <w:t>axis</w:t>
                              </w:r>
                              <w:r>
                                <w:rPr>
                                  <w:color w:val="FF9D00"/>
                                  <w:w w:val="140"/>
                                  <w:sz w:val="16"/>
                                </w:rPr>
                                <w:t>=</w:t>
                              </w:r>
                              <w:r>
                                <w:rPr>
                                  <w:color w:val="FF618B"/>
                                  <w:w w:val="140"/>
                                  <w:sz w:val="16"/>
                                </w:rPr>
                                <w:t>1</w:t>
                              </w:r>
                              <w:r>
                                <w:rPr>
                                  <w:color w:val="E0EEFF"/>
                                  <w:w w:val="140"/>
                                  <w:sz w:val="16"/>
                                </w:rPr>
                                <w:t>,</w:t>
                              </w:r>
                              <w:r>
                                <w:rPr>
                                  <w:color w:val="E0EEFF"/>
                                  <w:spacing w:val="-7"/>
                                  <w:w w:val="140"/>
                                  <w:sz w:val="16"/>
                                </w:rPr>
                                <w:t xml:space="preserve"> </w:t>
                              </w:r>
                              <w:r>
                                <w:rPr>
                                  <w:color w:val="E0EEFF"/>
                                  <w:w w:val="140"/>
                                  <w:sz w:val="16"/>
                                </w:rPr>
                                <w:t>inplace</w:t>
                              </w:r>
                              <w:r>
                                <w:rPr>
                                  <w:color w:val="FF9D00"/>
                                  <w:w w:val="140"/>
                                  <w:sz w:val="16"/>
                                </w:rPr>
                                <w:t>=</w:t>
                              </w:r>
                              <w:r>
                                <w:rPr>
                                  <w:color w:val="FF618B"/>
                                  <w:w w:val="140"/>
                                  <w:sz w:val="16"/>
                                </w:rPr>
                                <w:t>True</w:t>
                              </w:r>
                              <w:r>
                                <w:rPr>
                                  <w:color w:val="E0EEFF"/>
                                  <w:w w:val="140"/>
                                  <w:sz w:val="16"/>
                                </w:rPr>
                                <w:t xml:space="preserve">) </w:t>
                              </w:r>
                              <w:r>
                                <w:rPr>
                                  <w:color w:val="FFFFFF"/>
                                  <w:w w:val="150"/>
                                  <w:sz w:val="16"/>
                                </w:rPr>
                                <w:t>nullPercent</w:t>
                              </w:r>
                              <w:r>
                                <w:rPr>
                                  <w:color w:val="FFFFFF"/>
                                  <w:spacing w:val="-12"/>
                                  <w:w w:val="150"/>
                                  <w:sz w:val="16"/>
                                </w:rPr>
                                <w:t xml:space="preserve"> </w:t>
                              </w:r>
                              <w:r>
                                <w:rPr>
                                  <w:color w:val="FF9D00"/>
                                  <w:w w:val="135"/>
                                  <w:sz w:val="16"/>
                                </w:rPr>
                                <w:t>=</w:t>
                              </w:r>
                              <w:r>
                                <w:rPr>
                                  <w:color w:val="FF9D00"/>
                                  <w:spacing w:val="-5"/>
                                  <w:w w:val="135"/>
                                  <w:sz w:val="16"/>
                                </w:rPr>
                                <w:t xml:space="preserve"> </w:t>
                              </w:r>
                              <w:r>
                                <w:rPr>
                                  <w:color w:val="E0EEFF"/>
                                  <w:w w:val="150"/>
                                  <w:sz w:val="16"/>
                                </w:rPr>
                                <w:t>{}</w:t>
                              </w:r>
                            </w:p>
                            <w:p>
                              <w:pPr>
                                <w:spacing w:before="0" w:line="185" w:lineRule="exact"/>
                                <w:ind w:left="0" w:right="0" w:firstLine="0"/>
                                <w:jc w:val="left"/>
                                <w:rPr>
                                  <w:sz w:val="16"/>
                                </w:rPr>
                              </w:pPr>
                              <w:r>
                                <w:rPr>
                                  <w:color w:val="FF9D00"/>
                                  <w:w w:val="155"/>
                                  <w:sz w:val="16"/>
                                </w:rPr>
                                <w:t>for</w:t>
                              </w:r>
                              <w:r>
                                <w:rPr>
                                  <w:color w:val="FF9D00"/>
                                  <w:spacing w:val="-8"/>
                                  <w:w w:val="175"/>
                                  <w:sz w:val="16"/>
                                </w:rPr>
                                <w:t xml:space="preserve"> </w:t>
                              </w:r>
                              <w:r>
                                <w:rPr>
                                  <w:color w:val="FFFFFF"/>
                                  <w:w w:val="175"/>
                                  <w:sz w:val="16"/>
                                </w:rPr>
                                <w:t>i</w:t>
                              </w:r>
                              <w:r>
                                <w:rPr>
                                  <w:color w:val="FFFFFF"/>
                                  <w:spacing w:val="-6"/>
                                  <w:w w:val="175"/>
                                  <w:sz w:val="16"/>
                                </w:rPr>
                                <w:t xml:space="preserve"> </w:t>
                              </w:r>
                              <w:r>
                                <w:rPr>
                                  <w:color w:val="FF9D00"/>
                                  <w:w w:val="155"/>
                                  <w:sz w:val="16"/>
                                </w:rPr>
                                <w:t>in</w:t>
                              </w:r>
                              <w:r>
                                <w:rPr>
                                  <w:color w:val="FF9D00"/>
                                  <w:spacing w:val="2"/>
                                  <w:w w:val="155"/>
                                  <w:sz w:val="16"/>
                                </w:rPr>
                                <w:t xml:space="preserve"> </w:t>
                              </w:r>
                              <w:r>
                                <w:rPr>
                                  <w:color w:val="FFFFFF"/>
                                  <w:spacing w:val="-2"/>
                                  <w:w w:val="150"/>
                                  <w:sz w:val="16"/>
                                </w:rPr>
                                <w:t>titanic_train_df</w:t>
                              </w:r>
                              <w:r>
                                <w:rPr>
                                  <w:color w:val="E0EEFF"/>
                                  <w:spacing w:val="-2"/>
                                  <w:w w:val="150"/>
                                  <w:sz w:val="16"/>
                                </w:rPr>
                                <w:t>:</w:t>
                              </w:r>
                            </w:p>
                            <w:p>
                              <w:pPr>
                                <w:spacing w:before="39" w:line="295" w:lineRule="auto"/>
                                <w:ind w:left="187" w:right="5522" w:firstLine="0"/>
                                <w:jc w:val="left"/>
                                <w:rPr>
                                  <w:sz w:val="16"/>
                                </w:rPr>
                              </w:pPr>
                              <w:r>
                                <w:rPr>
                                  <w:color w:val="FFFFFF"/>
                                  <w:w w:val="130"/>
                                  <w:sz w:val="16"/>
                                </w:rPr>
                                <w:t xml:space="preserve">null_count_i </w:t>
                              </w:r>
                              <w:r>
                                <w:rPr>
                                  <w:color w:val="FF9D00"/>
                                  <w:w w:val="130"/>
                                  <w:sz w:val="16"/>
                                </w:rPr>
                                <w:t>=</w:t>
                              </w:r>
                              <w:r>
                                <w:rPr>
                                  <w:color w:val="FF9D00"/>
                                  <w:spacing w:val="80"/>
                                  <w:w w:val="130"/>
                                  <w:sz w:val="16"/>
                                </w:rPr>
                                <w:t xml:space="preserve"> </w:t>
                              </w:r>
                              <w:r>
                                <w:rPr>
                                  <w:color w:val="FFFFFF"/>
                                  <w:w w:val="130"/>
                                  <w:sz w:val="16"/>
                                </w:rPr>
                                <w:t>titanic_train_df</w:t>
                              </w:r>
                              <w:r>
                                <w:rPr>
                                  <w:color w:val="E0EEFF"/>
                                  <w:w w:val="130"/>
                                  <w:sz w:val="16"/>
                                </w:rPr>
                                <w:t>.</w:t>
                              </w:r>
                              <w:r>
                                <w:rPr>
                                  <w:color w:val="FFC500"/>
                                  <w:w w:val="130"/>
                                  <w:sz w:val="16"/>
                                </w:rPr>
                                <w:t>isnull</w:t>
                              </w:r>
                              <w:r>
                                <w:rPr>
                                  <w:color w:val="E0EEFF"/>
                                  <w:w w:val="130"/>
                                  <w:sz w:val="16"/>
                                </w:rPr>
                                <w:t>().</w:t>
                              </w:r>
                              <w:r>
                                <w:rPr>
                                  <w:color w:val="FFC500"/>
                                  <w:w w:val="130"/>
                                  <w:sz w:val="16"/>
                                </w:rPr>
                                <w:t>sum</w:t>
                              </w:r>
                              <w:r>
                                <w:rPr>
                                  <w:color w:val="E0EEFF"/>
                                  <w:w w:val="130"/>
                                  <w:sz w:val="16"/>
                                </w:rPr>
                                <w:t>()[</w:t>
                              </w:r>
                              <w:r>
                                <w:rPr>
                                  <w:color w:val="FFFFFF"/>
                                  <w:w w:val="130"/>
                                  <w:sz w:val="16"/>
                                </w:rPr>
                                <w:t>i</w:t>
                              </w:r>
                              <w:r>
                                <w:rPr>
                                  <w:color w:val="E0EEFF"/>
                                  <w:w w:val="130"/>
                                  <w:sz w:val="16"/>
                                </w:rPr>
                                <w:t>]</w:t>
                              </w:r>
                              <w:r>
                                <w:rPr>
                                  <w:color w:val="E0EEFF"/>
                                  <w:spacing w:val="40"/>
                                  <w:w w:val="130"/>
                                  <w:sz w:val="16"/>
                                </w:rPr>
                                <w:t xml:space="preserve"> </w:t>
                              </w:r>
                              <w:r>
                                <w:rPr>
                                  <w:color w:val="FFFFFF"/>
                                  <w:w w:val="130"/>
                                  <w:sz w:val="16"/>
                                </w:rPr>
                                <w:t xml:space="preserve">per </w:t>
                              </w:r>
                              <w:r>
                                <w:rPr>
                                  <w:color w:val="FF9D00"/>
                                  <w:w w:val="130"/>
                                  <w:sz w:val="16"/>
                                </w:rPr>
                                <w:t xml:space="preserve">= </w:t>
                              </w:r>
                              <w:r>
                                <w:rPr>
                                  <w:color w:val="FFFFFF"/>
                                  <w:w w:val="130"/>
                                  <w:sz w:val="16"/>
                                </w:rPr>
                                <w:t>null_count_i</w:t>
                              </w:r>
                              <w:r>
                                <w:rPr>
                                  <w:color w:val="FF9D00"/>
                                  <w:w w:val="130"/>
                                  <w:sz w:val="16"/>
                                </w:rPr>
                                <w:t>*</w:t>
                              </w:r>
                              <w:r>
                                <w:rPr>
                                  <w:color w:val="FF618B"/>
                                  <w:w w:val="130"/>
                                  <w:sz w:val="16"/>
                                </w:rPr>
                                <w:t>100</w:t>
                              </w:r>
                              <w:r>
                                <w:rPr>
                                  <w:color w:val="FF9D00"/>
                                  <w:w w:val="130"/>
                                  <w:sz w:val="16"/>
                                </w:rPr>
                                <w:t>/</w:t>
                              </w:r>
                              <w:r>
                                <w:rPr>
                                  <w:color w:val="FFFFFF"/>
                                  <w:w w:val="130"/>
                                  <w:sz w:val="16"/>
                                </w:rPr>
                                <w:t>titanic_train_df</w:t>
                              </w:r>
                              <w:r>
                                <w:rPr>
                                  <w:color w:val="E0EEFF"/>
                                  <w:w w:val="130"/>
                                  <w:sz w:val="16"/>
                                </w:rPr>
                                <w:t>.</w:t>
                              </w:r>
                              <w:r>
                                <w:rPr>
                                  <w:color w:val="9EFFFF"/>
                                  <w:w w:val="130"/>
                                  <w:sz w:val="16"/>
                                </w:rPr>
                                <w:t>shape</w:t>
                              </w:r>
                              <w:r>
                                <w:rPr>
                                  <w:color w:val="E0EEFF"/>
                                  <w:w w:val="130"/>
                                  <w:sz w:val="16"/>
                                </w:rPr>
                                <w:t>[</w:t>
                              </w:r>
                              <w:r>
                                <w:rPr>
                                  <w:color w:val="FF618B"/>
                                  <w:w w:val="130"/>
                                  <w:sz w:val="16"/>
                                </w:rPr>
                                <w:t>0</w:t>
                              </w:r>
                              <w:r>
                                <w:rPr>
                                  <w:color w:val="E0EEFF"/>
                                  <w:w w:val="130"/>
                                  <w:sz w:val="16"/>
                                </w:rPr>
                                <w:t xml:space="preserve">] </w:t>
                              </w:r>
                              <w:r>
                                <w:rPr>
                                  <w:color w:val="FFFFFF"/>
                                  <w:w w:val="130"/>
                                  <w:sz w:val="16"/>
                                </w:rPr>
                                <w:t>nullPercent</w:t>
                              </w:r>
                              <w:r>
                                <w:rPr>
                                  <w:color w:val="E0EEFF"/>
                                  <w:w w:val="130"/>
                                  <w:sz w:val="16"/>
                                </w:rPr>
                                <w:t>[</w:t>
                              </w:r>
                              <w:r>
                                <w:rPr>
                                  <w:color w:val="FFFFFF"/>
                                  <w:w w:val="130"/>
                                  <w:sz w:val="16"/>
                                </w:rPr>
                                <w:t>i</w:t>
                              </w:r>
                              <w:r>
                                <w:rPr>
                                  <w:color w:val="E0EEFF"/>
                                  <w:w w:val="130"/>
                                  <w:sz w:val="16"/>
                                </w:rPr>
                                <w:t xml:space="preserve">] </w:t>
                              </w:r>
                              <w:r>
                                <w:rPr>
                                  <w:color w:val="FF9D00"/>
                                  <w:w w:val="130"/>
                                  <w:sz w:val="16"/>
                                </w:rPr>
                                <w:t xml:space="preserve">= </w:t>
                              </w:r>
                              <w:r>
                                <w:rPr>
                                  <w:color w:val="FFFFFF"/>
                                  <w:w w:val="130"/>
                                  <w:sz w:val="16"/>
                                </w:rPr>
                                <w:t>per</w:t>
                              </w:r>
                            </w:p>
                            <w:p>
                              <w:pPr>
                                <w:spacing w:before="0" w:line="184" w:lineRule="exact"/>
                                <w:ind w:left="0" w:right="0" w:firstLine="0"/>
                                <w:jc w:val="left"/>
                                <w:rPr>
                                  <w:sz w:val="16"/>
                                </w:rPr>
                              </w:pPr>
                              <w:r>
                                <w:rPr>
                                  <w:color w:val="FF9D00"/>
                                  <w:w w:val="145"/>
                                  <w:sz w:val="16"/>
                                </w:rPr>
                                <w:t>for</w:t>
                              </w:r>
                              <w:r>
                                <w:rPr>
                                  <w:color w:val="FF9D00"/>
                                  <w:spacing w:val="3"/>
                                  <w:w w:val="175"/>
                                  <w:sz w:val="16"/>
                                </w:rPr>
                                <w:t xml:space="preserve"> </w:t>
                              </w:r>
                              <w:r>
                                <w:rPr>
                                  <w:color w:val="FFFFFF"/>
                                  <w:w w:val="175"/>
                                  <w:sz w:val="16"/>
                                </w:rPr>
                                <w:t>i</w:t>
                              </w:r>
                              <w:r>
                                <w:rPr>
                                  <w:color w:val="FFFFFF"/>
                                  <w:spacing w:val="5"/>
                                  <w:w w:val="175"/>
                                  <w:sz w:val="16"/>
                                </w:rPr>
                                <w:t xml:space="preserve"> </w:t>
                              </w:r>
                              <w:r>
                                <w:rPr>
                                  <w:color w:val="FF9D00"/>
                                  <w:w w:val="145"/>
                                  <w:sz w:val="16"/>
                                </w:rPr>
                                <w:t>in</w:t>
                              </w:r>
                              <w:r>
                                <w:rPr>
                                  <w:color w:val="FF9D00"/>
                                  <w:spacing w:val="18"/>
                                  <w:w w:val="145"/>
                                  <w:sz w:val="16"/>
                                </w:rPr>
                                <w:t xml:space="preserve"> </w:t>
                              </w:r>
                              <w:r>
                                <w:rPr>
                                  <w:color w:val="FFFFFF"/>
                                  <w:spacing w:val="-2"/>
                                  <w:w w:val="145"/>
                                  <w:sz w:val="16"/>
                                </w:rPr>
                                <w:t>nullPercent</w:t>
                              </w:r>
                              <w:r>
                                <w:rPr>
                                  <w:color w:val="E0EEFF"/>
                                  <w:spacing w:val="-2"/>
                                  <w:w w:val="145"/>
                                  <w:sz w:val="16"/>
                                </w:rPr>
                                <w:t>:</w:t>
                              </w:r>
                            </w:p>
                            <w:p>
                              <w:pPr>
                                <w:spacing w:before="42" w:line="295" w:lineRule="auto"/>
                                <w:ind w:left="0" w:right="3083" w:firstLine="187"/>
                                <w:jc w:val="left"/>
                                <w:rPr>
                                  <w:sz w:val="16"/>
                                </w:rPr>
                              </w:pPr>
                              <w:r>
                                <w:rPr>
                                  <w:color w:val="FF9D00"/>
                                  <w:w w:val="135"/>
                                  <w:sz w:val="16"/>
                                </w:rPr>
                                <w:t>if</w:t>
                              </w:r>
                              <w:r>
                                <w:rPr>
                                  <w:color w:val="E0EEFF"/>
                                  <w:w w:val="135"/>
                                  <w:sz w:val="16"/>
                                </w:rPr>
                                <w:t>(</w:t>
                              </w:r>
                              <w:r>
                                <w:rPr>
                                  <w:color w:val="FFFFFF"/>
                                  <w:w w:val="135"/>
                                  <w:sz w:val="16"/>
                                </w:rPr>
                                <w:t>nullPercent</w:t>
                              </w:r>
                              <w:r>
                                <w:rPr>
                                  <w:color w:val="E0EEFF"/>
                                  <w:w w:val="135"/>
                                  <w:sz w:val="16"/>
                                </w:rPr>
                                <w:t>[</w:t>
                              </w:r>
                              <w:r>
                                <w:rPr>
                                  <w:color w:val="FFFFFF"/>
                                  <w:w w:val="135"/>
                                  <w:sz w:val="16"/>
                                </w:rPr>
                                <w:t>i</w:t>
                              </w:r>
                              <w:r>
                                <w:rPr>
                                  <w:color w:val="E0EEFF"/>
                                  <w:w w:val="135"/>
                                  <w:sz w:val="16"/>
                                </w:rPr>
                                <w:t xml:space="preserve">] </w:t>
                              </w:r>
                              <w:r>
                                <w:rPr>
                                  <w:color w:val="FF9D00"/>
                                  <w:w w:val="135"/>
                                  <w:sz w:val="16"/>
                                </w:rPr>
                                <w:t xml:space="preserve">&gt; </w:t>
                              </w:r>
                              <w:r>
                                <w:rPr>
                                  <w:color w:val="FF618B"/>
                                  <w:w w:val="135"/>
                                  <w:sz w:val="16"/>
                                </w:rPr>
                                <w:t>50</w:t>
                              </w:r>
                              <w:r>
                                <w:rPr>
                                  <w:color w:val="E0EEFF"/>
                                  <w:w w:val="135"/>
                                  <w:sz w:val="16"/>
                                </w:rPr>
                                <w:t xml:space="preserve">) : </w:t>
                              </w:r>
                              <w:r>
                                <w:rPr>
                                  <w:color w:val="FFFFFF"/>
                                  <w:w w:val="135"/>
                                  <w:sz w:val="16"/>
                                </w:rPr>
                                <w:t>titanic_train_df</w:t>
                              </w:r>
                              <w:r>
                                <w:rPr>
                                  <w:color w:val="E0EEFF"/>
                                  <w:w w:val="135"/>
                                  <w:sz w:val="16"/>
                                </w:rPr>
                                <w:t>.</w:t>
                              </w:r>
                              <w:r>
                                <w:rPr>
                                  <w:color w:val="FFC500"/>
                                  <w:w w:val="135"/>
                                  <w:sz w:val="16"/>
                                </w:rPr>
                                <w:t>drop</w:t>
                              </w:r>
                              <w:r>
                                <w:rPr>
                                  <w:color w:val="E0EEFF"/>
                                  <w:w w:val="135"/>
                                  <w:sz w:val="16"/>
                                </w:rPr>
                                <w:t>([</w:t>
                              </w:r>
                              <w:r>
                                <w:rPr>
                                  <w:color w:val="FFFFFF"/>
                                  <w:w w:val="135"/>
                                  <w:sz w:val="16"/>
                                </w:rPr>
                                <w:t>i</w:t>
                              </w:r>
                              <w:r>
                                <w:rPr>
                                  <w:color w:val="E0EEFF"/>
                                  <w:w w:val="135"/>
                                  <w:sz w:val="16"/>
                                </w:rPr>
                                <w:t>], axis</w:t>
                              </w:r>
                              <w:r>
                                <w:rPr>
                                  <w:color w:val="FF9D00"/>
                                  <w:w w:val="135"/>
                                  <w:sz w:val="16"/>
                                </w:rPr>
                                <w:t>=</w:t>
                              </w:r>
                              <w:r>
                                <w:rPr>
                                  <w:color w:val="FF618B"/>
                                  <w:w w:val="135"/>
                                  <w:sz w:val="16"/>
                                </w:rPr>
                                <w:t>1</w:t>
                              </w:r>
                              <w:r>
                                <w:rPr>
                                  <w:color w:val="E0EEFF"/>
                                  <w:w w:val="135"/>
                                  <w:sz w:val="16"/>
                                </w:rPr>
                                <w:t>, inplace</w:t>
                              </w:r>
                              <w:r>
                                <w:rPr>
                                  <w:color w:val="FF9D00"/>
                                  <w:w w:val="135"/>
                                  <w:sz w:val="16"/>
                                </w:rPr>
                                <w:t>=</w:t>
                              </w:r>
                              <w:r>
                                <w:rPr>
                                  <w:color w:val="FF618B"/>
                                  <w:w w:val="135"/>
                                  <w:sz w:val="16"/>
                                </w:rPr>
                                <w:t>True</w:t>
                              </w:r>
                              <w:r>
                                <w:rPr>
                                  <w:color w:val="E0EEFF"/>
                                  <w:w w:val="135"/>
                                  <w:sz w:val="16"/>
                                </w:rPr>
                                <w:t xml:space="preserve">) </w:t>
                              </w:r>
                              <w:r>
                                <w:rPr>
                                  <w:color w:val="FFFFFF"/>
                                  <w:spacing w:val="-2"/>
                                  <w:w w:val="140"/>
                                  <w:sz w:val="16"/>
                                </w:rPr>
                                <w:t>titanic_train_df</w:t>
                              </w:r>
                              <w:r>
                                <w:rPr>
                                  <w:color w:val="E0EEFF"/>
                                  <w:spacing w:val="-2"/>
                                  <w:w w:val="140"/>
                                  <w:sz w:val="16"/>
                                </w:rPr>
                                <w:t>.</w:t>
                              </w:r>
                              <w:r>
                                <w:rPr>
                                  <w:color w:val="FFC500"/>
                                  <w:spacing w:val="-2"/>
                                  <w:w w:val="140"/>
                                  <w:sz w:val="16"/>
                                </w:rPr>
                                <w:t>info</w:t>
                              </w:r>
                              <w:r>
                                <w:rPr>
                                  <w:color w:val="E0EEFF"/>
                                  <w:spacing w:val="-2"/>
                                  <w:w w:val="140"/>
                                  <w:sz w:val="16"/>
                                </w:rPr>
                                <w:t>()</w:t>
                              </w:r>
                            </w:p>
                            <w:p>
                              <w:pPr>
                                <w:spacing w:before="0" w:line="295" w:lineRule="auto"/>
                                <w:ind w:left="0" w:right="3845" w:firstLine="0"/>
                                <w:jc w:val="left"/>
                                <w:rPr>
                                  <w:sz w:val="16"/>
                                </w:rPr>
                              </w:pPr>
                              <w:r>
                                <w:rPr>
                                  <w:color w:val="FFFFFF"/>
                                  <w:spacing w:val="-2"/>
                                  <w:w w:val="125"/>
                                  <w:sz w:val="16"/>
                                </w:rPr>
                                <w:t>mean</w:t>
                              </w:r>
                              <w:r>
                                <w:rPr>
                                  <w:color w:val="FFFFFF"/>
                                  <w:spacing w:val="6"/>
                                  <w:w w:val="125"/>
                                  <w:sz w:val="16"/>
                                </w:rPr>
                                <w:t xml:space="preserve"> </w:t>
                              </w:r>
                              <w:r>
                                <w:rPr>
                                  <w:color w:val="FF9D00"/>
                                  <w:spacing w:val="-2"/>
                                  <w:w w:val="125"/>
                                  <w:sz w:val="16"/>
                                </w:rPr>
                                <w:t>=</w:t>
                              </w:r>
                              <w:r>
                                <w:rPr>
                                  <w:color w:val="FF9D00"/>
                                  <w:spacing w:val="6"/>
                                  <w:w w:val="130"/>
                                  <w:sz w:val="16"/>
                                </w:rPr>
                                <w:t xml:space="preserve"> </w:t>
                              </w:r>
                              <w:r>
                                <w:rPr>
                                  <w:color w:val="FFC500"/>
                                  <w:spacing w:val="-2"/>
                                  <w:w w:val="130"/>
                                  <w:sz w:val="16"/>
                                </w:rPr>
                                <w:t>np</w:t>
                              </w:r>
                              <w:r>
                                <w:rPr>
                                  <w:color w:val="E0EEFF"/>
                                  <w:spacing w:val="-2"/>
                                  <w:w w:val="130"/>
                                  <w:sz w:val="16"/>
                                </w:rPr>
                                <w:t>.</w:t>
                              </w:r>
                              <w:r>
                                <w:rPr>
                                  <w:color w:val="FFC500"/>
                                  <w:spacing w:val="-2"/>
                                  <w:w w:val="130"/>
                                  <w:sz w:val="16"/>
                                </w:rPr>
                                <w:t>mean</w:t>
                              </w:r>
                              <w:r>
                                <w:rPr>
                                  <w:color w:val="E0EEFF"/>
                                  <w:spacing w:val="-2"/>
                                  <w:w w:val="130"/>
                                  <w:sz w:val="16"/>
                                </w:rPr>
                                <w:t>(</w:t>
                              </w:r>
                              <w:r>
                                <w:rPr>
                                  <w:color w:val="FFFFFF"/>
                                  <w:spacing w:val="-2"/>
                                  <w:w w:val="130"/>
                                  <w:sz w:val="16"/>
                                </w:rPr>
                                <w:t>titanic_train_df</w:t>
                              </w:r>
                              <w:r>
                                <w:rPr>
                                  <w:color w:val="E0EEFF"/>
                                  <w:spacing w:val="-2"/>
                                  <w:w w:val="130"/>
                                  <w:sz w:val="16"/>
                                </w:rPr>
                                <w:t>.</w:t>
                              </w:r>
                              <w:r>
                                <w:rPr>
                                  <w:color w:val="9EFFFF"/>
                                  <w:spacing w:val="-2"/>
                                  <w:w w:val="130"/>
                                  <w:sz w:val="16"/>
                                </w:rPr>
                                <w:t>Age</w:t>
                              </w:r>
                              <w:r>
                                <w:rPr>
                                  <w:color w:val="E0EEFF"/>
                                  <w:spacing w:val="-2"/>
                                  <w:w w:val="130"/>
                                  <w:sz w:val="16"/>
                                </w:rPr>
                                <w:t xml:space="preserve">) </w:t>
                              </w:r>
                              <w:r>
                                <w:rPr>
                                  <w:color w:val="FFFFFF"/>
                                  <w:spacing w:val="-1"/>
                                  <w:w w:val="129"/>
                                  <w:sz w:val="16"/>
                                </w:rPr>
                                <w:t>t</w:t>
                              </w:r>
                              <w:r>
                                <w:rPr>
                                  <w:color w:val="FFFFFF"/>
                                  <w:spacing w:val="-1"/>
                                  <w:w w:val="187"/>
                                  <w:sz w:val="16"/>
                                </w:rPr>
                                <w:t>i</w:t>
                              </w:r>
                              <w:r>
                                <w:rPr>
                                  <w:color w:val="FFFFFF"/>
                                  <w:spacing w:val="-1"/>
                                  <w:w w:val="129"/>
                                  <w:sz w:val="16"/>
                                </w:rPr>
                                <w:t>t</w:t>
                              </w:r>
                              <w:r>
                                <w:rPr>
                                  <w:color w:val="FFFFFF"/>
                                  <w:spacing w:val="-1"/>
                                  <w:w w:val="93"/>
                                  <w:sz w:val="16"/>
                                </w:rPr>
                                <w:t>a</w:t>
                              </w:r>
                              <w:r>
                                <w:rPr>
                                  <w:color w:val="FFFFFF"/>
                                  <w:spacing w:val="-1"/>
                                  <w:w w:val="88"/>
                                  <w:sz w:val="16"/>
                                </w:rPr>
                                <w:t>n</w:t>
                              </w:r>
                              <w:r>
                                <w:rPr>
                                  <w:color w:val="FFFFFF"/>
                                  <w:spacing w:val="-1"/>
                                  <w:w w:val="187"/>
                                  <w:sz w:val="16"/>
                                </w:rPr>
                                <w:t>i</w:t>
                              </w:r>
                              <w:r>
                                <w:rPr>
                                  <w:color w:val="FFFFFF"/>
                                  <w:spacing w:val="-1"/>
                                  <w:sz w:val="16"/>
                                </w:rPr>
                                <w:t>c</w:t>
                              </w:r>
                              <w:r>
                                <w:rPr>
                                  <w:color w:val="FFFFFF"/>
                                  <w:spacing w:val="-1"/>
                                  <w:w w:val="93"/>
                                  <w:sz w:val="16"/>
                                </w:rPr>
                                <w:t>_</w:t>
                              </w:r>
                              <w:r>
                                <w:rPr>
                                  <w:color w:val="FFFFFF"/>
                                  <w:spacing w:val="-1"/>
                                  <w:w w:val="129"/>
                                  <w:sz w:val="16"/>
                                </w:rPr>
                                <w:t>t</w:t>
                              </w:r>
                              <w:r>
                                <w:rPr>
                                  <w:color w:val="FFFFFF"/>
                                  <w:spacing w:val="-1"/>
                                  <w:w w:val="132"/>
                                  <w:sz w:val="16"/>
                                </w:rPr>
                                <w:t>r</w:t>
                              </w:r>
                              <w:r>
                                <w:rPr>
                                  <w:color w:val="FFFFFF"/>
                                  <w:spacing w:val="1"/>
                                  <w:w w:val="93"/>
                                  <w:sz w:val="16"/>
                                </w:rPr>
                                <w:t>a</w:t>
                              </w:r>
                              <w:r>
                                <w:rPr>
                                  <w:color w:val="FFFFFF"/>
                                  <w:spacing w:val="-1"/>
                                  <w:w w:val="187"/>
                                  <w:sz w:val="16"/>
                                </w:rPr>
                                <w:t>i</w:t>
                              </w:r>
                              <w:r>
                                <w:rPr>
                                  <w:color w:val="FFFFFF"/>
                                  <w:spacing w:val="-1"/>
                                  <w:w w:val="88"/>
                                  <w:sz w:val="16"/>
                                </w:rPr>
                                <w:t>n</w:t>
                              </w:r>
                              <w:r>
                                <w:rPr>
                                  <w:color w:val="FFFFFF"/>
                                  <w:spacing w:val="-1"/>
                                  <w:w w:val="93"/>
                                  <w:sz w:val="16"/>
                                </w:rPr>
                                <w:t>_</w:t>
                              </w:r>
                              <w:r>
                                <w:rPr>
                                  <w:color w:val="FFFFFF"/>
                                  <w:spacing w:val="-1"/>
                                  <w:w w:val="86"/>
                                  <w:sz w:val="16"/>
                                </w:rPr>
                                <w:t>d</w:t>
                              </w:r>
                              <w:r>
                                <w:rPr>
                                  <w:color w:val="FFFFFF"/>
                                  <w:spacing w:val="-1"/>
                                  <w:w w:val="140"/>
                                  <w:sz w:val="16"/>
                                </w:rPr>
                                <w:t>f</w:t>
                              </w:r>
                              <w:r>
                                <w:rPr>
                                  <w:color w:val="E0EEFF"/>
                                  <w:spacing w:val="1"/>
                                  <w:w w:val="141"/>
                                  <w:sz w:val="16"/>
                                </w:rPr>
                                <w:t>[</w:t>
                              </w:r>
                              <w:r>
                                <w:rPr>
                                  <w:color w:val="92FB79"/>
                                  <w:spacing w:val="-4"/>
                                  <w:w w:val="350"/>
                                  <w:sz w:val="16"/>
                                </w:rPr>
                                <w:t>'</w:t>
                              </w:r>
                              <w:r>
                                <w:rPr>
                                  <w:color w:val="A4FF90"/>
                                  <w:spacing w:val="-1"/>
                                  <w:w w:val="80"/>
                                  <w:sz w:val="16"/>
                                </w:rPr>
                                <w:t>A</w:t>
                              </w:r>
                              <w:r>
                                <w:rPr>
                                  <w:color w:val="A4FF90"/>
                                  <w:spacing w:val="-1"/>
                                  <w:w w:val="98"/>
                                  <w:sz w:val="16"/>
                                </w:rPr>
                                <w:t>g</w:t>
                              </w:r>
                              <w:r>
                                <w:rPr>
                                  <w:color w:val="A4FF90"/>
                                  <w:spacing w:val="1"/>
                                  <w:w w:val="89"/>
                                  <w:sz w:val="16"/>
                                </w:rPr>
                                <w:t>e</w:t>
                              </w:r>
                              <w:r>
                                <w:rPr>
                                  <w:color w:val="92FB79"/>
                                  <w:spacing w:val="-1"/>
                                  <w:w w:val="350"/>
                                  <w:sz w:val="16"/>
                                </w:rPr>
                                <w:t>'</w:t>
                              </w:r>
                              <w:r>
                                <w:rPr>
                                  <w:color w:val="E0EEFF"/>
                                  <w:spacing w:val="-1"/>
                                  <w:w w:val="141"/>
                                  <w:sz w:val="16"/>
                                </w:rPr>
                                <w:t>].</w:t>
                              </w:r>
                              <w:r>
                                <w:rPr>
                                  <w:color w:val="FFC500"/>
                                  <w:spacing w:val="-1"/>
                                  <w:w w:val="140"/>
                                  <w:sz w:val="16"/>
                                </w:rPr>
                                <w:t>f</w:t>
                              </w:r>
                              <w:r>
                                <w:rPr>
                                  <w:color w:val="FFC500"/>
                                  <w:spacing w:val="-1"/>
                                  <w:w w:val="187"/>
                                  <w:sz w:val="16"/>
                                </w:rPr>
                                <w:t>i</w:t>
                              </w:r>
                              <w:r>
                                <w:rPr>
                                  <w:color w:val="FFC500"/>
                                  <w:spacing w:val="-1"/>
                                  <w:w w:val="180"/>
                                  <w:sz w:val="16"/>
                                </w:rPr>
                                <w:t>ll</w:t>
                              </w:r>
                              <w:r>
                                <w:rPr>
                                  <w:color w:val="FFC500"/>
                                  <w:spacing w:val="-1"/>
                                  <w:w w:val="88"/>
                                  <w:sz w:val="16"/>
                                </w:rPr>
                                <w:t>n</w:t>
                              </w:r>
                              <w:r>
                                <w:rPr>
                                  <w:color w:val="FFC500"/>
                                  <w:spacing w:val="-1"/>
                                  <w:w w:val="93"/>
                                  <w:sz w:val="16"/>
                                </w:rPr>
                                <w:t>a</w:t>
                              </w:r>
                              <w:r>
                                <w:rPr>
                                  <w:color w:val="E0EEFF"/>
                                  <w:spacing w:val="-1"/>
                                  <w:w w:val="141"/>
                                  <w:sz w:val="16"/>
                                </w:rPr>
                                <w:t>(</w:t>
                              </w:r>
                              <w:r>
                                <w:rPr>
                                  <w:color w:val="E0EEFF"/>
                                  <w:spacing w:val="-1"/>
                                  <w:w w:val="101"/>
                                  <w:sz w:val="16"/>
                                </w:rPr>
                                <w:t>v</w:t>
                              </w:r>
                              <w:r>
                                <w:rPr>
                                  <w:color w:val="E0EEFF"/>
                                  <w:spacing w:val="-1"/>
                                  <w:w w:val="93"/>
                                  <w:sz w:val="16"/>
                                </w:rPr>
                                <w:t>a</w:t>
                              </w:r>
                              <w:r>
                                <w:rPr>
                                  <w:color w:val="E0EEFF"/>
                                  <w:spacing w:val="-1"/>
                                  <w:w w:val="180"/>
                                  <w:sz w:val="16"/>
                                </w:rPr>
                                <w:t>l</w:t>
                              </w:r>
                              <w:r>
                                <w:rPr>
                                  <w:color w:val="E0EEFF"/>
                                  <w:spacing w:val="-1"/>
                                  <w:w w:val="88"/>
                                  <w:sz w:val="16"/>
                                </w:rPr>
                                <w:t>u</w:t>
                              </w:r>
                              <w:r>
                                <w:rPr>
                                  <w:color w:val="E0EEFF"/>
                                  <w:spacing w:val="1"/>
                                  <w:w w:val="89"/>
                                  <w:sz w:val="16"/>
                                </w:rPr>
                                <w:t>e</w:t>
                              </w:r>
                              <w:r>
                                <w:rPr>
                                  <w:color w:val="FF9D00"/>
                                  <w:spacing w:val="-1"/>
                                  <w:w w:val="93"/>
                                  <w:sz w:val="16"/>
                                </w:rPr>
                                <w:t>=</w:t>
                              </w:r>
                              <w:r>
                                <w:rPr>
                                  <w:color w:val="FFFFFF"/>
                                  <w:spacing w:val="-1"/>
                                  <w:w w:val="52"/>
                                  <w:sz w:val="16"/>
                                </w:rPr>
                                <w:t>m</w:t>
                              </w:r>
                              <w:r>
                                <w:rPr>
                                  <w:color w:val="FFFFFF"/>
                                  <w:spacing w:val="-1"/>
                                  <w:w w:val="89"/>
                                  <w:sz w:val="16"/>
                                </w:rPr>
                                <w:t>e</w:t>
                              </w:r>
                              <w:r>
                                <w:rPr>
                                  <w:color w:val="FFFFFF"/>
                                  <w:spacing w:val="-1"/>
                                  <w:w w:val="93"/>
                                  <w:sz w:val="16"/>
                                </w:rPr>
                                <w:t>a</w:t>
                              </w:r>
                              <w:r>
                                <w:rPr>
                                  <w:color w:val="FFFFFF"/>
                                  <w:spacing w:val="-1"/>
                                  <w:w w:val="88"/>
                                  <w:sz w:val="16"/>
                                </w:rPr>
                                <w:t>n</w:t>
                              </w:r>
                              <w:r>
                                <w:rPr>
                                  <w:color w:val="E0EEFF"/>
                                  <w:w w:val="141"/>
                                  <w:sz w:val="16"/>
                                </w:rPr>
                                <w:t>,</w:t>
                              </w:r>
                              <w:r>
                                <w:rPr>
                                  <w:color w:val="E0EEFF"/>
                                  <w:spacing w:val="64"/>
                                  <w:w w:val="130"/>
                                  <w:sz w:val="16"/>
                                </w:rPr>
                                <w:t xml:space="preserve">    </w:t>
                              </w:r>
                              <w:r>
                                <w:rPr>
                                  <w:color w:val="E0EEFF"/>
                                  <w:w w:val="130"/>
                                  <w:sz w:val="16"/>
                                </w:rPr>
                                <w:t>inplace</w:t>
                              </w:r>
                              <w:r>
                                <w:rPr>
                                  <w:color w:val="FF9D00"/>
                                  <w:w w:val="130"/>
                                  <w:sz w:val="16"/>
                                </w:rPr>
                                <w:t>=</w:t>
                              </w:r>
                              <w:r>
                                <w:rPr>
                                  <w:color w:val="FF618B"/>
                                  <w:w w:val="130"/>
                                  <w:sz w:val="16"/>
                                </w:rPr>
                                <w:t>True</w:t>
                              </w:r>
                              <w:r>
                                <w:rPr>
                                  <w:color w:val="E0EEFF"/>
                                  <w:w w:val="130"/>
                                  <w:sz w:val="16"/>
                                </w:rPr>
                                <w:t>)</w:t>
                              </w:r>
                            </w:p>
                            <w:p>
                              <w:pPr>
                                <w:spacing w:before="0" w:line="295" w:lineRule="auto"/>
                                <w:ind w:left="0" w:right="3845" w:firstLine="0"/>
                                <w:jc w:val="left"/>
                                <w:rPr>
                                  <w:sz w:val="16"/>
                                </w:rPr>
                              </w:pPr>
                              <w:r>
                                <w:rPr>
                                  <w:color w:val="FFFFFF"/>
                                  <w:w w:val="130"/>
                                  <w:sz w:val="16"/>
                                </w:rPr>
                                <w:t>train_df</w:t>
                              </w:r>
                              <w:r>
                                <w:rPr>
                                  <w:color w:val="FFFFFF"/>
                                  <w:spacing w:val="-2"/>
                                  <w:w w:val="130"/>
                                  <w:sz w:val="16"/>
                                </w:rPr>
                                <w:t xml:space="preserve"> </w:t>
                              </w:r>
                              <w:r>
                                <w:rPr>
                                  <w:color w:val="FF9D00"/>
                                  <w:w w:val="130"/>
                                  <w:sz w:val="16"/>
                                </w:rPr>
                                <w:t>=</w:t>
                              </w:r>
                              <w:r>
                                <w:rPr>
                                  <w:color w:val="FF9D00"/>
                                  <w:spacing w:val="-3"/>
                                  <w:w w:val="130"/>
                                  <w:sz w:val="16"/>
                                </w:rPr>
                                <w:t xml:space="preserve"> </w:t>
                              </w:r>
                              <w:r>
                                <w:rPr>
                                  <w:color w:val="FFFFFF"/>
                                  <w:w w:val="130"/>
                                  <w:sz w:val="16"/>
                                </w:rPr>
                                <w:t>titanic_train_df</w:t>
                              </w:r>
                              <w:r>
                                <w:rPr>
                                  <w:color w:val="E0EEFF"/>
                                  <w:w w:val="130"/>
                                  <w:sz w:val="16"/>
                                </w:rPr>
                                <w:t>.</w:t>
                              </w:r>
                              <w:r>
                                <w:rPr>
                                  <w:color w:val="FFC500"/>
                                  <w:w w:val="130"/>
                                  <w:sz w:val="16"/>
                                </w:rPr>
                                <w:t>assign</w:t>
                              </w:r>
                              <w:r>
                                <w:rPr>
                                  <w:color w:val="E0EEFF"/>
                                  <w:w w:val="130"/>
                                  <w:sz w:val="16"/>
                                </w:rPr>
                                <w:t>(Family</w:t>
                              </w:r>
                              <w:r>
                                <w:rPr>
                                  <w:color w:val="FF9D00"/>
                                  <w:w w:val="130"/>
                                  <w:sz w:val="16"/>
                                </w:rPr>
                                <w:t>=lambda</w:t>
                              </w:r>
                              <w:r>
                                <w:rPr>
                                  <w:color w:val="FF9D00"/>
                                  <w:spacing w:val="-1"/>
                                  <w:w w:val="130"/>
                                  <w:sz w:val="16"/>
                                </w:rPr>
                                <w:t xml:space="preserve"> </w:t>
                              </w:r>
                              <w:r>
                                <w:rPr>
                                  <w:color w:val="E0EEFF"/>
                                  <w:w w:val="130"/>
                                  <w:sz w:val="16"/>
                                </w:rPr>
                                <w:t>x:</w:t>
                              </w:r>
                              <w:r>
                                <w:rPr>
                                  <w:color w:val="E0EEFF"/>
                                  <w:spacing w:val="-3"/>
                                  <w:w w:val="130"/>
                                  <w:sz w:val="16"/>
                                </w:rPr>
                                <w:t xml:space="preserve"> </w:t>
                              </w:r>
                              <w:r>
                                <w:rPr>
                                  <w:color w:val="E0EEFF"/>
                                  <w:w w:val="130"/>
                                  <w:sz w:val="16"/>
                                </w:rPr>
                                <w:t>x.</w:t>
                              </w:r>
                              <w:r>
                                <w:rPr>
                                  <w:color w:val="9EFFFF"/>
                                  <w:w w:val="130"/>
                                  <w:sz w:val="16"/>
                                </w:rPr>
                                <w:t>SibSp</w:t>
                              </w:r>
                              <w:r>
                                <w:rPr>
                                  <w:color w:val="9EFFFF"/>
                                  <w:spacing w:val="-1"/>
                                  <w:w w:val="130"/>
                                  <w:sz w:val="16"/>
                                </w:rPr>
                                <w:t xml:space="preserve"> </w:t>
                              </w:r>
                              <w:r>
                                <w:rPr>
                                  <w:color w:val="FF9D00"/>
                                  <w:w w:val="130"/>
                                  <w:sz w:val="16"/>
                                </w:rPr>
                                <w:t>+</w:t>
                              </w:r>
                              <w:r>
                                <w:rPr>
                                  <w:color w:val="FF9D00"/>
                                  <w:spacing w:val="-3"/>
                                  <w:w w:val="130"/>
                                  <w:sz w:val="16"/>
                                </w:rPr>
                                <w:t xml:space="preserve"> </w:t>
                              </w:r>
                              <w:r>
                                <w:rPr>
                                  <w:color w:val="E0EEFF"/>
                                  <w:w w:val="130"/>
                                  <w:sz w:val="16"/>
                                </w:rPr>
                                <w:t>x.</w:t>
                              </w:r>
                              <w:r>
                                <w:rPr>
                                  <w:color w:val="9EFFFF"/>
                                  <w:w w:val="130"/>
                                  <w:sz w:val="16"/>
                                </w:rPr>
                                <w:t>Parch</w:t>
                              </w:r>
                              <w:r>
                                <w:rPr>
                                  <w:color w:val="E0EEFF"/>
                                  <w:w w:val="130"/>
                                  <w:sz w:val="16"/>
                                </w:rPr>
                                <w:t xml:space="preserve">) </w:t>
                              </w:r>
                              <w:r>
                                <w:rPr>
                                  <w:color w:val="FF9D00"/>
                                  <w:w w:val="130"/>
                                  <w:sz w:val="16"/>
                                </w:rPr>
                                <w:t xml:space="preserve">def </w:t>
                              </w:r>
                              <w:r>
                                <w:rPr>
                                  <w:color w:val="FFC500"/>
                                  <w:w w:val="130"/>
                                  <w:sz w:val="16"/>
                                </w:rPr>
                                <w:t>zscore_norm</w:t>
                              </w:r>
                              <w:r>
                                <w:rPr>
                                  <w:color w:val="FFED80"/>
                                  <w:w w:val="130"/>
                                  <w:sz w:val="16"/>
                                </w:rPr>
                                <w:t>(</w:t>
                              </w:r>
                              <w:r>
                                <w:rPr>
                                  <w:color w:val="E0EEFF"/>
                                  <w:w w:val="130"/>
                                  <w:sz w:val="16"/>
                                </w:rPr>
                                <w:t>x</w:t>
                              </w:r>
                              <w:r>
                                <w:rPr>
                                  <w:color w:val="FFED80"/>
                                  <w:w w:val="130"/>
                                  <w:sz w:val="16"/>
                                </w:rPr>
                                <w:t>)</w:t>
                              </w:r>
                              <w:r>
                                <w:rPr>
                                  <w:color w:val="E0EEFF"/>
                                  <w:w w:val="130"/>
                                  <w:sz w:val="16"/>
                                </w:rPr>
                                <w:t>:</w:t>
                              </w:r>
                            </w:p>
                            <w:p>
                              <w:pPr>
                                <w:spacing w:before="0" w:line="295" w:lineRule="auto"/>
                                <w:ind w:left="93" w:right="8515" w:firstLine="0"/>
                                <w:jc w:val="left"/>
                                <w:rPr>
                                  <w:sz w:val="16"/>
                                </w:rPr>
                              </w:pPr>
                              <w:r>
                                <w:rPr>
                                  <w:color w:val="FFFFFF"/>
                                  <w:w w:val="120"/>
                                  <w:sz w:val="16"/>
                                </w:rPr>
                                <w:t>mean</w:t>
                              </w:r>
                              <w:r>
                                <w:rPr>
                                  <w:color w:val="FFFFFF"/>
                                  <w:spacing w:val="30"/>
                                  <w:w w:val="120"/>
                                  <w:sz w:val="16"/>
                                </w:rPr>
                                <w:t xml:space="preserve"> </w:t>
                              </w:r>
                              <w:r>
                                <w:rPr>
                                  <w:color w:val="FF9D00"/>
                                  <w:w w:val="120"/>
                                  <w:sz w:val="16"/>
                                </w:rPr>
                                <w:t>=</w:t>
                              </w:r>
                              <w:r>
                                <w:rPr>
                                  <w:color w:val="FF9D00"/>
                                  <w:spacing w:val="28"/>
                                  <w:w w:val="120"/>
                                  <w:sz w:val="16"/>
                                </w:rPr>
                                <w:t xml:space="preserve"> </w:t>
                              </w:r>
                              <w:r>
                                <w:rPr>
                                  <w:color w:val="FFC500"/>
                                  <w:w w:val="120"/>
                                  <w:sz w:val="16"/>
                                </w:rPr>
                                <w:t>np</w:t>
                              </w:r>
                              <w:r>
                                <w:rPr>
                                  <w:color w:val="E0EEFF"/>
                                  <w:w w:val="120"/>
                                  <w:sz w:val="16"/>
                                </w:rPr>
                                <w:t>.</w:t>
                              </w:r>
                              <w:r>
                                <w:rPr>
                                  <w:color w:val="FFC500"/>
                                  <w:w w:val="120"/>
                                  <w:sz w:val="16"/>
                                </w:rPr>
                                <w:t>mean</w:t>
                              </w:r>
                              <w:r>
                                <w:rPr>
                                  <w:color w:val="E0EEFF"/>
                                  <w:w w:val="120"/>
                                  <w:sz w:val="16"/>
                                </w:rPr>
                                <w:t xml:space="preserve">(x) </w:t>
                              </w:r>
                              <w:r>
                                <w:rPr>
                                  <w:color w:val="FFFFFF"/>
                                  <w:w w:val="120"/>
                                  <w:sz w:val="16"/>
                                </w:rPr>
                                <w:t>std</w:t>
                              </w:r>
                              <w:r>
                                <w:rPr>
                                  <w:color w:val="FFFFFF"/>
                                  <w:spacing w:val="40"/>
                                  <w:w w:val="120"/>
                                  <w:sz w:val="16"/>
                                </w:rPr>
                                <w:t xml:space="preserve"> </w:t>
                              </w:r>
                              <w:r>
                                <w:rPr>
                                  <w:color w:val="FF9D00"/>
                                  <w:w w:val="120"/>
                                  <w:sz w:val="16"/>
                                </w:rPr>
                                <w:t>=</w:t>
                              </w:r>
                              <w:r>
                                <w:rPr>
                                  <w:color w:val="FF9D00"/>
                                  <w:spacing w:val="40"/>
                                  <w:w w:val="120"/>
                                  <w:sz w:val="16"/>
                                </w:rPr>
                                <w:t xml:space="preserve"> </w:t>
                              </w:r>
                              <w:r>
                                <w:rPr>
                                  <w:color w:val="FFC500"/>
                                  <w:w w:val="120"/>
                                  <w:sz w:val="16"/>
                                </w:rPr>
                                <w:t>np</w:t>
                              </w:r>
                              <w:r>
                                <w:rPr>
                                  <w:color w:val="E0EEFF"/>
                                  <w:w w:val="120"/>
                                  <w:sz w:val="16"/>
                                </w:rPr>
                                <w:t>.</w:t>
                              </w:r>
                              <w:r>
                                <w:rPr>
                                  <w:color w:val="FFC500"/>
                                  <w:w w:val="120"/>
                                  <w:sz w:val="16"/>
                                </w:rPr>
                                <w:t>std</w:t>
                              </w:r>
                              <w:r>
                                <w:rPr>
                                  <w:color w:val="E0EEFF"/>
                                  <w:w w:val="120"/>
                                  <w:sz w:val="16"/>
                                </w:rPr>
                                <w:t xml:space="preserve">(x) </w:t>
                              </w:r>
                              <w:r>
                                <w:rPr>
                                  <w:color w:val="FF9D00"/>
                                  <w:w w:val="120"/>
                                  <w:sz w:val="16"/>
                                </w:rPr>
                                <w:t>return</w:t>
                              </w:r>
                              <w:r>
                                <w:rPr>
                                  <w:color w:val="FF9D00"/>
                                  <w:spacing w:val="9"/>
                                  <w:w w:val="120"/>
                                  <w:sz w:val="16"/>
                                </w:rPr>
                                <w:t xml:space="preserve"> </w:t>
                              </w:r>
                              <w:r>
                                <w:rPr>
                                  <w:color w:val="E0EEFF"/>
                                  <w:w w:val="120"/>
                                  <w:sz w:val="16"/>
                                </w:rPr>
                                <w:t>(x</w:t>
                              </w:r>
                              <w:r>
                                <w:rPr>
                                  <w:color w:val="FF9D00"/>
                                  <w:w w:val="120"/>
                                  <w:sz w:val="16"/>
                                </w:rPr>
                                <w:t>-</w:t>
                              </w:r>
                              <w:r>
                                <w:rPr>
                                  <w:color w:val="FFFFFF"/>
                                  <w:w w:val="120"/>
                                  <w:sz w:val="16"/>
                                </w:rPr>
                                <w:t>mean</w:t>
                              </w:r>
                              <w:r>
                                <w:rPr>
                                  <w:color w:val="E0EEFF"/>
                                  <w:w w:val="120"/>
                                  <w:sz w:val="16"/>
                                </w:rPr>
                                <w:t>)</w:t>
                              </w:r>
                              <w:r>
                                <w:rPr>
                                  <w:color w:val="FF9D00"/>
                                  <w:w w:val="120"/>
                                  <w:sz w:val="16"/>
                                </w:rPr>
                                <w:t>/</w:t>
                              </w:r>
                              <w:r>
                                <w:rPr>
                                  <w:color w:val="FFFFFF"/>
                                  <w:w w:val="120"/>
                                  <w:sz w:val="16"/>
                                </w:rPr>
                                <w:t>std</w:t>
                              </w:r>
                            </w:p>
                            <w:p>
                              <w:pPr>
                                <w:spacing w:before="0" w:line="295" w:lineRule="auto"/>
                                <w:ind w:left="0" w:right="4015" w:firstLine="0"/>
                                <w:jc w:val="left"/>
                                <w:rPr>
                                  <w:sz w:val="16"/>
                                </w:rPr>
                              </w:pPr>
                              <w:r>
                                <w:rPr>
                                  <w:color w:val="FFFFFF"/>
                                  <w:spacing w:val="-2"/>
                                  <w:w w:val="130"/>
                                  <w:sz w:val="16"/>
                                </w:rPr>
                                <w:t>train_df</w:t>
                              </w:r>
                              <w:r>
                                <w:rPr>
                                  <w:color w:val="FFFFFF"/>
                                  <w:spacing w:val="16"/>
                                  <w:w w:val="130"/>
                                  <w:sz w:val="16"/>
                                </w:rPr>
                                <w:t xml:space="preserve"> </w:t>
                              </w:r>
                              <w:r>
                                <w:rPr>
                                  <w:color w:val="FF9D00"/>
                                  <w:spacing w:val="-2"/>
                                  <w:w w:val="130"/>
                                  <w:sz w:val="16"/>
                                </w:rPr>
                                <w:t xml:space="preserve">= </w:t>
                              </w:r>
                              <w:r>
                                <w:rPr>
                                  <w:color w:val="FFFFFF"/>
                                  <w:spacing w:val="-2"/>
                                  <w:w w:val="130"/>
                                  <w:sz w:val="16"/>
                                </w:rPr>
                                <w:t>train_df</w:t>
                              </w:r>
                              <w:r>
                                <w:rPr>
                                  <w:color w:val="E0EEFF"/>
                                  <w:spacing w:val="-2"/>
                                  <w:w w:val="130"/>
                                  <w:sz w:val="16"/>
                                </w:rPr>
                                <w:t>.</w:t>
                              </w:r>
                              <w:r>
                                <w:rPr>
                                  <w:color w:val="FFC500"/>
                                  <w:spacing w:val="-2"/>
                                  <w:w w:val="130"/>
                                  <w:sz w:val="16"/>
                                </w:rPr>
                                <w:t>assign</w:t>
                              </w:r>
                              <w:r>
                                <w:rPr>
                                  <w:color w:val="E0EEFF"/>
                                  <w:spacing w:val="-2"/>
                                  <w:w w:val="130"/>
                                  <w:sz w:val="16"/>
                                </w:rPr>
                                <w:t>(Age</w:t>
                              </w:r>
                              <w:r>
                                <w:rPr>
                                  <w:color w:val="FF9D00"/>
                                  <w:spacing w:val="-2"/>
                                  <w:w w:val="130"/>
                                  <w:sz w:val="16"/>
                                </w:rPr>
                                <w:t>=lambda</w:t>
                              </w:r>
                              <w:r>
                                <w:rPr>
                                  <w:color w:val="FF9D00"/>
                                  <w:spacing w:val="16"/>
                                  <w:w w:val="130"/>
                                  <w:sz w:val="16"/>
                                </w:rPr>
                                <w:t xml:space="preserve"> </w:t>
                              </w:r>
                              <w:r>
                                <w:rPr>
                                  <w:color w:val="E0EEFF"/>
                                  <w:spacing w:val="-2"/>
                                  <w:w w:val="130"/>
                                  <w:sz w:val="16"/>
                                </w:rPr>
                                <w:t xml:space="preserve">x: </w:t>
                              </w:r>
                              <w:r>
                                <w:rPr>
                                  <w:color w:val="FFC500"/>
                                  <w:spacing w:val="-2"/>
                                  <w:w w:val="130"/>
                                  <w:sz w:val="16"/>
                                </w:rPr>
                                <w:t>zscore_norm</w:t>
                              </w:r>
                              <w:r>
                                <w:rPr>
                                  <w:color w:val="E0EEFF"/>
                                  <w:spacing w:val="-2"/>
                                  <w:w w:val="130"/>
                                  <w:sz w:val="16"/>
                                </w:rPr>
                                <w:t>(x.</w:t>
                              </w:r>
                              <w:r>
                                <w:rPr>
                                  <w:color w:val="9EFFFF"/>
                                  <w:spacing w:val="-2"/>
                                  <w:w w:val="130"/>
                                  <w:sz w:val="16"/>
                                </w:rPr>
                                <w:t>Age</w:t>
                              </w:r>
                              <w:r>
                                <w:rPr>
                                  <w:color w:val="E0EEFF"/>
                                  <w:spacing w:val="-2"/>
                                  <w:w w:val="130"/>
                                  <w:sz w:val="16"/>
                                </w:rPr>
                                <w:t xml:space="preserve">)) </w:t>
                              </w:r>
                              <w:r>
                                <w:rPr>
                                  <w:color w:val="FFFFFF"/>
                                  <w:w w:val="130"/>
                                  <w:sz w:val="16"/>
                                </w:rPr>
                                <w:t>train_df</w:t>
                              </w:r>
                              <w:r>
                                <w:rPr>
                                  <w:color w:val="FFFFFF"/>
                                  <w:spacing w:val="-1"/>
                                  <w:w w:val="130"/>
                                  <w:sz w:val="16"/>
                                </w:rPr>
                                <w:t xml:space="preserve"> </w:t>
                              </w:r>
                              <w:r>
                                <w:rPr>
                                  <w:color w:val="FF9D00"/>
                                  <w:w w:val="130"/>
                                  <w:sz w:val="16"/>
                                </w:rPr>
                                <w:t>=</w:t>
                              </w:r>
                              <w:r>
                                <w:rPr>
                                  <w:color w:val="FF9D00"/>
                                  <w:spacing w:val="-3"/>
                                  <w:w w:val="130"/>
                                  <w:sz w:val="16"/>
                                </w:rPr>
                                <w:t xml:space="preserve"> </w:t>
                              </w:r>
                              <w:r>
                                <w:rPr>
                                  <w:color w:val="FFFFFF"/>
                                  <w:w w:val="130"/>
                                  <w:sz w:val="16"/>
                                </w:rPr>
                                <w:t>train_df</w:t>
                              </w:r>
                              <w:r>
                                <w:rPr>
                                  <w:color w:val="E0EEFF"/>
                                  <w:w w:val="130"/>
                                  <w:sz w:val="16"/>
                                </w:rPr>
                                <w:t>.</w:t>
                              </w:r>
                              <w:r>
                                <w:rPr>
                                  <w:color w:val="FFC500"/>
                                  <w:w w:val="130"/>
                                  <w:sz w:val="16"/>
                                </w:rPr>
                                <w:t>assign</w:t>
                              </w:r>
                              <w:r>
                                <w:rPr>
                                  <w:color w:val="E0EEFF"/>
                                  <w:w w:val="130"/>
                                  <w:sz w:val="16"/>
                                </w:rPr>
                                <w:t>(Fare</w:t>
                              </w:r>
                              <w:r>
                                <w:rPr>
                                  <w:color w:val="FF9D00"/>
                                  <w:w w:val="130"/>
                                  <w:sz w:val="16"/>
                                </w:rPr>
                                <w:t>=lambda</w:t>
                              </w:r>
                              <w:r>
                                <w:rPr>
                                  <w:color w:val="FF9D00"/>
                                  <w:spacing w:val="-1"/>
                                  <w:w w:val="130"/>
                                  <w:sz w:val="16"/>
                                </w:rPr>
                                <w:t xml:space="preserve"> </w:t>
                              </w:r>
                              <w:r>
                                <w:rPr>
                                  <w:color w:val="E0EEFF"/>
                                  <w:w w:val="130"/>
                                  <w:sz w:val="16"/>
                                </w:rPr>
                                <w:t>x:</w:t>
                              </w:r>
                              <w:r>
                                <w:rPr>
                                  <w:color w:val="E0EEFF"/>
                                  <w:spacing w:val="-3"/>
                                  <w:w w:val="130"/>
                                  <w:sz w:val="16"/>
                                </w:rPr>
                                <w:t xml:space="preserve"> </w:t>
                              </w:r>
                              <w:r>
                                <w:rPr>
                                  <w:color w:val="FFC500"/>
                                  <w:w w:val="130"/>
                                  <w:sz w:val="16"/>
                                </w:rPr>
                                <w:t>zscore_norm</w:t>
                              </w:r>
                              <w:r>
                                <w:rPr>
                                  <w:color w:val="E0EEFF"/>
                                  <w:w w:val="130"/>
                                  <w:sz w:val="16"/>
                                </w:rPr>
                                <w:t>(x.</w:t>
                              </w:r>
                              <w:r>
                                <w:rPr>
                                  <w:color w:val="9EFFFF"/>
                                  <w:w w:val="130"/>
                                  <w:sz w:val="16"/>
                                </w:rPr>
                                <w:t>Fare</w:t>
                              </w:r>
                              <w:r>
                                <w:rPr>
                                  <w:color w:val="E0EEFF"/>
                                  <w:w w:val="130"/>
                                  <w:sz w:val="16"/>
                                </w:rPr>
                                <w:t xml:space="preserve">)) </w:t>
                              </w:r>
                              <w:r>
                                <w:rPr>
                                  <w:color w:val="FFFFFF"/>
                                  <w:w w:val="125"/>
                                  <w:sz w:val="16"/>
                                </w:rPr>
                                <w:t>train_df</w:t>
                              </w:r>
                              <w:r>
                                <w:rPr>
                                  <w:color w:val="FFFFFF"/>
                                  <w:spacing w:val="11"/>
                                  <w:w w:val="125"/>
                                  <w:sz w:val="16"/>
                                </w:rPr>
                                <w:t xml:space="preserve"> </w:t>
                              </w:r>
                              <w:r>
                                <w:rPr>
                                  <w:color w:val="FF9D00"/>
                                  <w:w w:val="125"/>
                                  <w:sz w:val="16"/>
                                </w:rPr>
                                <w:t xml:space="preserve">= </w:t>
                              </w:r>
                              <w:r>
                                <w:rPr>
                                  <w:color w:val="FFFFFF"/>
                                  <w:w w:val="125"/>
                                  <w:sz w:val="16"/>
                                </w:rPr>
                                <w:t>train_df</w:t>
                              </w:r>
                              <w:r>
                                <w:rPr>
                                  <w:color w:val="E0EEFF"/>
                                  <w:w w:val="125"/>
                                  <w:sz w:val="16"/>
                                </w:rPr>
                                <w:t>.</w:t>
                              </w:r>
                              <w:r>
                                <w:rPr>
                                  <w:color w:val="FFC500"/>
                                  <w:w w:val="125"/>
                                  <w:sz w:val="16"/>
                                </w:rPr>
                                <w:t>assign</w:t>
                              </w:r>
                              <w:r>
                                <w:rPr>
                                  <w:color w:val="E0EEFF"/>
                                  <w:w w:val="125"/>
                                  <w:sz w:val="16"/>
                                </w:rPr>
                                <w:t>(Family</w:t>
                              </w:r>
                              <w:r>
                                <w:rPr>
                                  <w:color w:val="FF9D00"/>
                                  <w:w w:val="125"/>
                                  <w:sz w:val="16"/>
                                </w:rPr>
                                <w:t>=lambda</w:t>
                              </w:r>
                              <w:r>
                                <w:rPr>
                                  <w:color w:val="FF9D00"/>
                                  <w:spacing w:val="11"/>
                                  <w:w w:val="125"/>
                                  <w:sz w:val="16"/>
                                </w:rPr>
                                <w:t xml:space="preserve"> </w:t>
                              </w:r>
                              <w:r>
                                <w:rPr>
                                  <w:color w:val="E0EEFF"/>
                                  <w:w w:val="125"/>
                                  <w:sz w:val="16"/>
                                </w:rPr>
                                <w:t xml:space="preserve">x: </w:t>
                              </w:r>
                              <w:r>
                                <w:rPr>
                                  <w:color w:val="FFC500"/>
                                  <w:w w:val="125"/>
                                  <w:sz w:val="16"/>
                                </w:rPr>
                                <w:t>zscore_norm</w:t>
                              </w:r>
                              <w:r>
                                <w:rPr>
                                  <w:color w:val="E0EEFF"/>
                                  <w:w w:val="125"/>
                                  <w:sz w:val="16"/>
                                </w:rPr>
                                <w:t>(x.</w:t>
                              </w:r>
                              <w:r>
                                <w:rPr>
                                  <w:color w:val="9EFFFF"/>
                                  <w:w w:val="125"/>
                                  <w:sz w:val="16"/>
                                </w:rPr>
                                <w:t>Family</w:t>
                              </w:r>
                              <w:r>
                                <w:rPr>
                                  <w:color w:val="E0EEFF"/>
                                  <w:w w:val="125"/>
                                  <w:sz w:val="16"/>
                                </w:rPr>
                                <w:t>))</w:t>
                              </w:r>
                            </w:p>
                            <w:p>
                              <w:pPr>
                                <w:spacing w:before="0" w:line="295" w:lineRule="auto"/>
                                <w:ind w:left="0" w:right="2482" w:firstLine="0"/>
                                <w:jc w:val="left"/>
                                <w:rPr>
                                  <w:sz w:val="16"/>
                                </w:rPr>
                              </w:pPr>
                              <w:r>
                                <w:rPr>
                                  <w:color w:val="FFFFFF"/>
                                  <w:w w:val="150"/>
                                  <w:sz w:val="16"/>
                                </w:rPr>
                                <w:t>train_df</w:t>
                              </w:r>
                              <w:r>
                                <w:rPr>
                                  <w:color w:val="FFFFFF"/>
                                  <w:spacing w:val="-8"/>
                                  <w:w w:val="150"/>
                                  <w:sz w:val="16"/>
                                </w:rPr>
                                <w:t xml:space="preserve"> </w:t>
                              </w:r>
                              <w:r>
                                <w:rPr>
                                  <w:color w:val="FF9D00"/>
                                  <w:w w:val="140"/>
                                  <w:sz w:val="16"/>
                                </w:rPr>
                                <w:t>=</w:t>
                              </w:r>
                              <w:r>
                                <w:rPr>
                                  <w:color w:val="FF9D00"/>
                                  <w:spacing w:val="-5"/>
                                  <w:w w:val="140"/>
                                  <w:sz w:val="16"/>
                                </w:rPr>
                                <w:t xml:space="preserve"> </w:t>
                              </w:r>
                              <w:r>
                                <w:rPr>
                                  <w:color w:val="FFC500"/>
                                  <w:w w:val="140"/>
                                  <w:sz w:val="16"/>
                                </w:rPr>
                                <w:t>pd</w:t>
                              </w:r>
                              <w:r>
                                <w:rPr>
                                  <w:color w:val="E0EEFF"/>
                                  <w:w w:val="140"/>
                                  <w:sz w:val="16"/>
                                </w:rPr>
                                <w:t>.</w:t>
                              </w:r>
                              <w:r>
                                <w:rPr>
                                  <w:color w:val="FFC500"/>
                                  <w:w w:val="140"/>
                                  <w:sz w:val="16"/>
                                </w:rPr>
                                <w:t>get_dummies</w:t>
                              </w:r>
                              <w:r>
                                <w:rPr>
                                  <w:color w:val="E0EEFF"/>
                                  <w:w w:val="140"/>
                                  <w:sz w:val="16"/>
                                </w:rPr>
                                <w:t>(</w:t>
                              </w:r>
                              <w:r>
                                <w:rPr>
                                  <w:color w:val="FFFFFF"/>
                                  <w:w w:val="140"/>
                                  <w:sz w:val="16"/>
                                </w:rPr>
                                <w:t>train_df</w:t>
                              </w:r>
                              <w:r>
                                <w:rPr>
                                  <w:color w:val="FFFFFF"/>
                                  <w:spacing w:val="-5"/>
                                  <w:w w:val="140"/>
                                  <w:sz w:val="16"/>
                                </w:rPr>
                                <w:t xml:space="preserve"> </w:t>
                              </w:r>
                              <w:r>
                                <w:rPr>
                                  <w:color w:val="E0EEFF"/>
                                  <w:w w:val="150"/>
                                  <w:sz w:val="16"/>
                                </w:rPr>
                                <w:t>,</w:t>
                              </w:r>
                              <w:r>
                                <w:rPr>
                                  <w:color w:val="E0EEFF"/>
                                  <w:spacing w:val="-8"/>
                                  <w:w w:val="150"/>
                                  <w:sz w:val="16"/>
                                </w:rPr>
                                <w:t xml:space="preserve"> </w:t>
                              </w:r>
                              <w:r>
                                <w:rPr>
                                  <w:color w:val="E0EEFF"/>
                                  <w:spacing w:val="-1"/>
                                  <w:w w:val="110"/>
                                  <w:sz w:val="16"/>
                                </w:rPr>
                                <w:t>c</w:t>
                              </w:r>
                              <w:r>
                                <w:rPr>
                                  <w:color w:val="E0EEFF"/>
                                  <w:spacing w:val="-1"/>
                                  <w:sz w:val="16"/>
                                </w:rPr>
                                <w:t>o</w:t>
                              </w:r>
                              <w:r>
                                <w:rPr>
                                  <w:color w:val="E0EEFF"/>
                                  <w:spacing w:val="-1"/>
                                  <w:w w:val="190"/>
                                  <w:sz w:val="16"/>
                                </w:rPr>
                                <w:t>l</w:t>
                              </w:r>
                              <w:r>
                                <w:rPr>
                                  <w:color w:val="E0EEFF"/>
                                  <w:spacing w:val="-1"/>
                                  <w:w w:val="98"/>
                                  <w:sz w:val="16"/>
                                </w:rPr>
                                <w:t>u</w:t>
                              </w:r>
                              <w:r>
                                <w:rPr>
                                  <w:color w:val="E0EEFF"/>
                                  <w:spacing w:val="-1"/>
                                  <w:w w:val="62"/>
                                  <w:sz w:val="16"/>
                                </w:rPr>
                                <w:t>m</w:t>
                              </w:r>
                              <w:r>
                                <w:rPr>
                                  <w:color w:val="E0EEFF"/>
                                  <w:spacing w:val="-1"/>
                                  <w:w w:val="98"/>
                                  <w:sz w:val="16"/>
                                </w:rPr>
                                <w:t>n</w:t>
                              </w:r>
                              <w:r>
                                <w:rPr>
                                  <w:color w:val="E0EEFF"/>
                                  <w:spacing w:val="-1"/>
                                  <w:w w:val="136"/>
                                  <w:sz w:val="16"/>
                                </w:rPr>
                                <w:t>s</w:t>
                              </w:r>
                              <w:r>
                                <w:rPr>
                                  <w:color w:val="FF9D00"/>
                                  <w:spacing w:val="1"/>
                                  <w:w w:val="103"/>
                                  <w:sz w:val="16"/>
                                </w:rPr>
                                <w:t>=</w:t>
                              </w:r>
                              <w:r>
                                <w:rPr>
                                  <w:color w:val="E0EEFF"/>
                                  <w:spacing w:val="-1"/>
                                  <w:w w:val="151"/>
                                  <w:sz w:val="16"/>
                                </w:rPr>
                                <w:t>[</w:t>
                              </w:r>
                              <w:r>
                                <w:rPr>
                                  <w:color w:val="92FB79"/>
                                  <w:spacing w:val="-4"/>
                                  <w:w w:val="360"/>
                                  <w:sz w:val="16"/>
                                </w:rPr>
                                <w:t>'</w:t>
                              </w:r>
                              <w:r>
                                <w:rPr>
                                  <w:color w:val="A4FF90"/>
                                  <w:spacing w:val="-1"/>
                                  <w:w w:val="96"/>
                                  <w:sz w:val="16"/>
                                </w:rPr>
                                <w:t>P</w:t>
                              </w:r>
                              <w:r>
                                <w:rPr>
                                  <w:color w:val="A4FF90"/>
                                  <w:spacing w:val="-1"/>
                                  <w:w w:val="110"/>
                                  <w:sz w:val="16"/>
                                </w:rPr>
                                <w:t>c</w:t>
                              </w:r>
                              <w:r>
                                <w:rPr>
                                  <w:color w:val="A4FF90"/>
                                  <w:spacing w:val="-1"/>
                                  <w:w w:val="190"/>
                                  <w:sz w:val="16"/>
                                </w:rPr>
                                <w:t>l</w:t>
                              </w:r>
                              <w:r>
                                <w:rPr>
                                  <w:color w:val="A4FF90"/>
                                  <w:spacing w:val="-1"/>
                                  <w:w w:val="103"/>
                                  <w:sz w:val="16"/>
                                </w:rPr>
                                <w:t>a</w:t>
                              </w:r>
                              <w:r>
                                <w:rPr>
                                  <w:color w:val="A4FF90"/>
                                  <w:spacing w:val="-1"/>
                                  <w:w w:val="136"/>
                                  <w:sz w:val="16"/>
                                </w:rPr>
                                <w:t>s</w:t>
                              </w:r>
                              <w:r>
                                <w:rPr>
                                  <w:color w:val="A4FF90"/>
                                  <w:spacing w:val="1"/>
                                  <w:w w:val="136"/>
                                  <w:sz w:val="16"/>
                                </w:rPr>
                                <w:t>s</w:t>
                              </w:r>
                              <w:r>
                                <w:rPr>
                                  <w:color w:val="92FB79"/>
                                  <w:spacing w:val="-1"/>
                                  <w:w w:val="360"/>
                                  <w:sz w:val="16"/>
                                </w:rPr>
                                <w:t>'</w:t>
                              </w:r>
                              <w:r>
                                <w:rPr>
                                  <w:color w:val="E0EEFF"/>
                                  <w:w w:val="151"/>
                                  <w:sz w:val="16"/>
                                </w:rPr>
                                <w:t>,</w:t>
                              </w:r>
                              <w:r>
                                <w:rPr>
                                  <w:color w:val="E0EEFF"/>
                                  <w:spacing w:val="-8"/>
                                  <w:w w:val="149"/>
                                  <w:sz w:val="16"/>
                                </w:rPr>
                                <w:t xml:space="preserve"> </w:t>
                              </w:r>
                              <w:r>
                                <w:rPr>
                                  <w:color w:val="92FB79"/>
                                  <w:w w:val="150"/>
                                  <w:sz w:val="16"/>
                                </w:rPr>
                                <w:t>'</w:t>
                              </w:r>
                              <w:r>
                                <w:rPr>
                                  <w:color w:val="A4FF90"/>
                                  <w:w w:val="150"/>
                                  <w:sz w:val="16"/>
                                </w:rPr>
                                <w:t>Sex</w:t>
                              </w:r>
                              <w:r>
                                <w:rPr>
                                  <w:color w:val="92FB79"/>
                                  <w:w w:val="150"/>
                                  <w:sz w:val="16"/>
                                </w:rPr>
                                <w:t>'</w:t>
                              </w:r>
                              <w:r>
                                <w:rPr>
                                  <w:color w:val="E0EEFF"/>
                                  <w:w w:val="150"/>
                                  <w:sz w:val="16"/>
                                </w:rPr>
                                <w:t>,</w:t>
                              </w:r>
                              <w:r>
                                <w:rPr>
                                  <w:color w:val="E0EEFF"/>
                                  <w:spacing w:val="-10"/>
                                  <w:w w:val="150"/>
                                  <w:sz w:val="16"/>
                                </w:rPr>
                                <w:t xml:space="preserve"> </w:t>
                              </w:r>
                              <w:r>
                                <w:rPr>
                                  <w:color w:val="92FB79"/>
                                  <w:w w:val="150"/>
                                  <w:sz w:val="16"/>
                                </w:rPr>
                                <w:t>'</w:t>
                              </w:r>
                              <w:r>
                                <w:rPr>
                                  <w:color w:val="A4FF90"/>
                                  <w:w w:val="150"/>
                                  <w:sz w:val="16"/>
                                </w:rPr>
                                <w:t>Title</w:t>
                              </w:r>
                              <w:r>
                                <w:rPr>
                                  <w:color w:val="92FB79"/>
                                  <w:w w:val="150"/>
                                  <w:sz w:val="16"/>
                                </w:rPr>
                                <w:t>'</w:t>
                              </w:r>
                              <w:r>
                                <w:rPr>
                                  <w:color w:val="E0EEFF"/>
                                  <w:w w:val="150"/>
                                  <w:sz w:val="16"/>
                                </w:rPr>
                                <w:t>,</w:t>
                              </w:r>
                              <w:r>
                                <w:rPr>
                                  <w:color w:val="E0EEFF"/>
                                  <w:spacing w:val="-10"/>
                                  <w:w w:val="150"/>
                                  <w:sz w:val="16"/>
                                </w:rPr>
                                <w:t xml:space="preserve"> </w:t>
                              </w:r>
                              <w:r>
                                <w:rPr>
                                  <w:color w:val="92FB79"/>
                                  <w:spacing w:val="1"/>
                                  <w:w w:val="357"/>
                                  <w:sz w:val="16"/>
                                </w:rPr>
                                <w:t>'</w:t>
                              </w:r>
                              <w:r>
                                <w:rPr>
                                  <w:color w:val="A4FF90"/>
                                  <w:spacing w:val="-1"/>
                                  <w:w w:val="98"/>
                                  <w:sz w:val="16"/>
                                </w:rPr>
                                <w:t>E</w:t>
                              </w:r>
                              <w:r>
                                <w:rPr>
                                  <w:color w:val="A4FF90"/>
                                  <w:spacing w:val="-1"/>
                                  <w:w w:val="59"/>
                                  <w:sz w:val="16"/>
                                </w:rPr>
                                <w:t>m</w:t>
                              </w:r>
                              <w:r>
                                <w:rPr>
                                  <w:color w:val="A4FF90"/>
                                  <w:spacing w:val="-1"/>
                                  <w:w w:val="93"/>
                                  <w:sz w:val="16"/>
                                </w:rPr>
                                <w:t>b</w:t>
                              </w:r>
                              <w:r>
                                <w:rPr>
                                  <w:color w:val="A4FF90"/>
                                  <w:spacing w:val="-1"/>
                                  <w:sz w:val="16"/>
                                </w:rPr>
                                <w:t>a</w:t>
                              </w:r>
                              <w:r>
                                <w:rPr>
                                  <w:color w:val="A4FF90"/>
                                  <w:spacing w:val="-1"/>
                                  <w:w w:val="139"/>
                                  <w:sz w:val="16"/>
                                </w:rPr>
                                <w:t>r</w:t>
                              </w:r>
                              <w:r>
                                <w:rPr>
                                  <w:color w:val="A4FF90"/>
                                  <w:spacing w:val="-1"/>
                                  <w:w w:val="104"/>
                                  <w:sz w:val="16"/>
                                </w:rPr>
                                <w:t>k</w:t>
                              </w:r>
                              <w:r>
                                <w:rPr>
                                  <w:color w:val="A4FF90"/>
                                  <w:spacing w:val="-1"/>
                                  <w:w w:val="96"/>
                                  <w:sz w:val="16"/>
                                </w:rPr>
                                <w:t>e</w:t>
                              </w:r>
                              <w:r>
                                <w:rPr>
                                  <w:color w:val="A4FF90"/>
                                  <w:spacing w:val="-1"/>
                                  <w:w w:val="93"/>
                                  <w:sz w:val="16"/>
                                </w:rPr>
                                <w:t>d</w:t>
                              </w:r>
                              <w:r>
                                <w:rPr>
                                  <w:color w:val="92FB79"/>
                                  <w:spacing w:val="-1"/>
                                  <w:w w:val="357"/>
                                  <w:sz w:val="16"/>
                                </w:rPr>
                                <w:t>'</w:t>
                              </w:r>
                              <w:r>
                                <w:rPr>
                                  <w:color w:val="E0EEFF"/>
                                  <w:spacing w:val="-1"/>
                                  <w:w w:val="148"/>
                                  <w:sz w:val="16"/>
                                </w:rPr>
                                <w:t>]</w:t>
                              </w:r>
                              <w:r>
                                <w:rPr>
                                  <w:color w:val="E0EEFF"/>
                                  <w:w w:val="148"/>
                                  <w:sz w:val="16"/>
                                </w:rPr>
                                <w:t>)</w:t>
                              </w:r>
                              <w:r>
                                <w:rPr>
                                  <w:color w:val="E0EEFF"/>
                                  <w:spacing w:val="-1"/>
                                  <w:w w:val="149"/>
                                  <w:sz w:val="16"/>
                                </w:rPr>
                                <w:t xml:space="preserve"> </w:t>
                              </w:r>
                              <w:r>
                                <w:rPr>
                                  <w:color w:val="FFFFFF"/>
                                  <w:spacing w:val="-2"/>
                                  <w:w w:val="160"/>
                                  <w:sz w:val="16"/>
                                </w:rPr>
                                <w:t>train_df</w:t>
                              </w:r>
                            </w:p>
                            <w:p>
                              <w:pPr>
                                <w:spacing w:before="0" w:line="185" w:lineRule="exact"/>
                                <w:ind w:left="0" w:right="0" w:firstLine="0"/>
                                <w:jc w:val="left"/>
                                <w:rPr>
                                  <w:sz w:val="16"/>
                                </w:rPr>
                              </w:pPr>
                              <w:r>
                                <w:rPr>
                                  <w:color w:val="FFFFFF"/>
                                  <w:w w:val="125"/>
                                  <w:sz w:val="16"/>
                                </w:rPr>
                                <w:t>y</w:t>
                              </w:r>
                              <w:r>
                                <w:rPr>
                                  <w:color w:val="FFFFFF"/>
                                  <w:spacing w:val="24"/>
                                  <w:w w:val="125"/>
                                  <w:sz w:val="16"/>
                                </w:rPr>
                                <w:t xml:space="preserve"> </w:t>
                              </w:r>
                              <w:r>
                                <w:rPr>
                                  <w:color w:val="FF9D00"/>
                                  <w:w w:val="125"/>
                                  <w:sz w:val="16"/>
                                </w:rPr>
                                <w:t>=</w:t>
                              </w:r>
                              <w:r>
                                <w:rPr>
                                  <w:color w:val="FF9D00"/>
                                  <w:spacing w:val="24"/>
                                  <w:w w:val="125"/>
                                  <w:sz w:val="16"/>
                                </w:rPr>
                                <w:t xml:space="preserve"> </w:t>
                              </w:r>
                              <w:r>
                                <w:rPr>
                                  <w:color w:val="FFFFFF"/>
                                  <w:spacing w:val="-2"/>
                                  <w:w w:val="125"/>
                                  <w:sz w:val="16"/>
                                </w:rPr>
                                <w:t>train_df</w:t>
                              </w:r>
                              <w:r>
                                <w:rPr>
                                  <w:color w:val="E0EEFF"/>
                                  <w:spacing w:val="-2"/>
                                  <w:w w:val="125"/>
                                  <w:sz w:val="16"/>
                                </w:rPr>
                                <w:t>.</w:t>
                              </w:r>
                              <w:r>
                                <w:rPr>
                                  <w:color w:val="FFC500"/>
                                  <w:spacing w:val="-2"/>
                                  <w:w w:val="125"/>
                                  <w:sz w:val="16"/>
                                </w:rPr>
                                <w:t>pop</w:t>
                              </w:r>
                              <w:r>
                                <w:rPr>
                                  <w:color w:val="E0EEFF"/>
                                  <w:spacing w:val="-2"/>
                                  <w:w w:val="125"/>
                                  <w:sz w:val="16"/>
                                </w:rPr>
                                <w:t>(</w:t>
                              </w:r>
                              <w:r>
                                <w:rPr>
                                  <w:color w:val="92FB79"/>
                                  <w:spacing w:val="-2"/>
                                  <w:w w:val="125"/>
                                  <w:sz w:val="16"/>
                                </w:rPr>
                                <w:t>"</w:t>
                              </w:r>
                              <w:r>
                                <w:rPr>
                                  <w:color w:val="A4FF90"/>
                                  <w:spacing w:val="-2"/>
                                  <w:w w:val="125"/>
                                  <w:sz w:val="16"/>
                                </w:rPr>
                                <w:t>Survived</w:t>
                              </w:r>
                              <w:r>
                                <w:rPr>
                                  <w:color w:val="92FB79"/>
                                  <w:spacing w:val="-2"/>
                                  <w:w w:val="125"/>
                                  <w:sz w:val="16"/>
                                </w:rPr>
                                <w:t>"</w:t>
                              </w:r>
                              <w:r>
                                <w:rPr>
                                  <w:color w:val="E0EEFF"/>
                                  <w:spacing w:val="-2"/>
                                  <w:w w:val="125"/>
                                  <w:sz w:val="16"/>
                                </w:rPr>
                                <w:t>)</w:t>
                              </w:r>
                            </w:p>
                          </w:txbxContent>
                        </wps:txbx>
                        <wps:bodyPr wrap="square" lIns="0" tIns="0" rIns="0" bIns="0" rtlCol="0"/>
                      </wps:wsp>
                    </wpg:wgp>
                  </a:graphicData>
                </a:graphic>
              </wp:anchor>
            </w:drawing>
          </mc:Choice>
          <mc:Fallback>
            <w:pict>
              <v:group id="Group 5" o:spid="_x0000_s1026" o:spt="203" style="position:absolute;left:0pt;margin-left:36pt;margin-top:17.25pt;height:387.6pt;width:523.3pt;mso-position-horizontal-relative:page;mso-wrap-distance-bottom:0pt;mso-wrap-distance-top:0pt;z-index:-251581440;mso-width-relative:page;mso-height-relative:page;" coordsize="6645909,4922520" o:gfxdata="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">
                <o:lock v:ext="edit" aspectratio="f"/>
                <v:shape id="Graphic 6" o:spid="_x0000_s1026" o:spt="100" style="position:absolute;left:0;top:0;height:289560;width:6645909;" fillcolor="#183548" filled="t" stroked="f" coordsize="6645909,289560" o:gfxdata="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CooNvPFAAAA4gAAAA8AAAAAAAAAAQAgAAAAIgAAAGRycy9kb3ducmV2LnhtbFBLAQIUABQAAAAI&#10;AIdO4kAzLwWeOwAAADkAAAAQAAAAAAAAAAEAIAAAABQBAABkcnMvc2hhcGV4bWwueG1sUEsFBgAA&#10;AAAGAAYAWwEAAL4DAAAAAA==&#10;" path="m6645910,0l0,0,0,144780,0,289560,6645910,289560,6645910,144780,6645910,0xe">
                  <v:fill on="t" focussize="0,0"/>
                  <v:stroke on="f"/>
                  <v:imagedata o:title=""/>
                  <o:lock v:ext="edit" aspectratio="f"/>
                  <v:textbox inset="0mm,0mm,0mm,0mm"/>
                </v:shape>
                <v:shape id="Image 7" o:spid="_x0000_s1026" o:spt="75" type="#_x0000_t75" style="position:absolute;left:181482;top:195326;height:69849;width:53974;" filled="f" o:preferrelative="t" stroked="f" coordsize="21600,21600" o:gfxdata="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ZZo&#10;78EAAADiAAAADwAAAAAAAAABACAAAAAiAAAAZHJzL2Rvd25yZXYueG1sUEsBAhQAFAAAAAgAh07i&#10;QDMvBZ47AAAAOQAAABAAAAAAAAAAAQAgAAAAEAEAAGRycy9zaGFwZXhtbC54bWxQSwUGAAAAAAYA&#10;BgBbAQAAugMAAAAA&#10;">
                  <v:fill on="f" focussize="0,0"/>
                  <v:stroke on="f"/>
                  <v:imagedata r:id="rId30" o:title=""/>
                  <o:lock v:ext="edit" aspectratio="f"/>
                </v:shape>
                <v:shape id="Image 8" o:spid="_x0000_s1026" o:spt="75" type="#_x0000_t75" style="position:absolute;left:240915;top:195326;height:69849;width:53974;" filled="f" o:preferrelative="t" stroked="f" coordsize="21600,21600" o:gfxdata="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v&#10;/XaIwwAAAOIAAAAPAAAAAAAAAAEAIAAAACIAAABkcnMvZG93bnJldi54bWxQSwECFAAUAAAACACH&#10;TuJAMy8FnjsAAAA5AAAAEAAAAAAAAAABACAAAAASAQAAZHJzL3NoYXBleG1sLnhtbFBLBQYAAAAA&#10;BgAGAFsBAAC8AwAAAAA=&#10;">
                  <v:fill on="f" focussize="0,0"/>
                  <v:stroke on="f"/>
                  <v:imagedata r:id="rId30" o:title=""/>
                  <o:lock v:ext="edit" aspectratio="f"/>
                </v:shape>
                <v:shape id="Image 9" o:spid="_x0000_s1026" o:spt="75" type="#_x0000_t75" style="position:absolute;left:300347;top:195326;height:69849;width:53974;" filled="f" o:preferrelative="t" stroked="f" coordsize="21600,21600" o:gfxdata="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w&#10;HAdWwwAAAOIAAAAPAAAAAAAAAAEAIAAAACIAAABkcnMvZG93bnJldi54bWxQSwECFAAUAAAACACH&#10;TuJAMy8FnjsAAAA5AAAAEAAAAAAAAAABACAAAAASAQAAZHJzL3NoYXBleG1sLnhtbFBLBQYAAAAA&#10;BgAGAFsBAAC8AwAAAAA=&#10;">
                  <v:fill on="f" focussize="0,0"/>
                  <v:stroke on="f"/>
                  <v:imagedata r:id="rId30" o:title=""/>
                  <o:lock v:ext="edit" aspectratio="f"/>
                </v:shape>
                <v:shape id="Graphic 10" o:spid="_x0000_s1026" o:spt="100" style="position:absolute;left:0;top:289559;height:723900;width:6645909;" fillcolor="#183548" filled="t" stroked="f" coordsize="6645909,723900" o:gfxdata="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u&#10;1M5vwwAAAOIAAAAPAAAAAAAAAAEAIAAAACIAAABkcnMvZG93bnJldi54bWxQSwECFAAUAAAACACH&#10;TuJAMy8FnjsAAAA5AAAAEAAAAAAAAAABACAAAAASAQAAZHJzL3NoYXBleG1sLnhtbFBLBQYAAAAA&#10;BgAGAFsBAAC8AwAAAAA=&#10;" path="m6645910,0l0,0,0,144780,0,289560,0,434340,0,579120,0,723900,6645910,723900,6645910,579120,6645910,434340,6645910,289560,6645910,144780,6645910,0xe">
                  <v:fill on="t" focussize="0,0"/>
                  <v:stroke on="f"/>
                  <v:imagedata o:title=""/>
                  <o:lock v:ext="edit" aspectratio="f"/>
                  <v:textbox inset="0mm,0mm,0mm,0mm"/>
                </v:shape>
                <v:shape id="Image 11" o:spid="_x0000_s1026" o:spt="75" type="#_x0000_t75" style="position:absolute;left:1615694;top:919225;height:69849;width:47624;" filled="f" o:preferrelative="t" stroked="f" coordsize="21600,21600" o:gfxdata="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6zI+Z&#10;wAAAAOMAAAAPAAAAAAAAAAEAIAAAACIAAABkcnMvZG93bnJldi54bWxQSwECFAAUAAAACACHTuJA&#10;My8FnjsAAAA5AAAAEAAAAAAAAAABACAAAAAPAQAAZHJzL3NoYXBleG1sLnhtbFBLBQYAAAAABgAG&#10;AFsBAAC5AwAAAAA=&#10;">
                  <v:fill on="f" focussize="0,0"/>
                  <v:stroke on="f"/>
                  <v:imagedata r:id="rId31" o:title=""/>
                  <o:lock v:ext="edit" aspectratio="f"/>
                </v:shape>
                <v:shape id="Graphic 12" o:spid="_x0000_s1026" o:spt="100" style="position:absolute;left:0;top:1013459;height:868680;width:6645909;" fillcolor="#183548" filled="t" stroked="f" coordsize="6645909,868680" o:gfxdata="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K2/g0bFAAAA4wAAAA8AAAAAAAAAAQAgAAAAIgAAAGRycy9kb3ducmV2LnhtbFBLAQIUABQAAAAI&#10;AIdO4kAzLwWeOwAAADkAAAAQAAAAAAAAAAEAIAAAABQBAABkcnMvc2hhcGV4bWwueG1sUEsFBgAA&#10;AAAGAAYAWwEAAL4DAAAAAA==&#10;" path="m6645910,0l0,0,0,144780,0,289560,0,434340,0,579120,0,723900,0,868680,6645910,868680,6645910,144780,6645910,0xe">
                  <v:fill on="t" focussize="0,0"/>
                  <v:stroke on="f"/>
                  <v:imagedata o:title=""/>
                  <o:lock v:ext="edit" aspectratio="f"/>
                  <v:textbox inset="0mm,0mm,0mm,0mm"/>
                </v:shape>
                <v:shape id="Image 13" o:spid="_x0000_s1026" o:spt="75" type="#_x0000_t75" style="position:absolute;left:2926333;top:1787905;height:69849;width:47624;" filled="f" o:preferrelative="t" stroked="f" coordsize="21600,21600" o:gfxdata="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07MA74A&#10;AADjAAAADwAAAAAAAAABACAAAAAiAAAAZHJzL2Rvd25yZXYueG1sUEsBAhQAFAAAAAgAh07iQDMv&#10;BZ47AAAAOQAAABAAAAAAAAAAAQAgAAAADQEAAGRycy9zaGFwZXhtbC54bWxQSwUGAAAAAAYABgBb&#10;AQAAtwMAAAAA&#10;">
                  <v:fill on="f" focussize="0,0"/>
                  <v:stroke on="f"/>
                  <v:imagedata r:id="rId32" o:title=""/>
                  <o:lock v:ext="edit" aspectratio="f"/>
                </v:shape>
                <v:shape id="Graphic 14" o:spid="_x0000_s1026" o:spt="100" style="position:absolute;left:0;top:1882139;height:3040380;width:6645909;" fillcolor="#183548" filled="t" stroked="f" coordsize="6645909,3040380" o:gfxdata="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HZAETHFAAAA4wAAAA8AAAAAAAAAAQAgAAAAIgAAAGRycy9kb3ducmV2LnhtbFBLAQIUABQAAAAI&#10;AIdO4kAzLwWeOwAAADkAAAAQAAAAAAAAAAEAIAAAABQBAABkcnMvc2hhcGV4bWwueG1sUEsFBgAA&#10;AAAGAAYAWwEAAL4DAAAAAA==&#10;" path="m6645910,0l0,0,0,144780,0,289560,0,3040380,6645910,3040380,6645910,144780,6645910,0xe">
                  <v:fill on="t" focussize="0,0"/>
                  <v:stroke on="f"/>
                  <v:imagedata o:title=""/>
                  <o:lock v:ext="edit" aspectratio="f"/>
                  <v:textbox inset="0mm,0mm,0mm,0mm"/>
                </v:shape>
                <v:shape id="Textbox 15" o:spid="_x0000_s1026" o:spt="202" type="#_x0000_t202" style="position:absolute;left:0;top:0;height:4922520;width:6645909;" filled="f" stroked="f" coordsize="21600,21600" o:gfxdata="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LiH&#10;f8EAAADj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before="51" w:line="240" w:lineRule="auto"/>
                          <w:rPr>
                            <w:rFonts w:ascii="Palatino Linotype"/>
                            <w:b/>
                            <w:sz w:val="16"/>
                          </w:rPr>
                        </w:pPr>
                      </w:p>
                      <w:p>
                        <w:pPr>
                          <w:tabs>
                            <w:tab w:val="left" w:pos="657"/>
                          </w:tabs>
                          <w:spacing w:before="0"/>
                          <w:ind w:left="0" w:right="0" w:firstLine="0"/>
                          <w:jc w:val="left"/>
                          <w:rPr>
                            <w:sz w:val="16"/>
                          </w:rPr>
                        </w:pPr>
                        <w:r>
                          <w:rPr>
                            <w:color w:val="92FB79"/>
                            <w:spacing w:val="-5"/>
                            <w:w w:val="170"/>
                            <w:sz w:val="16"/>
                          </w:rPr>
                          <w:t>"""</w:t>
                        </w:r>
                        <w:r>
                          <w:rPr>
                            <w:color w:val="92FB79"/>
                            <w:sz w:val="16"/>
                          </w:rPr>
                          <w:tab/>
                        </w:r>
                        <w:r>
                          <w:rPr>
                            <w:color w:val="A4FF90"/>
                            <w:spacing w:val="-2"/>
                            <w:w w:val="170"/>
                            <w:sz w:val="16"/>
                          </w:rPr>
                          <w:t>Titanic</w:t>
                        </w:r>
                        <w:r>
                          <w:rPr>
                            <w:color w:val="92FB79"/>
                            <w:spacing w:val="-2"/>
                            <w:w w:val="170"/>
                            <w:sz w:val="16"/>
                          </w:rPr>
                          <w:t>"""</w:t>
                        </w:r>
                      </w:p>
                      <w:p>
                        <w:pPr>
                          <w:spacing w:before="42" w:line="295" w:lineRule="auto"/>
                          <w:ind w:left="0" w:right="6096" w:firstLine="0"/>
                          <w:jc w:val="left"/>
                          <w:rPr>
                            <w:sz w:val="16"/>
                          </w:rPr>
                        </w:pPr>
                        <w:r>
                          <w:rPr>
                            <w:color w:val="FFFFFF"/>
                            <w:w w:val="130"/>
                            <w:sz w:val="16"/>
                          </w:rPr>
                          <w:t xml:space="preserve">titanic_train_df </w:t>
                        </w:r>
                        <w:r>
                          <w:rPr>
                            <w:color w:val="FF9D00"/>
                            <w:w w:val="130"/>
                            <w:sz w:val="16"/>
                          </w:rPr>
                          <w:t xml:space="preserve">= </w:t>
                        </w:r>
                        <w:r>
                          <w:rPr>
                            <w:color w:val="FFC500"/>
                            <w:w w:val="130"/>
                            <w:sz w:val="16"/>
                          </w:rPr>
                          <w:t>pd</w:t>
                        </w:r>
                        <w:r>
                          <w:rPr>
                            <w:color w:val="E0EEFF"/>
                            <w:w w:val="130"/>
                            <w:sz w:val="16"/>
                          </w:rPr>
                          <w:t>.</w:t>
                        </w:r>
                        <w:r>
                          <w:rPr>
                            <w:color w:val="FFC500"/>
                            <w:w w:val="130"/>
                            <w:sz w:val="16"/>
                          </w:rPr>
                          <w:t>read_csv</w:t>
                        </w:r>
                        <w:r>
                          <w:rPr>
                            <w:color w:val="E0EEFF"/>
                            <w:w w:val="130"/>
                            <w:sz w:val="16"/>
                          </w:rPr>
                          <w:t>(</w:t>
                        </w:r>
                        <w:r>
                          <w:rPr>
                            <w:color w:val="FFFFFF"/>
                            <w:w w:val="130"/>
                            <w:sz w:val="16"/>
                          </w:rPr>
                          <w:t>titanic_train</w:t>
                        </w:r>
                        <w:r>
                          <w:rPr>
                            <w:color w:val="E0EEFF"/>
                            <w:w w:val="130"/>
                            <w:sz w:val="16"/>
                          </w:rPr>
                          <w:t xml:space="preserve">) </w:t>
                        </w:r>
                        <w:r>
                          <w:rPr>
                            <w:color w:val="FFFFFF"/>
                            <w:w w:val="130"/>
                            <w:sz w:val="16"/>
                          </w:rPr>
                          <w:t xml:space="preserve">titanic_test_df </w:t>
                        </w:r>
                        <w:r>
                          <w:rPr>
                            <w:color w:val="FF9D00"/>
                            <w:w w:val="130"/>
                            <w:sz w:val="16"/>
                          </w:rPr>
                          <w:t xml:space="preserve">= </w:t>
                        </w:r>
                        <w:r>
                          <w:rPr>
                            <w:color w:val="FFC500"/>
                            <w:w w:val="130"/>
                            <w:sz w:val="16"/>
                          </w:rPr>
                          <w:t>pd</w:t>
                        </w:r>
                        <w:r>
                          <w:rPr>
                            <w:color w:val="E0EEFF"/>
                            <w:w w:val="130"/>
                            <w:sz w:val="16"/>
                          </w:rPr>
                          <w:t>.</w:t>
                        </w:r>
                        <w:r>
                          <w:rPr>
                            <w:color w:val="FFC500"/>
                            <w:w w:val="130"/>
                            <w:sz w:val="16"/>
                          </w:rPr>
                          <w:t>read_csv</w:t>
                        </w:r>
                        <w:r>
                          <w:rPr>
                            <w:color w:val="E0EEFF"/>
                            <w:w w:val="130"/>
                            <w:sz w:val="16"/>
                          </w:rPr>
                          <w:t>(</w:t>
                        </w:r>
                        <w:r>
                          <w:rPr>
                            <w:color w:val="FFFFFF"/>
                            <w:w w:val="130"/>
                            <w:sz w:val="16"/>
                          </w:rPr>
                          <w:t>titanic_test</w:t>
                        </w:r>
                        <w:r>
                          <w:rPr>
                            <w:color w:val="E0EEFF"/>
                            <w:w w:val="130"/>
                            <w:sz w:val="16"/>
                          </w:rPr>
                          <w:t xml:space="preserve">) </w:t>
                        </w:r>
                        <w:r>
                          <w:rPr>
                            <w:color w:val="FF9D00"/>
                            <w:w w:val="130"/>
                            <w:sz w:val="16"/>
                          </w:rPr>
                          <w:t xml:space="preserve">import </w:t>
                        </w:r>
                        <w:r>
                          <w:rPr>
                            <w:color w:val="FFC500"/>
                            <w:w w:val="130"/>
                            <w:sz w:val="16"/>
                          </w:rPr>
                          <w:t>re</w:t>
                        </w:r>
                      </w:p>
                      <w:p>
                        <w:pPr>
                          <w:spacing w:before="0" w:line="184" w:lineRule="exact"/>
                          <w:ind w:left="0" w:right="0" w:firstLine="0"/>
                          <w:jc w:val="left"/>
                          <w:rPr>
                            <w:sz w:val="16"/>
                          </w:rPr>
                        </w:pPr>
                        <w:r>
                          <w:rPr>
                            <w:color w:val="FFFFFF"/>
                            <w:w w:val="145"/>
                            <w:sz w:val="16"/>
                          </w:rPr>
                          <w:t>titles</w:t>
                        </w:r>
                        <w:r>
                          <w:rPr>
                            <w:color w:val="FFFFFF"/>
                            <w:spacing w:val="22"/>
                            <w:w w:val="145"/>
                            <w:sz w:val="16"/>
                          </w:rPr>
                          <w:t xml:space="preserve"> </w:t>
                        </w:r>
                        <w:r>
                          <w:rPr>
                            <w:color w:val="FF9D00"/>
                            <w:w w:val="140"/>
                            <w:sz w:val="16"/>
                          </w:rPr>
                          <w:t>=</w:t>
                        </w:r>
                        <w:r>
                          <w:rPr>
                            <w:color w:val="FF9D00"/>
                            <w:spacing w:val="20"/>
                            <w:w w:val="145"/>
                            <w:sz w:val="16"/>
                          </w:rPr>
                          <w:t xml:space="preserve"> </w:t>
                        </w:r>
                        <w:r>
                          <w:rPr>
                            <w:color w:val="E0EEFF"/>
                            <w:spacing w:val="-5"/>
                            <w:w w:val="145"/>
                            <w:sz w:val="16"/>
                          </w:rPr>
                          <w:t>[]</w:t>
                        </w:r>
                      </w:p>
                      <w:p>
                        <w:pPr>
                          <w:spacing w:before="43" w:line="295" w:lineRule="auto"/>
                          <w:ind w:left="187" w:right="6520" w:hanging="188"/>
                          <w:jc w:val="left"/>
                          <w:rPr>
                            <w:sz w:val="16"/>
                          </w:rPr>
                        </w:pPr>
                        <w:r>
                          <w:rPr>
                            <w:color w:val="FF9D00"/>
                            <w:w w:val="135"/>
                            <w:sz w:val="16"/>
                          </w:rPr>
                          <w:t xml:space="preserve">for </w:t>
                        </w:r>
                        <w:r>
                          <w:rPr>
                            <w:color w:val="FFFFFF"/>
                            <w:w w:val="120"/>
                            <w:sz w:val="16"/>
                          </w:rPr>
                          <w:t>nm</w:t>
                        </w:r>
                        <w:r>
                          <w:rPr>
                            <w:color w:val="FFFFFF"/>
                            <w:w w:val="145"/>
                            <w:sz w:val="16"/>
                          </w:rPr>
                          <w:t xml:space="preserve"> </w:t>
                        </w:r>
                        <w:r>
                          <w:rPr>
                            <w:color w:val="FF9D00"/>
                            <w:w w:val="145"/>
                            <w:sz w:val="16"/>
                          </w:rPr>
                          <w:t xml:space="preserve">in </w:t>
                        </w:r>
                        <w:r>
                          <w:rPr>
                            <w:color w:val="FFFFFF"/>
                            <w:w w:val="135"/>
                            <w:sz w:val="16"/>
                          </w:rPr>
                          <w:t>titanic_train_df</w:t>
                        </w:r>
                        <w:r>
                          <w:rPr>
                            <w:color w:val="E0EEFF"/>
                            <w:w w:val="135"/>
                            <w:sz w:val="16"/>
                          </w:rPr>
                          <w:t xml:space="preserve">. </w:t>
                        </w:r>
                        <w:r>
                          <w:rPr>
                            <w:color w:val="9EFFFF"/>
                            <w:w w:val="135"/>
                            <w:sz w:val="16"/>
                          </w:rPr>
                          <w:t>ame</w:t>
                        </w:r>
                        <w:r>
                          <w:rPr>
                            <w:color w:val="E0EEFF"/>
                            <w:w w:val="135"/>
                            <w:sz w:val="16"/>
                          </w:rPr>
                          <w:t xml:space="preserve">: </w:t>
                        </w:r>
                        <w:r>
                          <w:rPr>
                            <w:color w:val="FFFFFF"/>
                            <w:w w:val="135"/>
                            <w:sz w:val="16"/>
                          </w:rPr>
                          <w:t xml:space="preserve">title_search </w:t>
                        </w:r>
                        <w:r>
                          <w:rPr>
                            <w:color w:val="FF9D00"/>
                            <w:w w:val="135"/>
                            <w:sz w:val="16"/>
                          </w:rPr>
                          <w:t xml:space="preserve">= </w:t>
                        </w:r>
                        <w:r>
                          <w:rPr>
                            <w:color w:val="FFC500"/>
                            <w:spacing w:val="-1"/>
                            <w:w w:val="135"/>
                            <w:sz w:val="16"/>
                          </w:rPr>
                          <w:t>r</w:t>
                        </w:r>
                        <w:r>
                          <w:rPr>
                            <w:color w:val="FFC500"/>
                            <w:spacing w:val="-1"/>
                            <w:w w:val="92"/>
                            <w:sz w:val="16"/>
                          </w:rPr>
                          <w:t>e</w:t>
                        </w:r>
                        <w:r>
                          <w:rPr>
                            <w:color w:val="E0EEFF"/>
                            <w:spacing w:val="-1"/>
                            <w:w w:val="144"/>
                            <w:sz w:val="16"/>
                          </w:rPr>
                          <w:t>.</w:t>
                        </w:r>
                        <w:r>
                          <w:rPr>
                            <w:color w:val="FFC500"/>
                            <w:spacing w:val="-1"/>
                            <w:w w:val="129"/>
                            <w:sz w:val="16"/>
                          </w:rPr>
                          <w:t>s</w:t>
                        </w:r>
                        <w:r>
                          <w:rPr>
                            <w:color w:val="FFC500"/>
                            <w:spacing w:val="-1"/>
                            <w:w w:val="92"/>
                            <w:sz w:val="16"/>
                          </w:rPr>
                          <w:t>e</w:t>
                        </w:r>
                        <w:r>
                          <w:rPr>
                            <w:color w:val="FFC500"/>
                            <w:spacing w:val="-1"/>
                            <w:w w:val="96"/>
                            <w:sz w:val="16"/>
                          </w:rPr>
                          <w:t>a</w:t>
                        </w:r>
                        <w:r>
                          <w:rPr>
                            <w:color w:val="FFC500"/>
                            <w:spacing w:val="-1"/>
                            <w:w w:val="135"/>
                            <w:sz w:val="16"/>
                          </w:rPr>
                          <w:t>r</w:t>
                        </w:r>
                        <w:r>
                          <w:rPr>
                            <w:color w:val="FFC500"/>
                            <w:spacing w:val="-1"/>
                            <w:w w:val="103"/>
                            <w:sz w:val="16"/>
                          </w:rPr>
                          <w:t>c</w:t>
                        </w:r>
                        <w:r>
                          <w:rPr>
                            <w:color w:val="FFC500"/>
                            <w:spacing w:val="1"/>
                            <w:w w:val="91"/>
                            <w:sz w:val="16"/>
                          </w:rPr>
                          <w:t>h</w:t>
                        </w:r>
                        <w:r>
                          <w:rPr>
                            <w:color w:val="E0EEFF"/>
                            <w:spacing w:val="-1"/>
                            <w:w w:val="144"/>
                            <w:sz w:val="16"/>
                          </w:rPr>
                          <w:t>(</w:t>
                        </w:r>
                        <w:r>
                          <w:rPr>
                            <w:color w:val="92FB79"/>
                            <w:spacing w:val="-1"/>
                            <w:w w:val="353"/>
                            <w:sz w:val="16"/>
                          </w:rPr>
                          <w:t>'</w:t>
                        </w:r>
                        <w:r>
                          <w:rPr>
                            <w:color w:val="A4FF90"/>
                            <w:spacing w:val="-1"/>
                            <w:w w:val="144"/>
                            <w:sz w:val="16"/>
                          </w:rPr>
                          <w:t>(</w:t>
                        </w:r>
                        <w:r>
                          <w:rPr>
                            <w:color w:val="A4FF90"/>
                            <w:spacing w:val="-1"/>
                            <w:w w:val="149"/>
                            <w:sz w:val="16"/>
                          </w:rPr>
                          <w:t>\</w:t>
                        </w:r>
                        <w:r>
                          <w:rPr>
                            <w:color w:val="A4FF90"/>
                            <w:spacing w:val="-1"/>
                            <w:w w:val="63"/>
                            <w:sz w:val="16"/>
                          </w:rPr>
                          <w:t>w</w:t>
                        </w:r>
                        <w:r>
                          <w:rPr>
                            <w:color w:val="A4FF90"/>
                            <w:spacing w:val="-1"/>
                            <w:w w:val="96"/>
                            <w:sz w:val="16"/>
                          </w:rPr>
                          <w:t>+</w:t>
                        </w:r>
                        <w:r>
                          <w:rPr>
                            <w:color w:val="A4FF90"/>
                            <w:spacing w:val="-1"/>
                            <w:w w:val="144"/>
                            <w:sz w:val="16"/>
                          </w:rPr>
                          <w:t>)</w:t>
                        </w:r>
                        <w:r>
                          <w:rPr>
                            <w:color w:val="A4FF90"/>
                            <w:spacing w:val="-1"/>
                            <w:w w:val="149"/>
                            <w:sz w:val="16"/>
                          </w:rPr>
                          <w:t>\</w:t>
                        </w:r>
                        <w:r>
                          <w:rPr>
                            <w:color w:val="A4FF90"/>
                            <w:spacing w:val="-1"/>
                            <w:w w:val="144"/>
                            <w:sz w:val="16"/>
                          </w:rPr>
                          <w:t>.</w:t>
                        </w:r>
                        <w:r>
                          <w:rPr>
                            <w:color w:val="92FB79"/>
                            <w:spacing w:val="-1"/>
                            <w:w w:val="353"/>
                            <w:sz w:val="16"/>
                          </w:rPr>
                          <w:t>'</w:t>
                        </w:r>
                        <w:r>
                          <w:rPr>
                            <w:color w:val="E0EEFF"/>
                            <w:w w:val="144"/>
                            <w:sz w:val="16"/>
                          </w:rPr>
                          <w:t>,</w:t>
                        </w:r>
                        <w:r>
                          <w:rPr>
                            <w:color w:val="E0EEFF"/>
                            <w:spacing w:val="-1"/>
                            <w:w w:val="145"/>
                            <w:sz w:val="16"/>
                          </w:rPr>
                          <w:t xml:space="preserve"> </w:t>
                        </w:r>
                        <w:r>
                          <w:rPr>
                            <w:color w:val="FFFFFF"/>
                            <w:w w:val="135"/>
                            <w:sz w:val="16"/>
                          </w:rPr>
                          <w:t>nm</w:t>
                        </w:r>
                        <w:r>
                          <w:rPr>
                            <w:color w:val="E0EEFF"/>
                            <w:w w:val="135"/>
                            <w:sz w:val="16"/>
                          </w:rPr>
                          <w:t xml:space="preserve">) </w:t>
                        </w:r>
                        <w:r>
                          <w:rPr>
                            <w:color w:val="FFFFFF"/>
                            <w:w w:val="145"/>
                            <w:sz w:val="16"/>
                          </w:rPr>
                          <w:t xml:space="preserve">title </w:t>
                        </w:r>
                        <w:r>
                          <w:rPr>
                            <w:color w:val="FF9D00"/>
                            <w:w w:val="135"/>
                            <w:sz w:val="16"/>
                          </w:rPr>
                          <w:t xml:space="preserve">= </w:t>
                        </w:r>
                        <w:r>
                          <w:rPr>
                            <w:color w:val="FFFFFF"/>
                            <w:w w:val="135"/>
                            <w:sz w:val="16"/>
                          </w:rPr>
                          <w:t>title_search</w:t>
                        </w:r>
                        <w:r>
                          <w:rPr>
                            <w:color w:val="E0EEFF"/>
                            <w:w w:val="135"/>
                            <w:sz w:val="16"/>
                          </w:rPr>
                          <w:t>.</w:t>
                        </w:r>
                        <w:r>
                          <w:rPr>
                            <w:color w:val="FFC500"/>
                            <w:w w:val="135"/>
                            <w:sz w:val="16"/>
                          </w:rPr>
                          <w:t>group</w:t>
                        </w:r>
                        <w:r>
                          <w:rPr>
                            <w:color w:val="E0EEFF"/>
                            <w:w w:val="135"/>
                            <w:sz w:val="16"/>
                          </w:rPr>
                          <w:t>(</w:t>
                        </w:r>
                        <w:r>
                          <w:rPr>
                            <w:color w:val="FF618B"/>
                            <w:w w:val="135"/>
                            <w:sz w:val="16"/>
                          </w:rPr>
                          <w:t>1</w:t>
                        </w:r>
                        <w:r>
                          <w:rPr>
                            <w:color w:val="E0EEFF"/>
                            <w:w w:val="135"/>
                            <w:sz w:val="16"/>
                          </w:rPr>
                          <w:t xml:space="preserve">) </w:t>
                        </w:r>
                        <w:r>
                          <w:rPr>
                            <w:color w:val="FFFFFF"/>
                            <w:spacing w:val="-2"/>
                            <w:w w:val="135"/>
                            <w:sz w:val="16"/>
                          </w:rPr>
                          <w:t>titles</w:t>
                        </w:r>
                        <w:r>
                          <w:rPr>
                            <w:color w:val="E0EEFF"/>
                            <w:spacing w:val="-2"/>
                            <w:w w:val="135"/>
                            <w:sz w:val="16"/>
                          </w:rPr>
                          <w:t>.</w:t>
                        </w:r>
                        <w:r>
                          <w:rPr>
                            <w:color w:val="FFC500"/>
                            <w:spacing w:val="-2"/>
                            <w:w w:val="135"/>
                            <w:sz w:val="16"/>
                          </w:rPr>
                          <w:t>append</w:t>
                        </w:r>
                        <w:r>
                          <w:rPr>
                            <w:color w:val="E0EEFF"/>
                            <w:spacing w:val="-2"/>
                            <w:w w:val="135"/>
                            <w:sz w:val="16"/>
                          </w:rPr>
                          <w:t>(</w:t>
                        </w:r>
                        <w:r>
                          <w:rPr>
                            <w:color w:val="FFFFFF"/>
                            <w:spacing w:val="-2"/>
                            <w:w w:val="135"/>
                            <w:sz w:val="16"/>
                          </w:rPr>
                          <w:t>title</w:t>
                        </w:r>
                        <w:r>
                          <w:rPr>
                            <w:color w:val="E0EEFF"/>
                            <w:spacing w:val="-2"/>
                            <w:w w:val="135"/>
                            <w:sz w:val="16"/>
                          </w:rPr>
                          <w:t>)</w:t>
                        </w:r>
                      </w:p>
                      <w:p>
                        <w:pPr>
                          <w:spacing w:before="0" w:line="295" w:lineRule="auto"/>
                          <w:ind w:left="0" w:right="5522" w:firstLine="0"/>
                          <w:jc w:val="left"/>
                          <w:rPr>
                            <w:sz w:val="16"/>
                          </w:rPr>
                        </w:pPr>
                        <w:r>
                          <w:rPr>
                            <w:color w:val="FFFFFF"/>
                            <w:w w:val="145"/>
                            <w:sz w:val="16"/>
                          </w:rPr>
                          <w:t>titanic_train_df</w:t>
                        </w:r>
                        <w:r>
                          <w:rPr>
                            <w:color w:val="E0EEFF"/>
                            <w:w w:val="145"/>
                            <w:sz w:val="16"/>
                          </w:rPr>
                          <w:t>[</w:t>
                        </w:r>
                        <w:r>
                          <w:rPr>
                            <w:color w:val="92FB79"/>
                            <w:w w:val="145"/>
                            <w:sz w:val="16"/>
                          </w:rPr>
                          <w:t>'</w:t>
                        </w:r>
                        <w:r>
                          <w:rPr>
                            <w:color w:val="A4FF90"/>
                            <w:w w:val="145"/>
                            <w:sz w:val="16"/>
                          </w:rPr>
                          <w:t>Title</w:t>
                        </w:r>
                        <w:r>
                          <w:rPr>
                            <w:color w:val="92FB79"/>
                            <w:w w:val="145"/>
                            <w:sz w:val="16"/>
                          </w:rPr>
                          <w:t>'</w:t>
                        </w:r>
                        <w:r>
                          <w:rPr>
                            <w:color w:val="E0EEFF"/>
                            <w:w w:val="145"/>
                            <w:sz w:val="16"/>
                          </w:rPr>
                          <w:t>]</w:t>
                        </w:r>
                        <w:r>
                          <w:rPr>
                            <w:color w:val="E0EEFF"/>
                            <w:spacing w:val="-7"/>
                            <w:w w:val="145"/>
                            <w:sz w:val="16"/>
                          </w:rPr>
                          <w:t xml:space="preserve"> </w:t>
                        </w:r>
                        <w:r>
                          <w:rPr>
                            <w:color w:val="FF9D00"/>
                            <w:w w:val="140"/>
                            <w:sz w:val="16"/>
                          </w:rPr>
                          <w:t>=</w:t>
                        </w:r>
                        <w:r>
                          <w:rPr>
                            <w:color w:val="FF9D00"/>
                            <w:spacing w:val="-3"/>
                            <w:w w:val="140"/>
                            <w:sz w:val="16"/>
                          </w:rPr>
                          <w:t xml:space="preserve"> </w:t>
                        </w:r>
                        <w:r>
                          <w:rPr>
                            <w:color w:val="FFFFFF"/>
                            <w:w w:val="145"/>
                            <w:sz w:val="16"/>
                          </w:rPr>
                          <w:t xml:space="preserve">titles </w:t>
                        </w:r>
                        <w:r>
                          <w:rPr>
                            <w:color w:val="FFFFFF"/>
                            <w:spacing w:val="-2"/>
                            <w:w w:val="135"/>
                            <w:sz w:val="16"/>
                          </w:rPr>
                          <w:t>titanic_train_df</w:t>
                        </w:r>
                        <w:r>
                          <w:rPr>
                            <w:color w:val="E0EEFF"/>
                            <w:spacing w:val="-2"/>
                            <w:w w:val="135"/>
                            <w:sz w:val="16"/>
                          </w:rPr>
                          <w:t>.</w:t>
                        </w:r>
                        <w:r>
                          <w:rPr>
                            <w:color w:val="9EFFFF"/>
                            <w:spacing w:val="-2"/>
                            <w:w w:val="135"/>
                            <w:sz w:val="16"/>
                          </w:rPr>
                          <w:t>columns</w:t>
                        </w:r>
                      </w:p>
                      <w:p>
                        <w:pPr>
                          <w:spacing w:before="0" w:line="295" w:lineRule="auto"/>
                          <w:ind w:left="0" w:right="3083" w:firstLine="0"/>
                          <w:jc w:val="left"/>
                          <w:rPr>
                            <w:sz w:val="16"/>
                          </w:rPr>
                        </w:pPr>
                        <w:r>
                          <w:rPr>
                            <w:color w:val="FFFFFF"/>
                            <w:w w:val="140"/>
                            <w:sz w:val="16"/>
                          </w:rPr>
                          <w:t>titanic_train_df</w:t>
                        </w:r>
                        <w:r>
                          <w:rPr>
                            <w:color w:val="E0EEFF"/>
                            <w:w w:val="140"/>
                            <w:sz w:val="16"/>
                          </w:rPr>
                          <w:t>.</w:t>
                        </w:r>
                        <w:r>
                          <w:rPr>
                            <w:color w:val="FFC500"/>
                            <w:w w:val="140"/>
                            <w:sz w:val="16"/>
                          </w:rPr>
                          <w:t>drop</w:t>
                        </w:r>
                        <w:r>
                          <w:rPr>
                            <w:color w:val="E0EEFF"/>
                            <w:w w:val="140"/>
                            <w:sz w:val="16"/>
                          </w:rPr>
                          <w:t>([</w:t>
                        </w:r>
                        <w:r>
                          <w:rPr>
                            <w:color w:val="92FB79"/>
                            <w:w w:val="140"/>
                            <w:sz w:val="16"/>
                          </w:rPr>
                          <w:t>'</w:t>
                        </w:r>
                        <w:r>
                          <w:rPr>
                            <w:color w:val="A4FF90"/>
                            <w:w w:val="140"/>
                            <w:sz w:val="16"/>
                          </w:rPr>
                          <w:t>PassengerId</w:t>
                        </w:r>
                        <w:r>
                          <w:rPr>
                            <w:color w:val="92FB79"/>
                            <w:w w:val="140"/>
                            <w:sz w:val="16"/>
                          </w:rPr>
                          <w:t>'</w:t>
                        </w:r>
                        <w:r>
                          <w:rPr>
                            <w:color w:val="E0EEFF"/>
                            <w:w w:val="140"/>
                            <w:sz w:val="16"/>
                          </w:rPr>
                          <w:t>,</w:t>
                        </w:r>
                        <w:r>
                          <w:rPr>
                            <w:color w:val="E0EEFF"/>
                            <w:spacing w:val="-7"/>
                            <w:w w:val="140"/>
                            <w:sz w:val="16"/>
                          </w:rPr>
                          <w:t xml:space="preserve"> </w:t>
                        </w:r>
                        <w:r>
                          <w:rPr>
                            <w:color w:val="92FB79"/>
                            <w:w w:val="140"/>
                            <w:sz w:val="16"/>
                          </w:rPr>
                          <w:t>'</w:t>
                        </w:r>
                        <w:r>
                          <w:rPr>
                            <w:color w:val="A4FF90"/>
                            <w:w w:val="140"/>
                            <w:sz w:val="16"/>
                          </w:rPr>
                          <w:t>Ticket</w:t>
                        </w:r>
                        <w:r>
                          <w:rPr>
                            <w:color w:val="92FB79"/>
                            <w:w w:val="140"/>
                            <w:sz w:val="16"/>
                          </w:rPr>
                          <w:t>'</w:t>
                        </w:r>
                        <w:r>
                          <w:rPr>
                            <w:color w:val="E0EEFF"/>
                            <w:w w:val="140"/>
                            <w:sz w:val="16"/>
                          </w:rPr>
                          <w:t>,</w:t>
                        </w:r>
                        <w:r>
                          <w:rPr>
                            <w:color w:val="E0EEFF"/>
                            <w:spacing w:val="-6"/>
                            <w:w w:val="140"/>
                            <w:sz w:val="16"/>
                          </w:rPr>
                          <w:t xml:space="preserve"> </w:t>
                        </w:r>
                        <w:r>
                          <w:rPr>
                            <w:color w:val="92FB79"/>
                            <w:w w:val="140"/>
                            <w:sz w:val="16"/>
                          </w:rPr>
                          <w:t>'</w:t>
                        </w:r>
                        <w:r>
                          <w:rPr>
                            <w:color w:val="92FB79"/>
                            <w:spacing w:val="-7"/>
                            <w:w w:val="140"/>
                            <w:sz w:val="16"/>
                          </w:rPr>
                          <w:t xml:space="preserve"> </w:t>
                        </w:r>
                        <w:r>
                          <w:rPr>
                            <w:color w:val="A4FF90"/>
                            <w:spacing w:val="-1"/>
                            <w:w w:val="88"/>
                            <w:sz w:val="16"/>
                          </w:rPr>
                          <w:t>a</w:t>
                        </w:r>
                        <w:r>
                          <w:rPr>
                            <w:color w:val="A4FF90"/>
                            <w:spacing w:val="-1"/>
                            <w:w w:val="47"/>
                            <w:sz w:val="16"/>
                          </w:rPr>
                          <w:t>m</w:t>
                        </w:r>
                        <w:r>
                          <w:rPr>
                            <w:color w:val="A4FF90"/>
                            <w:spacing w:val="-1"/>
                            <w:w w:val="84"/>
                            <w:sz w:val="16"/>
                          </w:rPr>
                          <w:t>e</w:t>
                        </w:r>
                        <w:r>
                          <w:rPr>
                            <w:color w:val="92FB79"/>
                            <w:spacing w:val="-1"/>
                            <w:w w:val="345"/>
                            <w:sz w:val="16"/>
                          </w:rPr>
                          <w:t>'</w:t>
                        </w:r>
                        <w:r>
                          <w:rPr>
                            <w:color w:val="E0EEFF"/>
                            <w:spacing w:val="-1"/>
                            <w:w w:val="136"/>
                            <w:sz w:val="16"/>
                          </w:rPr>
                          <w:t>]</w:t>
                        </w:r>
                        <w:r>
                          <w:rPr>
                            <w:color w:val="E0EEFF"/>
                            <w:w w:val="136"/>
                            <w:sz w:val="16"/>
                          </w:rPr>
                          <w:t>,</w:t>
                        </w:r>
                        <w:r>
                          <w:rPr>
                            <w:color w:val="E0EEFF"/>
                            <w:spacing w:val="-6"/>
                            <w:w w:val="139"/>
                            <w:sz w:val="16"/>
                          </w:rPr>
                          <w:t xml:space="preserve"> </w:t>
                        </w:r>
                        <w:r>
                          <w:rPr>
                            <w:color w:val="E0EEFF"/>
                            <w:w w:val="140"/>
                            <w:sz w:val="16"/>
                          </w:rPr>
                          <w:t>axis</w:t>
                        </w:r>
                        <w:r>
                          <w:rPr>
                            <w:color w:val="FF9D00"/>
                            <w:w w:val="140"/>
                            <w:sz w:val="16"/>
                          </w:rPr>
                          <w:t>=</w:t>
                        </w:r>
                        <w:r>
                          <w:rPr>
                            <w:color w:val="FF618B"/>
                            <w:w w:val="140"/>
                            <w:sz w:val="16"/>
                          </w:rPr>
                          <w:t>1</w:t>
                        </w:r>
                        <w:r>
                          <w:rPr>
                            <w:color w:val="E0EEFF"/>
                            <w:w w:val="140"/>
                            <w:sz w:val="16"/>
                          </w:rPr>
                          <w:t>,</w:t>
                        </w:r>
                        <w:r>
                          <w:rPr>
                            <w:color w:val="E0EEFF"/>
                            <w:spacing w:val="-7"/>
                            <w:w w:val="140"/>
                            <w:sz w:val="16"/>
                          </w:rPr>
                          <w:t xml:space="preserve"> </w:t>
                        </w:r>
                        <w:r>
                          <w:rPr>
                            <w:color w:val="E0EEFF"/>
                            <w:w w:val="140"/>
                            <w:sz w:val="16"/>
                          </w:rPr>
                          <w:t>inplace</w:t>
                        </w:r>
                        <w:r>
                          <w:rPr>
                            <w:color w:val="FF9D00"/>
                            <w:w w:val="140"/>
                            <w:sz w:val="16"/>
                          </w:rPr>
                          <w:t>=</w:t>
                        </w:r>
                        <w:r>
                          <w:rPr>
                            <w:color w:val="FF618B"/>
                            <w:w w:val="140"/>
                            <w:sz w:val="16"/>
                          </w:rPr>
                          <w:t>True</w:t>
                        </w:r>
                        <w:r>
                          <w:rPr>
                            <w:color w:val="E0EEFF"/>
                            <w:w w:val="140"/>
                            <w:sz w:val="16"/>
                          </w:rPr>
                          <w:t xml:space="preserve">) </w:t>
                        </w:r>
                        <w:r>
                          <w:rPr>
                            <w:color w:val="FFFFFF"/>
                            <w:w w:val="150"/>
                            <w:sz w:val="16"/>
                          </w:rPr>
                          <w:t>nullPercent</w:t>
                        </w:r>
                        <w:r>
                          <w:rPr>
                            <w:color w:val="FFFFFF"/>
                            <w:spacing w:val="-12"/>
                            <w:w w:val="150"/>
                            <w:sz w:val="16"/>
                          </w:rPr>
                          <w:t xml:space="preserve"> </w:t>
                        </w:r>
                        <w:r>
                          <w:rPr>
                            <w:color w:val="FF9D00"/>
                            <w:w w:val="135"/>
                            <w:sz w:val="16"/>
                          </w:rPr>
                          <w:t>=</w:t>
                        </w:r>
                        <w:r>
                          <w:rPr>
                            <w:color w:val="FF9D00"/>
                            <w:spacing w:val="-5"/>
                            <w:w w:val="135"/>
                            <w:sz w:val="16"/>
                          </w:rPr>
                          <w:t xml:space="preserve"> </w:t>
                        </w:r>
                        <w:r>
                          <w:rPr>
                            <w:color w:val="E0EEFF"/>
                            <w:w w:val="150"/>
                            <w:sz w:val="16"/>
                          </w:rPr>
                          <w:t>{}</w:t>
                        </w:r>
                      </w:p>
                      <w:p>
                        <w:pPr>
                          <w:spacing w:before="0" w:line="185" w:lineRule="exact"/>
                          <w:ind w:left="0" w:right="0" w:firstLine="0"/>
                          <w:jc w:val="left"/>
                          <w:rPr>
                            <w:sz w:val="16"/>
                          </w:rPr>
                        </w:pPr>
                        <w:r>
                          <w:rPr>
                            <w:color w:val="FF9D00"/>
                            <w:w w:val="155"/>
                            <w:sz w:val="16"/>
                          </w:rPr>
                          <w:t>for</w:t>
                        </w:r>
                        <w:r>
                          <w:rPr>
                            <w:color w:val="FF9D00"/>
                            <w:spacing w:val="-8"/>
                            <w:w w:val="175"/>
                            <w:sz w:val="16"/>
                          </w:rPr>
                          <w:t xml:space="preserve"> </w:t>
                        </w:r>
                        <w:r>
                          <w:rPr>
                            <w:color w:val="FFFFFF"/>
                            <w:w w:val="175"/>
                            <w:sz w:val="16"/>
                          </w:rPr>
                          <w:t>i</w:t>
                        </w:r>
                        <w:r>
                          <w:rPr>
                            <w:color w:val="FFFFFF"/>
                            <w:spacing w:val="-6"/>
                            <w:w w:val="175"/>
                            <w:sz w:val="16"/>
                          </w:rPr>
                          <w:t xml:space="preserve"> </w:t>
                        </w:r>
                        <w:r>
                          <w:rPr>
                            <w:color w:val="FF9D00"/>
                            <w:w w:val="155"/>
                            <w:sz w:val="16"/>
                          </w:rPr>
                          <w:t>in</w:t>
                        </w:r>
                        <w:r>
                          <w:rPr>
                            <w:color w:val="FF9D00"/>
                            <w:spacing w:val="2"/>
                            <w:w w:val="155"/>
                            <w:sz w:val="16"/>
                          </w:rPr>
                          <w:t xml:space="preserve"> </w:t>
                        </w:r>
                        <w:r>
                          <w:rPr>
                            <w:color w:val="FFFFFF"/>
                            <w:spacing w:val="-2"/>
                            <w:w w:val="150"/>
                            <w:sz w:val="16"/>
                          </w:rPr>
                          <w:t>titanic_train_df</w:t>
                        </w:r>
                        <w:r>
                          <w:rPr>
                            <w:color w:val="E0EEFF"/>
                            <w:spacing w:val="-2"/>
                            <w:w w:val="150"/>
                            <w:sz w:val="16"/>
                          </w:rPr>
                          <w:t>:</w:t>
                        </w:r>
                      </w:p>
                      <w:p>
                        <w:pPr>
                          <w:spacing w:before="39" w:line="295" w:lineRule="auto"/>
                          <w:ind w:left="187" w:right="5522" w:firstLine="0"/>
                          <w:jc w:val="left"/>
                          <w:rPr>
                            <w:sz w:val="16"/>
                          </w:rPr>
                        </w:pPr>
                        <w:r>
                          <w:rPr>
                            <w:color w:val="FFFFFF"/>
                            <w:w w:val="130"/>
                            <w:sz w:val="16"/>
                          </w:rPr>
                          <w:t xml:space="preserve">null_count_i </w:t>
                        </w:r>
                        <w:r>
                          <w:rPr>
                            <w:color w:val="FF9D00"/>
                            <w:w w:val="130"/>
                            <w:sz w:val="16"/>
                          </w:rPr>
                          <w:t>=</w:t>
                        </w:r>
                        <w:r>
                          <w:rPr>
                            <w:color w:val="FF9D00"/>
                            <w:spacing w:val="80"/>
                            <w:w w:val="130"/>
                            <w:sz w:val="16"/>
                          </w:rPr>
                          <w:t xml:space="preserve"> </w:t>
                        </w:r>
                        <w:r>
                          <w:rPr>
                            <w:color w:val="FFFFFF"/>
                            <w:w w:val="130"/>
                            <w:sz w:val="16"/>
                          </w:rPr>
                          <w:t>titanic_train_df</w:t>
                        </w:r>
                        <w:r>
                          <w:rPr>
                            <w:color w:val="E0EEFF"/>
                            <w:w w:val="130"/>
                            <w:sz w:val="16"/>
                          </w:rPr>
                          <w:t>.</w:t>
                        </w:r>
                        <w:r>
                          <w:rPr>
                            <w:color w:val="FFC500"/>
                            <w:w w:val="130"/>
                            <w:sz w:val="16"/>
                          </w:rPr>
                          <w:t>isnull</w:t>
                        </w:r>
                        <w:r>
                          <w:rPr>
                            <w:color w:val="E0EEFF"/>
                            <w:w w:val="130"/>
                            <w:sz w:val="16"/>
                          </w:rPr>
                          <w:t>().</w:t>
                        </w:r>
                        <w:r>
                          <w:rPr>
                            <w:color w:val="FFC500"/>
                            <w:w w:val="130"/>
                            <w:sz w:val="16"/>
                          </w:rPr>
                          <w:t>sum</w:t>
                        </w:r>
                        <w:r>
                          <w:rPr>
                            <w:color w:val="E0EEFF"/>
                            <w:w w:val="130"/>
                            <w:sz w:val="16"/>
                          </w:rPr>
                          <w:t>()[</w:t>
                        </w:r>
                        <w:r>
                          <w:rPr>
                            <w:color w:val="FFFFFF"/>
                            <w:w w:val="130"/>
                            <w:sz w:val="16"/>
                          </w:rPr>
                          <w:t>i</w:t>
                        </w:r>
                        <w:r>
                          <w:rPr>
                            <w:color w:val="E0EEFF"/>
                            <w:w w:val="130"/>
                            <w:sz w:val="16"/>
                          </w:rPr>
                          <w:t>]</w:t>
                        </w:r>
                        <w:r>
                          <w:rPr>
                            <w:color w:val="E0EEFF"/>
                            <w:spacing w:val="40"/>
                            <w:w w:val="130"/>
                            <w:sz w:val="16"/>
                          </w:rPr>
                          <w:t xml:space="preserve"> </w:t>
                        </w:r>
                        <w:r>
                          <w:rPr>
                            <w:color w:val="FFFFFF"/>
                            <w:w w:val="130"/>
                            <w:sz w:val="16"/>
                          </w:rPr>
                          <w:t xml:space="preserve">per </w:t>
                        </w:r>
                        <w:r>
                          <w:rPr>
                            <w:color w:val="FF9D00"/>
                            <w:w w:val="130"/>
                            <w:sz w:val="16"/>
                          </w:rPr>
                          <w:t xml:space="preserve">= </w:t>
                        </w:r>
                        <w:r>
                          <w:rPr>
                            <w:color w:val="FFFFFF"/>
                            <w:w w:val="130"/>
                            <w:sz w:val="16"/>
                          </w:rPr>
                          <w:t>null_count_i</w:t>
                        </w:r>
                        <w:r>
                          <w:rPr>
                            <w:color w:val="FF9D00"/>
                            <w:w w:val="130"/>
                            <w:sz w:val="16"/>
                          </w:rPr>
                          <w:t>*</w:t>
                        </w:r>
                        <w:r>
                          <w:rPr>
                            <w:color w:val="FF618B"/>
                            <w:w w:val="130"/>
                            <w:sz w:val="16"/>
                          </w:rPr>
                          <w:t>100</w:t>
                        </w:r>
                        <w:r>
                          <w:rPr>
                            <w:color w:val="FF9D00"/>
                            <w:w w:val="130"/>
                            <w:sz w:val="16"/>
                          </w:rPr>
                          <w:t>/</w:t>
                        </w:r>
                        <w:r>
                          <w:rPr>
                            <w:color w:val="FFFFFF"/>
                            <w:w w:val="130"/>
                            <w:sz w:val="16"/>
                          </w:rPr>
                          <w:t>titanic_train_df</w:t>
                        </w:r>
                        <w:r>
                          <w:rPr>
                            <w:color w:val="E0EEFF"/>
                            <w:w w:val="130"/>
                            <w:sz w:val="16"/>
                          </w:rPr>
                          <w:t>.</w:t>
                        </w:r>
                        <w:r>
                          <w:rPr>
                            <w:color w:val="9EFFFF"/>
                            <w:w w:val="130"/>
                            <w:sz w:val="16"/>
                          </w:rPr>
                          <w:t>shape</w:t>
                        </w:r>
                        <w:r>
                          <w:rPr>
                            <w:color w:val="E0EEFF"/>
                            <w:w w:val="130"/>
                            <w:sz w:val="16"/>
                          </w:rPr>
                          <w:t>[</w:t>
                        </w:r>
                        <w:r>
                          <w:rPr>
                            <w:color w:val="FF618B"/>
                            <w:w w:val="130"/>
                            <w:sz w:val="16"/>
                          </w:rPr>
                          <w:t>0</w:t>
                        </w:r>
                        <w:r>
                          <w:rPr>
                            <w:color w:val="E0EEFF"/>
                            <w:w w:val="130"/>
                            <w:sz w:val="16"/>
                          </w:rPr>
                          <w:t xml:space="preserve">] </w:t>
                        </w:r>
                        <w:r>
                          <w:rPr>
                            <w:color w:val="FFFFFF"/>
                            <w:w w:val="130"/>
                            <w:sz w:val="16"/>
                          </w:rPr>
                          <w:t>nullPercent</w:t>
                        </w:r>
                        <w:r>
                          <w:rPr>
                            <w:color w:val="E0EEFF"/>
                            <w:w w:val="130"/>
                            <w:sz w:val="16"/>
                          </w:rPr>
                          <w:t>[</w:t>
                        </w:r>
                        <w:r>
                          <w:rPr>
                            <w:color w:val="FFFFFF"/>
                            <w:w w:val="130"/>
                            <w:sz w:val="16"/>
                          </w:rPr>
                          <w:t>i</w:t>
                        </w:r>
                        <w:r>
                          <w:rPr>
                            <w:color w:val="E0EEFF"/>
                            <w:w w:val="130"/>
                            <w:sz w:val="16"/>
                          </w:rPr>
                          <w:t xml:space="preserve">] </w:t>
                        </w:r>
                        <w:r>
                          <w:rPr>
                            <w:color w:val="FF9D00"/>
                            <w:w w:val="130"/>
                            <w:sz w:val="16"/>
                          </w:rPr>
                          <w:t xml:space="preserve">= </w:t>
                        </w:r>
                        <w:r>
                          <w:rPr>
                            <w:color w:val="FFFFFF"/>
                            <w:w w:val="130"/>
                            <w:sz w:val="16"/>
                          </w:rPr>
                          <w:t>per</w:t>
                        </w:r>
                      </w:p>
                      <w:p>
                        <w:pPr>
                          <w:spacing w:before="0" w:line="184" w:lineRule="exact"/>
                          <w:ind w:left="0" w:right="0" w:firstLine="0"/>
                          <w:jc w:val="left"/>
                          <w:rPr>
                            <w:sz w:val="16"/>
                          </w:rPr>
                        </w:pPr>
                        <w:r>
                          <w:rPr>
                            <w:color w:val="FF9D00"/>
                            <w:w w:val="145"/>
                            <w:sz w:val="16"/>
                          </w:rPr>
                          <w:t>for</w:t>
                        </w:r>
                        <w:r>
                          <w:rPr>
                            <w:color w:val="FF9D00"/>
                            <w:spacing w:val="3"/>
                            <w:w w:val="175"/>
                            <w:sz w:val="16"/>
                          </w:rPr>
                          <w:t xml:space="preserve"> </w:t>
                        </w:r>
                        <w:r>
                          <w:rPr>
                            <w:color w:val="FFFFFF"/>
                            <w:w w:val="175"/>
                            <w:sz w:val="16"/>
                          </w:rPr>
                          <w:t>i</w:t>
                        </w:r>
                        <w:r>
                          <w:rPr>
                            <w:color w:val="FFFFFF"/>
                            <w:spacing w:val="5"/>
                            <w:w w:val="175"/>
                            <w:sz w:val="16"/>
                          </w:rPr>
                          <w:t xml:space="preserve"> </w:t>
                        </w:r>
                        <w:r>
                          <w:rPr>
                            <w:color w:val="FF9D00"/>
                            <w:w w:val="145"/>
                            <w:sz w:val="16"/>
                          </w:rPr>
                          <w:t>in</w:t>
                        </w:r>
                        <w:r>
                          <w:rPr>
                            <w:color w:val="FF9D00"/>
                            <w:spacing w:val="18"/>
                            <w:w w:val="145"/>
                            <w:sz w:val="16"/>
                          </w:rPr>
                          <w:t xml:space="preserve"> </w:t>
                        </w:r>
                        <w:r>
                          <w:rPr>
                            <w:color w:val="FFFFFF"/>
                            <w:spacing w:val="-2"/>
                            <w:w w:val="145"/>
                            <w:sz w:val="16"/>
                          </w:rPr>
                          <w:t>nullPercent</w:t>
                        </w:r>
                        <w:r>
                          <w:rPr>
                            <w:color w:val="E0EEFF"/>
                            <w:spacing w:val="-2"/>
                            <w:w w:val="145"/>
                            <w:sz w:val="16"/>
                          </w:rPr>
                          <w:t>:</w:t>
                        </w:r>
                      </w:p>
                      <w:p>
                        <w:pPr>
                          <w:spacing w:before="42" w:line="295" w:lineRule="auto"/>
                          <w:ind w:left="0" w:right="3083" w:firstLine="187"/>
                          <w:jc w:val="left"/>
                          <w:rPr>
                            <w:sz w:val="16"/>
                          </w:rPr>
                        </w:pPr>
                        <w:r>
                          <w:rPr>
                            <w:color w:val="FF9D00"/>
                            <w:w w:val="135"/>
                            <w:sz w:val="16"/>
                          </w:rPr>
                          <w:t>if</w:t>
                        </w:r>
                        <w:r>
                          <w:rPr>
                            <w:color w:val="E0EEFF"/>
                            <w:w w:val="135"/>
                            <w:sz w:val="16"/>
                          </w:rPr>
                          <w:t>(</w:t>
                        </w:r>
                        <w:r>
                          <w:rPr>
                            <w:color w:val="FFFFFF"/>
                            <w:w w:val="135"/>
                            <w:sz w:val="16"/>
                          </w:rPr>
                          <w:t>nullPercent</w:t>
                        </w:r>
                        <w:r>
                          <w:rPr>
                            <w:color w:val="E0EEFF"/>
                            <w:w w:val="135"/>
                            <w:sz w:val="16"/>
                          </w:rPr>
                          <w:t>[</w:t>
                        </w:r>
                        <w:r>
                          <w:rPr>
                            <w:color w:val="FFFFFF"/>
                            <w:w w:val="135"/>
                            <w:sz w:val="16"/>
                          </w:rPr>
                          <w:t>i</w:t>
                        </w:r>
                        <w:r>
                          <w:rPr>
                            <w:color w:val="E0EEFF"/>
                            <w:w w:val="135"/>
                            <w:sz w:val="16"/>
                          </w:rPr>
                          <w:t xml:space="preserve">] </w:t>
                        </w:r>
                        <w:r>
                          <w:rPr>
                            <w:color w:val="FF9D00"/>
                            <w:w w:val="135"/>
                            <w:sz w:val="16"/>
                          </w:rPr>
                          <w:t xml:space="preserve">&gt; </w:t>
                        </w:r>
                        <w:r>
                          <w:rPr>
                            <w:color w:val="FF618B"/>
                            <w:w w:val="135"/>
                            <w:sz w:val="16"/>
                          </w:rPr>
                          <w:t>50</w:t>
                        </w:r>
                        <w:r>
                          <w:rPr>
                            <w:color w:val="E0EEFF"/>
                            <w:w w:val="135"/>
                            <w:sz w:val="16"/>
                          </w:rPr>
                          <w:t xml:space="preserve">) : </w:t>
                        </w:r>
                        <w:r>
                          <w:rPr>
                            <w:color w:val="FFFFFF"/>
                            <w:w w:val="135"/>
                            <w:sz w:val="16"/>
                          </w:rPr>
                          <w:t>titanic_train_df</w:t>
                        </w:r>
                        <w:r>
                          <w:rPr>
                            <w:color w:val="E0EEFF"/>
                            <w:w w:val="135"/>
                            <w:sz w:val="16"/>
                          </w:rPr>
                          <w:t>.</w:t>
                        </w:r>
                        <w:r>
                          <w:rPr>
                            <w:color w:val="FFC500"/>
                            <w:w w:val="135"/>
                            <w:sz w:val="16"/>
                          </w:rPr>
                          <w:t>drop</w:t>
                        </w:r>
                        <w:r>
                          <w:rPr>
                            <w:color w:val="E0EEFF"/>
                            <w:w w:val="135"/>
                            <w:sz w:val="16"/>
                          </w:rPr>
                          <w:t>([</w:t>
                        </w:r>
                        <w:r>
                          <w:rPr>
                            <w:color w:val="FFFFFF"/>
                            <w:w w:val="135"/>
                            <w:sz w:val="16"/>
                          </w:rPr>
                          <w:t>i</w:t>
                        </w:r>
                        <w:r>
                          <w:rPr>
                            <w:color w:val="E0EEFF"/>
                            <w:w w:val="135"/>
                            <w:sz w:val="16"/>
                          </w:rPr>
                          <w:t>], axis</w:t>
                        </w:r>
                        <w:r>
                          <w:rPr>
                            <w:color w:val="FF9D00"/>
                            <w:w w:val="135"/>
                            <w:sz w:val="16"/>
                          </w:rPr>
                          <w:t>=</w:t>
                        </w:r>
                        <w:r>
                          <w:rPr>
                            <w:color w:val="FF618B"/>
                            <w:w w:val="135"/>
                            <w:sz w:val="16"/>
                          </w:rPr>
                          <w:t>1</w:t>
                        </w:r>
                        <w:r>
                          <w:rPr>
                            <w:color w:val="E0EEFF"/>
                            <w:w w:val="135"/>
                            <w:sz w:val="16"/>
                          </w:rPr>
                          <w:t>, inplace</w:t>
                        </w:r>
                        <w:r>
                          <w:rPr>
                            <w:color w:val="FF9D00"/>
                            <w:w w:val="135"/>
                            <w:sz w:val="16"/>
                          </w:rPr>
                          <w:t>=</w:t>
                        </w:r>
                        <w:r>
                          <w:rPr>
                            <w:color w:val="FF618B"/>
                            <w:w w:val="135"/>
                            <w:sz w:val="16"/>
                          </w:rPr>
                          <w:t>True</w:t>
                        </w:r>
                        <w:r>
                          <w:rPr>
                            <w:color w:val="E0EEFF"/>
                            <w:w w:val="135"/>
                            <w:sz w:val="16"/>
                          </w:rPr>
                          <w:t xml:space="preserve">) </w:t>
                        </w:r>
                        <w:r>
                          <w:rPr>
                            <w:color w:val="FFFFFF"/>
                            <w:spacing w:val="-2"/>
                            <w:w w:val="140"/>
                            <w:sz w:val="16"/>
                          </w:rPr>
                          <w:t>titanic_train_df</w:t>
                        </w:r>
                        <w:r>
                          <w:rPr>
                            <w:color w:val="E0EEFF"/>
                            <w:spacing w:val="-2"/>
                            <w:w w:val="140"/>
                            <w:sz w:val="16"/>
                          </w:rPr>
                          <w:t>.</w:t>
                        </w:r>
                        <w:r>
                          <w:rPr>
                            <w:color w:val="FFC500"/>
                            <w:spacing w:val="-2"/>
                            <w:w w:val="140"/>
                            <w:sz w:val="16"/>
                          </w:rPr>
                          <w:t>info</w:t>
                        </w:r>
                        <w:r>
                          <w:rPr>
                            <w:color w:val="E0EEFF"/>
                            <w:spacing w:val="-2"/>
                            <w:w w:val="140"/>
                            <w:sz w:val="16"/>
                          </w:rPr>
                          <w:t>()</w:t>
                        </w:r>
                      </w:p>
                      <w:p>
                        <w:pPr>
                          <w:spacing w:before="0" w:line="295" w:lineRule="auto"/>
                          <w:ind w:left="0" w:right="3845" w:firstLine="0"/>
                          <w:jc w:val="left"/>
                          <w:rPr>
                            <w:sz w:val="16"/>
                          </w:rPr>
                        </w:pPr>
                        <w:r>
                          <w:rPr>
                            <w:color w:val="FFFFFF"/>
                            <w:spacing w:val="-2"/>
                            <w:w w:val="125"/>
                            <w:sz w:val="16"/>
                          </w:rPr>
                          <w:t>mean</w:t>
                        </w:r>
                        <w:r>
                          <w:rPr>
                            <w:color w:val="FFFFFF"/>
                            <w:spacing w:val="6"/>
                            <w:w w:val="125"/>
                            <w:sz w:val="16"/>
                          </w:rPr>
                          <w:t xml:space="preserve"> </w:t>
                        </w:r>
                        <w:r>
                          <w:rPr>
                            <w:color w:val="FF9D00"/>
                            <w:spacing w:val="-2"/>
                            <w:w w:val="125"/>
                            <w:sz w:val="16"/>
                          </w:rPr>
                          <w:t>=</w:t>
                        </w:r>
                        <w:r>
                          <w:rPr>
                            <w:color w:val="FF9D00"/>
                            <w:spacing w:val="6"/>
                            <w:w w:val="130"/>
                            <w:sz w:val="16"/>
                          </w:rPr>
                          <w:t xml:space="preserve"> </w:t>
                        </w:r>
                        <w:r>
                          <w:rPr>
                            <w:color w:val="FFC500"/>
                            <w:spacing w:val="-2"/>
                            <w:w w:val="130"/>
                            <w:sz w:val="16"/>
                          </w:rPr>
                          <w:t>np</w:t>
                        </w:r>
                        <w:r>
                          <w:rPr>
                            <w:color w:val="E0EEFF"/>
                            <w:spacing w:val="-2"/>
                            <w:w w:val="130"/>
                            <w:sz w:val="16"/>
                          </w:rPr>
                          <w:t>.</w:t>
                        </w:r>
                        <w:r>
                          <w:rPr>
                            <w:color w:val="FFC500"/>
                            <w:spacing w:val="-2"/>
                            <w:w w:val="130"/>
                            <w:sz w:val="16"/>
                          </w:rPr>
                          <w:t>mean</w:t>
                        </w:r>
                        <w:r>
                          <w:rPr>
                            <w:color w:val="E0EEFF"/>
                            <w:spacing w:val="-2"/>
                            <w:w w:val="130"/>
                            <w:sz w:val="16"/>
                          </w:rPr>
                          <w:t>(</w:t>
                        </w:r>
                        <w:r>
                          <w:rPr>
                            <w:color w:val="FFFFFF"/>
                            <w:spacing w:val="-2"/>
                            <w:w w:val="130"/>
                            <w:sz w:val="16"/>
                          </w:rPr>
                          <w:t>titanic_train_df</w:t>
                        </w:r>
                        <w:r>
                          <w:rPr>
                            <w:color w:val="E0EEFF"/>
                            <w:spacing w:val="-2"/>
                            <w:w w:val="130"/>
                            <w:sz w:val="16"/>
                          </w:rPr>
                          <w:t>.</w:t>
                        </w:r>
                        <w:r>
                          <w:rPr>
                            <w:color w:val="9EFFFF"/>
                            <w:spacing w:val="-2"/>
                            <w:w w:val="130"/>
                            <w:sz w:val="16"/>
                          </w:rPr>
                          <w:t>Age</w:t>
                        </w:r>
                        <w:r>
                          <w:rPr>
                            <w:color w:val="E0EEFF"/>
                            <w:spacing w:val="-2"/>
                            <w:w w:val="130"/>
                            <w:sz w:val="16"/>
                          </w:rPr>
                          <w:t xml:space="preserve">) </w:t>
                        </w:r>
                        <w:r>
                          <w:rPr>
                            <w:color w:val="FFFFFF"/>
                            <w:spacing w:val="-1"/>
                            <w:w w:val="129"/>
                            <w:sz w:val="16"/>
                          </w:rPr>
                          <w:t>t</w:t>
                        </w:r>
                        <w:r>
                          <w:rPr>
                            <w:color w:val="FFFFFF"/>
                            <w:spacing w:val="-1"/>
                            <w:w w:val="187"/>
                            <w:sz w:val="16"/>
                          </w:rPr>
                          <w:t>i</w:t>
                        </w:r>
                        <w:r>
                          <w:rPr>
                            <w:color w:val="FFFFFF"/>
                            <w:spacing w:val="-1"/>
                            <w:w w:val="129"/>
                            <w:sz w:val="16"/>
                          </w:rPr>
                          <w:t>t</w:t>
                        </w:r>
                        <w:r>
                          <w:rPr>
                            <w:color w:val="FFFFFF"/>
                            <w:spacing w:val="-1"/>
                            <w:w w:val="93"/>
                            <w:sz w:val="16"/>
                          </w:rPr>
                          <w:t>a</w:t>
                        </w:r>
                        <w:r>
                          <w:rPr>
                            <w:color w:val="FFFFFF"/>
                            <w:spacing w:val="-1"/>
                            <w:w w:val="88"/>
                            <w:sz w:val="16"/>
                          </w:rPr>
                          <w:t>n</w:t>
                        </w:r>
                        <w:r>
                          <w:rPr>
                            <w:color w:val="FFFFFF"/>
                            <w:spacing w:val="-1"/>
                            <w:w w:val="187"/>
                            <w:sz w:val="16"/>
                          </w:rPr>
                          <w:t>i</w:t>
                        </w:r>
                        <w:r>
                          <w:rPr>
                            <w:color w:val="FFFFFF"/>
                            <w:spacing w:val="-1"/>
                            <w:sz w:val="16"/>
                          </w:rPr>
                          <w:t>c</w:t>
                        </w:r>
                        <w:r>
                          <w:rPr>
                            <w:color w:val="FFFFFF"/>
                            <w:spacing w:val="-1"/>
                            <w:w w:val="93"/>
                            <w:sz w:val="16"/>
                          </w:rPr>
                          <w:t>_</w:t>
                        </w:r>
                        <w:r>
                          <w:rPr>
                            <w:color w:val="FFFFFF"/>
                            <w:spacing w:val="-1"/>
                            <w:w w:val="129"/>
                            <w:sz w:val="16"/>
                          </w:rPr>
                          <w:t>t</w:t>
                        </w:r>
                        <w:r>
                          <w:rPr>
                            <w:color w:val="FFFFFF"/>
                            <w:spacing w:val="-1"/>
                            <w:w w:val="132"/>
                            <w:sz w:val="16"/>
                          </w:rPr>
                          <w:t>r</w:t>
                        </w:r>
                        <w:r>
                          <w:rPr>
                            <w:color w:val="FFFFFF"/>
                            <w:spacing w:val="1"/>
                            <w:w w:val="93"/>
                            <w:sz w:val="16"/>
                          </w:rPr>
                          <w:t>a</w:t>
                        </w:r>
                        <w:r>
                          <w:rPr>
                            <w:color w:val="FFFFFF"/>
                            <w:spacing w:val="-1"/>
                            <w:w w:val="187"/>
                            <w:sz w:val="16"/>
                          </w:rPr>
                          <w:t>i</w:t>
                        </w:r>
                        <w:r>
                          <w:rPr>
                            <w:color w:val="FFFFFF"/>
                            <w:spacing w:val="-1"/>
                            <w:w w:val="88"/>
                            <w:sz w:val="16"/>
                          </w:rPr>
                          <w:t>n</w:t>
                        </w:r>
                        <w:r>
                          <w:rPr>
                            <w:color w:val="FFFFFF"/>
                            <w:spacing w:val="-1"/>
                            <w:w w:val="93"/>
                            <w:sz w:val="16"/>
                          </w:rPr>
                          <w:t>_</w:t>
                        </w:r>
                        <w:r>
                          <w:rPr>
                            <w:color w:val="FFFFFF"/>
                            <w:spacing w:val="-1"/>
                            <w:w w:val="86"/>
                            <w:sz w:val="16"/>
                          </w:rPr>
                          <w:t>d</w:t>
                        </w:r>
                        <w:r>
                          <w:rPr>
                            <w:color w:val="FFFFFF"/>
                            <w:spacing w:val="-1"/>
                            <w:w w:val="140"/>
                            <w:sz w:val="16"/>
                          </w:rPr>
                          <w:t>f</w:t>
                        </w:r>
                        <w:r>
                          <w:rPr>
                            <w:color w:val="E0EEFF"/>
                            <w:spacing w:val="1"/>
                            <w:w w:val="141"/>
                            <w:sz w:val="16"/>
                          </w:rPr>
                          <w:t>[</w:t>
                        </w:r>
                        <w:r>
                          <w:rPr>
                            <w:color w:val="92FB79"/>
                            <w:spacing w:val="-4"/>
                            <w:w w:val="350"/>
                            <w:sz w:val="16"/>
                          </w:rPr>
                          <w:t>'</w:t>
                        </w:r>
                        <w:r>
                          <w:rPr>
                            <w:color w:val="A4FF90"/>
                            <w:spacing w:val="-1"/>
                            <w:w w:val="80"/>
                            <w:sz w:val="16"/>
                          </w:rPr>
                          <w:t>A</w:t>
                        </w:r>
                        <w:r>
                          <w:rPr>
                            <w:color w:val="A4FF90"/>
                            <w:spacing w:val="-1"/>
                            <w:w w:val="98"/>
                            <w:sz w:val="16"/>
                          </w:rPr>
                          <w:t>g</w:t>
                        </w:r>
                        <w:r>
                          <w:rPr>
                            <w:color w:val="A4FF90"/>
                            <w:spacing w:val="1"/>
                            <w:w w:val="89"/>
                            <w:sz w:val="16"/>
                          </w:rPr>
                          <w:t>e</w:t>
                        </w:r>
                        <w:r>
                          <w:rPr>
                            <w:color w:val="92FB79"/>
                            <w:spacing w:val="-1"/>
                            <w:w w:val="350"/>
                            <w:sz w:val="16"/>
                          </w:rPr>
                          <w:t>'</w:t>
                        </w:r>
                        <w:r>
                          <w:rPr>
                            <w:color w:val="E0EEFF"/>
                            <w:spacing w:val="-1"/>
                            <w:w w:val="141"/>
                            <w:sz w:val="16"/>
                          </w:rPr>
                          <w:t>].</w:t>
                        </w:r>
                        <w:r>
                          <w:rPr>
                            <w:color w:val="FFC500"/>
                            <w:spacing w:val="-1"/>
                            <w:w w:val="140"/>
                            <w:sz w:val="16"/>
                          </w:rPr>
                          <w:t>f</w:t>
                        </w:r>
                        <w:r>
                          <w:rPr>
                            <w:color w:val="FFC500"/>
                            <w:spacing w:val="-1"/>
                            <w:w w:val="187"/>
                            <w:sz w:val="16"/>
                          </w:rPr>
                          <w:t>i</w:t>
                        </w:r>
                        <w:r>
                          <w:rPr>
                            <w:color w:val="FFC500"/>
                            <w:spacing w:val="-1"/>
                            <w:w w:val="180"/>
                            <w:sz w:val="16"/>
                          </w:rPr>
                          <w:t>ll</w:t>
                        </w:r>
                        <w:r>
                          <w:rPr>
                            <w:color w:val="FFC500"/>
                            <w:spacing w:val="-1"/>
                            <w:w w:val="88"/>
                            <w:sz w:val="16"/>
                          </w:rPr>
                          <w:t>n</w:t>
                        </w:r>
                        <w:r>
                          <w:rPr>
                            <w:color w:val="FFC500"/>
                            <w:spacing w:val="-1"/>
                            <w:w w:val="93"/>
                            <w:sz w:val="16"/>
                          </w:rPr>
                          <w:t>a</w:t>
                        </w:r>
                        <w:r>
                          <w:rPr>
                            <w:color w:val="E0EEFF"/>
                            <w:spacing w:val="-1"/>
                            <w:w w:val="141"/>
                            <w:sz w:val="16"/>
                          </w:rPr>
                          <w:t>(</w:t>
                        </w:r>
                        <w:r>
                          <w:rPr>
                            <w:color w:val="E0EEFF"/>
                            <w:spacing w:val="-1"/>
                            <w:w w:val="101"/>
                            <w:sz w:val="16"/>
                          </w:rPr>
                          <w:t>v</w:t>
                        </w:r>
                        <w:r>
                          <w:rPr>
                            <w:color w:val="E0EEFF"/>
                            <w:spacing w:val="-1"/>
                            <w:w w:val="93"/>
                            <w:sz w:val="16"/>
                          </w:rPr>
                          <w:t>a</w:t>
                        </w:r>
                        <w:r>
                          <w:rPr>
                            <w:color w:val="E0EEFF"/>
                            <w:spacing w:val="-1"/>
                            <w:w w:val="180"/>
                            <w:sz w:val="16"/>
                          </w:rPr>
                          <w:t>l</w:t>
                        </w:r>
                        <w:r>
                          <w:rPr>
                            <w:color w:val="E0EEFF"/>
                            <w:spacing w:val="-1"/>
                            <w:w w:val="88"/>
                            <w:sz w:val="16"/>
                          </w:rPr>
                          <w:t>u</w:t>
                        </w:r>
                        <w:r>
                          <w:rPr>
                            <w:color w:val="E0EEFF"/>
                            <w:spacing w:val="1"/>
                            <w:w w:val="89"/>
                            <w:sz w:val="16"/>
                          </w:rPr>
                          <w:t>e</w:t>
                        </w:r>
                        <w:r>
                          <w:rPr>
                            <w:color w:val="FF9D00"/>
                            <w:spacing w:val="-1"/>
                            <w:w w:val="93"/>
                            <w:sz w:val="16"/>
                          </w:rPr>
                          <w:t>=</w:t>
                        </w:r>
                        <w:r>
                          <w:rPr>
                            <w:color w:val="FFFFFF"/>
                            <w:spacing w:val="-1"/>
                            <w:w w:val="52"/>
                            <w:sz w:val="16"/>
                          </w:rPr>
                          <w:t>m</w:t>
                        </w:r>
                        <w:r>
                          <w:rPr>
                            <w:color w:val="FFFFFF"/>
                            <w:spacing w:val="-1"/>
                            <w:w w:val="89"/>
                            <w:sz w:val="16"/>
                          </w:rPr>
                          <w:t>e</w:t>
                        </w:r>
                        <w:r>
                          <w:rPr>
                            <w:color w:val="FFFFFF"/>
                            <w:spacing w:val="-1"/>
                            <w:w w:val="93"/>
                            <w:sz w:val="16"/>
                          </w:rPr>
                          <w:t>a</w:t>
                        </w:r>
                        <w:r>
                          <w:rPr>
                            <w:color w:val="FFFFFF"/>
                            <w:spacing w:val="-1"/>
                            <w:w w:val="88"/>
                            <w:sz w:val="16"/>
                          </w:rPr>
                          <w:t>n</w:t>
                        </w:r>
                        <w:r>
                          <w:rPr>
                            <w:color w:val="E0EEFF"/>
                            <w:w w:val="141"/>
                            <w:sz w:val="16"/>
                          </w:rPr>
                          <w:t>,</w:t>
                        </w:r>
                        <w:r>
                          <w:rPr>
                            <w:color w:val="E0EEFF"/>
                            <w:spacing w:val="64"/>
                            <w:w w:val="130"/>
                            <w:sz w:val="16"/>
                          </w:rPr>
                          <w:t xml:space="preserve">    </w:t>
                        </w:r>
                        <w:r>
                          <w:rPr>
                            <w:color w:val="E0EEFF"/>
                            <w:w w:val="130"/>
                            <w:sz w:val="16"/>
                          </w:rPr>
                          <w:t>inplace</w:t>
                        </w:r>
                        <w:r>
                          <w:rPr>
                            <w:color w:val="FF9D00"/>
                            <w:w w:val="130"/>
                            <w:sz w:val="16"/>
                          </w:rPr>
                          <w:t>=</w:t>
                        </w:r>
                        <w:r>
                          <w:rPr>
                            <w:color w:val="FF618B"/>
                            <w:w w:val="130"/>
                            <w:sz w:val="16"/>
                          </w:rPr>
                          <w:t>True</w:t>
                        </w:r>
                        <w:r>
                          <w:rPr>
                            <w:color w:val="E0EEFF"/>
                            <w:w w:val="130"/>
                            <w:sz w:val="16"/>
                          </w:rPr>
                          <w:t>)</w:t>
                        </w:r>
                      </w:p>
                      <w:p>
                        <w:pPr>
                          <w:spacing w:before="0" w:line="295" w:lineRule="auto"/>
                          <w:ind w:left="0" w:right="3845" w:firstLine="0"/>
                          <w:jc w:val="left"/>
                          <w:rPr>
                            <w:sz w:val="16"/>
                          </w:rPr>
                        </w:pPr>
                        <w:r>
                          <w:rPr>
                            <w:color w:val="FFFFFF"/>
                            <w:w w:val="130"/>
                            <w:sz w:val="16"/>
                          </w:rPr>
                          <w:t>train_df</w:t>
                        </w:r>
                        <w:r>
                          <w:rPr>
                            <w:color w:val="FFFFFF"/>
                            <w:spacing w:val="-2"/>
                            <w:w w:val="130"/>
                            <w:sz w:val="16"/>
                          </w:rPr>
                          <w:t xml:space="preserve"> </w:t>
                        </w:r>
                        <w:r>
                          <w:rPr>
                            <w:color w:val="FF9D00"/>
                            <w:w w:val="130"/>
                            <w:sz w:val="16"/>
                          </w:rPr>
                          <w:t>=</w:t>
                        </w:r>
                        <w:r>
                          <w:rPr>
                            <w:color w:val="FF9D00"/>
                            <w:spacing w:val="-3"/>
                            <w:w w:val="130"/>
                            <w:sz w:val="16"/>
                          </w:rPr>
                          <w:t xml:space="preserve"> </w:t>
                        </w:r>
                        <w:r>
                          <w:rPr>
                            <w:color w:val="FFFFFF"/>
                            <w:w w:val="130"/>
                            <w:sz w:val="16"/>
                          </w:rPr>
                          <w:t>titanic_train_df</w:t>
                        </w:r>
                        <w:r>
                          <w:rPr>
                            <w:color w:val="E0EEFF"/>
                            <w:w w:val="130"/>
                            <w:sz w:val="16"/>
                          </w:rPr>
                          <w:t>.</w:t>
                        </w:r>
                        <w:r>
                          <w:rPr>
                            <w:color w:val="FFC500"/>
                            <w:w w:val="130"/>
                            <w:sz w:val="16"/>
                          </w:rPr>
                          <w:t>assign</w:t>
                        </w:r>
                        <w:r>
                          <w:rPr>
                            <w:color w:val="E0EEFF"/>
                            <w:w w:val="130"/>
                            <w:sz w:val="16"/>
                          </w:rPr>
                          <w:t>(Family</w:t>
                        </w:r>
                        <w:r>
                          <w:rPr>
                            <w:color w:val="FF9D00"/>
                            <w:w w:val="130"/>
                            <w:sz w:val="16"/>
                          </w:rPr>
                          <w:t>=lambda</w:t>
                        </w:r>
                        <w:r>
                          <w:rPr>
                            <w:color w:val="FF9D00"/>
                            <w:spacing w:val="-1"/>
                            <w:w w:val="130"/>
                            <w:sz w:val="16"/>
                          </w:rPr>
                          <w:t xml:space="preserve"> </w:t>
                        </w:r>
                        <w:r>
                          <w:rPr>
                            <w:color w:val="E0EEFF"/>
                            <w:w w:val="130"/>
                            <w:sz w:val="16"/>
                          </w:rPr>
                          <w:t>x:</w:t>
                        </w:r>
                        <w:r>
                          <w:rPr>
                            <w:color w:val="E0EEFF"/>
                            <w:spacing w:val="-3"/>
                            <w:w w:val="130"/>
                            <w:sz w:val="16"/>
                          </w:rPr>
                          <w:t xml:space="preserve"> </w:t>
                        </w:r>
                        <w:r>
                          <w:rPr>
                            <w:color w:val="E0EEFF"/>
                            <w:w w:val="130"/>
                            <w:sz w:val="16"/>
                          </w:rPr>
                          <w:t>x.</w:t>
                        </w:r>
                        <w:r>
                          <w:rPr>
                            <w:color w:val="9EFFFF"/>
                            <w:w w:val="130"/>
                            <w:sz w:val="16"/>
                          </w:rPr>
                          <w:t>SibSp</w:t>
                        </w:r>
                        <w:r>
                          <w:rPr>
                            <w:color w:val="9EFFFF"/>
                            <w:spacing w:val="-1"/>
                            <w:w w:val="130"/>
                            <w:sz w:val="16"/>
                          </w:rPr>
                          <w:t xml:space="preserve"> </w:t>
                        </w:r>
                        <w:r>
                          <w:rPr>
                            <w:color w:val="FF9D00"/>
                            <w:w w:val="130"/>
                            <w:sz w:val="16"/>
                          </w:rPr>
                          <w:t>+</w:t>
                        </w:r>
                        <w:r>
                          <w:rPr>
                            <w:color w:val="FF9D00"/>
                            <w:spacing w:val="-3"/>
                            <w:w w:val="130"/>
                            <w:sz w:val="16"/>
                          </w:rPr>
                          <w:t xml:space="preserve"> </w:t>
                        </w:r>
                        <w:r>
                          <w:rPr>
                            <w:color w:val="E0EEFF"/>
                            <w:w w:val="130"/>
                            <w:sz w:val="16"/>
                          </w:rPr>
                          <w:t>x.</w:t>
                        </w:r>
                        <w:r>
                          <w:rPr>
                            <w:color w:val="9EFFFF"/>
                            <w:w w:val="130"/>
                            <w:sz w:val="16"/>
                          </w:rPr>
                          <w:t>Parch</w:t>
                        </w:r>
                        <w:r>
                          <w:rPr>
                            <w:color w:val="E0EEFF"/>
                            <w:w w:val="130"/>
                            <w:sz w:val="16"/>
                          </w:rPr>
                          <w:t xml:space="preserve">) </w:t>
                        </w:r>
                        <w:r>
                          <w:rPr>
                            <w:color w:val="FF9D00"/>
                            <w:w w:val="130"/>
                            <w:sz w:val="16"/>
                          </w:rPr>
                          <w:t xml:space="preserve">def </w:t>
                        </w:r>
                        <w:r>
                          <w:rPr>
                            <w:color w:val="FFC500"/>
                            <w:w w:val="130"/>
                            <w:sz w:val="16"/>
                          </w:rPr>
                          <w:t>zscore_norm</w:t>
                        </w:r>
                        <w:r>
                          <w:rPr>
                            <w:color w:val="FFED80"/>
                            <w:w w:val="130"/>
                            <w:sz w:val="16"/>
                          </w:rPr>
                          <w:t>(</w:t>
                        </w:r>
                        <w:r>
                          <w:rPr>
                            <w:color w:val="E0EEFF"/>
                            <w:w w:val="130"/>
                            <w:sz w:val="16"/>
                          </w:rPr>
                          <w:t>x</w:t>
                        </w:r>
                        <w:r>
                          <w:rPr>
                            <w:color w:val="FFED80"/>
                            <w:w w:val="130"/>
                            <w:sz w:val="16"/>
                          </w:rPr>
                          <w:t>)</w:t>
                        </w:r>
                        <w:r>
                          <w:rPr>
                            <w:color w:val="E0EEFF"/>
                            <w:w w:val="130"/>
                            <w:sz w:val="16"/>
                          </w:rPr>
                          <w:t>:</w:t>
                        </w:r>
                      </w:p>
                      <w:p>
                        <w:pPr>
                          <w:spacing w:before="0" w:line="295" w:lineRule="auto"/>
                          <w:ind w:left="93" w:right="8515" w:firstLine="0"/>
                          <w:jc w:val="left"/>
                          <w:rPr>
                            <w:sz w:val="16"/>
                          </w:rPr>
                        </w:pPr>
                        <w:r>
                          <w:rPr>
                            <w:color w:val="FFFFFF"/>
                            <w:w w:val="120"/>
                            <w:sz w:val="16"/>
                          </w:rPr>
                          <w:t>mean</w:t>
                        </w:r>
                        <w:r>
                          <w:rPr>
                            <w:color w:val="FFFFFF"/>
                            <w:spacing w:val="30"/>
                            <w:w w:val="120"/>
                            <w:sz w:val="16"/>
                          </w:rPr>
                          <w:t xml:space="preserve"> </w:t>
                        </w:r>
                        <w:r>
                          <w:rPr>
                            <w:color w:val="FF9D00"/>
                            <w:w w:val="120"/>
                            <w:sz w:val="16"/>
                          </w:rPr>
                          <w:t>=</w:t>
                        </w:r>
                        <w:r>
                          <w:rPr>
                            <w:color w:val="FF9D00"/>
                            <w:spacing w:val="28"/>
                            <w:w w:val="120"/>
                            <w:sz w:val="16"/>
                          </w:rPr>
                          <w:t xml:space="preserve"> </w:t>
                        </w:r>
                        <w:r>
                          <w:rPr>
                            <w:color w:val="FFC500"/>
                            <w:w w:val="120"/>
                            <w:sz w:val="16"/>
                          </w:rPr>
                          <w:t>np</w:t>
                        </w:r>
                        <w:r>
                          <w:rPr>
                            <w:color w:val="E0EEFF"/>
                            <w:w w:val="120"/>
                            <w:sz w:val="16"/>
                          </w:rPr>
                          <w:t>.</w:t>
                        </w:r>
                        <w:r>
                          <w:rPr>
                            <w:color w:val="FFC500"/>
                            <w:w w:val="120"/>
                            <w:sz w:val="16"/>
                          </w:rPr>
                          <w:t>mean</w:t>
                        </w:r>
                        <w:r>
                          <w:rPr>
                            <w:color w:val="E0EEFF"/>
                            <w:w w:val="120"/>
                            <w:sz w:val="16"/>
                          </w:rPr>
                          <w:t xml:space="preserve">(x) </w:t>
                        </w:r>
                        <w:r>
                          <w:rPr>
                            <w:color w:val="FFFFFF"/>
                            <w:w w:val="120"/>
                            <w:sz w:val="16"/>
                          </w:rPr>
                          <w:t>std</w:t>
                        </w:r>
                        <w:r>
                          <w:rPr>
                            <w:color w:val="FFFFFF"/>
                            <w:spacing w:val="40"/>
                            <w:w w:val="120"/>
                            <w:sz w:val="16"/>
                          </w:rPr>
                          <w:t xml:space="preserve"> </w:t>
                        </w:r>
                        <w:r>
                          <w:rPr>
                            <w:color w:val="FF9D00"/>
                            <w:w w:val="120"/>
                            <w:sz w:val="16"/>
                          </w:rPr>
                          <w:t>=</w:t>
                        </w:r>
                        <w:r>
                          <w:rPr>
                            <w:color w:val="FF9D00"/>
                            <w:spacing w:val="40"/>
                            <w:w w:val="120"/>
                            <w:sz w:val="16"/>
                          </w:rPr>
                          <w:t xml:space="preserve"> </w:t>
                        </w:r>
                        <w:r>
                          <w:rPr>
                            <w:color w:val="FFC500"/>
                            <w:w w:val="120"/>
                            <w:sz w:val="16"/>
                          </w:rPr>
                          <w:t>np</w:t>
                        </w:r>
                        <w:r>
                          <w:rPr>
                            <w:color w:val="E0EEFF"/>
                            <w:w w:val="120"/>
                            <w:sz w:val="16"/>
                          </w:rPr>
                          <w:t>.</w:t>
                        </w:r>
                        <w:r>
                          <w:rPr>
                            <w:color w:val="FFC500"/>
                            <w:w w:val="120"/>
                            <w:sz w:val="16"/>
                          </w:rPr>
                          <w:t>std</w:t>
                        </w:r>
                        <w:r>
                          <w:rPr>
                            <w:color w:val="E0EEFF"/>
                            <w:w w:val="120"/>
                            <w:sz w:val="16"/>
                          </w:rPr>
                          <w:t xml:space="preserve">(x) </w:t>
                        </w:r>
                        <w:r>
                          <w:rPr>
                            <w:color w:val="FF9D00"/>
                            <w:w w:val="120"/>
                            <w:sz w:val="16"/>
                          </w:rPr>
                          <w:t>return</w:t>
                        </w:r>
                        <w:r>
                          <w:rPr>
                            <w:color w:val="FF9D00"/>
                            <w:spacing w:val="9"/>
                            <w:w w:val="120"/>
                            <w:sz w:val="16"/>
                          </w:rPr>
                          <w:t xml:space="preserve"> </w:t>
                        </w:r>
                        <w:r>
                          <w:rPr>
                            <w:color w:val="E0EEFF"/>
                            <w:w w:val="120"/>
                            <w:sz w:val="16"/>
                          </w:rPr>
                          <w:t>(x</w:t>
                        </w:r>
                        <w:r>
                          <w:rPr>
                            <w:color w:val="FF9D00"/>
                            <w:w w:val="120"/>
                            <w:sz w:val="16"/>
                          </w:rPr>
                          <w:t>-</w:t>
                        </w:r>
                        <w:r>
                          <w:rPr>
                            <w:color w:val="FFFFFF"/>
                            <w:w w:val="120"/>
                            <w:sz w:val="16"/>
                          </w:rPr>
                          <w:t>mean</w:t>
                        </w:r>
                        <w:r>
                          <w:rPr>
                            <w:color w:val="E0EEFF"/>
                            <w:w w:val="120"/>
                            <w:sz w:val="16"/>
                          </w:rPr>
                          <w:t>)</w:t>
                        </w:r>
                        <w:r>
                          <w:rPr>
                            <w:color w:val="FF9D00"/>
                            <w:w w:val="120"/>
                            <w:sz w:val="16"/>
                          </w:rPr>
                          <w:t>/</w:t>
                        </w:r>
                        <w:r>
                          <w:rPr>
                            <w:color w:val="FFFFFF"/>
                            <w:w w:val="120"/>
                            <w:sz w:val="16"/>
                          </w:rPr>
                          <w:t>std</w:t>
                        </w:r>
                      </w:p>
                      <w:p>
                        <w:pPr>
                          <w:spacing w:before="0" w:line="295" w:lineRule="auto"/>
                          <w:ind w:left="0" w:right="4015" w:firstLine="0"/>
                          <w:jc w:val="left"/>
                          <w:rPr>
                            <w:sz w:val="16"/>
                          </w:rPr>
                        </w:pPr>
                        <w:r>
                          <w:rPr>
                            <w:color w:val="FFFFFF"/>
                            <w:spacing w:val="-2"/>
                            <w:w w:val="130"/>
                            <w:sz w:val="16"/>
                          </w:rPr>
                          <w:t>train_df</w:t>
                        </w:r>
                        <w:r>
                          <w:rPr>
                            <w:color w:val="FFFFFF"/>
                            <w:spacing w:val="16"/>
                            <w:w w:val="130"/>
                            <w:sz w:val="16"/>
                          </w:rPr>
                          <w:t xml:space="preserve"> </w:t>
                        </w:r>
                        <w:r>
                          <w:rPr>
                            <w:color w:val="FF9D00"/>
                            <w:spacing w:val="-2"/>
                            <w:w w:val="130"/>
                            <w:sz w:val="16"/>
                          </w:rPr>
                          <w:t xml:space="preserve">= </w:t>
                        </w:r>
                        <w:r>
                          <w:rPr>
                            <w:color w:val="FFFFFF"/>
                            <w:spacing w:val="-2"/>
                            <w:w w:val="130"/>
                            <w:sz w:val="16"/>
                          </w:rPr>
                          <w:t>train_df</w:t>
                        </w:r>
                        <w:r>
                          <w:rPr>
                            <w:color w:val="E0EEFF"/>
                            <w:spacing w:val="-2"/>
                            <w:w w:val="130"/>
                            <w:sz w:val="16"/>
                          </w:rPr>
                          <w:t>.</w:t>
                        </w:r>
                        <w:r>
                          <w:rPr>
                            <w:color w:val="FFC500"/>
                            <w:spacing w:val="-2"/>
                            <w:w w:val="130"/>
                            <w:sz w:val="16"/>
                          </w:rPr>
                          <w:t>assign</w:t>
                        </w:r>
                        <w:r>
                          <w:rPr>
                            <w:color w:val="E0EEFF"/>
                            <w:spacing w:val="-2"/>
                            <w:w w:val="130"/>
                            <w:sz w:val="16"/>
                          </w:rPr>
                          <w:t>(Age</w:t>
                        </w:r>
                        <w:r>
                          <w:rPr>
                            <w:color w:val="FF9D00"/>
                            <w:spacing w:val="-2"/>
                            <w:w w:val="130"/>
                            <w:sz w:val="16"/>
                          </w:rPr>
                          <w:t>=lambda</w:t>
                        </w:r>
                        <w:r>
                          <w:rPr>
                            <w:color w:val="FF9D00"/>
                            <w:spacing w:val="16"/>
                            <w:w w:val="130"/>
                            <w:sz w:val="16"/>
                          </w:rPr>
                          <w:t xml:space="preserve"> </w:t>
                        </w:r>
                        <w:r>
                          <w:rPr>
                            <w:color w:val="E0EEFF"/>
                            <w:spacing w:val="-2"/>
                            <w:w w:val="130"/>
                            <w:sz w:val="16"/>
                          </w:rPr>
                          <w:t xml:space="preserve">x: </w:t>
                        </w:r>
                        <w:r>
                          <w:rPr>
                            <w:color w:val="FFC500"/>
                            <w:spacing w:val="-2"/>
                            <w:w w:val="130"/>
                            <w:sz w:val="16"/>
                          </w:rPr>
                          <w:t>zscore_norm</w:t>
                        </w:r>
                        <w:r>
                          <w:rPr>
                            <w:color w:val="E0EEFF"/>
                            <w:spacing w:val="-2"/>
                            <w:w w:val="130"/>
                            <w:sz w:val="16"/>
                          </w:rPr>
                          <w:t>(x.</w:t>
                        </w:r>
                        <w:r>
                          <w:rPr>
                            <w:color w:val="9EFFFF"/>
                            <w:spacing w:val="-2"/>
                            <w:w w:val="130"/>
                            <w:sz w:val="16"/>
                          </w:rPr>
                          <w:t>Age</w:t>
                        </w:r>
                        <w:r>
                          <w:rPr>
                            <w:color w:val="E0EEFF"/>
                            <w:spacing w:val="-2"/>
                            <w:w w:val="130"/>
                            <w:sz w:val="16"/>
                          </w:rPr>
                          <w:t xml:space="preserve">)) </w:t>
                        </w:r>
                        <w:r>
                          <w:rPr>
                            <w:color w:val="FFFFFF"/>
                            <w:w w:val="130"/>
                            <w:sz w:val="16"/>
                          </w:rPr>
                          <w:t>train_df</w:t>
                        </w:r>
                        <w:r>
                          <w:rPr>
                            <w:color w:val="FFFFFF"/>
                            <w:spacing w:val="-1"/>
                            <w:w w:val="130"/>
                            <w:sz w:val="16"/>
                          </w:rPr>
                          <w:t xml:space="preserve"> </w:t>
                        </w:r>
                        <w:r>
                          <w:rPr>
                            <w:color w:val="FF9D00"/>
                            <w:w w:val="130"/>
                            <w:sz w:val="16"/>
                          </w:rPr>
                          <w:t>=</w:t>
                        </w:r>
                        <w:r>
                          <w:rPr>
                            <w:color w:val="FF9D00"/>
                            <w:spacing w:val="-3"/>
                            <w:w w:val="130"/>
                            <w:sz w:val="16"/>
                          </w:rPr>
                          <w:t xml:space="preserve"> </w:t>
                        </w:r>
                        <w:r>
                          <w:rPr>
                            <w:color w:val="FFFFFF"/>
                            <w:w w:val="130"/>
                            <w:sz w:val="16"/>
                          </w:rPr>
                          <w:t>train_df</w:t>
                        </w:r>
                        <w:r>
                          <w:rPr>
                            <w:color w:val="E0EEFF"/>
                            <w:w w:val="130"/>
                            <w:sz w:val="16"/>
                          </w:rPr>
                          <w:t>.</w:t>
                        </w:r>
                        <w:r>
                          <w:rPr>
                            <w:color w:val="FFC500"/>
                            <w:w w:val="130"/>
                            <w:sz w:val="16"/>
                          </w:rPr>
                          <w:t>assign</w:t>
                        </w:r>
                        <w:r>
                          <w:rPr>
                            <w:color w:val="E0EEFF"/>
                            <w:w w:val="130"/>
                            <w:sz w:val="16"/>
                          </w:rPr>
                          <w:t>(Fare</w:t>
                        </w:r>
                        <w:r>
                          <w:rPr>
                            <w:color w:val="FF9D00"/>
                            <w:w w:val="130"/>
                            <w:sz w:val="16"/>
                          </w:rPr>
                          <w:t>=lambda</w:t>
                        </w:r>
                        <w:r>
                          <w:rPr>
                            <w:color w:val="FF9D00"/>
                            <w:spacing w:val="-1"/>
                            <w:w w:val="130"/>
                            <w:sz w:val="16"/>
                          </w:rPr>
                          <w:t xml:space="preserve"> </w:t>
                        </w:r>
                        <w:r>
                          <w:rPr>
                            <w:color w:val="E0EEFF"/>
                            <w:w w:val="130"/>
                            <w:sz w:val="16"/>
                          </w:rPr>
                          <w:t>x:</w:t>
                        </w:r>
                        <w:r>
                          <w:rPr>
                            <w:color w:val="E0EEFF"/>
                            <w:spacing w:val="-3"/>
                            <w:w w:val="130"/>
                            <w:sz w:val="16"/>
                          </w:rPr>
                          <w:t xml:space="preserve"> </w:t>
                        </w:r>
                        <w:r>
                          <w:rPr>
                            <w:color w:val="FFC500"/>
                            <w:w w:val="130"/>
                            <w:sz w:val="16"/>
                          </w:rPr>
                          <w:t>zscore_norm</w:t>
                        </w:r>
                        <w:r>
                          <w:rPr>
                            <w:color w:val="E0EEFF"/>
                            <w:w w:val="130"/>
                            <w:sz w:val="16"/>
                          </w:rPr>
                          <w:t>(x.</w:t>
                        </w:r>
                        <w:r>
                          <w:rPr>
                            <w:color w:val="9EFFFF"/>
                            <w:w w:val="130"/>
                            <w:sz w:val="16"/>
                          </w:rPr>
                          <w:t>Fare</w:t>
                        </w:r>
                        <w:r>
                          <w:rPr>
                            <w:color w:val="E0EEFF"/>
                            <w:w w:val="130"/>
                            <w:sz w:val="16"/>
                          </w:rPr>
                          <w:t xml:space="preserve">)) </w:t>
                        </w:r>
                        <w:r>
                          <w:rPr>
                            <w:color w:val="FFFFFF"/>
                            <w:w w:val="125"/>
                            <w:sz w:val="16"/>
                          </w:rPr>
                          <w:t>train_df</w:t>
                        </w:r>
                        <w:r>
                          <w:rPr>
                            <w:color w:val="FFFFFF"/>
                            <w:spacing w:val="11"/>
                            <w:w w:val="125"/>
                            <w:sz w:val="16"/>
                          </w:rPr>
                          <w:t xml:space="preserve"> </w:t>
                        </w:r>
                        <w:r>
                          <w:rPr>
                            <w:color w:val="FF9D00"/>
                            <w:w w:val="125"/>
                            <w:sz w:val="16"/>
                          </w:rPr>
                          <w:t xml:space="preserve">= </w:t>
                        </w:r>
                        <w:r>
                          <w:rPr>
                            <w:color w:val="FFFFFF"/>
                            <w:w w:val="125"/>
                            <w:sz w:val="16"/>
                          </w:rPr>
                          <w:t>train_df</w:t>
                        </w:r>
                        <w:r>
                          <w:rPr>
                            <w:color w:val="E0EEFF"/>
                            <w:w w:val="125"/>
                            <w:sz w:val="16"/>
                          </w:rPr>
                          <w:t>.</w:t>
                        </w:r>
                        <w:r>
                          <w:rPr>
                            <w:color w:val="FFC500"/>
                            <w:w w:val="125"/>
                            <w:sz w:val="16"/>
                          </w:rPr>
                          <w:t>assign</w:t>
                        </w:r>
                        <w:r>
                          <w:rPr>
                            <w:color w:val="E0EEFF"/>
                            <w:w w:val="125"/>
                            <w:sz w:val="16"/>
                          </w:rPr>
                          <w:t>(Family</w:t>
                        </w:r>
                        <w:r>
                          <w:rPr>
                            <w:color w:val="FF9D00"/>
                            <w:w w:val="125"/>
                            <w:sz w:val="16"/>
                          </w:rPr>
                          <w:t>=lambda</w:t>
                        </w:r>
                        <w:r>
                          <w:rPr>
                            <w:color w:val="FF9D00"/>
                            <w:spacing w:val="11"/>
                            <w:w w:val="125"/>
                            <w:sz w:val="16"/>
                          </w:rPr>
                          <w:t xml:space="preserve"> </w:t>
                        </w:r>
                        <w:r>
                          <w:rPr>
                            <w:color w:val="E0EEFF"/>
                            <w:w w:val="125"/>
                            <w:sz w:val="16"/>
                          </w:rPr>
                          <w:t xml:space="preserve">x: </w:t>
                        </w:r>
                        <w:r>
                          <w:rPr>
                            <w:color w:val="FFC500"/>
                            <w:w w:val="125"/>
                            <w:sz w:val="16"/>
                          </w:rPr>
                          <w:t>zscore_norm</w:t>
                        </w:r>
                        <w:r>
                          <w:rPr>
                            <w:color w:val="E0EEFF"/>
                            <w:w w:val="125"/>
                            <w:sz w:val="16"/>
                          </w:rPr>
                          <w:t>(x.</w:t>
                        </w:r>
                        <w:r>
                          <w:rPr>
                            <w:color w:val="9EFFFF"/>
                            <w:w w:val="125"/>
                            <w:sz w:val="16"/>
                          </w:rPr>
                          <w:t>Family</w:t>
                        </w:r>
                        <w:r>
                          <w:rPr>
                            <w:color w:val="E0EEFF"/>
                            <w:w w:val="125"/>
                            <w:sz w:val="16"/>
                          </w:rPr>
                          <w:t>))</w:t>
                        </w:r>
                      </w:p>
                      <w:p>
                        <w:pPr>
                          <w:spacing w:before="0" w:line="295" w:lineRule="auto"/>
                          <w:ind w:left="0" w:right="2482" w:firstLine="0"/>
                          <w:jc w:val="left"/>
                          <w:rPr>
                            <w:sz w:val="16"/>
                          </w:rPr>
                        </w:pPr>
                        <w:r>
                          <w:rPr>
                            <w:color w:val="FFFFFF"/>
                            <w:w w:val="150"/>
                            <w:sz w:val="16"/>
                          </w:rPr>
                          <w:t>train_df</w:t>
                        </w:r>
                        <w:r>
                          <w:rPr>
                            <w:color w:val="FFFFFF"/>
                            <w:spacing w:val="-8"/>
                            <w:w w:val="150"/>
                            <w:sz w:val="16"/>
                          </w:rPr>
                          <w:t xml:space="preserve"> </w:t>
                        </w:r>
                        <w:r>
                          <w:rPr>
                            <w:color w:val="FF9D00"/>
                            <w:w w:val="140"/>
                            <w:sz w:val="16"/>
                          </w:rPr>
                          <w:t>=</w:t>
                        </w:r>
                        <w:r>
                          <w:rPr>
                            <w:color w:val="FF9D00"/>
                            <w:spacing w:val="-5"/>
                            <w:w w:val="140"/>
                            <w:sz w:val="16"/>
                          </w:rPr>
                          <w:t xml:space="preserve"> </w:t>
                        </w:r>
                        <w:r>
                          <w:rPr>
                            <w:color w:val="FFC500"/>
                            <w:w w:val="140"/>
                            <w:sz w:val="16"/>
                          </w:rPr>
                          <w:t>pd</w:t>
                        </w:r>
                        <w:r>
                          <w:rPr>
                            <w:color w:val="E0EEFF"/>
                            <w:w w:val="140"/>
                            <w:sz w:val="16"/>
                          </w:rPr>
                          <w:t>.</w:t>
                        </w:r>
                        <w:r>
                          <w:rPr>
                            <w:color w:val="FFC500"/>
                            <w:w w:val="140"/>
                            <w:sz w:val="16"/>
                          </w:rPr>
                          <w:t>get_dummies</w:t>
                        </w:r>
                        <w:r>
                          <w:rPr>
                            <w:color w:val="E0EEFF"/>
                            <w:w w:val="140"/>
                            <w:sz w:val="16"/>
                          </w:rPr>
                          <w:t>(</w:t>
                        </w:r>
                        <w:r>
                          <w:rPr>
                            <w:color w:val="FFFFFF"/>
                            <w:w w:val="140"/>
                            <w:sz w:val="16"/>
                          </w:rPr>
                          <w:t>train_df</w:t>
                        </w:r>
                        <w:r>
                          <w:rPr>
                            <w:color w:val="FFFFFF"/>
                            <w:spacing w:val="-5"/>
                            <w:w w:val="140"/>
                            <w:sz w:val="16"/>
                          </w:rPr>
                          <w:t xml:space="preserve"> </w:t>
                        </w:r>
                        <w:r>
                          <w:rPr>
                            <w:color w:val="E0EEFF"/>
                            <w:w w:val="150"/>
                            <w:sz w:val="16"/>
                          </w:rPr>
                          <w:t>,</w:t>
                        </w:r>
                        <w:r>
                          <w:rPr>
                            <w:color w:val="E0EEFF"/>
                            <w:spacing w:val="-8"/>
                            <w:w w:val="150"/>
                            <w:sz w:val="16"/>
                          </w:rPr>
                          <w:t xml:space="preserve"> </w:t>
                        </w:r>
                        <w:r>
                          <w:rPr>
                            <w:color w:val="E0EEFF"/>
                            <w:spacing w:val="-1"/>
                            <w:w w:val="110"/>
                            <w:sz w:val="16"/>
                          </w:rPr>
                          <w:t>c</w:t>
                        </w:r>
                        <w:r>
                          <w:rPr>
                            <w:color w:val="E0EEFF"/>
                            <w:spacing w:val="-1"/>
                            <w:sz w:val="16"/>
                          </w:rPr>
                          <w:t>o</w:t>
                        </w:r>
                        <w:r>
                          <w:rPr>
                            <w:color w:val="E0EEFF"/>
                            <w:spacing w:val="-1"/>
                            <w:w w:val="190"/>
                            <w:sz w:val="16"/>
                          </w:rPr>
                          <w:t>l</w:t>
                        </w:r>
                        <w:r>
                          <w:rPr>
                            <w:color w:val="E0EEFF"/>
                            <w:spacing w:val="-1"/>
                            <w:w w:val="98"/>
                            <w:sz w:val="16"/>
                          </w:rPr>
                          <w:t>u</w:t>
                        </w:r>
                        <w:r>
                          <w:rPr>
                            <w:color w:val="E0EEFF"/>
                            <w:spacing w:val="-1"/>
                            <w:w w:val="62"/>
                            <w:sz w:val="16"/>
                          </w:rPr>
                          <w:t>m</w:t>
                        </w:r>
                        <w:r>
                          <w:rPr>
                            <w:color w:val="E0EEFF"/>
                            <w:spacing w:val="-1"/>
                            <w:w w:val="98"/>
                            <w:sz w:val="16"/>
                          </w:rPr>
                          <w:t>n</w:t>
                        </w:r>
                        <w:r>
                          <w:rPr>
                            <w:color w:val="E0EEFF"/>
                            <w:spacing w:val="-1"/>
                            <w:w w:val="136"/>
                            <w:sz w:val="16"/>
                          </w:rPr>
                          <w:t>s</w:t>
                        </w:r>
                        <w:r>
                          <w:rPr>
                            <w:color w:val="FF9D00"/>
                            <w:spacing w:val="1"/>
                            <w:w w:val="103"/>
                            <w:sz w:val="16"/>
                          </w:rPr>
                          <w:t>=</w:t>
                        </w:r>
                        <w:r>
                          <w:rPr>
                            <w:color w:val="E0EEFF"/>
                            <w:spacing w:val="-1"/>
                            <w:w w:val="151"/>
                            <w:sz w:val="16"/>
                          </w:rPr>
                          <w:t>[</w:t>
                        </w:r>
                        <w:r>
                          <w:rPr>
                            <w:color w:val="92FB79"/>
                            <w:spacing w:val="-4"/>
                            <w:w w:val="360"/>
                            <w:sz w:val="16"/>
                          </w:rPr>
                          <w:t>'</w:t>
                        </w:r>
                        <w:r>
                          <w:rPr>
                            <w:color w:val="A4FF90"/>
                            <w:spacing w:val="-1"/>
                            <w:w w:val="96"/>
                            <w:sz w:val="16"/>
                          </w:rPr>
                          <w:t>P</w:t>
                        </w:r>
                        <w:r>
                          <w:rPr>
                            <w:color w:val="A4FF90"/>
                            <w:spacing w:val="-1"/>
                            <w:w w:val="110"/>
                            <w:sz w:val="16"/>
                          </w:rPr>
                          <w:t>c</w:t>
                        </w:r>
                        <w:r>
                          <w:rPr>
                            <w:color w:val="A4FF90"/>
                            <w:spacing w:val="-1"/>
                            <w:w w:val="190"/>
                            <w:sz w:val="16"/>
                          </w:rPr>
                          <w:t>l</w:t>
                        </w:r>
                        <w:r>
                          <w:rPr>
                            <w:color w:val="A4FF90"/>
                            <w:spacing w:val="-1"/>
                            <w:w w:val="103"/>
                            <w:sz w:val="16"/>
                          </w:rPr>
                          <w:t>a</w:t>
                        </w:r>
                        <w:r>
                          <w:rPr>
                            <w:color w:val="A4FF90"/>
                            <w:spacing w:val="-1"/>
                            <w:w w:val="136"/>
                            <w:sz w:val="16"/>
                          </w:rPr>
                          <w:t>s</w:t>
                        </w:r>
                        <w:r>
                          <w:rPr>
                            <w:color w:val="A4FF90"/>
                            <w:spacing w:val="1"/>
                            <w:w w:val="136"/>
                            <w:sz w:val="16"/>
                          </w:rPr>
                          <w:t>s</w:t>
                        </w:r>
                        <w:r>
                          <w:rPr>
                            <w:color w:val="92FB79"/>
                            <w:spacing w:val="-1"/>
                            <w:w w:val="360"/>
                            <w:sz w:val="16"/>
                          </w:rPr>
                          <w:t>'</w:t>
                        </w:r>
                        <w:r>
                          <w:rPr>
                            <w:color w:val="E0EEFF"/>
                            <w:w w:val="151"/>
                            <w:sz w:val="16"/>
                          </w:rPr>
                          <w:t>,</w:t>
                        </w:r>
                        <w:r>
                          <w:rPr>
                            <w:color w:val="E0EEFF"/>
                            <w:spacing w:val="-8"/>
                            <w:w w:val="149"/>
                            <w:sz w:val="16"/>
                          </w:rPr>
                          <w:t xml:space="preserve"> </w:t>
                        </w:r>
                        <w:r>
                          <w:rPr>
                            <w:color w:val="92FB79"/>
                            <w:w w:val="150"/>
                            <w:sz w:val="16"/>
                          </w:rPr>
                          <w:t>'</w:t>
                        </w:r>
                        <w:r>
                          <w:rPr>
                            <w:color w:val="A4FF90"/>
                            <w:w w:val="150"/>
                            <w:sz w:val="16"/>
                          </w:rPr>
                          <w:t>Sex</w:t>
                        </w:r>
                        <w:r>
                          <w:rPr>
                            <w:color w:val="92FB79"/>
                            <w:w w:val="150"/>
                            <w:sz w:val="16"/>
                          </w:rPr>
                          <w:t>'</w:t>
                        </w:r>
                        <w:r>
                          <w:rPr>
                            <w:color w:val="E0EEFF"/>
                            <w:w w:val="150"/>
                            <w:sz w:val="16"/>
                          </w:rPr>
                          <w:t>,</w:t>
                        </w:r>
                        <w:r>
                          <w:rPr>
                            <w:color w:val="E0EEFF"/>
                            <w:spacing w:val="-10"/>
                            <w:w w:val="150"/>
                            <w:sz w:val="16"/>
                          </w:rPr>
                          <w:t xml:space="preserve"> </w:t>
                        </w:r>
                        <w:r>
                          <w:rPr>
                            <w:color w:val="92FB79"/>
                            <w:w w:val="150"/>
                            <w:sz w:val="16"/>
                          </w:rPr>
                          <w:t>'</w:t>
                        </w:r>
                        <w:r>
                          <w:rPr>
                            <w:color w:val="A4FF90"/>
                            <w:w w:val="150"/>
                            <w:sz w:val="16"/>
                          </w:rPr>
                          <w:t>Title</w:t>
                        </w:r>
                        <w:r>
                          <w:rPr>
                            <w:color w:val="92FB79"/>
                            <w:w w:val="150"/>
                            <w:sz w:val="16"/>
                          </w:rPr>
                          <w:t>'</w:t>
                        </w:r>
                        <w:r>
                          <w:rPr>
                            <w:color w:val="E0EEFF"/>
                            <w:w w:val="150"/>
                            <w:sz w:val="16"/>
                          </w:rPr>
                          <w:t>,</w:t>
                        </w:r>
                        <w:r>
                          <w:rPr>
                            <w:color w:val="E0EEFF"/>
                            <w:spacing w:val="-10"/>
                            <w:w w:val="150"/>
                            <w:sz w:val="16"/>
                          </w:rPr>
                          <w:t xml:space="preserve"> </w:t>
                        </w:r>
                        <w:r>
                          <w:rPr>
                            <w:color w:val="92FB79"/>
                            <w:spacing w:val="1"/>
                            <w:w w:val="357"/>
                            <w:sz w:val="16"/>
                          </w:rPr>
                          <w:t>'</w:t>
                        </w:r>
                        <w:r>
                          <w:rPr>
                            <w:color w:val="A4FF90"/>
                            <w:spacing w:val="-1"/>
                            <w:w w:val="98"/>
                            <w:sz w:val="16"/>
                          </w:rPr>
                          <w:t>E</w:t>
                        </w:r>
                        <w:r>
                          <w:rPr>
                            <w:color w:val="A4FF90"/>
                            <w:spacing w:val="-1"/>
                            <w:w w:val="59"/>
                            <w:sz w:val="16"/>
                          </w:rPr>
                          <w:t>m</w:t>
                        </w:r>
                        <w:r>
                          <w:rPr>
                            <w:color w:val="A4FF90"/>
                            <w:spacing w:val="-1"/>
                            <w:w w:val="93"/>
                            <w:sz w:val="16"/>
                          </w:rPr>
                          <w:t>b</w:t>
                        </w:r>
                        <w:r>
                          <w:rPr>
                            <w:color w:val="A4FF90"/>
                            <w:spacing w:val="-1"/>
                            <w:sz w:val="16"/>
                          </w:rPr>
                          <w:t>a</w:t>
                        </w:r>
                        <w:r>
                          <w:rPr>
                            <w:color w:val="A4FF90"/>
                            <w:spacing w:val="-1"/>
                            <w:w w:val="139"/>
                            <w:sz w:val="16"/>
                          </w:rPr>
                          <w:t>r</w:t>
                        </w:r>
                        <w:r>
                          <w:rPr>
                            <w:color w:val="A4FF90"/>
                            <w:spacing w:val="-1"/>
                            <w:w w:val="104"/>
                            <w:sz w:val="16"/>
                          </w:rPr>
                          <w:t>k</w:t>
                        </w:r>
                        <w:r>
                          <w:rPr>
                            <w:color w:val="A4FF90"/>
                            <w:spacing w:val="-1"/>
                            <w:w w:val="96"/>
                            <w:sz w:val="16"/>
                          </w:rPr>
                          <w:t>e</w:t>
                        </w:r>
                        <w:r>
                          <w:rPr>
                            <w:color w:val="A4FF90"/>
                            <w:spacing w:val="-1"/>
                            <w:w w:val="93"/>
                            <w:sz w:val="16"/>
                          </w:rPr>
                          <w:t>d</w:t>
                        </w:r>
                        <w:r>
                          <w:rPr>
                            <w:color w:val="92FB79"/>
                            <w:spacing w:val="-1"/>
                            <w:w w:val="357"/>
                            <w:sz w:val="16"/>
                          </w:rPr>
                          <w:t>'</w:t>
                        </w:r>
                        <w:r>
                          <w:rPr>
                            <w:color w:val="E0EEFF"/>
                            <w:spacing w:val="-1"/>
                            <w:w w:val="148"/>
                            <w:sz w:val="16"/>
                          </w:rPr>
                          <w:t>]</w:t>
                        </w:r>
                        <w:r>
                          <w:rPr>
                            <w:color w:val="E0EEFF"/>
                            <w:w w:val="148"/>
                            <w:sz w:val="16"/>
                          </w:rPr>
                          <w:t>)</w:t>
                        </w:r>
                        <w:r>
                          <w:rPr>
                            <w:color w:val="E0EEFF"/>
                            <w:spacing w:val="-1"/>
                            <w:w w:val="149"/>
                            <w:sz w:val="16"/>
                          </w:rPr>
                          <w:t xml:space="preserve"> </w:t>
                        </w:r>
                        <w:r>
                          <w:rPr>
                            <w:color w:val="FFFFFF"/>
                            <w:spacing w:val="-2"/>
                            <w:w w:val="160"/>
                            <w:sz w:val="16"/>
                          </w:rPr>
                          <w:t>train_df</w:t>
                        </w:r>
                      </w:p>
                      <w:p>
                        <w:pPr>
                          <w:spacing w:before="0" w:line="185" w:lineRule="exact"/>
                          <w:ind w:left="0" w:right="0" w:firstLine="0"/>
                          <w:jc w:val="left"/>
                          <w:rPr>
                            <w:sz w:val="16"/>
                          </w:rPr>
                        </w:pPr>
                        <w:r>
                          <w:rPr>
                            <w:color w:val="FFFFFF"/>
                            <w:w w:val="125"/>
                            <w:sz w:val="16"/>
                          </w:rPr>
                          <w:t>y</w:t>
                        </w:r>
                        <w:r>
                          <w:rPr>
                            <w:color w:val="FFFFFF"/>
                            <w:spacing w:val="24"/>
                            <w:w w:val="125"/>
                            <w:sz w:val="16"/>
                          </w:rPr>
                          <w:t xml:space="preserve"> </w:t>
                        </w:r>
                        <w:r>
                          <w:rPr>
                            <w:color w:val="FF9D00"/>
                            <w:w w:val="125"/>
                            <w:sz w:val="16"/>
                          </w:rPr>
                          <w:t>=</w:t>
                        </w:r>
                        <w:r>
                          <w:rPr>
                            <w:color w:val="FF9D00"/>
                            <w:spacing w:val="24"/>
                            <w:w w:val="125"/>
                            <w:sz w:val="16"/>
                          </w:rPr>
                          <w:t xml:space="preserve"> </w:t>
                        </w:r>
                        <w:r>
                          <w:rPr>
                            <w:color w:val="FFFFFF"/>
                            <w:spacing w:val="-2"/>
                            <w:w w:val="125"/>
                            <w:sz w:val="16"/>
                          </w:rPr>
                          <w:t>train_df</w:t>
                        </w:r>
                        <w:r>
                          <w:rPr>
                            <w:color w:val="E0EEFF"/>
                            <w:spacing w:val="-2"/>
                            <w:w w:val="125"/>
                            <w:sz w:val="16"/>
                          </w:rPr>
                          <w:t>.</w:t>
                        </w:r>
                        <w:r>
                          <w:rPr>
                            <w:color w:val="FFC500"/>
                            <w:spacing w:val="-2"/>
                            <w:w w:val="125"/>
                            <w:sz w:val="16"/>
                          </w:rPr>
                          <w:t>pop</w:t>
                        </w:r>
                        <w:r>
                          <w:rPr>
                            <w:color w:val="E0EEFF"/>
                            <w:spacing w:val="-2"/>
                            <w:w w:val="125"/>
                            <w:sz w:val="16"/>
                          </w:rPr>
                          <w:t>(</w:t>
                        </w:r>
                        <w:r>
                          <w:rPr>
                            <w:color w:val="92FB79"/>
                            <w:spacing w:val="-2"/>
                            <w:w w:val="125"/>
                            <w:sz w:val="16"/>
                          </w:rPr>
                          <w:t>"</w:t>
                        </w:r>
                        <w:r>
                          <w:rPr>
                            <w:color w:val="A4FF90"/>
                            <w:spacing w:val="-2"/>
                            <w:w w:val="125"/>
                            <w:sz w:val="16"/>
                          </w:rPr>
                          <w:t>Survived</w:t>
                        </w:r>
                        <w:r>
                          <w:rPr>
                            <w:color w:val="92FB79"/>
                            <w:spacing w:val="-2"/>
                            <w:w w:val="125"/>
                            <w:sz w:val="16"/>
                          </w:rPr>
                          <w:t>"</w:t>
                        </w:r>
                        <w:r>
                          <w:rPr>
                            <w:color w:val="E0EEFF"/>
                            <w:spacing w:val="-2"/>
                            <w:w w:val="125"/>
                            <w:sz w:val="16"/>
                          </w:rPr>
                          <w:t>)</w:t>
                        </w:r>
                      </w:p>
                    </w:txbxContent>
                  </v:textbox>
                </v:shape>
                <w10:wrap type="topAndBottom"/>
              </v:group>
            </w:pict>
          </mc:Fallback>
        </mc:AlternateContent>
      </w:r>
    </w:p>
    <w:p>
      <w:pPr>
        <w:rPr>
          <w:rFonts w:ascii="Palatino Linotype" w:hAnsi="Trebuchet MS" w:eastAsia="Trebuchet MS" w:cs="Trebuchet MS"/>
          <w:sz w:val="20"/>
        </w:rPr>
        <w:sectPr>
          <w:pgSz w:w="11910" w:h="16840"/>
          <w:pgMar w:top="620" w:right="560" w:bottom="280" w:left="620" w:header="720" w:footer="720" w:gutter="0"/>
          <w:cols w:space="720" w:num="1"/>
        </w:sectPr>
      </w:pPr>
    </w:p>
    <w:p>
      <w:pPr>
        <w:ind w:left="100"/>
        <w:rPr>
          <w:rFonts w:ascii="Palatino Linotype" w:hAnsi="Trebuchet MS" w:eastAsia="Trebuchet MS" w:cs="Trebuchet MS"/>
          <w:sz w:val="20"/>
          <w:szCs w:val="16"/>
        </w:rPr>
      </w:pPr>
      <w:r>
        <mc:AlternateContent>
          <mc:Choice Requires="wps">
            <w:drawing>
              <wp:anchor distT="0" distB="0" distL="0" distR="0" simplePos="0" relativeHeight="251707392" behindDoc="1" locked="0" layoutInCell="1" allowOverlap="1">
                <wp:simplePos x="0" y="0"/>
                <wp:positionH relativeFrom="page">
                  <wp:posOffset>400050</wp:posOffset>
                </wp:positionH>
                <wp:positionV relativeFrom="page">
                  <wp:posOffset>438150</wp:posOffset>
                </wp:positionV>
                <wp:extent cx="6759575" cy="9815830"/>
                <wp:effectExtent l="1905" t="1905" r="5080" b="12065"/>
                <wp:wrapNone/>
                <wp:docPr id="1021900850" name="Graphic 16"/>
                <wp:cNvGraphicFramePr/>
                <a:graphic xmlns:a="http://schemas.openxmlformats.org/drawingml/2006/main">
                  <a:graphicData uri="http://schemas.microsoft.com/office/word/2010/wordprocessingShape">
                    <wps:wsp>
                      <wps:cNvSpPr/>
                      <wps:spPr>
                        <a:xfrm>
                          <a:off x="0" y="0"/>
                          <a:ext cx="6759575" cy="9815830"/>
                        </a:xfrm>
                        <a:custGeom>
                          <a:avLst/>
                          <a:gdLst/>
                          <a:ahLst/>
                          <a:cxnLst/>
                          <a:rect l="l" t="t" r="r" b="b"/>
                          <a:pathLst>
                            <a:path w="6759575" h="9815830">
                              <a:moveTo>
                                <a:pt x="0" y="3048"/>
                              </a:moveTo>
                              <a:lnTo>
                                <a:pt x="6759321" y="3048"/>
                              </a:lnTo>
                            </a:path>
                            <a:path w="6759575" h="9815830">
                              <a:moveTo>
                                <a:pt x="0" y="9812528"/>
                              </a:moveTo>
                              <a:lnTo>
                                <a:pt x="6759321" y="9812528"/>
                              </a:lnTo>
                            </a:path>
                            <a:path w="6759575" h="9815830">
                              <a:moveTo>
                                <a:pt x="3047" y="0"/>
                              </a:moveTo>
                              <a:lnTo>
                                <a:pt x="3047" y="9815576"/>
                              </a:lnTo>
                            </a:path>
                            <a:path w="6759575" h="9815830">
                              <a:moveTo>
                                <a:pt x="6756273" y="6095"/>
                              </a:moveTo>
                              <a:lnTo>
                                <a:pt x="6756273" y="9815576"/>
                              </a:lnTo>
                            </a:path>
                          </a:pathLst>
                        </a:custGeom>
                        <a:ln w="6096">
                          <a:solidFill>
                            <a:srgbClr val="000000"/>
                          </a:solidFill>
                          <a:prstDash val="solid"/>
                        </a:ln>
                      </wps:spPr>
                      <wps:bodyPr wrap="square" lIns="0" tIns="0" rIns="0" bIns="0" rtlCol="0"/>
                    </wps:wsp>
                  </a:graphicData>
                </a:graphic>
              </wp:anchor>
            </w:drawing>
          </mc:Choice>
          <mc:Fallback>
            <w:pict>
              <v:shape id="Graphic 16" o:spid="_x0000_s1026" o:spt="100" style="position:absolute;left:0pt;margin-left:31.5pt;margin-top:34.5pt;height:772.9pt;width:532.25pt;mso-position-horizontal-relative:page;mso-position-vertical-relative:page;z-index:-251609088;mso-width-relative:page;mso-height-relative:page;" filled="f" stroked="t" coordsize="6759575,9815830" o:gfxdata="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Ic3TpHaAAAA&#10;CwEAAA8AAAAAAAAAAQAgAAAAIgAAAGRycy9kb3ducmV2LnhtbFBLAQIUABQAAAAIAIdO4kBDz0mC&#10;VAIAABEGAAAOAAAAAAAAAAEAIAAAACkBAABkcnMvZTJvRG9jLnhtbFBLBQYAAAAABgAGAFkBAADv&#10;BQAAAAA=&#10;" path="m0,3048l6759321,3048em0,9812528l6759321,9812528em3047,0l3047,9815576em6756273,6095l6756273,9815576e">
                <v:fill on="f" focussize="0,0"/>
                <v:stroke weight="0.48pt" color="#000000" joinstyle="round"/>
                <v:imagedata o:title=""/>
                <o:lock v:ext="edit" aspectratio="f"/>
                <v:textbox inset="0mm,0mm,0mm,0mm"/>
              </v:shape>
            </w:pict>
          </mc:Fallback>
        </mc:AlternateContent>
      </w:r>
      <w:r>
        <w:rPr>
          <w:rFonts w:ascii="Palatino Linotype"/>
          <w:sz w:val="20"/>
        </w:rPr>
        <mc:AlternateContent>
          <mc:Choice Requires="wps">
            <w:drawing>
              <wp:inline distT="0" distB="0" distL="0" distR="0">
                <wp:extent cx="6645275" cy="723900"/>
                <wp:effectExtent l="0" t="0" r="14605" b="7620"/>
                <wp:docPr id="1870902649" name="Textbox 17"/>
                <wp:cNvGraphicFramePr/>
                <a:graphic xmlns:a="http://schemas.openxmlformats.org/drawingml/2006/main">
                  <a:graphicData uri="http://schemas.microsoft.com/office/word/2010/wordprocessingShape">
                    <wps:wsp>
                      <wps:cNvSpPr txBox="1"/>
                      <wps:spPr>
                        <a:xfrm>
                          <a:off x="0" y="0"/>
                          <a:ext cx="6645275" cy="723900"/>
                        </a:xfrm>
                        <a:prstGeom prst="rect">
                          <a:avLst/>
                        </a:prstGeom>
                        <a:solidFill>
                          <a:srgbClr val="183548"/>
                        </a:solidFill>
                      </wps:spPr>
                      <wps:txbx>
                        <w:txbxContent>
                          <w:p>
                            <w:pPr>
                              <w:pStyle w:val="6"/>
                              <w:spacing w:before="40"/>
                              <w:rPr>
                                <w:color w:val="000000"/>
                              </w:rPr>
                            </w:pPr>
                            <w:r>
                              <w:rPr>
                                <w:color w:val="FFFFFF"/>
                                <w:w w:val="125"/>
                              </w:rPr>
                              <w:t>x</w:t>
                            </w:r>
                            <w:r>
                              <w:rPr>
                                <w:color w:val="FFFFFF"/>
                                <w:spacing w:val="21"/>
                                <w:w w:val="125"/>
                              </w:rPr>
                              <w:t xml:space="preserve"> </w:t>
                            </w:r>
                            <w:r>
                              <w:rPr>
                                <w:color w:val="FF9D00"/>
                                <w:w w:val="125"/>
                              </w:rPr>
                              <w:t>=</w:t>
                            </w:r>
                            <w:r>
                              <w:rPr>
                                <w:color w:val="FF9D00"/>
                                <w:spacing w:val="23"/>
                                <w:w w:val="125"/>
                              </w:rPr>
                              <w:t xml:space="preserve"> </w:t>
                            </w:r>
                            <w:r>
                              <w:rPr>
                                <w:color w:val="FFFFFF"/>
                                <w:spacing w:val="-2"/>
                                <w:w w:val="125"/>
                              </w:rPr>
                              <w:t>train_df</w:t>
                            </w:r>
                          </w:p>
                          <w:p>
                            <w:pPr>
                              <w:pStyle w:val="6"/>
                              <w:spacing w:before="42"/>
                              <w:rPr>
                                <w:color w:val="000000"/>
                              </w:rPr>
                            </w:pPr>
                            <w:r>
                              <w:rPr>
                                <w:color w:val="FF9D00"/>
                                <w:w w:val="120"/>
                              </w:rPr>
                              <w:t>from</w:t>
                            </w:r>
                            <w:r>
                              <w:rPr>
                                <w:color w:val="FF9D00"/>
                                <w:spacing w:val="42"/>
                                <w:w w:val="120"/>
                              </w:rPr>
                              <w:t xml:space="preserve"> </w:t>
                            </w:r>
                            <w:r>
                              <w:rPr>
                                <w:color w:val="FFC500"/>
                                <w:w w:val="120"/>
                              </w:rPr>
                              <w:t>sklearn</w:t>
                            </w:r>
                            <w:r>
                              <w:rPr>
                                <w:color w:val="E0EEFF"/>
                                <w:w w:val="120"/>
                              </w:rPr>
                              <w:t>.</w:t>
                            </w:r>
                            <w:r>
                              <w:rPr>
                                <w:color w:val="FFC500"/>
                                <w:w w:val="120"/>
                              </w:rPr>
                              <w:t>model_selection</w:t>
                            </w:r>
                            <w:r>
                              <w:rPr>
                                <w:color w:val="FFC500"/>
                                <w:spacing w:val="48"/>
                                <w:w w:val="120"/>
                              </w:rPr>
                              <w:t xml:space="preserve"> </w:t>
                            </w:r>
                            <w:r>
                              <w:rPr>
                                <w:color w:val="FF9D00"/>
                                <w:w w:val="120"/>
                              </w:rPr>
                              <w:t>import</w:t>
                            </w:r>
                            <w:r>
                              <w:rPr>
                                <w:color w:val="FF9D00"/>
                                <w:spacing w:val="45"/>
                                <w:w w:val="120"/>
                              </w:rPr>
                              <w:t xml:space="preserve"> </w:t>
                            </w:r>
                            <w:r>
                              <w:rPr>
                                <w:color w:val="FFC500"/>
                                <w:spacing w:val="-2"/>
                                <w:w w:val="120"/>
                              </w:rPr>
                              <w:t>train_test_split</w:t>
                            </w:r>
                          </w:p>
                          <w:p>
                            <w:pPr>
                              <w:pStyle w:val="6"/>
                              <w:spacing w:before="43" w:line="295" w:lineRule="auto"/>
                              <w:rPr>
                                <w:color w:val="000000"/>
                              </w:rPr>
                            </w:pPr>
                            <w:r>
                              <w:rPr>
                                <w:color w:val="FFFFFF"/>
                                <w:w w:val="135"/>
                              </w:rPr>
                              <w:t>x_train</w:t>
                            </w:r>
                            <w:r>
                              <w:rPr>
                                <w:color w:val="FFFFFF"/>
                                <w:spacing w:val="-1"/>
                                <w:w w:val="135"/>
                              </w:rPr>
                              <w:t xml:space="preserve"> </w:t>
                            </w:r>
                            <w:r>
                              <w:rPr>
                                <w:color w:val="E0EEFF"/>
                                <w:w w:val="135"/>
                              </w:rPr>
                              <w:t xml:space="preserve">, </w:t>
                            </w:r>
                            <w:r>
                              <w:rPr>
                                <w:color w:val="FFFFFF"/>
                                <w:w w:val="135"/>
                              </w:rPr>
                              <w:t xml:space="preserve">x_valid </w:t>
                            </w:r>
                            <w:r>
                              <w:rPr>
                                <w:color w:val="E0EEFF"/>
                                <w:w w:val="135"/>
                              </w:rPr>
                              <w:t>,</w:t>
                            </w:r>
                            <w:r>
                              <w:rPr>
                                <w:color w:val="E0EEFF"/>
                                <w:spacing w:val="-1"/>
                                <w:w w:val="135"/>
                              </w:rPr>
                              <w:t xml:space="preserve"> </w:t>
                            </w:r>
                            <w:r>
                              <w:rPr>
                                <w:color w:val="FFFFFF"/>
                                <w:w w:val="135"/>
                              </w:rPr>
                              <w:t xml:space="preserve">y_train </w:t>
                            </w:r>
                            <w:r>
                              <w:rPr>
                                <w:color w:val="E0EEFF"/>
                                <w:w w:val="135"/>
                              </w:rPr>
                              <w:t>,</w:t>
                            </w:r>
                            <w:r>
                              <w:rPr>
                                <w:color w:val="E0EEFF"/>
                                <w:spacing w:val="-1"/>
                                <w:w w:val="135"/>
                              </w:rPr>
                              <w:t xml:space="preserve"> </w:t>
                            </w:r>
                            <w:r>
                              <w:rPr>
                                <w:color w:val="FFFFFF"/>
                                <w:w w:val="135"/>
                              </w:rPr>
                              <w:t xml:space="preserve">y_valid </w:t>
                            </w:r>
                            <w:r>
                              <w:rPr>
                                <w:color w:val="FF9D00"/>
                                <w:w w:val="135"/>
                              </w:rPr>
                              <w:t xml:space="preserve">= </w:t>
                            </w:r>
                            <w:r>
                              <w:rPr>
                                <w:color w:val="FFC500"/>
                                <w:w w:val="135"/>
                              </w:rPr>
                              <w:t>train_test_split</w:t>
                            </w:r>
                            <w:r>
                              <w:rPr>
                                <w:color w:val="E0EEFF"/>
                                <w:w w:val="135"/>
                              </w:rPr>
                              <w:t>(</w:t>
                            </w:r>
                            <w:r>
                              <w:rPr>
                                <w:color w:val="FFFFFF"/>
                                <w:w w:val="135"/>
                              </w:rPr>
                              <w:t>x</w:t>
                            </w:r>
                            <w:r>
                              <w:rPr>
                                <w:color w:val="FFFFFF"/>
                                <w:spacing w:val="-1"/>
                                <w:w w:val="135"/>
                              </w:rPr>
                              <w:t xml:space="preserve"> </w:t>
                            </w:r>
                            <w:r>
                              <w:rPr>
                                <w:color w:val="E0EEFF"/>
                                <w:w w:val="135"/>
                              </w:rPr>
                              <w:t>,</w:t>
                            </w:r>
                            <w:r>
                              <w:rPr>
                                <w:color w:val="FFFFFF"/>
                                <w:w w:val="135"/>
                              </w:rPr>
                              <w:t>y</w:t>
                            </w:r>
                            <w:r>
                              <w:rPr>
                                <w:color w:val="E0EEFF"/>
                                <w:w w:val="135"/>
                              </w:rPr>
                              <w:t>, random_state</w:t>
                            </w:r>
                            <w:r>
                              <w:rPr>
                                <w:color w:val="FF9D00"/>
                                <w:w w:val="135"/>
                              </w:rPr>
                              <w:t>=</w:t>
                            </w:r>
                            <w:r>
                              <w:rPr>
                                <w:color w:val="FF618B"/>
                                <w:w w:val="135"/>
                              </w:rPr>
                              <w:t>10</w:t>
                            </w:r>
                            <w:r>
                              <w:rPr>
                                <w:color w:val="E0EEFF"/>
                                <w:w w:val="135"/>
                              </w:rPr>
                              <w:t>,</w:t>
                            </w:r>
                            <w:r>
                              <w:rPr>
                                <w:color w:val="E0EEFF"/>
                                <w:spacing w:val="-1"/>
                                <w:w w:val="135"/>
                              </w:rPr>
                              <w:t xml:space="preserve"> </w:t>
                            </w:r>
                            <w:r>
                              <w:rPr>
                                <w:color w:val="E0EEFF"/>
                                <w:w w:val="135"/>
                              </w:rPr>
                              <w:t>stratify</w:t>
                            </w:r>
                            <w:r>
                              <w:rPr>
                                <w:color w:val="FF9D00"/>
                                <w:w w:val="135"/>
                              </w:rPr>
                              <w:t>=</w:t>
                            </w:r>
                            <w:r>
                              <w:rPr>
                                <w:color w:val="FFFFFF"/>
                                <w:w w:val="135"/>
                              </w:rPr>
                              <w:t>y</w:t>
                            </w:r>
                            <w:r>
                              <w:rPr>
                                <w:color w:val="E0EEFF"/>
                                <w:w w:val="135"/>
                              </w:rPr>
                              <w:t>,</w:t>
                            </w:r>
                            <w:r>
                              <w:rPr>
                                <w:color w:val="E0EEFF"/>
                                <w:spacing w:val="-1"/>
                                <w:w w:val="135"/>
                              </w:rPr>
                              <w:t xml:space="preserve"> </w:t>
                            </w:r>
                            <w:r>
                              <w:rPr>
                                <w:color w:val="E0EEFF"/>
                                <w:w w:val="135"/>
                              </w:rPr>
                              <w:t>test_size</w:t>
                            </w:r>
                            <w:r>
                              <w:rPr>
                                <w:color w:val="FF9D00"/>
                                <w:w w:val="135"/>
                              </w:rPr>
                              <w:t>=</w:t>
                            </w:r>
                            <w:r>
                              <w:rPr>
                                <w:color w:val="FF618B"/>
                                <w:w w:val="135"/>
                              </w:rPr>
                              <w:t>0.25</w:t>
                            </w:r>
                            <w:r>
                              <w:rPr>
                                <w:color w:val="FF618B"/>
                                <w:spacing w:val="-1"/>
                                <w:w w:val="135"/>
                              </w:rPr>
                              <w:t xml:space="preserve"> </w:t>
                            </w:r>
                            <w:r>
                              <w:rPr>
                                <w:color w:val="E0EEFF"/>
                                <w:w w:val="135"/>
                              </w:rPr>
                              <w:t xml:space="preserve">) </w:t>
                            </w:r>
                            <w:r>
                              <w:rPr>
                                <w:color w:val="FFFFFF"/>
                                <w:spacing w:val="-2"/>
                                <w:w w:val="135"/>
                              </w:rPr>
                              <w:t>y_train</w:t>
                            </w:r>
                            <w:r>
                              <w:rPr>
                                <w:color w:val="E0EEFF"/>
                                <w:spacing w:val="-2"/>
                                <w:w w:val="135"/>
                              </w:rPr>
                              <w:t>.</w:t>
                            </w:r>
                            <w:r>
                              <w:rPr>
                                <w:color w:val="9EFFFF"/>
                                <w:spacing w:val="-2"/>
                                <w:w w:val="135"/>
                              </w:rPr>
                              <w:t>value_counts</w:t>
                            </w:r>
                            <w:r>
                              <w:rPr>
                                <w:color w:val="E0EEFF"/>
                                <w:spacing w:val="-2"/>
                                <w:w w:val="135"/>
                              </w:rPr>
                              <w:t>(normalize</w:t>
                            </w:r>
                            <w:r>
                              <w:rPr>
                                <w:color w:val="FF9D00"/>
                                <w:spacing w:val="-2"/>
                                <w:w w:val="135"/>
                              </w:rPr>
                              <w:t>=</w:t>
                            </w:r>
                            <w:r>
                              <w:rPr>
                                <w:color w:val="FF618B"/>
                                <w:spacing w:val="-2"/>
                                <w:w w:val="135"/>
                              </w:rPr>
                              <w:t>True</w:t>
                            </w:r>
                            <w:r>
                              <w:rPr>
                                <w:color w:val="E0EEFF"/>
                                <w:spacing w:val="-2"/>
                                <w:w w:val="135"/>
                              </w:rPr>
                              <w:t>)</w:t>
                            </w:r>
                          </w:p>
                          <w:p>
                            <w:pPr>
                              <w:pStyle w:val="6"/>
                              <w:spacing w:line="185" w:lineRule="exact"/>
                              <w:rPr>
                                <w:color w:val="000000"/>
                              </w:rPr>
                            </w:pPr>
                            <w:r>
                              <w:rPr>
                                <w:color w:val="FFFFFF"/>
                                <w:spacing w:val="-2"/>
                                <w:w w:val="130"/>
                              </w:rPr>
                              <w:t>y_valid</w:t>
                            </w:r>
                            <w:r>
                              <w:rPr>
                                <w:color w:val="E0EEFF"/>
                                <w:spacing w:val="-2"/>
                                <w:w w:val="130"/>
                              </w:rPr>
                              <w:t>.</w:t>
                            </w:r>
                            <w:r>
                              <w:rPr>
                                <w:color w:val="9EFFFF"/>
                                <w:spacing w:val="-2"/>
                                <w:w w:val="130"/>
                              </w:rPr>
                              <w:t>value_counts</w:t>
                            </w:r>
                            <w:r>
                              <w:rPr>
                                <w:color w:val="E0EEFF"/>
                                <w:spacing w:val="-2"/>
                                <w:w w:val="130"/>
                              </w:rPr>
                              <w:t>(normalize</w:t>
                            </w:r>
                            <w:r>
                              <w:rPr>
                                <w:color w:val="FF9D00"/>
                                <w:spacing w:val="-2"/>
                                <w:w w:val="130"/>
                              </w:rPr>
                              <w:t>=</w:t>
                            </w:r>
                            <w:r>
                              <w:rPr>
                                <w:color w:val="FF618B"/>
                                <w:spacing w:val="-2"/>
                                <w:w w:val="130"/>
                              </w:rPr>
                              <w:t>True</w:t>
                            </w:r>
                            <w:r>
                              <w:rPr>
                                <w:color w:val="E0EEFF"/>
                                <w:spacing w:val="-2"/>
                                <w:w w:val="130"/>
                              </w:rPr>
                              <w:t>)</w:t>
                            </w:r>
                          </w:p>
                        </w:txbxContent>
                      </wps:txbx>
                      <wps:bodyPr wrap="square" lIns="0" tIns="0" rIns="0" bIns="0" rtlCol="0"/>
                    </wps:wsp>
                  </a:graphicData>
                </a:graphic>
              </wp:inline>
            </w:drawing>
          </mc:Choice>
          <mc:Fallback>
            <w:pict>
              <v:shape id="Textbox 17" o:spid="_x0000_s1026" o:spt="202" type="#_x0000_t202" style="height:57pt;width:523.25pt;" fillcolor="#183548" filled="t" stroked="f" coordsize="21600,21600" o:gfxdata="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NCtEzTVAAAABgEAAA8AAAAAAAAAAQAgAAAAIgAAAGRycy9k&#10;b3ducmV2LnhtbFBLAQIUABQAAAAIAIdO4kDa4zvQzAEAAJgDAAAOAAAAAAAAAAEAIAAAACQBAABk&#10;cnMvZTJvRG9jLnhtbFBLBQYAAAAABgAGAFkBAABiBQAAAAA=&#10;">
                <v:fill on="t" focussize="0,0"/>
                <v:stroke on="f"/>
                <v:imagedata o:title=""/>
                <o:lock v:ext="edit" aspectratio="f"/>
                <v:textbox inset="0mm,0mm,0mm,0mm">
                  <w:txbxContent>
                    <w:p>
                      <w:pPr>
                        <w:pStyle w:val="6"/>
                        <w:spacing w:before="40"/>
                        <w:rPr>
                          <w:color w:val="000000"/>
                        </w:rPr>
                      </w:pPr>
                      <w:r>
                        <w:rPr>
                          <w:color w:val="FFFFFF"/>
                          <w:w w:val="125"/>
                        </w:rPr>
                        <w:t>x</w:t>
                      </w:r>
                      <w:r>
                        <w:rPr>
                          <w:color w:val="FFFFFF"/>
                          <w:spacing w:val="21"/>
                          <w:w w:val="125"/>
                        </w:rPr>
                        <w:t xml:space="preserve"> </w:t>
                      </w:r>
                      <w:r>
                        <w:rPr>
                          <w:color w:val="FF9D00"/>
                          <w:w w:val="125"/>
                        </w:rPr>
                        <w:t>=</w:t>
                      </w:r>
                      <w:r>
                        <w:rPr>
                          <w:color w:val="FF9D00"/>
                          <w:spacing w:val="23"/>
                          <w:w w:val="125"/>
                        </w:rPr>
                        <w:t xml:space="preserve"> </w:t>
                      </w:r>
                      <w:r>
                        <w:rPr>
                          <w:color w:val="FFFFFF"/>
                          <w:spacing w:val="-2"/>
                          <w:w w:val="125"/>
                        </w:rPr>
                        <w:t>train_df</w:t>
                      </w:r>
                    </w:p>
                    <w:p>
                      <w:pPr>
                        <w:pStyle w:val="6"/>
                        <w:spacing w:before="42"/>
                        <w:rPr>
                          <w:color w:val="000000"/>
                        </w:rPr>
                      </w:pPr>
                      <w:r>
                        <w:rPr>
                          <w:color w:val="FF9D00"/>
                          <w:w w:val="120"/>
                        </w:rPr>
                        <w:t>from</w:t>
                      </w:r>
                      <w:r>
                        <w:rPr>
                          <w:color w:val="FF9D00"/>
                          <w:spacing w:val="42"/>
                          <w:w w:val="120"/>
                        </w:rPr>
                        <w:t xml:space="preserve"> </w:t>
                      </w:r>
                      <w:r>
                        <w:rPr>
                          <w:color w:val="FFC500"/>
                          <w:w w:val="120"/>
                        </w:rPr>
                        <w:t>sklearn</w:t>
                      </w:r>
                      <w:r>
                        <w:rPr>
                          <w:color w:val="E0EEFF"/>
                          <w:w w:val="120"/>
                        </w:rPr>
                        <w:t>.</w:t>
                      </w:r>
                      <w:r>
                        <w:rPr>
                          <w:color w:val="FFC500"/>
                          <w:w w:val="120"/>
                        </w:rPr>
                        <w:t>model_selection</w:t>
                      </w:r>
                      <w:r>
                        <w:rPr>
                          <w:color w:val="FFC500"/>
                          <w:spacing w:val="48"/>
                          <w:w w:val="120"/>
                        </w:rPr>
                        <w:t xml:space="preserve"> </w:t>
                      </w:r>
                      <w:r>
                        <w:rPr>
                          <w:color w:val="FF9D00"/>
                          <w:w w:val="120"/>
                        </w:rPr>
                        <w:t>import</w:t>
                      </w:r>
                      <w:r>
                        <w:rPr>
                          <w:color w:val="FF9D00"/>
                          <w:spacing w:val="45"/>
                          <w:w w:val="120"/>
                        </w:rPr>
                        <w:t xml:space="preserve"> </w:t>
                      </w:r>
                      <w:r>
                        <w:rPr>
                          <w:color w:val="FFC500"/>
                          <w:spacing w:val="-2"/>
                          <w:w w:val="120"/>
                        </w:rPr>
                        <w:t>train_test_split</w:t>
                      </w:r>
                    </w:p>
                    <w:p>
                      <w:pPr>
                        <w:pStyle w:val="6"/>
                        <w:spacing w:before="43" w:line="295" w:lineRule="auto"/>
                        <w:rPr>
                          <w:color w:val="000000"/>
                        </w:rPr>
                      </w:pPr>
                      <w:r>
                        <w:rPr>
                          <w:color w:val="FFFFFF"/>
                          <w:w w:val="135"/>
                        </w:rPr>
                        <w:t>x_train</w:t>
                      </w:r>
                      <w:r>
                        <w:rPr>
                          <w:color w:val="FFFFFF"/>
                          <w:spacing w:val="-1"/>
                          <w:w w:val="135"/>
                        </w:rPr>
                        <w:t xml:space="preserve"> </w:t>
                      </w:r>
                      <w:r>
                        <w:rPr>
                          <w:color w:val="E0EEFF"/>
                          <w:w w:val="135"/>
                        </w:rPr>
                        <w:t xml:space="preserve">, </w:t>
                      </w:r>
                      <w:r>
                        <w:rPr>
                          <w:color w:val="FFFFFF"/>
                          <w:w w:val="135"/>
                        </w:rPr>
                        <w:t xml:space="preserve">x_valid </w:t>
                      </w:r>
                      <w:r>
                        <w:rPr>
                          <w:color w:val="E0EEFF"/>
                          <w:w w:val="135"/>
                        </w:rPr>
                        <w:t>,</w:t>
                      </w:r>
                      <w:r>
                        <w:rPr>
                          <w:color w:val="E0EEFF"/>
                          <w:spacing w:val="-1"/>
                          <w:w w:val="135"/>
                        </w:rPr>
                        <w:t xml:space="preserve"> </w:t>
                      </w:r>
                      <w:r>
                        <w:rPr>
                          <w:color w:val="FFFFFF"/>
                          <w:w w:val="135"/>
                        </w:rPr>
                        <w:t xml:space="preserve">y_train </w:t>
                      </w:r>
                      <w:r>
                        <w:rPr>
                          <w:color w:val="E0EEFF"/>
                          <w:w w:val="135"/>
                        </w:rPr>
                        <w:t>,</w:t>
                      </w:r>
                      <w:r>
                        <w:rPr>
                          <w:color w:val="E0EEFF"/>
                          <w:spacing w:val="-1"/>
                          <w:w w:val="135"/>
                        </w:rPr>
                        <w:t xml:space="preserve"> </w:t>
                      </w:r>
                      <w:r>
                        <w:rPr>
                          <w:color w:val="FFFFFF"/>
                          <w:w w:val="135"/>
                        </w:rPr>
                        <w:t xml:space="preserve">y_valid </w:t>
                      </w:r>
                      <w:r>
                        <w:rPr>
                          <w:color w:val="FF9D00"/>
                          <w:w w:val="135"/>
                        </w:rPr>
                        <w:t xml:space="preserve">= </w:t>
                      </w:r>
                      <w:r>
                        <w:rPr>
                          <w:color w:val="FFC500"/>
                          <w:w w:val="135"/>
                        </w:rPr>
                        <w:t>train_test_split</w:t>
                      </w:r>
                      <w:r>
                        <w:rPr>
                          <w:color w:val="E0EEFF"/>
                          <w:w w:val="135"/>
                        </w:rPr>
                        <w:t>(</w:t>
                      </w:r>
                      <w:r>
                        <w:rPr>
                          <w:color w:val="FFFFFF"/>
                          <w:w w:val="135"/>
                        </w:rPr>
                        <w:t>x</w:t>
                      </w:r>
                      <w:r>
                        <w:rPr>
                          <w:color w:val="FFFFFF"/>
                          <w:spacing w:val="-1"/>
                          <w:w w:val="135"/>
                        </w:rPr>
                        <w:t xml:space="preserve"> </w:t>
                      </w:r>
                      <w:r>
                        <w:rPr>
                          <w:color w:val="E0EEFF"/>
                          <w:w w:val="135"/>
                        </w:rPr>
                        <w:t>,</w:t>
                      </w:r>
                      <w:r>
                        <w:rPr>
                          <w:color w:val="FFFFFF"/>
                          <w:w w:val="135"/>
                        </w:rPr>
                        <w:t>y</w:t>
                      </w:r>
                      <w:r>
                        <w:rPr>
                          <w:color w:val="E0EEFF"/>
                          <w:w w:val="135"/>
                        </w:rPr>
                        <w:t>, random_state</w:t>
                      </w:r>
                      <w:r>
                        <w:rPr>
                          <w:color w:val="FF9D00"/>
                          <w:w w:val="135"/>
                        </w:rPr>
                        <w:t>=</w:t>
                      </w:r>
                      <w:r>
                        <w:rPr>
                          <w:color w:val="FF618B"/>
                          <w:w w:val="135"/>
                        </w:rPr>
                        <w:t>10</w:t>
                      </w:r>
                      <w:r>
                        <w:rPr>
                          <w:color w:val="E0EEFF"/>
                          <w:w w:val="135"/>
                        </w:rPr>
                        <w:t>,</w:t>
                      </w:r>
                      <w:r>
                        <w:rPr>
                          <w:color w:val="E0EEFF"/>
                          <w:spacing w:val="-1"/>
                          <w:w w:val="135"/>
                        </w:rPr>
                        <w:t xml:space="preserve"> </w:t>
                      </w:r>
                      <w:r>
                        <w:rPr>
                          <w:color w:val="E0EEFF"/>
                          <w:w w:val="135"/>
                        </w:rPr>
                        <w:t>stratify</w:t>
                      </w:r>
                      <w:r>
                        <w:rPr>
                          <w:color w:val="FF9D00"/>
                          <w:w w:val="135"/>
                        </w:rPr>
                        <w:t>=</w:t>
                      </w:r>
                      <w:r>
                        <w:rPr>
                          <w:color w:val="FFFFFF"/>
                          <w:w w:val="135"/>
                        </w:rPr>
                        <w:t>y</w:t>
                      </w:r>
                      <w:r>
                        <w:rPr>
                          <w:color w:val="E0EEFF"/>
                          <w:w w:val="135"/>
                        </w:rPr>
                        <w:t>,</w:t>
                      </w:r>
                      <w:r>
                        <w:rPr>
                          <w:color w:val="E0EEFF"/>
                          <w:spacing w:val="-1"/>
                          <w:w w:val="135"/>
                        </w:rPr>
                        <w:t xml:space="preserve"> </w:t>
                      </w:r>
                      <w:r>
                        <w:rPr>
                          <w:color w:val="E0EEFF"/>
                          <w:w w:val="135"/>
                        </w:rPr>
                        <w:t>test_size</w:t>
                      </w:r>
                      <w:r>
                        <w:rPr>
                          <w:color w:val="FF9D00"/>
                          <w:w w:val="135"/>
                        </w:rPr>
                        <w:t>=</w:t>
                      </w:r>
                      <w:r>
                        <w:rPr>
                          <w:color w:val="FF618B"/>
                          <w:w w:val="135"/>
                        </w:rPr>
                        <w:t>0.25</w:t>
                      </w:r>
                      <w:r>
                        <w:rPr>
                          <w:color w:val="FF618B"/>
                          <w:spacing w:val="-1"/>
                          <w:w w:val="135"/>
                        </w:rPr>
                        <w:t xml:space="preserve"> </w:t>
                      </w:r>
                      <w:r>
                        <w:rPr>
                          <w:color w:val="E0EEFF"/>
                          <w:w w:val="135"/>
                        </w:rPr>
                        <w:t xml:space="preserve">) </w:t>
                      </w:r>
                      <w:r>
                        <w:rPr>
                          <w:color w:val="FFFFFF"/>
                          <w:spacing w:val="-2"/>
                          <w:w w:val="135"/>
                        </w:rPr>
                        <w:t>y_train</w:t>
                      </w:r>
                      <w:r>
                        <w:rPr>
                          <w:color w:val="E0EEFF"/>
                          <w:spacing w:val="-2"/>
                          <w:w w:val="135"/>
                        </w:rPr>
                        <w:t>.</w:t>
                      </w:r>
                      <w:r>
                        <w:rPr>
                          <w:color w:val="9EFFFF"/>
                          <w:spacing w:val="-2"/>
                          <w:w w:val="135"/>
                        </w:rPr>
                        <w:t>value_counts</w:t>
                      </w:r>
                      <w:r>
                        <w:rPr>
                          <w:color w:val="E0EEFF"/>
                          <w:spacing w:val="-2"/>
                          <w:w w:val="135"/>
                        </w:rPr>
                        <w:t>(normalize</w:t>
                      </w:r>
                      <w:r>
                        <w:rPr>
                          <w:color w:val="FF9D00"/>
                          <w:spacing w:val="-2"/>
                          <w:w w:val="135"/>
                        </w:rPr>
                        <w:t>=</w:t>
                      </w:r>
                      <w:r>
                        <w:rPr>
                          <w:color w:val="FF618B"/>
                          <w:spacing w:val="-2"/>
                          <w:w w:val="135"/>
                        </w:rPr>
                        <w:t>True</w:t>
                      </w:r>
                      <w:r>
                        <w:rPr>
                          <w:color w:val="E0EEFF"/>
                          <w:spacing w:val="-2"/>
                          <w:w w:val="135"/>
                        </w:rPr>
                        <w:t>)</w:t>
                      </w:r>
                    </w:p>
                    <w:p>
                      <w:pPr>
                        <w:pStyle w:val="6"/>
                        <w:spacing w:line="185" w:lineRule="exact"/>
                        <w:rPr>
                          <w:color w:val="000000"/>
                        </w:rPr>
                      </w:pPr>
                      <w:r>
                        <w:rPr>
                          <w:color w:val="FFFFFF"/>
                          <w:spacing w:val="-2"/>
                          <w:w w:val="130"/>
                        </w:rPr>
                        <w:t>y_valid</w:t>
                      </w:r>
                      <w:r>
                        <w:rPr>
                          <w:color w:val="E0EEFF"/>
                          <w:spacing w:val="-2"/>
                          <w:w w:val="130"/>
                        </w:rPr>
                        <w:t>.</w:t>
                      </w:r>
                      <w:r>
                        <w:rPr>
                          <w:color w:val="9EFFFF"/>
                          <w:spacing w:val="-2"/>
                          <w:w w:val="130"/>
                        </w:rPr>
                        <w:t>value_counts</w:t>
                      </w:r>
                      <w:r>
                        <w:rPr>
                          <w:color w:val="E0EEFF"/>
                          <w:spacing w:val="-2"/>
                          <w:w w:val="130"/>
                        </w:rPr>
                        <w:t>(normalize</w:t>
                      </w:r>
                      <w:r>
                        <w:rPr>
                          <w:color w:val="FF9D00"/>
                          <w:spacing w:val="-2"/>
                          <w:w w:val="130"/>
                        </w:rPr>
                        <w:t>=</w:t>
                      </w:r>
                      <w:r>
                        <w:rPr>
                          <w:color w:val="FF618B"/>
                          <w:spacing w:val="-2"/>
                          <w:w w:val="130"/>
                        </w:rPr>
                        <w:t>True</w:t>
                      </w:r>
                      <w:r>
                        <w:rPr>
                          <w:color w:val="E0EEFF"/>
                          <w:spacing w:val="-2"/>
                          <w:w w:val="130"/>
                        </w:rPr>
                        <w:t>)</w:t>
                      </w:r>
                    </w:p>
                  </w:txbxContent>
                </v:textbox>
                <w10:wrap type="none"/>
                <w10:anchorlock/>
              </v:shape>
            </w:pict>
          </mc:Fallback>
        </mc:AlternateContent>
      </w:r>
    </w:p>
    <w:p>
      <w:pPr>
        <w:spacing w:before="1"/>
        <w:rPr>
          <w:rFonts w:ascii="Palatino Linotype" w:hAnsi="Trebuchet MS" w:eastAsia="Trebuchet MS" w:cs="Trebuchet MS"/>
          <w:b/>
          <w:sz w:val="14"/>
          <w:szCs w:val="16"/>
        </w:rPr>
      </w:pPr>
      <w:r>
        <mc:AlternateContent>
          <mc:Choice Requires="wpg">
            <w:drawing>
              <wp:anchor distT="0" distB="0" distL="0" distR="0" simplePos="0" relativeHeight="251736064" behindDoc="1" locked="0" layoutInCell="1" allowOverlap="1">
                <wp:simplePos x="0" y="0"/>
                <wp:positionH relativeFrom="page">
                  <wp:posOffset>457200</wp:posOffset>
                </wp:positionH>
                <wp:positionV relativeFrom="paragraph">
                  <wp:posOffset>135255</wp:posOffset>
                </wp:positionV>
                <wp:extent cx="6645910" cy="868680"/>
                <wp:effectExtent l="0" t="0" r="13970" b="0"/>
                <wp:wrapTopAndBottom/>
                <wp:docPr id="180" name="Group 18"/>
                <wp:cNvGraphicFramePr/>
                <a:graphic xmlns:a="http://schemas.openxmlformats.org/drawingml/2006/main">
                  <a:graphicData uri="http://schemas.microsoft.com/office/word/2010/wordprocessingGroup">
                    <wpg:wgp>
                      <wpg:cNvGrpSpPr/>
                      <wpg:grpSpPr>
                        <a:xfrm>
                          <a:off x="0" y="0"/>
                          <a:ext cx="6645909" cy="868680"/>
                          <a:chOff x="0" y="0"/>
                          <a:chExt cx="6645909" cy="868680"/>
                        </a:xfrm>
                      </wpg:grpSpPr>
                      <wps:wsp>
                        <wps:cNvPr id="65435826" name="Graphic 19"/>
                        <wps:cNvSpPr/>
                        <wps:spPr>
                          <a:xfrm>
                            <a:off x="0" y="0"/>
                            <a:ext cx="6645909" cy="144780"/>
                          </a:xfrm>
                          <a:custGeom>
                            <a:avLst/>
                            <a:gdLst/>
                            <a:ahLst/>
                            <a:cxnLst/>
                            <a:rect l="l" t="t" r="r" b="b"/>
                            <a:pathLst>
                              <a:path w="6645909" h="144780">
                                <a:moveTo>
                                  <a:pt x="6645909" y="144779"/>
                                </a:moveTo>
                                <a:lnTo>
                                  <a:pt x="0" y="144779"/>
                                </a:lnTo>
                                <a:lnTo>
                                  <a:pt x="0" y="0"/>
                                </a:lnTo>
                                <a:lnTo>
                                  <a:pt x="6645909" y="0"/>
                                </a:lnTo>
                                <a:lnTo>
                                  <a:pt x="6645909" y="144779"/>
                                </a:lnTo>
                                <a:close/>
                              </a:path>
                            </a:pathLst>
                          </a:custGeom>
                          <a:solidFill>
                            <a:srgbClr val="183548"/>
                          </a:solidFill>
                        </wps:spPr>
                        <wps:bodyPr wrap="square" lIns="0" tIns="0" rIns="0" bIns="0" rtlCol="0"/>
                      </wps:wsp>
                      <pic:pic xmlns:pic="http://schemas.openxmlformats.org/drawingml/2006/picture">
                        <pic:nvPicPr>
                          <pic:cNvPr id="370321391" name="Image 20"/>
                          <pic:cNvPicPr/>
                        </pic:nvPicPr>
                        <pic:blipFill>
                          <a:blip r:embed="rId33" cstate="print"/>
                          <a:stretch>
                            <a:fillRect/>
                          </a:stretch>
                        </pic:blipFill>
                        <pic:spPr>
                          <a:xfrm>
                            <a:off x="3175" y="50546"/>
                            <a:ext cx="57149" cy="69849"/>
                          </a:xfrm>
                          <a:prstGeom prst="rect">
                            <a:avLst/>
                          </a:prstGeom>
                        </pic:spPr>
                      </pic:pic>
                      <wps:wsp>
                        <wps:cNvPr id="1249853307" name="Graphic 21"/>
                        <wps:cNvSpPr/>
                        <wps:spPr>
                          <a:xfrm>
                            <a:off x="0" y="144779"/>
                            <a:ext cx="6645909" cy="144780"/>
                          </a:xfrm>
                          <a:custGeom>
                            <a:avLst/>
                            <a:gdLst/>
                            <a:ahLst/>
                            <a:cxnLst/>
                            <a:rect l="l" t="t" r="r" b="b"/>
                            <a:pathLst>
                              <a:path w="6645909" h="144780">
                                <a:moveTo>
                                  <a:pt x="6645909" y="144779"/>
                                </a:moveTo>
                                <a:lnTo>
                                  <a:pt x="0" y="144779"/>
                                </a:lnTo>
                                <a:lnTo>
                                  <a:pt x="0" y="0"/>
                                </a:lnTo>
                                <a:lnTo>
                                  <a:pt x="6645909" y="0"/>
                                </a:lnTo>
                                <a:lnTo>
                                  <a:pt x="6645909" y="144779"/>
                                </a:lnTo>
                                <a:close/>
                              </a:path>
                            </a:pathLst>
                          </a:custGeom>
                          <a:solidFill>
                            <a:srgbClr val="183548"/>
                          </a:solidFill>
                        </wps:spPr>
                        <wps:bodyPr wrap="square" lIns="0" tIns="0" rIns="0" bIns="0" rtlCol="0"/>
                      </wps:wsp>
                      <pic:pic xmlns:pic="http://schemas.openxmlformats.org/drawingml/2006/picture">
                        <pic:nvPicPr>
                          <pic:cNvPr id="918466020" name="Image 22"/>
                          <pic:cNvPicPr/>
                        </pic:nvPicPr>
                        <pic:blipFill>
                          <a:blip r:embed="rId34" cstate="print"/>
                          <a:stretch>
                            <a:fillRect/>
                          </a:stretch>
                        </pic:blipFill>
                        <pic:spPr>
                          <a:xfrm>
                            <a:off x="2388331" y="195326"/>
                            <a:ext cx="47624" cy="69849"/>
                          </a:xfrm>
                          <a:prstGeom prst="rect">
                            <a:avLst/>
                          </a:prstGeom>
                        </pic:spPr>
                      </pic:pic>
                      <wps:wsp>
                        <wps:cNvPr id="617599364" name="Graphic 23"/>
                        <wps:cNvSpPr/>
                        <wps:spPr>
                          <a:xfrm>
                            <a:off x="0" y="289559"/>
                            <a:ext cx="6645909" cy="144780"/>
                          </a:xfrm>
                          <a:custGeom>
                            <a:avLst/>
                            <a:gdLst/>
                            <a:ahLst/>
                            <a:cxnLst/>
                            <a:rect l="l" t="t" r="r" b="b"/>
                            <a:pathLst>
                              <a:path w="6645909" h="144780">
                                <a:moveTo>
                                  <a:pt x="6645909" y="144780"/>
                                </a:moveTo>
                                <a:lnTo>
                                  <a:pt x="0" y="144780"/>
                                </a:lnTo>
                                <a:lnTo>
                                  <a:pt x="0" y="0"/>
                                </a:lnTo>
                                <a:lnTo>
                                  <a:pt x="6645909" y="0"/>
                                </a:lnTo>
                                <a:lnTo>
                                  <a:pt x="6645909" y="144780"/>
                                </a:lnTo>
                                <a:close/>
                              </a:path>
                            </a:pathLst>
                          </a:custGeom>
                          <a:solidFill>
                            <a:srgbClr val="183548"/>
                          </a:solidFill>
                        </wps:spPr>
                        <wps:bodyPr wrap="square" lIns="0" tIns="0" rIns="0" bIns="0" rtlCol="0"/>
                      </wps:wsp>
                      <pic:pic xmlns:pic="http://schemas.openxmlformats.org/drawingml/2006/picture">
                        <pic:nvPicPr>
                          <pic:cNvPr id="1259962793" name="Image 24"/>
                          <pic:cNvPicPr/>
                        </pic:nvPicPr>
                        <pic:blipFill>
                          <a:blip r:embed="rId34" cstate="print"/>
                          <a:stretch>
                            <a:fillRect/>
                          </a:stretch>
                        </pic:blipFill>
                        <pic:spPr>
                          <a:xfrm>
                            <a:off x="1137127" y="340106"/>
                            <a:ext cx="47624" cy="69849"/>
                          </a:xfrm>
                          <a:prstGeom prst="rect">
                            <a:avLst/>
                          </a:prstGeom>
                        </pic:spPr>
                      </pic:pic>
                      <wps:wsp>
                        <wps:cNvPr id="1211974844" name="Graphic 25"/>
                        <wps:cNvSpPr/>
                        <wps:spPr>
                          <a:xfrm>
                            <a:off x="0" y="434339"/>
                            <a:ext cx="6645909" cy="434340"/>
                          </a:xfrm>
                          <a:custGeom>
                            <a:avLst/>
                            <a:gdLst/>
                            <a:ahLst/>
                            <a:cxnLst/>
                            <a:rect l="l" t="t" r="r" b="b"/>
                            <a:pathLst>
                              <a:path w="6645909" h="434340">
                                <a:moveTo>
                                  <a:pt x="6645910" y="0"/>
                                </a:moveTo>
                                <a:lnTo>
                                  <a:pt x="0" y="0"/>
                                </a:lnTo>
                                <a:lnTo>
                                  <a:pt x="0" y="144780"/>
                                </a:lnTo>
                                <a:lnTo>
                                  <a:pt x="0" y="289560"/>
                                </a:lnTo>
                                <a:lnTo>
                                  <a:pt x="0" y="434340"/>
                                </a:lnTo>
                                <a:lnTo>
                                  <a:pt x="6645910" y="434340"/>
                                </a:lnTo>
                                <a:lnTo>
                                  <a:pt x="6645910" y="289560"/>
                                </a:lnTo>
                                <a:lnTo>
                                  <a:pt x="6645910" y="144780"/>
                                </a:lnTo>
                                <a:lnTo>
                                  <a:pt x="6645910" y="0"/>
                                </a:lnTo>
                                <a:close/>
                              </a:path>
                            </a:pathLst>
                          </a:custGeom>
                          <a:solidFill>
                            <a:srgbClr val="183548"/>
                          </a:solidFill>
                        </wps:spPr>
                        <wps:bodyPr wrap="square" lIns="0" tIns="0" rIns="0" bIns="0" rtlCol="0"/>
                      </wps:wsp>
                      <wps:wsp>
                        <wps:cNvPr id="1676445588" name="Textbox 26"/>
                        <wps:cNvSpPr txBox="1"/>
                        <wps:spPr>
                          <a:xfrm>
                            <a:off x="0" y="0"/>
                            <a:ext cx="6645909" cy="868680"/>
                          </a:xfrm>
                          <a:prstGeom prst="rect">
                            <a:avLst/>
                          </a:prstGeom>
                        </wps:spPr>
                        <wps:txbx>
                          <w:txbxContent>
                            <w:p>
                              <w:pPr>
                                <w:spacing w:before="43"/>
                                <w:ind w:left="187" w:right="0" w:firstLine="0"/>
                                <w:jc w:val="left"/>
                                <w:rPr>
                                  <w:rFonts w:ascii="Georgia"/>
                                  <w:b/>
                                  <w:i/>
                                  <w:sz w:val="16"/>
                                </w:rPr>
                              </w:pPr>
                              <w:r>
                                <w:rPr>
                                  <w:rFonts w:ascii="Georgia"/>
                                  <w:b/>
                                  <w:i/>
                                  <w:color w:val="0087FF"/>
                                  <w:w w:val="105"/>
                                  <w:sz w:val="16"/>
                                </w:rPr>
                                <w:t>using</w:t>
                              </w:r>
                              <w:r>
                                <w:rPr>
                                  <w:rFonts w:ascii="Georgia"/>
                                  <w:b/>
                                  <w:i/>
                                  <w:color w:val="0087FF"/>
                                  <w:spacing w:val="30"/>
                                  <w:w w:val="105"/>
                                  <w:sz w:val="16"/>
                                </w:rPr>
                                <w:t xml:space="preserve"> </w:t>
                              </w:r>
                              <w:r>
                                <w:rPr>
                                  <w:rFonts w:ascii="Georgia"/>
                                  <w:b/>
                                  <w:i/>
                                  <w:color w:val="0087FF"/>
                                  <w:w w:val="105"/>
                                  <w:sz w:val="16"/>
                                </w:rPr>
                                <w:t>naive</w:t>
                              </w:r>
                              <w:r>
                                <w:rPr>
                                  <w:rFonts w:ascii="Georgia"/>
                                  <w:b/>
                                  <w:i/>
                                  <w:color w:val="0087FF"/>
                                  <w:spacing w:val="29"/>
                                  <w:w w:val="105"/>
                                  <w:sz w:val="16"/>
                                </w:rPr>
                                <w:t xml:space="preserve"> </w:t>
                              </w:r>
                              <w:r>
                                <w:rPr>
                                  <w:rFonts w:ascii="Georgia"/>
                                  <w:b/>
                                  <w:i/>
                                  <w:color w:val="0087FF"/>
                                  <w:spacing w:val="-2"/>
                                  <w:w w:val="105"/>
                                  <w:sz w:val="16"/>
                                </w:rPr>
                                <w:t>bayes</w:t>
                              </w:r>
                            </w:p>
                            <w:p>
                              <w:pPr>
                                <w:spacing w:before="42" w:line="295" w:lineRule="auto"/>
                                <w:ind w:left="0" w:right="6520" w:firstLine="0"/>
                                <w:jc w:val="left"/>
                                <w:rPr>
                                  <w:sz w:val="16"/>
                                </w:rPr>
                              </w:pPr>
                              <w:r>
                                <w:rPr>
                                  <w:color w:val="FF9D00"/>
                                  <w:spacing w:val="-2"/>
                                  <w:w w:val="125"/>
                                  <w:sz w:val="16"/>
                                </w:rPr>
                                <w:t>from</w:t>
                              </w:r>
                              <w:r>
                                <w:rPr>
                                  <w:color w:val="FF9D00"/>
                                  <w:spacing w:val="2"/>
                                  <w:w w:val="125"/>
                                  <w:sz w:val="16"/>
                                </w:rPr>
                                <w:t xml:space="preserve"> </w:t>
                              </w:r>
                              <w:r>
                                <w:rPr>
                                  <w:color w:val="FFC500"/>
                                  <w:spacing w:val="-2"/>
                                  <w:w w:val="125"/>
                                  <w:sz w:val="16"/>
                                </w:rPr>
                                <w:t>sklearn</w:t>
                              </w:r>
                              <w:r>
                                <w:rPr>
                                  <w:color w:val="E0EEFF"/>
                                  <w:spacing w:val="-2"/>
                                  <w:w w:val="125"/>
                                  <w:sz w:val="16"/>
                                </w:rPr>
                                <w:t>.</w:t>
                              </w:r>
                              <w:r>
                                <w:rPr>
                                  <w:color w:val="FFC500"/>
                                  <w:spacing w:val="-2"/>
                                  <w:w w:val="125"/>
                                  <w:sz w:val="16"/>
                                </w:rPr>
                                <w:t>naive_bayes</w:t>
                              </w:r>
                              <w:r>
                                <w:rPr>
                                  <w:color w:val="FFC500"/>
                                  <w:spacing w:val="3"/>
                                  <w:w w:val="125"/>
                                  <w:sz w:val="16"/>
                                </w:rPr>
                                <w:t xml:space="preserve"> </w:t>
                              </w:r>
                              <w:r>
                                <w:rPr>
                                  <w:color w:val="FF9D00"/>
                                  <w:spacing w:val="-2"/>
                                  <w:w w:val="125"/>
                                  <w:sz w:val="16"/>
                                </w:rPr>
                                <w:t>import</w:t>
                              </w:r>
                              <w:r>
                                <w:rPr>
                                  <w:color w:val="FF9D00"/>
                                  <w:spacing w:val="3"/>
                                  <w:w w:val="125"/>
                                  <w:sz w:val="16"/>
                                </w:rPr>
                                <w:t xml:space="preserve"> </w:t>
                              </w:r>
                              <w:r>
                                <w:rPr>
                                  <w:color w:val="FFC500"/>
                                  <w:spacing w:val="-2"/>
                                  <w:w w:val="125"/>
                                  <w:sz w:val="16"/>
                                </w:rPr>
                                <w:t>Gaussian</w:t>
                              </w:r>
                              <w:r>
                                <w:rPr>
                                  <w:color w:val="FFC500"/>
                                  <w:spacing w:val="2"/>
                                  <w:w w:val="125"/>
                                  <w:sz w:val="16"/>
                                </w:rPr>
                                <w:t xml:space="preserve"> </w:t>
                              </w:r>
                              <w:r>
                                <w:rPr>
                                  <w:color w:val="FFC500"/>
                                  <w:spacing w:val="-2"/>
                                  <w:w w:val="125"/>
                                  <w:sz w:val="16"/>
                                </w:rPr>
                                <w:t xml:space="preserve">B </w:t>
                              </w:r>
                              <w:r>
                                <w:rPr>
                                  <w:color w:val="FFFFFF"/>
                                  <w:w w:val="125"/>
                                  <w:sz w:val="16"/>
                                </w:rPr>
                                <w:t>nb_model</w:t>
                              </w:r>
                              <w:r>
                                <w:rPr>
                                  <w:color w:val="FFFFFF"/>
                                  <w:spacing w:val="31"/>
                                  <w:w w:val="125"/>
                                  <w:sz w:val="16"/>
                                </w:rPr>
                                <w:t xml:space="preserve"> </w:t>
                              </w:r>
                              <w:r>
                                <w:rPr>
                                  <w:color w:val="FF9D00"/>
                                  <w:w w:val="125"/>
                                  <w:sz w:val="16"/>
                                </w:rPr>
                                <w:t xml:space="preserve">= </w:t>
                              </w:r>
                              <w:r>
                                <w:rPr>
                                  <w:color w:val="FFC500"/>
                                  <w:w w:val="125"/>
                                  <w:sz w:val="16"/>
                                </w:rPr>
                                <w:t>Gaussian B</w:t>
                              </w:r>
                              <w:r>
                                <w:rPr>
                                  <w:color w:val="E0EEFF"/>
                                  <w:w w:val="125"/>
                                  <w:sz w:val="16"/>
                                </w:rPr>
                                <w:t xml:space="preserve">() </w:t>
                              </w:r>
                              <w:r>
                                <w:rPr>
                                  <w:color w:val="FFFFFF"/>
                                  <w:w w:val="125"/>
                                  <w:sz w:val="16"/>
                                </w:rPr>
                                <w:t>nb_model</w:t>
                              </w:r>
                              <w:r>
                                <w:rPr>
                                  <w:color w:val="E0EEFF"/>
                                  <w:w w:val="125"/>
                                  <w:sz w:val="16"/>
                                </w:rPr>
                                <w:t>.</w:t>
                              </w:r>
                              <w:r>
                                <w:rPr>
                                  <w:color w:val="FFC500"/>
                                  <w:w w:val="125"/>
                                  <w:sz w:val="16"/>
                                </w:rPr>
                                <w:t>fit</w:t>
                              </w:r>
                              <w:r>
                                <w:rPr>
                                  <w:color w:val="E0EEFF"/>
                                  <w:w w:val="125"/>
                                  <w:sz w:val="16"/>
                                </w:rPr>
                                <w:t>(</w:t>
                              </w:r>
                              <w:r>
                                <w:rPr>
                                  <w:color w:val="FFFFFF"/>
                                  <w:w w:val="125"/>
                                  <w:sz w:val="16"/>
                                </w:rPr>
                                <w:t>x_train</w:t>
                              </w:r>
                              <w:r>
                                <w:rPr>
                                  <w:color w:val="E0EEFF"/>
                                  <w:w w:val="125"/>
                                  <w:sz w:val="16"/>
                                </w:rPr>
                                <w:t xml:space="preserve">, </w:t>
                              </w:r>
                              <w:r>
                                <w:rPr>
                                  <w:color w:val="FFFFFF"/>
                                  <w:w w:val="125"/>
                                  <w:sz w:val="16"/>
                                </w:rPr>
                                <w:t>y_train</w:t>
                              </w:r>
                              <w:r>
                                <w:rPr>
                                  <w:color w:val="E0EEFF"/>
                                  <w:w w:val="125"/>
                                  <w:sz w:val="16"/>
                                </w:rPr>
                                <w:t>)</w:t>
                              </w:r>
                            </w:p>
                            <w:p>
                              <w:pPr>
                                <w:spacing w:before="0" w:line="184" w:lineRule="exact"/>
                                <w:ind w:left="0" w:right="0" w:firstLine="0"/>
                                <w:jc w:val="left"/>
                                <w:rPr>
                                  <w:sz w:val="16"/>
                                </w:rPr>
                              </w:pPr>
                              <w:r>
                                <w:rPr>
                                  <w:color w:val="FFFFFF"/>
                                  <w:w w:val="120"/>
                                  <w:sz w:val="16"/>
                                </w:rPr>
                                <w:t>nb_accuracy</w:t>
                              </w:r>
                              <w:r>
                                <w:rPr>
                                  <w:color w:val="FFFFFF"/>
                                  <w:spacing w:val="24"/>
                                  <w:w w:val="120"/>
                                  <w:sz w:val="16"/>
                                </w:rPr>
                                <w:t xml:space="preserve"> </w:t>
                              </w:r>
                              <w:r>
                                <w:rPr>
                                  <w:color w:val="FF9D00"/>
                                  <w:w w:val="120"/>
                                  <w:sz w:val="16"/>
                                </w:rPr>
                                <w:t>=</w:t>
                              </w:r>
                              <w:r>
                                <w:rPr>
                                  <w:color w:val="FF9D00"/>
                                  <w:spacing w:val="23"/>
                                  <w:w w:val="120"/>
                                  <w:sz w:val="16"/>
                                </w:rPr>
                                <w:t xml:space="preserve"> </w:t>
                              </w:r>
                              <w:r>
                                <w:rPr>
                                  <w:color w:val="FFFFFF"/>
                                  <w:w w:val="120"/>
                                  <w:sz w:val="16"/>
                                </w:rPr>
                                <w:t>nb_model</w:t>
                              </w:r>
                              <w:r>
                                <w:rPr>
                                  <w:color w:val="E0EEFF"/>
                                  <w:w w:val="120"/>
                                  <w:sz w:val="16"/>
                                </w:rPr>
                                <w:t>.</w:t>
                              </w:r>
                              <w:r>
                                <w:rPr>
                                  <w:color w:val="FFC500"/>
                                  <w:w w:val="120"/>
                                  <w:sz w:val="16"/>
                                </w:rPr>
                                <w:t>score</w:t>
                              </w:r>
                              <w:r>
                                <w:rPr>
                                  <w:color w:val="E0EEFF"/>
                                  <w:w w:val="120"/>
                                  <w:sz w:val="16"/>
                                </w:rPr>
                                <w:t>(</w:t>
                              </w:r>
                              <w:r>
                                <w:rPr>
                                  <w:color w:val="FFFFFF"/>
                                  <w:w w:val="120"/>
                                  <w:sz w:val="16"/>
                                </w:rPr>
                                <w:t>x_valid</w:t>
                              </w:r>
                              <w:r>
                                <w:rPr>
                                  <w:color w:val="E0EEFF"/>
                                  <w:w w:val="120"/>
                                  <w:sz w:val="16"/>
                                </w:rPr>
                                <w:t>,</w:t>
                              </w:r>
                              <w:r>
                                <w:rPr>
                                  <w:color w:val="E0EEFF"/>
                                  <w:spacing w:val="25"/>
                                  <w:w w:val="120"/>
                                  <w:sz w:val="16"/>
                                </w:rPr>
                                <w:t xml:space="preserve"> </w:t>
                              </w:r>
                              <w:r>
                                <w:rPr>
                                  <w:color w:val="FFFFFF"/>
                                  <w:spacing w:val="-2"/>
                                  <w:w w:val="120"/>
                                  <w:sz w:val="16"/>
                                </w:rPr>
                                <w:t>y_valid</w:t>
                              </w:r>
                              <w:r>
                                <w:rPr>
                                  <w:color w:val="E0EEFF"/>
                                  <w:spacing w:val="-2"/>
                                  <w:w w:val="120"/>
                                  <w:sz w:val="16"/>
                                </w:rPr>
                                <w:t>)</w:t>
                              </w:r>
                            </w:p>
                            <w:p>
                              <w:pPr>
                                <w:spacing w:before="42"/>
                                <w:ind w:left="0" w:right="0" w:firstLine="0"/>
                                <w:jc w:val="left"/>
                                <w:rPr>
                                  <w:sz w:val="16"/>
                                </w:rPr>
                              </w:pPr>
                              <w:r>
                                <w:rPr>
                                  <w:color w:val="FFC500"/>
                                  <w:spacing w:val="-2"/>
                                  <w:w w:val="130"/>
                                  <w:sz w:val="16"/>
                                </w:rPr>
                                <w:t>print</w:t>
                              </w:r>
                              <w:r>
                                <w:rPr>
                                  <w:color w:val="E0EEFF"/>
                                  <w:spacing w:val="-2"/>
                                  <w:w w:val="130"/>
                                  <w:sz w:val="16"/>
                                </w:rPr>
                                <w:t>(</w:t>
                              </w:r>
                              <w:r>
                                <w:rPr>
                                  <w:color w:val="FFFFFF"/>
                                  <w:spacing w:val="-2"/>
                                  <w:w w:val="130"/>
                                  <w:sz w:val="16"/>
                                </w:rPr>
                                <w:t>nb_accuracy</w:t>
                              </w:r>
                              <w:r>
                                <w:rPr>
                                  <w:color w:val="E0EEFF"/>
                                  <w:spacing w:val="-2"/>
                                  <w:w w:val="130"/>
                                  <w:sz w:val="16"/>
                                </w:rPr>
                                <w:t>)</w:t>
                              </w:r>
                            </w:p>
                          </w:txbxContent>
                        </wps:txbx>
                        <wps:bodyPr wrap="square" lIns="0" tIns="0" rIns="0" bIns="0" rtlCol="0"/>
                      </wps:wsp>
                    </wpg:wgp>
                  </a:graphicData>
                </a:graphic>
              </wp:anchor>
            </w:drawing>
          </mc:Choice>
          <mc:Fallback>
            <w:pict>
              <v:group id="Group 18" o:spid="_x0000_s1026" o:spt="203" style="position:absolute;left:0pt;margin-left:36pt;margin-top:10.65pt;height:68.4pt;width:523.3pt;mso-position-horizontal-relative:page;mso-wrap-distance-bottom:0pt;mso-wrap-distance-top:0pt;z-index:-251580416;mso-width-relative:page;mso-height-relative:page;" coordsize="6645909,868680" o:gfxdata="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">
                <o:lock v:ext="edit" aspectratio="f"/>
                <v:shape id="Graphic 19" o:spid="_x0000_s1026" o:spt="100" style="position:absolute;left:0;top:0;height:144780;width:6645909;" fillcolor="#183548" filled="t" stroked="f" coordsize="6645909,144780" o:gfxdata="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P&#10;HSJuwwAAAOEAAAAPAAAAAAAAAAEAIAAAACIAAABkcnMvZG93bnJldi54bWxQSwECFAAUAAAACACH&#10;TuJAMy8FnjsAAAA5AAAAEAAAAAAAAAABACAAAAASAQAAZHJzL3NoYXBleG1sLnhtbFBLBQYAAAAA&#10;BgAGAFsBAAC8AwAAAAA=&#10;" path="m6645909,144779l0,144779,0,0,6645909,0,6645909,144779xe">
                  <v:fill on="t" focussize="0,0"/>
                  <v:stroke on="f"/>
                  <v:imagedata o:title=""/>
                  <o:lock v:ext="edit" aspectratio="f"/>
                  <v:textbox inset="0mm,0mm,0mm,0mm"/>
                </v:shape>
                <v:shape id="Image 20" o:spid="_x0000_s1026" o:spt="75" type="#_x0000_t75" style="position:absolute;left:3175;top:50546;height:69849;width:57149;" filled="f" o:preferrelative="t" stroked="f" coordsize="21600,21600" o:gfxdata="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vh&#10;z4jCAAAA4gAAAA8AAAAAAAAAAQAgAAAAIgAAAGRycy9kb3ducmV2LnhtbFBLAQIUABQAAAAIAIdO&#10;4kAzLwWeOwAAADkAAAAQAAAAAAAAAAEAIAAAABEBAABkcnMvc2hhcGV4bWwueG1sUEsFBgAAAAAG&#10;AAYAWwEAALsDAAAAAA==&#10;">
                  <v:fill on="f" focussize="0,0"/>
                  <v:stroke on="f"/>
                  <v:imagedata r:id="rId33" o:title=""/>
                  <o:lock v:ext="edit" aspectratio="f"/>
                </v:shape>
                <v:shape id="Graphic 21" o:spid="_x0000_s1026" o:spt="100" style="position:absolute;left:0;top:144779;height:144780;width:6645909;" fillcolor="#183548" filled="t" stroked="f" coordsize="6645909,144780" o:gfxdata="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ef&#10;3sfCAAAA4wAAAA8AAAAAAAAAAQAgAAAAIgAAAGRycy9kb3ducmV2LnhtbFBLAQIUABQAAAAIAIdO&#10;4kAzLwWeOwAAADkAAAAQAAAAAAAAAAEAIAAAABEBAABkcnMvc2hhcGV4bWwueG1sUEsFBgAAAAAG&#10;AAYAWwEAALsDAAAAAA==&#10;" path="m6645909,144779l0,144779,0,0,6645909,0,6645909,144779xe">
                  <v:fill on="t" focussize="0,0"/>
                  <v:stroke on="f"/>
                  <v:imagedata o:title=""/>
                  <o:lock v:ext="edit" aspectratio="f"/>
                  <v:textbox inset="0mm,0mm,0mm,0mm"/>
                </v:shape>
                <v:shape id="Image 22" o:spid="_x0000_s1026" o:spt="75" type="#_x0000_t75" style="position:absolute;left:2388331;top:195326;height:69849;width:47624;" filled="f" o:preferrelative="t" stroked="f" coordsize="21600,21600" o:gfxdata="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U&#10;6q+zwwAAAOIAAAAPAAAAAAAAAAEAIAAAACIAAABkcnMvZG93bnJldi54bWxQSwECFAAUAAAACACH&#10;TuJAMy8FnjsAAAA5AAAAEAAAAAAAAAABACAAAAASAQAAZHJzL3NoYXBleG1sLnhtbFBLBQYAAAAA&#10;BgAGAFsBAAC8AwAAAAA=&#10;">
                  <v:fill on="f" focussize="0,0"/>
                  <v:stroke on="f"/>
                  <v:imagedata r:id="rId34" o:title=""/>
                  <o:lock v:ext="edit" aspectratio="f"/>
                </v:shape>
                <v:shape id="Graphic 23" o:spid="_x0000_s1026" o:spt="100" style="position:absolute;left:0;top:289559;height:144780;width:6645909;" fillcolor="#183548" filled="t" stroked="f" coordsize="6645909,144780" o:gfxdata="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vpFY28QAAADiAAAADwAAAAAAAAABACAAAAAiAAAAZHJzL2Rvd25yZXYueG1sUEsBAhQAFAAAAAgA&#10;h07iQDMvBZ47AAAAOQAAABAAAAAAAAAAAQAgAAAAEwEAAGRycy9zaGFwZXhtbC54bWxQSwUGAAAA&#10;AAYABgBbAQAAvQMAAAAA&#10;" path="m6645909,144780l0,144780,0,0,6645909,0,6645909,144780xe">
                  <v:fill on="t" focussize="0,0"/>
                  <v:stroke on="f"/>
                  <v:imagedata o:title=""/>
                  <o:lock v:ext="edit" aspectratio="f"/>
                  <v:textbox inset="0mm,0mm,0mm,0mm"/>
                </v:shape>
                <v:shape id="Image 24" o:spid="_x0000_s1026" o:spt="75" type="#_x0000_t75" style="position:absolute;left:1137127;top:340106;height:69849;width:47624;" filled="f" o:preferrelative="t" stroked="f" coordsize="21600,21600" o:gfxdata="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d&#10;T50hwwAAAOMAAAAPAAAAAAAAAAEAIAAAACIAAABkcnMvZG93bnJldi54bWxQSwECFAAUAAAACACH&#10;TuJAMy8FnjsAAAA5AAAAEAAAAAAAAAABACAAAAASAQAAZHJzL3NoYXBleG1sLnhtbFBLBQYAAAAA&#10;BgAGAFsBAAC8AwAAAAA=&#10;">
                  <v:fill on="f" focussize="0,0"/>
                  <v:stroke on="f"/>
                  <v:imagedata r:id="rId34" o:title=""/>
                  <o:lock v:ext="edit" aspectratio="f"/>
                </v:shape>
                <v:shape id="Graphic 25" o:spid="_x0000_s1026" o:spt="100" style="position:absolute;left:0;top:434339;height:434340;width:6645909;" fillcolor="#183548" filled="t" stroked="f" coordsize="6645909,434340" o:gfxdata="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Oe&#10;QPvCAAAA4wAAAA8AAAAAAAAAAQAgAAAAIgAAAGRycy9kb3ducmV2LnhtbFBLAQIUABQAAAAIAIdO&#10;4kAzLwWeOwAAADkAAAAQAAAAAAAAAAEAIAAAABEBAABkcnMvc2hhcGV4bWwueG1sUEsFBgAAAAAG&#10;AAYAWwEAALsDAAAAAA==&#10;" path="m6645910,0l0,0,0,144780,0,289560,0,434340,6645910,434340,6645910,289560,6645910,144780,6645910,0xe">
                  <v:fill on="t" focussize="0,0"/>
                  <v:stroke on="f"/>
                  <v:imagedata o:title=""/>
                  <o:lock v:ext="edit" aspectratio="f"/>
                  <v:textbox inset="0mm,0mm,0mm,0mm"/>
                </v:shape>
                <v:shape id="Textbox 26" o:spid="_x0000_s1026" o:spt="202" type="#_x0000_t202" style="position:absolute;left:0;top:0;height:868680;width:6645909;" filled="f" stroked="f" coordsize="21600,21600" o:gfxdata="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FA3vW3FAAAA4wAAAA8AAAAAAAAAAQAgAAAAIgAAAGRycy9kb3ducmV2LnhtbFBLAQIUABQAAAAI&#10;AIdO4kAzLwWeOwAAADkAAAAQAAAAAAAAAAEAIAAAABQBAABkcnMvc2hhcGV4bWwueG1sUEsFBgAA&#10;AAAGAAYAWwEAAL4DAAAAAA==&#10;">
                  <v:fill on="f" focussize="0,0"/>
                  <v:stroke on="f"/>
                  <v:imagedata o:title=""/>
                  <o:lock v:ext="edit" aspectratio="f"/>
                  <v:textbox inset="0mm,0mm,0mm,0mm">
                    <w:txbxContent>
                      <w:p>
                        <w:pPr>
                          <w:spacing w:before="43"/>
                          <w:ind w:left="187" w:right="0" w:firstLine="0"/>
                          <w:jc w:val="left"/>
                          <w:rPr>
                            <w:rFonts w:ascii="Georgia"/>
                            <w:b/>
                            <w:i/>
                            <w:sz w:val="16"/>
                          </w:rPr>
                        </w:pPr>
                        <w:r>
                          <w:rPr>
                            <w:rFonts w:ascii="Georgia"/>
                            <w:b/>
                            <w:i/>
                            <w:color w:val="0087FF"/>
                            <w:w w:val="105"/>
                            <w:sz w:val="16"/>
                          </w:rPr>
                          <w:t>using</w:t>
                        </w:r>
                        <w:r>
                          <w:rPr>
                            <w:rFonts w:ascii="Georgia"/>
                            <w:b/>
                            <w:i/>
                            <w:color w:val="0087FF"/>
                            <w:spacing w:val="30"/>
                            <w:w w:val="105"/>
                            <w:sz w:val="16"/>
                          </w:rPr>
                          <w:t xml:space="preserve"> </w:t>
                        </w:r>
                        <w:r>
                          <w:rPr>
                            <w:rFonts w:ascii="Georgia"/>
                            <w:b/>
                            <w:i/>
                            <w:color w:val="0087FF"/>
                            <w:w w:val="105"/>
                            <w:sz w:val="16"/>
                          </w:rPr>
                          <w:t>naive</w:t>
                        </w:r>
                        <w:r>
                          <w:rPr>
                            <w:rFonts w:ascii="Georgia"/>
                            <w:b/>
                            <w:i/>
                            <w:color w:val="0087FF"/>
                            <w:spacing w:val="29"/>
                            <w:w w:val="105"/>
                            <w:sz w:val="16"/>
                          </w:rPr>
                          <w:t xml:space="preserve"> </w:t>
                        </w:r>
                        <w:r>
                          <w:rPr>
                            <w:rFonts w:ascii="Georgia"/>
                            <w:b/>
                            <w:i/>
                            <w:color w:val="0087FF"/>
                            <w:spacing w:val="-2"/>
                            <w:w w:val="105"/>
                            <w:sz w:val="16"/>
                          </w:rPr>
                          <w:t>bayes</w:t>
                        </w:r>
                      </w:p>
                      <w:p>
                        <w:pPr>
                          <w:spacing w:before="42" w:line="295" w:lineRule="auto"/>
                          <w:ind w:left="0" w:right="6520" w:firstLine="0"/>
                          <w:jc w:val="left"/>
                          <w:rPr>
                            <w:sz w:val="16"/>
                          </w:rPr>
                        </w:pPr>
                        <w:r>
                          <w:rPr>
                            <w:color w:val="FF9D00"/>
                            <w:spacing w:val="-2"/>
                            <w:w w:val="125"/>
                            <w:sz w:val="16"/>
                          </w:rPr>
                          <w:t>from</w:t>
                        </w:r>
                        <w:r>
                          <w:rPr>
                            <w:color w:val="FF9D00"/>
                            <w:spacing w:val="2"/>
                            <w:w w:val="125"/>
                            <w:sz w:val="16"/>
                          </w:rPr>
                          <w:t xml:space="preserve"> </w:t>
                        </w:r>
                        <w:r>
                          <w:rPr>
                            <w:color w:val="FFC500"/>
                            <w:spacing w:val="-2"/>
                            <w:w w:val="125"/>
                            <w:sz w:val="16"/>
                          </w:rPr>
                          <w:t>sklearn</w:t>
                        </w:r>
                        <w:r>
                          <w:rPr>
                            <w:color w:val="E0EEFF"/>
                            <w:spacing w:val="-2"/>
                            <w:w w:val="125"/>
                            <w:sz w:val="16"/>
                          </w:rPr>
                          <w:t>.</w:t>
                        </w:r>
                        <w:r>
                          <w:rPr>
                            <w:color w:val="FFC500"/>
                            <w:spacing w:val="-2"/>
                            <w:w w:val="125"/>
                            <w:sz w:val="16"/>
                          </w:rPr>
                          <w:t>naive_bayes</w:t>
                        </w:r>
                        <w:r>
                          <w:rPr>
                            <w:color w:val="FFC500"/>
                            <w:spacing w:val="3"/>
                            <w:w w:val="125"/>
                            <w:sz w:val="16"/>
                          </w:rPr>
                          <w:t xml:space="preserve"> </w:t>
                        </w:r>
                        <w:r>
                          <w:rPr>
                            <w:color w:val="FF9D00"/>
                            <w:spacing w:val="-2"/>
                            <w:w w:val="125"/>
                            <w:sz w:val="16"/>
                          </w:rPr>
                          <w:t>import</w:t>
                        </w:r>
                        <w:r>
                          <w:rPr>
                            <w:color w:val="FF9D00"/>
                            <w:spacing w:val="3"/>
                            <w:w w:val="125"/>
                            <w:sz w:val="16"/>
                          </w:rPr>
                          <w:t xml:space="preserve"> </w:t>
                        </w:r>
                        <w:r>
                          <w:rPr>
                            <w:color w:val="FFC500"/>
                            <w:spacing w:val="-2"/>
                            <w:w w:val="125"/>
                            <w:sz w:val="16"/>
                          </w:rPr>
                          <w:t>Gaussian</w:t>
                        </w:r>
                        <w:r>
                          <w:rPr>
                            <w:color w:val="FFC500"/>
                            <w:spacing w:val="2"/>
                            <w:w w:val="125"/>
                            <w:sz w:val="16"/>
                          </w:rPr>
                          <w:t xml:space="preserve"> </w:t>
                        </w:r>
                        <w:r>
                          <w:rPr>
                            <w:color w:val="FFC500"/>
                            <w:spacing w:val="-2"/>
                            <w:w w:val="125"/>
                            <w:sz w:val="16"/>
                          </w:rPr>
                          <w:t xml:space="preserve">B </w:t>
                        </w:r>
                        <w:r>
                          <w:rPr>
                            <w:color w:val="FFFFFF"/>
                            <w:w w:val="125"/>
                            <w:sz w:val="16"/>
                          </w:rPr>
                          <w:t>nb_model</w:t>
                        </w:r>
                        <w:r>
                          <w:rPr>
                            <w:color w:val="FFFFFF"/>
                            <w:spacing w:val="31"/>
                            <w:w w:val="125"/>
                            <w:sz w:val="16"/>
                          </w:rPr>
                          <w:t xml:space="preserve"> </w:t>
                        </w:r>
                        <w:r>
                          <w:rPr>
                            <w:color w:val="FF9D00"/>
                            <w:w w:val="125"/>
                            <w:sz w:val="16"/>
                          </w:rPr>
                          <w:t xml:space="preserve">= </w:t>
                        </w:r>
                        <w:r>
                          <w:rPr>
                            <w:color w:val="FFC500"/>
                            <w:w w:val="125"/>
                            <w:sz w:val="16"/>
                          </w:rPr>
                          <w:t>Gaussian B</w:t>
                        </w:r>
                        <w:r>
                          <w:rPr>
                            <w:color w:val="E0EEFF"/>
                            <w:w w:val="125"/>
                            <w:sz w:val="16"/>
                          </w:rPr>
                          <w:t xml:space="preserve">() </w:t>
                        </w:r>
                        <w:r>
                          <w:rPr>
                            <w:color w:val="FFFFFF"/>
                            <w:w w:val="125"/>
                            <w:sz w:val="16"/>
                          </w:rPr>
                          <w:t>nb_model</w:t>
                        </w:r>
                        <w:r>
                          <w:rPr>
                            <w:color w:val="E0EEFF"/>
                            <w:w w:val="125"/>
                            <w:sz w:val="16"/>
                          </w:rPr>
                          <w:t>.</w:t>
                        </w:r>
                        <w:r>
                          <w:rPr>
                            <w:color w:val="FFC500"/>
                            <w:w w:val="125"/>
                            <w:sz w:val="16"/>
                          </w:rPr>
                          <w:t>fit</w:t>
                        </w:r>
                        <w:r>
                          <w:rPr>
                            <w:color w:val="E0EEFF"/>
                            <w:w w:val="125"/>
                            <w:sz w:val="16"/>
                          </w:rPr>
                          <w:t>(</w:t>
                        </w:r>
                        <w:r>
                          <w:rPr>
                            <w:color w:val="FFFFFF"/>
                            <w:w w:val="125"/>
                            <w:sz w:val="16"/>
                          </w:rPr>
                          <w:t>x_train</w:t>
                        </w:r>
                        <w:r>
                          <w:rPr>
                            <w:color w:val="E0EEFF"/>
                            <w:w w:val="125"/>
                            <w:sz w:val="16"/>
                          </w:rPr>
                          <w:t xml:space="preserve">, </w:t>
                        </w:r>
                        <w:r>
                          <w:rPr>
                            <w:color w:val="FFFFFF"/>
                            <w:w w:val="125"/>
                            <w:sz w:val="16"/>
                          </w:rPr>
                          <w:t>y_train</w:t>
                        </w:r>
                        <w:r>
                          <w:rPr>
                            <w:color w:val="E0EEFF"/>
                            <w:w w:val="125"/>
                            <w:sz w:val="16"/>
                          </w:rPr>
                          <w:t>)</w:t>
                        </w:r>
                      </w:p>
                      <w:p>
                        <w:pPr>
                          <w:spacing w:before="0" w:line="184" w:lineRule="exact"/>
                          <w:ind w:left="0" w:right="0" w:firstLine="0"/>
                          <w:jc w:val="left"/>
                          <w:rPr>
                            <w:sz w:val="16"/>
                          </w:rPr>
                        </w:pPr>
                        <w:r>
                          <w:rPr>
                            <w:color w:val="FFFFFF"/>
                            <w:w w:val="120"/>
                            <w:sz w:val="16"/>
                          </w:rPr>
                          <w:t>nb_accuracy</w:t>
                        </w:r>
                        <w:r>
                          <w:rPr>
                            <w:color w:val="FFFFFF"/>
                            <w:spacing w:val="24"/>
                            <w:w w:val="120"/>
                            <w:sz w:val="16"/>
                          </w:rPr>
                          <w:t xml:space="preserve"> </w:t>
                        </w:r>
                        <w:r>
                          <w:rPr>
                            <w:color w:val="FF9D00"/>
                            <w:w w:val="120"/>
                            <w:sz w:val="16"/>
                          </w:rPr>
                          <w:t>=</w:t>
                        </w:r>
                        <w:r>
                          <w:rPr>
                            <w:color w:val="FF9D00"/>
                            <w:spacing w:val="23"/>
                            <w:w w:val="120"/>
                            <w:sz w:val="16"/>
                          </w:rPr>
                          <w:t xml:space="preserve"> </w:t>
                        </w:r>
                        <w:r>
                          <w:rPr>
                            <w:color w:val="FFFFFF"/>
                            <w:w w:val="120"/>
                            <w:sz w:val="16"/>
                          </w:rPr>
                          <w:t>nb_model</w:t>
                        </w:r>
                        <w:r>
                          <w:rPr>
                            <w:color w:val="E0EEFF"/>
                            <w:w w:val="120"/>
                            <w:sz w:val="16"/>
                          </w:rPr>
                          <w:t>.</w:t>
                        </w:r>
                        <w:r>
                          <w:rPr>
                            <w:color w:val="FFC500"/>
                            <w:w w:val="120"/>
                            <w:sz w:val="16"/>
                          </w:rPr>
                          <w:t>score</w:t>
                        </w:r>
                        <w:r>
                          <w:rPr>
                            <w:color w:val="E0EEFF"/>
                            <w:w w:val="120"/>
                            <w:sz w:val="16"/>
                          </w:rPr>
                          <w:t>(</w:t>
                        </w:r>
                        <w:r>
                          <w:rPr>
                            <w:color w:val="FFFFFF"/>
                            <w:w w:val="120"/>
                            <w:sz w:val="16"/>
                          </w:rPr>
                          <w:t>x_valid</w:t>
                        </w:r>
                        <w:r>
                          <w:rPr>
                            <w:color w:val="E0EEFF"/>
                            <w:w w:val="120"/>
                            <w:sz w:val="16"/>
                          </w:rPr>
                          <w:t>,</w:t>
                        </w:r>
                        <w:r>
                          <w:rPr>
                            <w:color w:val="E0EEFF"/>
                            <w:spacing w:val="25"/>
                            <w:w w:val="120"/>
                            <w:sz w:val="16"/>
                          </w:rPr>
                          <w:t xml:space="preserve"> </w:t>
                        </w:r>
                        <w:r>
                          <w:rPr>
                            <w:color w:val="FFFFFF"/>
                            <w:spacing w:val="-2"/>
                            <w:w w:val="120"/>
                            <w:sz w:val="16"/>
                          </w:rPr>
                          <w:t>y_valid</w:t>
                        </w:r>
                        <w:r>
                          <w:rPr>
                            <w:color w:val="E0EEFF"/>
                            <w:spacing w:val="-2"/>
                            <w:w w:val="120"/>
                            <w:sz w:val="16"/>
                          </w:rPr>
                          <w:t>)</w:t>
                        </w:r>
                      </w:p>
                      <w:p>
                        <w:pPr>
                          <w:spacing w:before="42"/>
                          <w:ind w:left="0" w:right="0" w:firstLine="0"/>
                          <w:jc w:val="left"/>
                          <w:rPr>
                            <w:sz w:val="16"/>
                          </w:rPr>
                        </w:pPr>
                        <w:r>
                          <w:rPr>
                            <w:color w:val="FFC500"/>
                            <w:spacing w:val="-2"/>
                            <w:w w:val="130"/>
                            <w:sz w:val="16"/>
                          </w:rPr>
                          <w:t>print</w:t>
                        </w:r>
                        <w:r>
                          <w:rPr>
                            <w:color w:val="E0EEFF"/>
                            <w:spacing w:val="-2"/>
                            <w:w w:val="130"/>
                            <w:sz w:val="16"/>
                          </w:rPr>
                          <w:t>(</w:t>
                        </w:r>
                        <w:r>
                          <w:rPr>
                            <w:color w:val="FFFFFF"/>
                            <w:spacing w:val="-2"/>
                            <w:w w:val="130"/>
                            <w:sz w:val="16"/>
                          </w:rPr>
                          <w:t>nb_accuracy</w:t>
                        </w:r>
                        <w:r>
                          <w:rPr>
                            <w:color w:val="E0EEFF"/>
                            <w:spacing w:val="-2"/>
                            <w:w w:val="130"/>
                            <w:sz w:val="16"/>
                          </w:rPr>
                          <w:t>)</w:t>
                        </w:r>
                      </w:p>
                    </w:txbxContent>
                  </v:textbox>
                </v:shape>
                <w10:wrap type="topAndBottom"/>
              </v:group>
            </w:pict>
          </mc:Fallback>
        </mc:AlternateContent>
      </w:r>
    </w:p>
    <w:p>
      <w:pPr>
        <w:spacing w:before="57"/>
        <w:rPr>
          <w:rFonts w:ascii="Palatino Linotype" w:hAnsi="Trebuchet MS" w:eastAsia="Trebuchet MS" w:cs="Trebuchet MS"/>
          <w:b/>
          <w:sz w:val="16"/>
          <w:szCs w:val="16"/>
        </w:rPr>
      </w:pPr>
    </w:p>
    <w:p>
      <w:pPr>
        <w:ind w:left="287" w:firstLine="0"/>
        <w:rPr>
          <w:rFonts w:ascii="Georgia" w:hAnsi="Trebuchet MS" w:eastAsia="Trebuchet MS" w:cs="Trebuchet MS"/>
          <w:b/>
          <w:i/>
          <w:sz w:val="16"/>
        </w:rPr>
      </w:pPr>
      <w:r>
        <mc:AlternateContent>
          <mc:Choice Requires="wpg">
            <w:drawing>
              <wp:anchor distT="0" distB="0" distL="0" distR="0" simplePos="0" relativeHeight="251708416" behindDoc="1" locked="0" layoutInCell="1" allowOverlap="1">
                <wp:simplePos x="0" y="0"/>
                <wp:positionH relativeFrom="page">
                  <wp:posOffset>457200</wp:posOffset>
                </wp:positionH>
                <wp:positionV relativeFrom="paragraph">
                  <wp:posOffset>-26670</wp:posOffset>
                </wp:positionV>
                <wp:extent cx="6645910" cy="6804660"/>
                <wp:effectExtent l="0" t="0" r="13970" b="7620"/>
                <wp:wrapNone/>
                <wp:docPr id="181" name="Group 27"/>
                <wp:cNvGraphicFramePr/>
                <a:graphic xmlns:a="http://schemas.openxmlformats.org/drawingml/2006/main">
                  <a:graphicData uri="http://schemas.microsoft.com/office/word/2010/wordprocessingGroup">
                    <wpg:wgp>
                      <wpg:cNvGrpSpPr/>
                      <wpg:grpSpPr>
                        <a:xfrm>
                          <a:off x="0" y="0"/>
                          <a:ext cx="6645909" cy="6804659"/>
                          <a:chOff x="0" y="0"/>
                          <a:chExt cx="6645909" cy="6804659"/>
                        </a:xfrm>
                      </wpg:grpSpPr>
                      <wps:wsp>
                        <wps:cNvPr id="812551522" name="Graphic 28"/>
                        <wps:cNvSpPr/>
                        <wps:spPr>
                          <a:xfrm>
                            <a:off x="0" y="0"/>
                            <a:ext cx="6645909" cy="144780"/>
                          </a:xfrm>
                          <a:custGeom>
                            <a:avLst/>
                            <a:gdLst/>
                            <a:ahLst/>
                            <a:cxnLst/>
                            <a:rect l="l" t="t" r="r" b="b"/>
                            <a:pathLst>
                              <a:path w="6645909" h="144780">
                                <a:moveTo>
                                  <a:pt x="6645909" y="144779"/>
                                </a:moveTo>
                                <a:lnTo>
                                  <a:pt x="0" y="144779"/>
                                </a:lnTo>
                                <a:lnTo>
                                  <a:pt x="0" y="0"/>
                                </a:lnTo>
                                <a:lnTo>
                                  <a:pt x="6645909" y="0"/>
                                </a:lnTo>
                                <a:lnTo>
                                  <a:pt x="6645909" y="144779"/>
                                </a:lnTo>
                                <a:close/>
                              </a:path>
                            </a:pathLst>
                          </a:custGeom>
                          <a:solidFill>
                            <a:srgbClr val="183548"/>
                          </a:solidFill>
                        </wps:spPr>
                        <wps:bodyPr wrap="square" lIns="0" tIns="0" rIns="0" bIns="0" rtlCol="0"/>
                      </wps:wsp>
                      <pic:pic xmlns:pic="http://schemas.openxmlformats.org/drawingml/2006/picture">
                        <pic:nvPicPr>
                          <pic:cNvPr id="1863354912" name="Image 29"/>
                          <pic:cNvPicPr/>
                        </pic:nvPicPr>
                        <pic:blipFill>
                          <a:blip r:embed="rId33" cstate="print"/>
                          <a:stretch>
                            <a:fillRect/>
                          </a:stretch>
                        </pic:blipFill>
                        <pic:spPr>
                          <a:xfrm>
                            <a:off x="3175" y="50800"/>
                            <a:ext cx="57149" cy="69849"/>
                          </a:xfrm>
                          <a:prstGeom prst="rect">
                            <a:avLst/>
                          </a:prstGeom>
                        </pic:spPr>
                      </pic:pic>
                      <wps:wsp>
                        <wps:cNvPr id="1177168541" name="Graphic 30"/>
                        <wps:cNvSpPr/>
                        <wps:spPr>
                          <a:xfrm>
                            <a:off x="0" y="144779"/>
                            <a:ext cx="6645909" cy="1303020"/>
                          </a:xfrm>
                          <a:custGeom>
                            <a:avLst/>
                            <a:gdLst/>
                            <a:ahLst/>
                            <a:cxnLst/>
                            <a:rect l="l" t="t" r="r" b="b"/>
                            <a:pathLst>
                              <a:path w="6645909" h="1303020">
                                <a:moveTo>
                                  <a:pt x="6645910" y="0"/>
                                </a:moveTo>
                                <a:lnTo>
                                  <a:pt x="0" y="0"/>
                                </a:lnTo>
                                <a:lnTo>
                                  <a:pt x="0" y="144780"/>
                                </a:lnTo>
                                <a:lnTo>
                                  <a:pt x="0" y="289560"/>
                                </a:lnTo>
                                <a:lnTo>
                                  <a:pt x="0" y="1303020"/>
                                </a:lnTo>
                                <a:lnTo>
                                  <a:pt x="6645910" y="1303020"/>
                                </a:lnTo>
                                <a:lnTo>
                                  <a:pt x="6645910" y="144780"/>
                                </a:lnTo>
                                <a:lnTo>
                                  <a:pt x="6645910" y="0"/>
                                </a:lnTo>
                                <a:close/>
                              </a:path>
                            </a:pathLst>
                          </a:custGeom>
                          <a:solidFill>
                            <a:srgbClr val="183548"/>
                          </a:solidFill>
                        </wps:spPr>
                        <wps:bodyPr wrap="square" lIns="0" tIns="0" rIns="0" bIns="0" rtlCol="0"/>
                      </wps:wsp>
                      <pic:pic xmlns:pic="http://schemas.openxmlformats.org/drawingml/2006/picture">
                        <pic:nvPicPr>
                          <pic:cNvPr id="1008109735" name="Image 31"/>
                          <pic:cNvPicPr/>
                        </pic:nvPicPr>
                        <pic:blipFill>
                          <a:blip r:embed="rId32" cstate="print"/>
                          <a:stretch>
                            <a:fillRect/>
                          </a:stretch>
                        </pic:blipFill>
                        <pic:spPr>
                          <a:xfrm>
                            <a:off x="661669" y="1353819"/>
                            <a:ext cx="47624" cy="69849"/>
                          </a:xfrm>
                          <a:prstGeom prst="rect">
                            <a:avLst/>
                          </a:prstGeom>
                        </pic:spPr>
                      </pic:pic>
                      <wps:wsp>
                        <wps:cNvPr id="1867357840" name="Graphic 32"/>
                        <wps:cNvSpPr/>
                        <wps:spPr>
                          <a:xfrm>
                            <a:off x="0" y="1447799"/>
                            <a:ext cx="6645909" cy="1303020"/>
                          </a:xfrm>
                          <a:custGeom>
                            <a:avLst/>
                            <a:gdLst/>
                            <a:ahLst/>
                            <a:cxnLst/>
                            <a:rect l="l" t="t" r="r" b="b"/>
                            <a:pathLst>
                              <a:path w="6645909" h="1303020">
                                <a:moveTo>
                                  <a:pt x="6645910" y="0"/>
                                </a:moveTo>
                                <a:lnTo>
                                  <a:pt x="0" y="0"/>
                                </a:lnTo>
                                <a:lnTo>
                                  <a:pt x="0" y="144780"/>
                                </a:lnTo>
                                <a:lnTo>
                                  <a:pt x="0" y="289560"/>
                                </a:lnTo>
                                <a:lnTo>
                                  <a:pt x="0" y="1303020"/>
                                </a:lnTo>
                                <a:lnTo>
                                  <a:pt x="6645910" y="1303020"/>
                                </a:lnTo>
                                <a:lnTo>
                                  <a:pt x="6645910" y="144780"/>
                                </a:lnTo>
                                <a:lnTo>
                                  <a:pt x="6645910" y="0"/>
                                </a:lnTo>
                                <a:close/>
                              </a:path>
                            </a:pathLst>
                          </a:custGeom>
                          <a:solidFill>
                            <a:srgbClr val="183548"/>
                          </a:solidFill>
                        </wps:spPr>
                        <wps:bodyPr wrap="square" lIns="0" tIns="0" rIns="0" bIns="0" rtlCol="0"/>
                      </wps:wsp>
                      <pic:pic xmlns:pic="http://schemas.openxmlformats.org/drawingml/2006/picture">
                        <pic:nvPicPr>
                          <pic:cNvPr id="345707184" name="Image 33"/>
                          <pic:cNvPicPr/>
                        </pic:nvPicPr>
                        <pic:blipFill>
                          <a:blip r:embed="rId32" cstate="print"/>
                          <a:stretch>
                            <a:fillRect/>
                          </a:stretch>
                        </pic:blipFill>
                        <pic:spPr>
                          <a:xfrm>
                            <a:off x="3223514" y="2656839"/>
                            <a:ext cx="47624" cy="69849"/>
                          </a:xfrm>
                          <a:prstGeom prst="rect">
                            <a:avLst/>
                          </a:prstGeom>
                        </pic:spPr>
                      </pic:pic>
                      <wps:wsp>
                        <wps:cNvPr id="20865655" name="Graphic 34"/>
                        <wps:cNvSpPr/>
                        <wps:spPr>
                          <a:xfrm>
                            <a:off x="0" y="2750819"/>
                            <a:ext cx="6645909" cy="3040380"/>
                          </a:xfrm>
                          <a:custGeom>
                            <a:avLst/>
                            <a:gdLst/>
                            <a:ahLst/>
                            <a:cxnLst/>
                            <a:rect l="l" t="t" r="r" b="b"/>
                            <a:pathLst>
                              <a:path w="6645909" h="3040380">
                                <a:moveTo>
                                  <a:pt x="6645910" y="0"/>
                                </a:moveTo>
                                <a:lnTo>
                                  <a:pt x="0" y="0"/>
                                </a:lnTo>
                                <a:lnTo>
                                  <a:pt x="0" y="144780"/>
                                </a:lnTo>
                                <a:lnTo>
                                  <a:pt x="0" y="289560"/>
                                </a:lnTo>
                                <a:lnTo>
                                  <a:pt x="0" y="3040380"/>
                                </a:lnTo>
                                <a:lnTo>
                                  <a:pt x="6645910" y="3040380"/>
                                </a:lnTo>
                                <a:lnTo>
                                  <a:pt x="6645910" y="144780"/>
                                </a:lnTo>
                                <a:lnTo>
                                  <a:pt x="6645910" y="0"/>
                                </a:lnTo>
                                <a:close/>
                              </a:path>
                            </a:pathLst>
                          </a:custGeom>
                          <a:solidFill>
                            <a:srgbClr val="183548"/>
                          </a:solidFill>
                        </wps:spPr>
                        <wps:bodyPr wrap="square" lIns="0" tIns="0" rIns="0" bIns="0" rtlCol="0"/>
                      </wps:wsp>
                      <pic:pic xmlns:pic="http://schemas.openxmlformats.org/drawingml/2006/picture">
                        <pic:nvPicPr>
                          <pic:cNvPr id="734481661" name="Image 35"/>
                          <pic:cNvPicPr/>
                        </pic:nvPicPr>
                        <pic:blipFill>
                          <a:blip r:embed="rId32" cstate="print"/>
                          <a:stretch>
                            <a:fillRect/>
                          </a:stretch>
                        </pic:blipFill>
                        <pic:spPr>
                          <a:xfrm>
                            <a:off x="4294855" y="5697220"/>
                            <a:ext cx="47624" cy="69849"/>
                          </a:xfrm>
                          <a:prstGeom prst="rect">
                            <a:avLst/>
                          </a:prstGeom>
                        </pic:spPr>
                      </pic:pic>
                      <wps:wsp>
                        <wps:cNvPr id="1834050241" name="Graphic 36"/>
                        <wps:cNvSpPr/>
                        <wps:spPr>
                          <a:xfrm>
                            <a:off x="0" y="5791200"/>
                            <a:ext cx="6645909" cy="1013460"/>
                          </a:xfrm>
                          <a:custGeom>
                            <a:avLst/>
                            <a:gdLst/>
                            <a:ahLst/>
                            <a:cxnLst/>
                            <a:rect l="l" t="t" r="r" b="b"/>
                            <a:pathLst>
                              <a:path w="6645909" h="1013460">
                                <a:moveTo>
                                  <a:pt x="6645910" y="0"/>
                                </a:moveTo>
                                <a:lnTo>
                                  <a:pt x="0" y="0"/>
                                </a:lnTo>
                                <a:lnTo>
                                  <a:pt x="0" y="144780"/>
                                </a:lnTo>
                                <a:lnTo>
                                  <a:pt x="0" y="289560"/>
                                </a:lnTo>
                                <a:lnTo>
                                  <a:pt x="0" y="1013460"/>
                                </a:lnTo>
                                <a:lnTo>
                                  <a:pt x="6645910" y="1013460"/>
                                </a:lnTo>
                                <a:lnTo>
                                  <a:pt x="6645910" y="144780"/>
                                </a:lnTo>
                                <a:lnTo>
                                  <a:pt x="6645910" y="0"/>
                                </a:lnTo>
                                <a:close/>
                              </a:path>
                            </a:pathLst>
                          </a:custGeom>
                          <a:solidFill>
                            <a:srgbClr val="183548"/>
                          </a:solidFill>
                        </wps:spPr>
                        <wps:bodyPr wrap="square" lIns="0" tIns="0" rIns="0" bIns="0" rtlCol="0"/>
                      </wps:wsp>
                    </wpg:wgp>
                  </a:graphicData>
                </a:graphic>
              </wp:anchor>
            </w:drawing>
          </mc:Choice>
          <mc:Fallback>
            <w:pict>
              <v:group id="Group 27" o:spid="_x0000_s1026" o:spt="203" style="position:absolute;left:0pt;margin-left:36pt;margin-top:-2.1pt;height:535.8pt;width:523.3pt;mso-position-horizontal-relative:page;z-index:-251608064;mso-width-relative:page;mso-height-relative:page;" coordsize="6645909,6804659" o:gfxdata="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AubPAAvwAAAKUBAAAZAAAAZHJz&#10;L19yZWxzL2Uyb0RvYy54bWwucmVsc72QwYrCMBCG7wv7DmHu27Q9LLKY9iKCV3EfYEimabCZhCSK&#10;vr2BZUFB8OZxZvi//2PW48Uv4kwpu8AKuqYFQayDcWwV/B62XysQuSAbXAKTgitlGIfPj/WeFiw1&#10;lGcXs6gUzgrmUuKPlFnP5DE3IRLXyxSSx1LHZGVEfURLsm/bb5nuGTA8MMXOKEg704M4XGNtfs0O&#10;0+Q0bYI+eeLypEI6X7srEJOlosCTcfi37JvIFuRzh+49Dt2/g3x47nAD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">
                <o:lock v:ext="edit" aspectratio="f"/>
                <v:shape id="Graphic 28" o:spid="_x0000_s1026" o:spt="100" style="position:absolute;left:0;top:0;height:144780;width:6645909;" fillcolor="#183548" filled="t" stroked="f" coordsize="6645909,144780" o:gfxdata="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Eg&#10;t5nCAAAA4gAAAA8AAAAAAAAAAQAgAAAAIgAAAGRycy9kb3ducmV2LnhtbFBLAQIUABQAAAAIAIdO&#10;4kAzLwWeOwAAADkAAAAQAAAAAAAAAAEAIAAAABEBAABkcnMvc2hhcGV4bWwueG1sUEsFBgAAAAAG&#10;AAYAWwEAALsDAAAAAA==&#10;" path="m6645909,144779l0,144779,0,0,6645909,0,6645909,144779xe">
                  <v:fill on="t" focussize="0,0"/>
                  <v:stroke on="f"/>
                  <v:imagedata o:title=""/>
                  <o:lock v:ext="edit" aspectratio="f"/>
                  <v:textbox inset="0mm,0mm,0mm,0mm"/>
                </v:shape>
                <v:shape id="Image 29" o:spid="_x0000_s1026" o:spt="75" type="#_x0000_t75" style="position:absolute;left:3175;top:50800;height:69849;width:57149;" filled="f" o:preferrelative="t" stroked="f" coordsize="21600,21600" o:gfxdata="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IP5&#10;ecEAAADjAAAADwAAAAAAAAABACAAAAAiAAAAZHJzL2Rvd25yZXYueG1sUEsBAhQAFAAAAAgAh07i&#10;QDMvBZ47AAAAOQAAABAAAAAAAAAAAQAgAAAAEAEAAGRycy9zaGFwZXhtbC54bWxQSwUGAAAAAAYA&#10;BgBbAQAAugMAAAAA&#10;">
                  <v:fill on="f" focussize="0,0"/>
                  <v:stroke on="f"/>
                  <v:imagedata r:id="rId33" o:title=""/>
                  <o:lock v:ext="edit" aspectratio="f"/>
                </v:shape>
                <v:shape id="Graphic 30" o:spid="_x0000_s1026" o:spt="100" style="position:absolute;left:0;top:144779;height:1303020;width:6645909;" fillcolor="#183548" filled="t" stroked="f" coordsize="6645909,1303020" o:gfxdata="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mCsY&#10;wAAAAOMAAAAPAAAAAAAAAAEAIAAAACIAAABkcnMvZG93bnJldi54bWxQSwECFAAUAAAACACHTuJA&#10;My8FnjsAAAA5AAAAEAAAAAAAAAABACAAAAAPAQAAZHJzL3NoYXBleG1sLnhtbFBLBQYAAAAABgAG&#10;AFsBAAC5AwAAAAA=&#10;" path="m6645910,0l0,0,0,144780,0,289560,0,1303020,6645910,1303020,6645910,144780,6645910,0xe">
                  <v:fill on="t" focussize="0,0"/>
                  <v:stroke on="f"/>
                  <v:imagedata o:title=""/>
                  <o:lock v:ext="edit" aspectratio="f"/>
                  <v:textbox inset="0mm,0mm,0mm,0mm"/>
                </v:shape>
                <v:shape id="Image 31" o:spid="_x0000_s1026" o:spt="75" type="#_x0000_t75" style="position:absolute;left:661669;top:1353819;height:69849;width:47624;" filled="f" o:preferrelative="t" stroked="f" coordsize="21600,21600" o:gfxdata="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uztmL4A&#10;AADjAAAADwAAAAAAAAABACAAAAAiAAAAZHJzL2Rvd25yZXYueG1sUEsBAhQAFAAAAAgAh07iQDMv&#10;BZ47AAAAOQAAABAAAAAAAAAAAQAgAAAADQEAAGRycy9zaGFwZXhtbC54bWxQSwUGAAAAAAYABgBb&#10;AQAAtwMAAAAA&#10;">
                  <v:fill on="f" focussize="0,0"/>
                  <v:stroke on="f"/>
                  <v:imagedata r:id="rId32" o:title=""/>
                  <o:lock v:ext="edit" aspectratio="f"/>
                </v:shape>
                <v:shape id="Graphic 32" o:spid="_x0000_s1026" o:spt="100" style="position:absolute;left:0;top:1447799;height:1303020;width:6645909;" fillcolor="#183548" filled="t" stroked="f" coordsize="6645909,1303020" o:gfxdata="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q&#10;LlaywwAAAOMAAAAPAAAAAAAAAAEAIAAAACIAAABkcnMvZG93bnJldi54bWxQSwECFAAUAAAACACH&#10;TuJAMy8FnjsAAAA5AAAAEAAAAAAAAAABACAAAAASAQAAZHJzL3NoYXBleG1sLnhtbFBLBQYAAAAA&#10;BgAGAFsBAAC8AwAAAAA=&#10;" path="m6645910,0l0,0,0,144780,0,289560,0,1303020,6645910,1303020,6645910,144780,6645910,0xe">
                  <v:fill on="t" focussize="0,0"/>
                  <v:stroke on="f"/>
                  <v:imagedata o:title=""/>
                  <o:lock v:ext="edit" aspectratio="f"/>
                  <v:textbox inset="0mm,0mm,0mm,0mm"/>
                </v:shape>
                <v:shape id="Image 33" o:spid="_x0000_s1026" o:spt="75" type="#_x0000_t75" style="position:absolute;left:3223514;top:2656839;height:69849;width:47624;" filled="f" o:preferrelative="t" stroked="f" coordsize="21600,21600" o:gfxdata="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aHx&#10;KcEAAADiAAAADwAAAAAAAAABACAAAAAiAAAAZHJzL2Rvd25yZXYueG1sUEsBAhQAFAAAAAgAh07i&#10;QDMvBZ47AAAAOQAAABAAAAAAAAAAAQAgAAAAEAEAAGRycy9zaGFwZXhtbC54bWxQSwUGAAAAAAYA&#10;BgBbAQAAugMAAAAA&#10;">
                  <v:fill on="f" focussize="0,0"/>
                  <v:stroke on="f"/>
                  <v:imagedata r:id="rId32" o:title=""/>
                  <o:lock v:ext="edit" aspectratio="f"/>
                </v:shape>
                <v:shape id="Graphic 34" o:spid="_x0000_s1026" o:spt="100" style="position:absolute;left:0;top:2750819;height:3040380;width:6645909;" fillcolor="#183548" filled="t" stroked="f" coordsize="6645909,3040380" o:gfxdata="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m&#10;ZNtYwwAAAOEAAAAPAAAAAAAAAAEAIAAAACIAAABkcnMvZG93bnJldi54bWxQSwECFAAUAAAACACH&#10;TuJAMy8FnjsAAAA5AAAAEAAAAAAAAAABACAAAAASAQAAZHJzL3NoYXBleG1sLnhtbFBLBQYAAAAA&#10;BgAGAFsBAAC8AwAAAAA=&#10;" path="m6645910,0l0,0,0,144780,0,289560,0,3040380,6645910,3040380,6645910,144780,6645910,0xe">
                  <v:fill on="t" focussize="0,0"/>
                  <v:stroke on="f"/>
                  <v:imagedata o:title=""/>
                  <o:lock v:ext="edit" aspectratio="f"/>
                  <v:textbox inset="0mm,0mm,0mm,0mm"/>
                </v:shape>
                <v:shape id="Image 35" o:spid="_x0000_s1026" o:spt="75" type="#_x0000_t75" style="position:absolute;left:4294855;top:5697220;height:69849;width:47624;" filled="f" o:preferrelative="t" stroked="f" coordsize="21600,21600" o:gfxdata="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7aL&#10;x8EAAADiAAAADwAAAAAAAAABACAAAAAiAAAAZHJzL2Rvd25yZXYueG1sUEsBAhQAFAAAAAgAh07i&#10;QDMvBZ47AAAAOQAAABAAAAAAAAAAAQAgAAAAEAEAAGRycy9zaGFwZXhtbC54bWxQSwUGAAAAAAYA&#10;BgBbAQAAugMAAAAA&#10;">
                  <v:fill on="f" focussize="0,0"/>
                  <v:stroke on="f"/>
                  <v:imagedata r:id="rId32" o:title=""/>
                  <o:lock v:ext="edit" aspectratio="f"/>
                </v:shape>
                <v:shape id="Graphic 36" o:spid="_x0000_s1026" o:spt="100" style="position:absolute;left:0;top:5791200;height:1013460;width:6645909;" fillcolor="#183548" filled="t" stroked="f" coordsize="6645909,1013460" o:gfxdata="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2R&#10;pVLCAAAA4wAAAA8AAAAAAAAAAQAgAAAAIgAAAGRycy9kb3ducmV2LnhtbFBLAQIUABQAAAAIAIdO&#10;4kAzLwWeOwAAADkAAAAQAAAAAAAAAAEAIAAAABEBAABkcnMvc2hhcGV4bWwueG1sUEsFBgAAAAAG&#10;AAYAWwEAALsDAAAAAA==&#10;" path="m6645910,0l0,0,0,144780,0,289560,0,1013460,6645910,1013460,6645910,144780,6645910,0xe">
                  <v:fill on="t" focussize="0,0"/>
                  <v:stroke on="f"/>
                  <v:imagedata o:title=""/>
                  <o:lock v:ext="edit" aspectratio="f"/>
                  <v:textbox inset="0mm,0mm,0mm,0mm"/>
                </v:shape>
              </v:group>
            </w:pict>
          </mc:Fallback>
        </mc:AlternateContent>
      </w:r>
      <w:r>
        <w:rPr>
          <w:rFonts w:ascii="Georgia" w:hAnsi="Trebuchet MS" w:eastAsia="Trebuchet MS" w:cs="Trebuchet MS"/>
          <w:b/>
          <w:i/>
          <w:color w:val="0087FF"/>
          <w:w w:val="110"/>
          <w:sz w:val="16"/>
        </w:rPr>
        <w:t>using</w:t>
      </w:r>
      <w:r>
        <w:rPr>
          <w:rFonts w:ascii="Georgia" w:hAnsi="Trebuchet MS" w:eastAsia="Trebuchet MS" w:cs="Trebuchet MS"/>
          <w:b/>
          <w:i/>
          <w:color w:val="0087FF"/>
          <w:spacing w:val="18"/>
          <w:w w:val="110"/>
          <w:sz w:val="16"/>
        </w:rPr>
        <w:t xml:space="preserve"> </w:t>
      </w:r>
      <w:r>
        <w:rPr>
          <w:rFonts w:ascii="Georgia" w:hAnsi="Trebuchet MS" w:eastAsia="Trebuchet MS" w:cs="Trebuchet MS"/>
          <w:b/>
          <w:i/>
          <w:color w:val="0087FF"/>
          <w:w w:val="110"/>
          <w:sz w:val="16"/>
        </w:rPr>
        <w:t>decision</w:t>
      </w:r>
      <w:r>
        <w:rPr>
          <w:rFonts w:ascii="Georgia" w:hAnsi="Trebuchet MS" w:eastAsia="Trebuchet MS" w:cs="Trebuchet MS"/>
          <w:b/>
          <w:i/>
          <w:color w:val="0087FF"/>
          <w:spacing w:val="18"/>
          <w:w w:val="110"/>
          <w:sz w:val="16"/>
        </w:rPr>
        <w:t xml:space="preserve"> </w:t>
      </w:r>
      <w:r>
        <w:rPr>
          <w:rFonts w:ascii="Georgia" w:hAnsi="Trebuchet MS" w:eastAsia="Trebuchet MS" w:cs="Trebuchet MS"/>
          <w:b/>
          <w:i/>
          <w:color w:val="0087FF"/>
          <w:spacing w:val="-4"/>
          <w:w w:val="110"/>
          <w:sz w:val="16"/>
        </w:rPr>
        <w:t>tree</w:t>
      </w:r>
    </w:p>
    <w:p>
      <w:pPr>
        <w:spacing w:before="43" w:line="295" w:lineRule="auto"/>
        <w:ind w:left="100" w:right="5410"/>
        <w:rPr>
          <w:rFonts w:ascii="Trebuchet MS" w:hAnsi="Trebuchet MS" w:eastAsia="Trebuchet MS" w:cs="Trebuchet MS"/>
          <w:sz w:val="16"/>
          <w:szCs w:val="16"/>
        </w:rPr>
      </w:pPr>
      <w:r>
        <w:rPr>
          <w:rFonts w:ascii="Trebuchet MS" w:hAnsi="Trebuchet MS" w:eastAsia="Trebuchet MS" w:cs="Trebuchet MS"/>
          <w:color w:val="FF9D00"/>
          <w:spacing w:val="-2"/>
          <w:w w:val="130"/>
          <w:sz w:val="16"/>
          <w:szCs w:val="16"/>
        </w:rPr>
        <w:t xml:space="preserve">from </w:t>
      </w:r>
      <w:r>
        <w:rPr>
          <w:rFonts w:ascii="Trebuchet MS" w:hAnsi="Trebuchet MS" w:eastAsia="Trebuchet MS" w:cs="Trebuchet MS"/>
          <w:color w:val="FFC500"/>
          <w:spacing w:val="-2"/>
          <w:w w:val="130"/>
          <w:sz w:val="16"/>
          <w:szCs w:val="16"/>
        </w:rPr>
        <w:t>sklearn</w:t>
      </w:r>
      <w:r>
        <w:rPr>
          <w:rFonts w:ascii="Trebuchet MS" w:hAnsi="Trebuchet MS" w:eastAsia="Trebuchet MS" w:cs="Trebuchet MS"/>
          <w:color w:val="E0EEFF"/>
          <w:spacing w:val="-2"/>
          <w:w w:val="130"/>
          <w:sz w:val="16"/>
          <w:szCs w:val="16"/>
        </w:rPr>
        <w:t>.</w:t>
      </w:r>
      <w:r>
        <w:rPr>
          <w:rFonts w:ascii="Trebuchet MS" w:hAnsi="Trebuchet MS" w:eastAsia="Trebuchet MS" w:cs="Trebuchet MS"/>
          <w:color w:val="FFC500"/>
          <w:spacing w:val="-2"/>
          <w:w w:val="130"/>
          <w:sz w:val="16"/>
          <w:szCs w:val="16"/>
        </w:rPr>
        <w:t>tree</w:t>
      </w:r>
      <w:r>
        <w:rPr>
          <w:rFonts w:ascii="Trebuchet MS" w:hAnsi="Trebuchet MS" w:eastAsia="Trebuchet MS" w:cs="Trebuchet MS"/>
          <w:color w:val="FFC500"/>
          <w:spacing w:val="8"/>
          <w:w w:val="130"/>
          <w:sz w:val="16"/>
          <w:szCs w:val="16"/>
        </w:rPr>
        <w:t xml:space="preserve"> </w:t>
      </w:r>
      <w:r>
        <w:rPr>
          <w:rFonts w:ascii="Trebuchet MS" w:hAnsi="Trebuchet MS" w:eastAsia="Trebuchet MS" w:cs="Trebuchet MS"/>
          <w:color w:val="FF9D00"/>
          <w:spacing w:val="-2"/>
          <w:w w:val="130"/>
          <w:sz w:val="16"/>
          <w:szCs w:val="16"/>
        </w:rPr>
        <w:t xml:space="preserve">import </w:t>
      </w:r>
      <w:r>
        <w:rPr>
          <w:rFonts w:ascii="Trebuchet MS" w:hAnsi="Trebuchet MS" w:eastAsia="Trebuchet MS" w:cs="Trebuchet MS"/>
          <w:color w:val="FFC500"/>
          <w:spacing w:val="-2"/>
          <w:w w:val="130"/>
          <w:sz w:val="16"/>
          <w:szCs w:val="16"/>
        </w:rPr>
        <w:t xml:space="preserve">DecisionTreeClassifier </w:t>
      </w:r>
      <w:r>
        <w:rPr>
          <w:rFonts w:ascii="Trebuchet MS" w:hAnsi="Trebuchet MS" w:eastAsia="Trebuchet MS" w:cs="Trebuchet MS"/>
          <w:color w:val="FFFFFF"/>
          <w:w w:val="130"/>
          <w:sz w:val="16"/>
          <w:szCs w:val="16"/>
        </w:rPr>
        <w:t xml:space="preserve">dt_model </w:t>
      </w:r>
      <w:r>
        <w:rPr>
          <w:rFonts w:ascii="Trebuchet MS" w:hAnsi="Trebuchet MS" w:eastAsia="Trebuchet MS" w:cs="Trebuchet MS"/>
          <w:color w:val="FF9D00"/>
          <w:w w:val="130"/>
          <w:sz w:val="16"/>
          <w:szCs w:val="16"/>
        </w:rPr>
        <w:t xml:space="preserve">= </w:t>
      </w:r>
      <w:r>
        <w:rPr>
          <w:rFonts w:ascii="Trebuchet MS" w:hAnsi="Trebuchet MS" w:eastAsia="Trebuchet MS" w:cs="Trebuchet MS"/>
          <w:color w:val="FFC500"/>
          <w:w w:val="130"/>
          <w:sz w:val="16"/>
          <w:szCs w:val="16"/>
        </w:rPr>
        <w:t>DecisionTreeClassifier</w:t>
      </w:r>
      <w:r>
        <w:rPr>
          <w:rFonts w:ascii="Trebuchet MS" w:hAnsi="Trebuchet MS" w:eastAsia="Trebuchet MS" w:cs="Trebuchet MS"/>
          <w:color w:val="E0EEFF"/>
          <w:w w:val="130"/>
          <w:sz w:val="16"/>
          <w:szCs w:val="16"/>
        </w:rPr>
        <w:t xml:space="preserve">() </w:t>
      </w:r>
      <w:r>
        <w:rPr>
          <w:rFonts w:ascii="Trebuchet MS" w:hAnsi="Trebuchet MS" w:eastAsia="Trebuchet MS" w:cs="Trebuchet MS"/>
          <w:color w:val="FFFFFF"/>
          <w:w w:val="130"/>
          <w:sz w:val="16"/>
          <w:szCs w:val="16"/>
        </w:rPr>
        <w:t>dt_model</w:t>
      </w:r>
      <w:r>
        <w:rPr>
          <w:rFonts w:ascii="Trebuchet MS" w:hAnsi="Trebuchet MS" w:eastAsia="Trebuchet MS" w:cs="Trebuchet MS"/>
          <w:color w:val="E0EEFF"/>
          <w:w w:val="130"/>
          <w:sz w:val="16"/>
          <w:szCs w:val="16"/>
        </w:rPr>
        <w:t>.</w:t>
      </w:r>
      <w:r>
        <w:rPr>
          <w:rFonts w:ascii="Trebuchet MS" w:hAnsi="Trebuchet MS" w:eastAsia="Trebuchet MS" w:cs="Trebuchet MS"/>
          <w:color w:val="FFC500"/>
          <w:w w:val="130"/>
          <w:sz w:val="16"/>
          <w:szCs w:val="16"/>
        </w:rPr>
        <w:t>fit</w:t>
      </w:r>
      <w:r>
        <w:rPr>
          <w:rFonts w:ascii="Trebuchet MS" w:hAnsi="Trebuchet MS" w:eastAsia="Trebuchet MS" w:cs="Trebuchet MS"/>
          <w:color w:val="E0EEFF"/>
          <w:w w:val="130"/>
          <w:sz w:val="16"/>
          <w:szCs w:val="16"/>
        </w:rPr>
        <w:t>(</w:t>
      </w:r>
      <w:r>
        <w:rPr>
          <w:rFonts w:ascii="Trebuchet MS" w:hAnsi="Trebuchet MS" w:eastAsia="Trebuchet MS" w:cs="Trebuchet MS"/>
          <w:color w:val="FFFFFF"/>
          <w:w w:val="130"/>
          <w:sz w:val="16"/>
          <w:szCs w:val="16"/>
        </w:rPr>
        <w:t>x_train</w:t>
      </w:r>
      <w:r>
        <w:rPr>
          <w:rFonts w:ascii="Trebuchet MS" w:hAnsi="Trebuchet MS" w:eastAsia="Trebuchet MS" w:cs="Trebuchet MS"/>
          <w:color w:val="E0EEFF"/>
          <w:w w:val="130"/>
          <w:sz w:val="16"/>
          <w:szCs w:val="16"/>
        </w:rPr>
        <w:t xml:space="preserve">, </w:t>
      </w:r>
      <w:r>
        <w:rPr>
          <w:rFonts w:ascii="Trebuchet MS" w:hAnsi="Trebuchet MS" w:eastAsia="Trebuchet MS" w:cs="Trebuchet MS"/>
          <w:color w:val="FFFFFF"/>
          <w:w w:val="130"/>
          <w:sz w:val="16"/>
          <w:szCs w:val="16"/>
        </w:rPr>
        <w:t>y_train</w:t>
      </w:r>
      <w:r>
        <w:rPr>
          <w:rFonts w:ascii="Trebuchet MS" w:hAnsi="Trebuchet MS" w:eastAsia="Trebuchet MS" w:cs="Trebuchet MS"/>
          <w:color w:val="E0EEFF"/>
          <w:w w:val="130"/>
          <w:sz w:val="16"/>
          <w:szCs w:val="16"/>
        </w:rPr>
        <w:t>)</w:t>
      </w:r>
    </w:p>
    <w:p>
      <w:pPr>
        <w:spacing w:line="295" w:lineRule="auto"/>
        <w:ind w:left="100" w:right="5410"/>
        <w:rPr>
          <w:rFonts w:ascii="Trebuchet MS" w:hAnsi="Trebuchet MS" w:eastAsia="Trebuchet MS" w:cs="Trebuchet MS"/>
          <w:sz w:val="16"/>
          <w:szCs w:val="16"/>
        </w:rPr>
      </w:pPr>
      <w:r>
        <w:rPr>
          <w:rFonts w:ascii="Trebuchet MS" w:hAnsi="Trebuchet MS" w:eastAsia="Trebuchet MS" w:cs="Trebuchet MS"/>
          <w:color w:val="FFFFFF"/>
          <w:w w:val="125"/>
          <w:sz w:val="16"/>
          <w:szCs w:val="16"/>
        </w:rPr>
        <w:t>dt_accuracy</w:t>
      </w:r>
      <w:r>
        <w:rPr>
          <w:rFonts w:ascii="Trebuchet MS" w:hAnsi="Trebuchet MS" w:eastAsia="Trebuchet MS" w:cs="Trebuchet MS"/>
          <w:color w:val="FFFFFF"/>
          <w:spacing w:val="7"/>
          <w:w w:val="125"/>
          <w:sz w:val="16"/>
          <w:szCs w:val="16"/>
        </w:rPr>
        <w:t xml:space="preserve"> </w:t>
      </w:r>
      <w:r>
        <w:rPr>
          <w:rFonts w:ascii="Trebuchet MS" w:hAnsi="Trebuchet MS" w:eastAsia="Trebuchet MS" w:cs="Trebuchet MS"/>
          <w:color w:val="FF9D00"/>
          <w:w w:val="125"/>
          <w:sz w:val="16"/>
          <w:szCs w:val="16"/>
        </w:rPr>
        <w:t xml:space="preserve">= </w:t>
      </w:r>
      <w:r>
        <w:rPr>
          <w:rFonts w:ascii="Trebuchet MS" w:hAnsi="Trebuchet MS" w:eastAsia="Trebuchet MS" w:cs="Trebuchet MS"/>
          <w:color w:val="FFFFFF"/>
          <w:w w:val="125"/>
          <w:sz w:val="16"/>
          <w:szCs w:val="16"/>
        </w:rPr>
        <w:t>dt_model</w:t>
      </w:r>
      <w:r>
        <w:rPr>
          <w:rFonts w:ascii="Trebuchet MS" w:hAnsi="Trebuchet MS" w:eastAsia="Trebuchet MS" w:cs="Trebuchet MS"/>
          <w:color w:val="E0EEFF"/>
          <w:w w:val="125"/>
          <w:sz w:val="16"/>
          <w:szCs w:val="16"/>
        </w:rPr>
        <w:t>.</w:t>
      </w:r>
      <w:r>
        <w:rPr>
          <w:rFonts w:ascii="Trebuchet MS" w:hAnsi="Trebuchet MS" w:eastAsia="Trebuchet MS" w:cs="Trebuchet MS"/>
          <w:color w:val="FFC500"/>
          <w:w w:val="125"/>
          <w:sz w:val="16"/>
          <w:szCs w:val="16"/>
        </w:rPr>
        <w:t>score</w:t>
      </w:r>
      <w:r>
        <w:rPr>
          <w:rFonts w:ascii="Trebuchet MS" w:hAnsi="Trebuchet MS" w:eastAsia="Trebuchet MS" w:cs="Trebuchet MS"/>
          <w:color w:val="E0EEFF"/>
          <w:w w:val="125"/>
          <w:sz w:val="16"/>
          <w:szCs w:val="16"/>
        </w:rPr>
        <w:t>(</w:t>
      </w:r>
      <w:r>
        <w:rPr>
          <w:rFonts w:ascii="Trebuchet MS" w:hAnsi="Trebuchet MS" w:eastAsia="Trebuchet MS" w:cs="Trebuchet MS"/>
          <w:color w:val="FFFFFF"/>
          <w:w w:val="125"/>
          <w:sz w:val="16"/>
          <w:szCs w:val="16"/>
        </w:rPr>
        <w:t>x_valid</w:t>
      </w:r>
      <w:r>
        <w:rPr>
          <w:rFonts w:ascii="Trebuchet MS" w:hAnsi="Trebuchet MS" w:eastAsia="Trebuchet MS" w:cs="Trebuchet MS"/>
          <w:color w:val="E0EEFF"/>
          <w:w w:val="125"/>
          <w:sz w:val="16"/>
          <w:szCs w:val="16"/>
        </w:rPr>
        <w:t>,</w:t>
      </w:r>
      <w:r>
        <w:rPr>
          <w:rFonts w:ascii="Trebuchet MS" w:hAnsi="Trebuchet MS" w:eastAsia="Trebuchet MS" w:cs="Trebuchet MS"/>
          <w:color w:val="E0EEFF"/>
          <w:spacing w:val="7"/>
          <w:w w:val="125"/>
          <w:sz w:val="16"/>
          <w:szCs w:val="16"/>
        </w:rPr>
        <w:t xml:space="preserve"> </w:t>
      </w:r>
      <w:r>
        <w:rPr>
          <w:rFonts w:ascii="Trebuchet MS" w:hAnsi="Trebuchet MS" w:eastAsia="Trebuchet MS" w:cs="Trebuchet MS"/>
          <w:color w:val="FFFFFF"/>
          <w:w w:val="125"/>
          <w:sz w:val="16"/>
          <w:szCs w:val="16"/>
        </w:rPr>
        <w:t>y_valid</w:t>
      </w:r>
      <w:r>
        <w:rPr>
          <w:rFonts w:ascii="Trebuchet MS" w:hAnsi="Trebuchet MS" w:eastAsia="Trebuchet MS" w:cs="Trebuchet MS"/>
          <w:color w:val="E0EEFF"/>
          <w:w w:val="125"/>
          <w:sz w:val="16"/>
          <w:szCs w:val="16"/>
        </w:rPr>
        <w:t xml:space="preserve">) </w:t>
      </w:r>
      <w:r>
        <w:rPr>
          <w:rFonts w:ascii="Trebuchet MS" w:hAnsi="Trebuchet MS" w:eastAsia="Trebuchet MS" w:cs="Trebuchet MS"/>
          <w:color w:val="FFFFFF"/>
          <w:spacing w:val="-2"/>
          <w:w w:val="125"/>
          <w:sz w:val="16"/>
          <w:szCs w:val="16"/>
        </w:rPr>
        <w:t>gaussian</w:t>
      </w:r>
      <w:r>
        <w:rPr>
          <w:rFonts w:ascii="Trebuchet MS" w:hAnsi="Trebuchet MS" w:eastAsia="Trebuchet MS" w:cs="Trebuchet MS"/>
          <w:color w:val="E0EEFF"/>
          <w:spacing w:val="-2"/>
          <w:w w:val="125"/>
          <w:sz w:val="16"/>
          <w:szCs w:val="16"/>
        </w:rPr>
        <w:t>.</w:t>
      </w:r>
      <w:r>
        <w:rPr>
          <w:rFonts w:ascii="Trebuchet MS" w:hAnsi="Trebuchet MS" w:eastAsia="Trebuchet MS" w:cs="Trebuchet MS"/>
          <w:color w:val="FFC500"/>
          <w:spacing w:val="-2"/>
          <w:w w:val="125"/>
          <w:sz w:val="16"/>
          <w:szCs w:val="16"/>
        </w:rPr>
        <w:t>append</w:t>
      </w:r>
      <w:r>
        <w:rPr>
          <w:rFonts w:ascii="Trebuchet MS" w:hAnsi="Trebuchet MS" w:eastAsia="Trebuchet MS" w:cs="Trebuchet MS"/>
          <w:color w:val="E0EEFF"/>
          <w:spacing w:val="-2"/>
          <w:w w:val="125"/>
          <w:sz w:val="16"/>
          <w:szCs w:val="16"/>
        </w:rPr>
        <w:t>(</w:t>
      </w:r>
      <w:r>
        <w:rPr>
          <w:rFonts w:ascii="Trebuchet MS" w:hAnsi="Trebuchet MS" w:eastAsia="Trebuchet MS" w:cs="Trebuchet MS"/>
          <w:color w:val="FFFFFF"/>
          <w:spacing w:val="-2"/>
          <w:w w:val="125"/>
          <w:sz w:val="16"/>
          <w:szCs w:val="16"/>
        </w:rPr>
        <w:t>nb_accuracy</w:t>
      </w:r>
      <w:r>
        <w:rPr>
          <w:rFonts w:ascii="Trebuchet MS" w:hAnsi="Trebuchet MS" w:eastAsia="Trebuchet MS" w:cs="Trebuchet MS"/>
          <w:color w:val="E0EEFF"/>
          <w:spacing w:val="-2"/>
          <w:w w:val="125"/>
          <w:sz w:val="16"/>
          <w:szCs w:val="16"/>
        </w:rPr>
        <w:t xml:space="preserve">) </w:t>
      </w:r>
      <w:r>
        <w:rPr>
          <w:rFonts w:ascii="Trebuchet MS" w:hAnsi="Trebuchet MS" w:eastAsia="Trebuchet MS" w:cs="Trebuchet MS"/>
          <w:color w:val="FFFFFF"/>
          <w:spacing w:val="-2"/>
          <w:w w:val="130"/>
          <w:sz w:val="16"/>
          <w:szCs w:val="16"/>
        </w:rPr>
        <w:t>decision</w:t>
      </w:r>
      <w:r>
        <w:rPr>
          <w:rFonts w:ascii="Trebuchet MS" w:hAnsi="Trebuchet MS" w:eastAsia="Trebuchet MS" w:cs="Trebuchet MS"/>
          <w:color w:val="E0EEFF"/>
          <w:spacing w:val="-2"/>
          <w:w w:val="130"/>
          <w:sz w:val="16"/>
          <w:szCs w:val="16"/>
        </w:rPr>
        <w:t>.</w:t>
      </w:r>
      <w:r>
        <w:rPr>
          <w:rFonts w:ascii="Trebuchet MS" w:hAnsi="Trebuchet MS" w:eastAsia="Trebuchet MS" w:cs="Trebuchet MS"/>
          <w:color w:val="FFC500"/>
          <w:spacing w:val="-2"/>
          <w:w w:val="130"/>
          <w:sz w:val="16"/>
          <w:szCs w:val="16"/>
        </w:rPr>
        <w:t>append</w:t>
      </w:r>
      <w:r>
        <w:rPr>
          <w:rFonts w:ascii="Trebuchet MS" w:hAnsi="Trebuchet MS" w:eastAsia="Trebuchet MS" w:cs="Trebuchet MS"/>
          <w:color w:val="E0EEFF"/>
          <w:spacing w:val="-2"/>
          <w:w w:val="130"/>
          <w:sz w:val="16"/>
          <w:szCs w:val="16"/>
        </w:rPr>
        <w:t>(</w:t>
      </w:r>
      <w:r>
        <w:rPr>
          <w:rFonts w:ascii="Trebuchet MS" w:hAnsi="Trebuchet MS" w:eastAsia="Trebuchet MS" w:cs="Trebuchet MS"/>
          <w:color w:val="FFFFFF"/>
          <w:spacing w:val="-2"/>
          <w:w w:val="130"/>
          <w:sz w:val="16"/>
          <w:szCs w:val="16"/>
        </w:rPr>
        <w:t>dt_accuracy</w:t>
      </w:r>
      <w:r>
        <w:rPr>
          <w:rFonts w:ascii="Trebuchet MS" w:hAnsi="Trebuchet MS" w:eastAsia="Trebuchet MS" w:cs="Trebuchet MS"/>
          <w:color w:val="E0EEFF"/>
          <w:spacing w:val="-2"/>
          <w:w w:val="130"/>
          <w:sz w:val="16"/>
          <w:szCs w:val="16"/>
        </w:rPr>
        <w:t>)</w:t>
      </w:r>
    </w:p>
    <w:p>
      <w:pPr>
        <w:spacing w:before="39"/>
        <w:rPr>
          <w:rFonts w:ascii="Trebuchet MS" w:hAnsi="Trebuchet MS" w:eastAsia="Trebuchet MS" w:cs="Trebuchet MS"/>
          <w:sz w:val="16"/>
          <w:szCs w:val="16"/>
        </w:rPr>
      </w:pPr>
    </w:p>
    <w:p>
      <w:pPr>
        <w:spacing w:line="295" w:lineRule="auto"/>
        <w:ind w:left="100" w:right="6621"/>
        <w:rPr>
          <w:rFonts w:ascii="Trebuchet MS" w:hAnsi="Trebuchet MS" w:eastAsia="Trebuchet MS" w:cs="Trebuchet MS"/>
          <w:sz w:val="16"/>
          <w:szCs w:val="16"/>
        </w:rPr>
      </w:pPr>
      <w:r>
        <w:rPr>
          <w:rFonts w:ascii="Trebuchet MS" w:hAnsi="Trebuchet MS" w:eastAsia="Trebuchet MS" w:cs="Trebuchet MS"/>
          <w:color w:val="FFFFFF"/>
          <w:w w:val="125"/>
          <w:sz w:val="16"/>
          <w:szCs w:val="16"/>
        </w:rPr>
        <w:t>accuracy</w:t>
      </w:r>
      <w:r>
        <w:rPr>
          <w:rFonts w:ascii="Trebuchet MS" w:hAnsi="Trebuchet MS" w:eastAsia="Trebuchet MS" w:cs="Trebuchet MS"/>
          <w:color w:val="FFFFFF"/>
          <w:spacing w:val="10"/>
          <w:w w:val="125"/>
          <w:sz w:val="16"/>
          <w:szCs w:val="16"/>
        </w:rPr>
        <w:t xml:space="preserve"> </w:t>
      </w:r>
      <w:r>
        <w:rPr>
          <w:rFonts w:ascii="Trebuchet MS" w:hAnsi="Trebuchet MS" w:eastAsia="Trebuchet MS" w:cs="Trebuchet MS"/>
          <w:color w:val="FF9D00"/>
          <w:w w:val="125"/>
          <w:sz w:val="16"/>
          <w:szCs w:val="16"/>
        </w:rPr>
        <w:t xml:space="preserve">= </w:t>
      </w:r>
      <w:r>
        <w:rPr>
          <w:rFonts w:ascii="Trebuchet MS" w:hAnsi="Trebuchet MS" w:eastAsia="Trebuchet MS" w:cs="Trebuchet MS"/>
          <w:color w:val="E0EEFF"/>
          <w:w w:val="125"/>
          <w:sz w:val="16"/>
          <w:szCs w:val="16"/>
        </w:rPr>
        <w:t>[</w:t>
      </w:r>
      <w:r>
        <w:rPr>
          <w:rFonts w:ascii="Trebuchet MS" w:hAnsi="Trebuchet MS" w:eastAsia="Trebuchet MS" w:cs="Trebuchet MS"/>
          <w:color w:val="FFFFFF"/>
          <w:w w:val="125"/>
          <w:sz w:val="16"/>
          <w:szCs w:val="16"/>
        </w:rPr>
        <w:t>nb_accuracy</w:t>
      </w:r>
      <w:r>
        <w:rPr>
          <w:rFonts w:ascii="Trebuchet MS" w:hAnsi="Trebuchet MS" w:eastAsia="Trebuchet MS" w:cs="Trebuchet MS"/>
          <w:color w:val="E0EEFF"/>
          <w:w w:val="125"/>
          <w:sz w:val="16"/>
          <w:szCs w:val="16"/>
        </w:rPr>
        <w:t xml:space="preserve">, </w:t>
      </w:r>
      <w:r>
        <w:rPr>
          <w:rFonts w:ascii="Trebuchet MS" w:hAnsi="Trebuchet MS" w:eastAsia="Trebuchet MS" w:cs="Trebuchet MS"/>
          <w:color w:val="FFFFFF"/>
          <w:w w:val="125"/>
          <w:sz w:val="16"/>
          <w:szCs w:val="16"/>
        </w:rPr>
        <w:t>dt_accuracy</w:t>
      </w:r>
      <w:r>
        <w:rPr>
          <w:rFonts w:ascii="Trebuchet MS" w:hAnsi="Trebuchet MS" w:eastAsia="Trebuchet MS" w:cs="Trebuchet MS"/>
          <w:color w:val="E0EEFF"/>
          <w:w w:val="125"/>
          <w:sz w:val="16"/>
          <w:szCs w:val="16"/>
        </w:rPr>
        <w:t xml:space="preserve">] </w:t>
      </w:r>
      <w:r>
        <w:rPr>
          <w:rFonts w:ascii="Trebuchet MS" w:hAnsi="Trebuchet MS" w:eastAsia="Trebuchet MS" w:cs="Trebuchet MS"/>
          <w:color w:val="FFFFFF"/>
          <w:w w:val="135"/>
          <w:sz w:val="16"/>
          <w:szCs w:val="16"/>
        </w:rPr>
        <w:t xml:space="preserve">Models </w:t>
      </w:r>
      <w:r>
        <w:rPr>
          <w:rFonts w:ascii="Trebuchet MS" w:hAnsi="Trebuchet MS" w:eastAsia="Trebuchet MS" w:cs="Trebuchet MS"/>
          <w:color w:val="FF9D00"/>
          <w:w w:val="135"/>
          <w:sz w:val="16"/>
          <w:szCs w:val="16"/>
        </w:rPr>
        <w:t>=</w:t>
      </w:r>
      <w:r>
        <w:rPr>
          <w:rFonts w:ascii="Trebuchet MS" w:hAnsi="Trebuchet MS" w:eastAsia="Trebuchet MS" w:cs="Trebuchet MS"/>
          <w:color w:val="FF9D00"/>
          <w:spacing w:val="-2"/>
          <w:w w:val="135"/>
          <w:sz w:val="16"/>
          <w:szCs w:val="16"/>
        </w:rPr>
        <w:t xml:space="preserve"> </w:t>
      </w:r>
      <w:r>
        <w:rPr>
          <w:rFonts w:ascii="Trebuchet MS" w:hAnsi="Trebuchet MS" w:eastAsia="Trebuchet MS" w:cs="Trebuchet MS"/>
          <w:color w:val="E0EEFF"/>
          <w:w w:val="135"/>
          <w:sz w:val="16"/>
          <w:szCs w:val="16"/>
        </w:rPr>
        <w:t>[</w:t>
      </w:r>
      <w:r>
        <w:rPr>
          <w:rFonts w:ascii="Trebuchet MS" w:hAnsi="Trebuchet MS" w:eastAsia="Trebuchet MS" w:cs="Trebuchet MS"/>
          <w:color w:val="92FB79"/>
          <w:w w:val="135"/>
          <w:sz w:val="16"/>
          <w:szCs w:val="16"/>
        </w:rPr>
        <w:t>'</w:t>
      </w:r>
      <w:r>
        <w:rPr>
          <w:rFonts w:ascii="Trebuchet MS" w:hAnsi="Trebuchet MS" w:eastAsia="Trebuchet MS" w:cs="Trebuchet MS"/>
          <w:color w:val="92FB79"/>
          <w:spacing w:val="-2"/>
          <w:w w:val="135"/>
          <w:sz w:val="16"/>
          <w:szCs w:val="16"/>
        </w:rPr>
        <w:t xml:space="preserve"> </w:t>
      </w:r>
      <w:r>
        <w:rPr>
          <w:rFonts w:ascii="Trebuchet MS" w:hAnsi="Trebuchet MS" w:eastAsia="Trebuchet MS" w:cs="Trebuchet MS"/>
          <w:color w:val="A4FF90"/>
          <w:w w:val="135"/>
          <w:sz w:val="16"/>
          <w:szCs w:val="16"/>
        </w:rPr>
        <w:t>aiveBayes</w:t>
      </w:r>
      <w:r>
        <w:rPr>
          <w:rFonts w:ascii="Trebuchet MS" w:hAnsi="Trebuchet MS" w:eastAsia="Trebuchet MS" w:cs="Trebuchet MS"/>
          <w:color w:val="92FB79"/>
          <w:w w:val="135"/>
          <w:sz w:val="16"/>
          <w:szCs w:val="16"/>
        </w:rPr>
        <w:t>'</w:t>
      </w:r>
      <w:r>
        <w:rPr>
          <w:rFonts w:ascii="Trebuchet MS" w:hAnsi="Trebuchet MS" w:eastAsia="Trebuchet MS" w:cs="Trebuchet MS"/>
          <w:color w:val="E0EEFF"/>
          <w:w w:val="135"/>
          <w:sz w:val="16"/>
          <w:szCs w:val="16"/>
        </w:rPr>
        <w:t>,</w:t>
      </w:r>
      <w:r>
        <w:rPr>
          <w:rFonts w:ascii="Trebuchet MS" w:hAnsi="Trebuchet MS" w:eastAsia="Trebuchet MS" w:cs="Trebuchet MS"/>
          <w:color w:val="92FB79"/>
          <w:w w:val="135"/>
          <w:sz w:val="16"/>
          <w:szCs w:val="16"/>
        </w:rPr>
        <w:t>'</w:t>
      </w:r>
      <w:r>
        <w:rPr>
          <w:rFonts w:ascii="Trebuchet MS" w:hAnsi="Trebuchet MS" w:eastAsia="Trebuchet MS" w:cs="Trebuchet MS"/>
          <w:color w:val="A4FF90"/>
          <w:w w:val="135"/>
          <w:sz w:val="16"/>
          <w:szCs w:val="16"/>
        </w:rPr>
        <w:t>DecisionTree</w:t>
      </w:r>
      <w:r>
        <w:rPr>
          <w:rFonts w:ascii="Trebuchet MS" w:hAnsi="Trebuchet MS" w:eastAsia="Trebuchet MS" w:cs="Trebuchet MS"/>
          <w:color w:val="92FB79"/>
          <w:w w:val="135"/>
          <w:sz w:val="16"/>
          <w:szCs w:val="16"/>
        </w:rPr>
        <w:t>'</w:t>
      </w:r>
      <w:r>
        <w:rPr>
          <w:rFonts w:ascii="Trebuchet MS" w:hAnsi="Trebuchet MS" w:eastAsia="Trebuchet MS" w:cs="Trebuchet MS"/>
          <w:color w:val="E0EEFF"/>
          <w:w w:val="135"/>
          <w:sz w:val="16"/>
          <w:szCs w:val="16"/>
        </w:rPr>
        <w:t>]</w:t>
      </w:r>
    </w:p>
    <w:p>
      <w:pPr>
        <w:spacing w:line="295" w:lineRule="auto"/>
        <w:ind w:left="100" w:right="4892"/>
        <w:rPr>
          <w:rFonts w:ascii="Trebuchet MS" w:hAnsi="Trebuchet MS" w:eastAsia="Trebuchet MS" w:cs="Trebuchet MS"/>
          <w:sz w:val="16"/>
          <w:szCs w:val="16"/>
        </w:rPr>
      </w:pPr>
      <w:r>
        <w:rPr>
          <w:rFonts w:ascii="Trebuchet MS" w:hAnsi="Trebuchet MS" w:eastAsia="Trebuchet MS" w:cs="Trebuchet MS"/>
          <w:color w:val="FFC500"/>
          <w:w w:val="130"/>
          <w:sz w:val="16"/>
          <w:szCs w:val="16"/>
        </w:rPr>
        <w:t>sns</w:t>
      </w:r>
      <w:r>
        <w:rPr>
          <w:rFonts w:ascii="Trebuchet MS" w:hAnsi="Trebuchet MS" w:eastAsia="Trebuchet MS" w:cs="Trebuchet MS"/>
          <w:color w:val="E0EEFF"/>
          <w:w w:val="130"/>
          <w:sz w:val="16"/>
          <w:szCs w:val="16"/>
        </w:rPr>
        <w:t>.</w:t>
      </w:r>
      <w:r>
        <w:rPr>
          <w:rFonts w:ascii="Trebuchet MS" w:hAnsi="Trebuchet MS" w:eastAsia="Trebuchet MS" w:cs="Trebuchet MS"/>
          <w:color w:val="FFC500"/>
          <w:w w:val="130"/>
          <w:sz w:val="16"/>
          <w:szCs w:val="16"/>
        </w:rPr>
        <w:t>barplot</w:t>
      </w:r>
      <w:r>
        <w:rPr>
          <w:rFonts w:ascii="Trebuchet MS" w:hAnsi="Trebuchet MS" w:eastAsia="Trebuchet MS" w:cs="Trebuchet MS"/>
          <w:color w:val="E0EEFF"/>
          <w:w w:val="130"/>
          <w:sz w:val="16"/>
          <w:szCs w:val="16"/>
        </w:rPr>
        <w:t>(x</w:t>
      </w:r>
      <w:r>
        <w:rPr>
          <w:rFonts w:ascii="Trebuchet MS" w:hAnsi="Trebuchet MS" w:eastAsia="Trebuchet MS" w:cs="Trebuchet MS"/>
          <w:color w:val="FF9D00"/>
          <w:w w:val="130"/>
          <w:sz w:val="16"/>
          <w:szCs w:val="16"/>
        </w:rPr>
        <w:t>=</w:t>
      </w:r>
      <w:r>
        <w:rPr>
          <w:rFonts w:ascii="Trebuchet MS" w:hAnsi="Trebuchet MS" w:eastAsia="Trebuchet MS" w:cs="Trebuchet MS"/>
          <w:color w:val="FFFFFF"/>
          <w:w w:val="130"/>
          <w:sz w:val="16"/>
          <w:szCs w:val="16"/>
        </w:rPr>
        <w:t>Models</w:t>
      </w:r>
      <w:r>
        <w:rPr>
          <w:rFonts w:ascii="Trebuchet MS" w:hAnsi="Trebuchet MS" w:eastAsia="Trebuchet MS" w:cs="Trebuchet MS"/>
          <w:color w:val="E0EEFF"/>
          <w:w w:val="130"/>
          <w:sz w:val="16"/>
          <w:szCs w:val="16"/>
        </w:rPr>
        <w:t>,y</w:t>
      </w:r>
      <w:r>
        <w:rPr>
          <w:rFonts w:ascii="Trebuchet MS" w:hAnsi="Trebuchet MS" w:eastAsia="Trebuchet MS" w:cs="Trebuchet MS"/>
          <w:color w:val="FF9D00"/>
          <w:w w:val="130"/>
          <w:sz w:val="16"/>
          <w:szCs w:val="16"/>
        </w:rPr>
        <w:t>=</w:t>
      </w:r>
      <w:r>
        <w:rPr>
          <w:rFonts w:ascii="Trebuchet MS" w:hAnsi="Trebuchet MS" w:eastAsia="Trebuchet MS" w:cs="Trebuchet MS"/>
          <w:color w:val="FFFFFF"/>
          <w:w w:val="130"/>
          <w:sz w:val="16"/>
          <w:szCs w:val="16"/>
        </w:rPr>
        <w:t>accuracy</w:t>
      </w:r>
      <w:r>
        <w:rPr>
          <w:rFonts w:ascii="Trebuchet MS" w:hAnsi="Trebuchet MS" w:eastAsia="Trebuchet MS" w:cs="Trebuchet MS"/>
          <w:color w:val="E0EEFF"/>
          <w:w w:val="130"/>
          <w:sz w:val="16"/>
          <w:szCs w:val="16"/>
        </w:rPr>
        <w:t>).</w:t>
      </w:r>
      <w:r>
        <w:rPr>
          <w:rFonts w:ascii="Trebuchet MS" w:hAnsi="Trebuchet MS" w:eastAsia="Trebuchet MS" w:cs="Trebuchet MS"/>
          <w:color w:val="9EFFFF"/>
          <w:w w:val="130"/>
          <w:sz w:val="16"/>
          <w:szCs w:val="16"/>
        </w:rPr>
        <w:t>set</w:t>
      </w:r>
      <w:r>
        <w:rPr>
          <w:rFonts w:ascii="Trebuchet MS" w:hAnsi="Trebuchet MS" w:eastAsia="Trebuchet MS" w:cs="Trebuchet MS"/>
          <w:color w:val="E0EEFF"/>
          <w:w w:val="130"/>
          <w:sz w:val="16"/>
          <w:szCs w:val="16"/>
        </w:rPr>
        <w:t>(title</w:t>
      </w:r>
      <w:r>
        <w:rPr>
          <w:rFonts w:ascii="Trebuchet MS" w:hAnsi="Trebuchet MS" w:eastAsia="Trebuchet MS" w:cs="Trebuchet MS"/>
          <w:color w:val="FF9D00"/>
          <w:w w:val="130"/>
          <w:sz w:val="16"/>
          <w:szCs w:val="16"/>
        </w:rPr>
        <w:t>=</w:t>
      </w:r>
      <w:r>
        <w:rPr>
          <w:rFonts w:ascii="Trebuchet MS" w:hAnsi="Trebuchet MS" w:eastAsia="Trebuchet MS" w:cs="Trebuchet MS"/>
          <w:color w:val="92FB79"/>
          <w:w w:val="130"/>
          <w:sz w:val="16"/>
          <w:szCs w:val="16"/>
        </w:rPr>
        <w:t>"</w:t>
      </w:r>
      <w:r>
        <w:rPr>
          <w:rFonts w:ascii="Trebuchet MS" w:hAnsi="Trebuchet MS" w:eastAsia="Trebuchet MS" w:cs="Trebuchet MS"/>
          <w:color w:val="A4FF90"/>
          <w:w w:val="130"/>
          <w:sz w:val="16"/>
          <w:szCs w:val="16"/>
        </w:rPr>
        <w:t>Titanic</w:t>
      </w:r>
      <w:r>
        <w:rPr>
          <w:rFonts w:ascii="Trebuchet MS" w:hAnsi="Trebuchet MS" w:eastAsia="Trebuchet MS" w:cs="Trebuchet MS"/>
          <w:color w:val="A4FF90"/>
          <w:spacing w:val="-2"/>
          <w:w w:val="130"/>
          <w:sz w:val="16"/>
          <w:szCs w:val="16"/>
        </w:rPr>
        <w:t xml:space="preserve"> </w:t>
      </w:r>
      <w:r>
        <w:rPr>
          <w:rFonts w:ascii="Trebuchet MS" w:hAnsi="Trebuchet MS" w:eastAsia="Trebuchet MS" w:cs="Trebuchet MS"/>
          <w:color w:val="A4FF90"/>
          <w:w w:val="130"/>
          <w:sz w:val="16"/>
          <w:szCs w:val="16"/>
        </w:rPr>
        <w:t>Dataset</w:t>
      </w:r>
      <w:r>
        <w:rPr>
          <w:rFonts w:ascii="Trebuchet MS" w:hAnsi="Trebuchet MS" w:eastAsia="Trebuchet MS" w:cs="Trebuchet MS"/>
          <w:color w:val="92FB79"/>
          <w:w w:val="130"/>
          <w:sz w:val="16"/>
          <w:szCs w:val="16"/>
        </w:rPr>
        <w:t>"</w:t>
      </w:r>
      <w:r>
        <w:rPr>
          <w:rFonts w:ascii="Trebuchet MS" w:hAnsi="Trebuchet MS" w:eastAsia="Trebuchet MS" w:cs="Trebuchet MS"/>
          <w:color w:val="E0EEFF"/>
          <w:w w:val="130"/>
          <w:sz w:val="16"/>
          <w:szCs w:val="16"/>
        </w:rPr>
        <w:t xml:space="preserve">) </w:t>
      </w:r>
      <w:r>
        <w:rPr>
          <w:rFonts w:ascii="Trebuchet MS" w:hAnsi="Trebuchet MS" w:eastAsia="Trebuchet MS" w:cs="Trebuchet MS"/>
          <w:color w:val="FFFFFF"/>
          <w:spacing w:val="-2"/>
          <w:w w:val="130"/>
          <w:sz w:val="16"/>
          <w:szCs w:val="16"/>
        </w:rPr>
        <w:t>y_score_gnb</w:t>
      </w:r>
      <w:r>
        <w:rPr>
          <w:rFonts w:ascii="Trebuchet MS" w:hAnsi="Trebuchet MS" w:eastAsia="Trebuchet MS" w:cs="Trebuchet MS"/>
          <w:color w:val="FFFFFF"/>
          <w:spacing w:val="12"/>
          <w:w w:val="130"/>
          <w:sz w:val="16"/>
          <w:szCs w:val="16"/>
        </w:rPr>
        <w:t xml:space="preserve"> </w:t>
      </w:r>
      <w:r>
        <w:rPr>
          <w:rFonts w:ascii="Trebuchet MS" w:hAnsi="Trebuchet MS" w:eastAsia="Trebuchet MS" w:cs="Trebuchet MS"/>
          <w:color w:val="FF9D00"/>
          <w:spacing w:val="-2"/>
          <w:w w:val="130"/>
          <w:sz w:val="16"/>
          <w:szCs w:val="16"/>
        </w:rPr>
        <w:t xml:space="preserve">= </w:t>
      </w:r>
      <w:r>
        <w:rPr>
          <w:rFonts w:ascii="Trebuchet MS" w:hAnsi="Trebuchet MS" w:eastAsia="Trebuchet MS" w:cs="Trebuchet MS"/>
          <w:color w:val="FFFFFF"/>
          <w:spacing w:val="-2"/>
          <w:w w:val="130"/>
          <w:sz w:val="16"/>
          <w:szCs w:val="16"/>
        </w:rPr>
        <w:t>nb_model</w:t>
      </w:r>
      <w:r>
        <w:rPr>
          <w:rFonts w:ascii="Trebuchet MS" w:hAnsi="Trebuchet MS" w:eastAsia="Trebuchet MS" w:cs="Trebuchet MS"/>
          <w:color w:val="E0EEFF"/>
          <w:spacing w:val="-2"/>
          <w:w w:val="130"/>
          <w:sz w:val="16"/>
          <w:szCs w:val="16"/>
        </w:rPr>
        <w:t>.</w:t>
      </w:r>
      <w:r>
        <w:rPr>
          <w:rFonts w:ascii="Trebuchet MS" w:hAnsi="Trebuchet MS" w:eastAsia="Trebuchet MS" w:cs="Trebuchet MS"/>
          <w:color w:val="FFC500"/>
          <w:spacing w:val="-2"/>
          <w:w w:val="130"/>
          <w:sz w:val="16"/>
          <w:szCs w:val="16"/>
        </w:rPr>
        <w:t>predict_proba</w:t>
      </w:r>
      <w:r>
        <w:rPr>
          <w:rFonts w:ascii="Trebuchet MS" w:hAnsi="Trebuchet MS" w:eastAsia="Trebuchet MS" w:cs="Trebuchet MS"/>
          <w:color w:val="E0EEFF"/>
          <w:spacing w:val="-2"/>
          <w:w w:val="130"/>
          <w:sz w:val="16"/>
          <w:szCs w:val="16"/>
        </w:rPr>
        <w:t>(</w:t>
      </w:r>
      <w:r>
        <w:rPr>
          <w:rFonts w:ascii="Trebuchet MS" w:hAnsi="Trebuchet MS" w:eastAsia="Trebuchet MS" w:cs="Trebuchet MS"/>
          <w:color w:val="FFFFFF"/>
          <w:spacing w:val="-2"/>
          <w:w w:val="130"/>
          <w:sz w:val="16"/>
          <w:szCs w:val="16"/>
        </w:rPr>
        <w:t>x_valid</w:t>
      </w:r>
      <w:r>
        <w:rPr>
          <w:rFonts w:ascii="Trebuchet MS" w:hAnsi="Trebuchet MS" w:eastAsia="Trebuchet MS" w:cs="Trebuchet MS"/>
          <w:color w:val="E0EEFF"/>
          <w:spacing w:val="-2"/>
          <w:w w:val="130"/>
          <w:sz w:val="16"/>
          <w:szCs w:val="16"/>
        </w:rPr>
        <w:t>)[:,</w:t>
      </w:r>
      <w:r>
        <w:rPr>
          <w:rFonts w:ascii="Trebuchet MS" w:hAnsi="Trebuchet MS" w:eastAsia="Trebuchet MS" w:cs="Trebuchet MS"/>
          <w:color w:val="E0EEFF"/>
          <w:spacing w:val="12"/>
          <w:w w:val="130"/>
          <w:sz w:val="16"/>
          <w:szCs w:val="16"/>
        </w:rPr>
        <w:t xml:space="preserve"> </w:t>
      </w:r>
      <w:r>
        <w:rPr>
          <w:rFonts w:ascii="Trebuchet MS" w:hAnsi="Trebuchet MS" w:eastAsia="Trebuchet MS" w:cs="Trebuchet MS"/>
          <w:color w:val="FF618B"/>
          <w:spacing w:val="-2"/>
          <w:w w:val="130"/>
          <w:sz w:val="16"/>
          <w:szCs w:val="16"/>
        </w:rPr>
        <w:t>1</w:t>
      </w:r>
      <w:r>
        <w:rPr>
          <w:rFonts w:ascii="Trebuchet MS" w:hAnsi="Trebuchet MS" w:eastAsia="Trebuchet MS" w:cs="Trebuchet MS"/>
          <w:color w:val="E0EEFF"/>
          <w:spacing w:val="-2"/>
          <w:w w:val="130"/>
          <w:sz w:val="16"/>
          <w:szCs w:val="16"/>
        </w:rPr>
        <w:t>]</w:t>
      </w:r>
    </w:p>
    <w:p>
      <w:pPr>
        <w:spacing w:line="295" w:lineRule="auto"/>
        <w:ind w:left="100" w:right="4009"/>
        <w:rPr>
          <w:rFonts w:ascii="Trebuchet MS" w:hAnsi="Trebuchet MS" w:eastAsia="Trebuchet MS" w:cs="Trebuchet MS"/>
          <w:sz w:val="16"/>
          <w:szCs w:val="16"/>
        </w:rPr>
      </w:pPr>
      <w:r>
        <w:rPr>
          <w:rFonts w:ascii="Trebuchet MS" w:hAnsi="Trebuchet MS" w:eastAsia="Trebuchet MS" w:cs="Trebuchet MS"/>
          <w:color w:val="FFFFFF"/>
          <w:w w:val="125"/>
          <w:sz w:val="16"/>
          <w:szCs w:val="16"/>
        </w:rPr>
        <w:t>fpr_gnb</w:t>
      </w:r>
      <w:r>
        <w:rPr>
          <w:rFonts w:ascii="Trebuchet MS" w:hAnsi="Trebuchet MS" w:eastAsia="Trebuchet MS" w:cs="Trebuchet MS"/>
          <w:color w:val="E0EEFF"/>
          <w:w w:val="125"/>
          <w:sz w:val="16"/>
          <w:szCs w:val="16"/>
        </w:rPr>
        <w:t>,</w:t>
      </w:r>
      <w:r>
        <w:rPr>
          <w:rFonts w:ascii="Trebuchet MS" w:hAnsi="Trebuchet MS" w:eastAsia="Trebuchet MS" w:cs="Trebuchet MS"/>
          <w:color w:val="E0EEFF"/>
          <w:spacing w:val="7"/>
          <w:w w:val="125"/>
          <w:sz w:val="16"/>
          <w:szCs w:val="16"/>
        </w:rPr>
        <w:t xml:space="preserve"> </w:t>
      </w:r>
      <w:r>
        <w:rPr>
          <w:rFonts w:ascii="Trebuchet MS" w:hAnsi="Trebuchet MS" w:eastAsia="Trebuchet MS" w:cs="Trebuchet MS"/>
          <w:color w:val="FFFFFF"/>
          <w:w w:val="125"/>
          <w:sz w:val="16"/>
          <w:szCs w:val="16"/>
        </w:rPr>
        <w:t>tpr_gnb</w:t>
      </w:r>
      <w:r>
        <w:rPr>
          <w:rFonts w:ascii="Trebuchet MS" w:hAnsi="Trebuchet MS" w:eastAsia="Trebuchet MS" w:cs="Trebuchet MS"/>
          <w:color w:val="E0EEFF"/>
          <w:w w:val="125"/>
          <w:sz w:val="16"/>
          <w:szCs w:val="16"/>
        </w:rPr>
        <w:t>,</w:t>
      </w:r>
      <w:r>
        <w:rPr>
          <w:rFonts w:ascii="Trebuchet MS" w:hAnsi="Trebuchet MS" w:eastAsia="Trebuchet MS" w:cs="Trebuchet MS"/>
          <w:color w:val="E0EEFF"/>
          <w:spacing w:val="7"/>
          <w:w w:val="125"/>
          <w:sz w:val="16"/>
          <w:szCs w:val="16"/>
        </w:rPr>
        <w:t xml:space="preserve"> </w:t>
      </w:r>
      <w:r>
        <w:rPr>
          <w:rFonts w:ascii="Trebuchet MS" w:hAnsi="Trebuchet MS" w:eastAsia="Trebuchet MS" w:cs="Trebuchet MS"/>
          <w:color w:val="FFFFFF"/>
          <w:w w:val="125"/>
          <w:sz w:val="16"/>
          <w:szCs w:val="16"/>
        </w:rPr>
        <w:t>thresholds_gnb</w:t>
      </w:r>
      <w:r>
        <w:rPr>
          <w:rFonts w:ascii="Trebuchet MS" w:hAnsi="Trebuchet MS" w:eastAsia="Trebuchet MS" w:cs="Trebuchet MS"/>
          <w:color w:val="FFFFFF"/>
          <w:spacing w:val="7"/>
          <w:w w:val="125"/>
          <w:sz w:val="16"/>
          <w:szCs w:val="16"/>
        </w:rPr>
        <w:t xml:space="preserve"> </w:t>
      </w:r>
      <w:r>
        <w:rPr>
          <w:rFonts w:ascii="Trebuchet MS" w:hAnsi="Trebuchet MS" w:eastAsia="Trebuchet MS" w:cs="Trebuchet MS"/>
          <w:color w:val="FF9D00"/>
          <w:w w:val="125"/>
          <w:sz w:val="16"/>
          <w:szCs w:val="16"/>
        </w:rPr>
        <w:t xml:space="preserve">= </w:t>
      </w:r>
      <w:r>
        <w:rPr>
          <w:rFonts w:ascii="Trebuchet MS" w:hAnsi="Trebuchet MS" w:eastAsia="Trebuchet MS" w:cs="Trebuchet MS"/>
          <w:color w:val="FFC500"/>
          <w:w w:val="125"/>
          <w:sz w:val="16"/>
          <w:szCs w:val="16"/>
        </w:rPr>
        <w:t>roc_curve</w:t>
      </w:r>
      <w:r>
        <w:rPr>
          <w:rFonts w:ascii="Trebuchet MS" w:hAnsi="Trebuchet MS" w:eastAsia="Trebuchet MS" w:cs="Trebuchet MS"/>
          <w:color w:val="E0EEFF"/>
          <w:w w:val="125"/>
          <w:sz w:val="16"/>
          <w:szCs w:val="16"/>
        </w:rPr>
        <w:t>(</w:t>
      </w:r>
      <w:r>
        <w:rPr>
          <w:rFonts w:ascii="Trebuchet MS" w:hAnsi="Trebuchet MS" w:eastAsia="Trebuchet MS" w:cs="Trebuchet MS"/>
          <w:color w:val="FFFFFF"/>
          <w:w w:val="125"/>
          <w:sz w:val="16"/>
          <w:szCs w:val="16"/>
        </w:rPr>
        <w:t>y_valid</w:t>
      </w:r>
      <w:r>
        <w:rPr>
          <w:rFonts w:ascii="Trebuchet MS" w:hAnsi="Trebuchet MS" w:eastAsia="Trebuchet MS" w:cs="Trebuchet MS"/>
          <w:color w:val="E0EEFF"/>
          <w:w w:val="125"/>
          <w:sz w:val="16"/>
          <w:szCs w:val="16"/>
        </w:rPr>
        <w:t xml:space="preserve">, </w:t>
      </w:r>
      <w:r>
        <w:rPr>
          <w:rFonts w:ascii="Trebuchet MS" w:hAnsi="Trebuchet MS" w:eastAsia="Trebuchet MS" w:cs="Trebuchet MS"/>
          <w:color w:val="FFFFFF"/>
          <w:w w:val="125"/>
          <w:sz w:val="16"/>
          <w:szCs w:val="16"/>
        </w:rPr>
        <w:t>y_score_gnb</w:t>
      </w:r>
      <w:r>
        <w:rPr>
          <w:rFonts w:ascii="Trebuchet MS" w:hAnsi="Trebuchet MS" w:eastAsia="Trebuchet MS" w:cs="Trebuchet MS"/>
          <w:color w:val="E0EEFF"/>
          <w:w w:val="125"/>
          <w:sz w:val="16"/>
          <w:szCs w:val="16"/>
        </w:rPr>
        <w:t xml:space="preserve">) </w:t>
      </w:r>
      <w:r>
        <w:rPr>
          <w:rFonts w:ascii="Trebuchet MS" w:hAnsi="Trebuchet MS" w:eastAsia="Trebuchet MS" w:cs="Trebuchet MS"/>
          <w:color w:val="FFFFFF"/>
          <w:w w:val="125"/>
          <w:sz w:val="16"/>
          <w:szCs w:val="16"/>
        </w:rPr>
        <w:t>roc_auc_gnb</w:t>
      </w:r>
      <w:r>
        <w:rPr>
          <w:rFonts w:ascii="Trebuchet MS" w:hAnsi="Trebuchet MS" w:eastAsia="Trebuchet MS" w:cs="Trebuchet MS"/>
          <w:color w:val="FFFFFF"/>
          <w:spacing w:val="26"/>
          <w:w w:val="125"/>
          <w:sz w:val="16"/>
          <w:szCs w:val="16"/>
        </w:rPr>
        <w:t xml:space="preserve"> </w:t>
      </w:r>
      <w:r>
        <w:rPr>
          <w:rFonts w:ascii="Trebuchet MS" w:hAnsi="Trebuchet MS" w:eastAsia="Trebuchet MS" w:cs="Trebuchet MS"/>
          <w:color w:val="FF9D00"/>
          <w:w w:val="125"/>
          <w:sz w:val="16"/>
          <w:szCs w:val="16"/>
        </w:rPr>
        <w:t xml:space="preserve">= </w:t>
      </w:r>
      <w:r>
        <w:rPr>
          <w:rFonts w:ascii="Trebuchet MS" w:hAnsi="Trebuchet MS" w:eastAsia="Trebuchet MS" w:cs="Trebuchet MS"/>
          <w:color w:val="FFC500"/>
          <w:w w:val="125"/>
          <w:sz w:val="16"/>
          <w:szCs w:val="16"/>
        </w:rPr>
        <w:t>roc_auc_score</w:t>
      </w:r>
      <w:r>
        <w:rPr>
          <w:rFonts w:ascii="Trebuchet MS" w:hAnsi="Trebuchet MS" w:eastAsia="Trebuchet MS" w:cs="Trebuchet MS"/>
          <w:color w:val="E0EEFF"/>
          <w:w w:val="125"/>
          <w:sz w:val="16"/>
          <w:szCs w:val="16"/>
        </w:rPr>
        <w:t>(</w:t>
      </w:r>
      <w:r>
        <w:rPr>
          <w:rFonts w:ascii="Trebuchet MS" w:hAnsi="Trebuchet MS" w:eastAsia="Trebuchet MS" w:cs="Trebuchet MS"/>
          <w:color w:val="FFFFFF"/>
          <w:w w:val="125"/>
          <w:sz w:val="16"/>
          <w:szCs w:val="16"/>
        </w:rPr>
        <w:t>y_valid</w:t>
      </w:r>
      <w:r>
        <w:rPr>
          <w:rFonts w:ascii="Trebuchet MS" w:hAnsi="Trebuchet MS" w:eastAsia="Trebuchet MS" w:cs="Trebuchet MS"/>
          <w:color w:val="E0EEFF"/>
          <w:w w:val="125"/>
          <w:sz w:val="16"/>
          <w:szCs w:val="16"/>
        </w:rPr>
        <w:t>,</w:t>
      </w:r>
      <w:r>
        <w:rPr>
          <w:rFonts w:ascii="Trebuchet MS" w:hAnsi="Trebuchet MS" w:eastAsia="Trebuchet MS" w:cs="Trebuchet MS"/>
          <w:color w:val="E0EEFF"/>
          <w:spacing w:val="26"/>
          <w:w w:val="125"/>
          <w:sz w:val="16"/>
          <w:szCs w:val="16"/>
        </w:rPr>
        <w:t xml:space="preserve"> </w:t>
      </w:r>
      <w:r>
        <w:rPr>
          <w:rFonts w:ascii="Trebuchet MS" w:hAnsi="Trebuchet MS" w:eastAsia="Trebuchet MS" w:cs="Trebuchet MS"/>
          <w:color w:val="FFFFFF"/>
          <w:w w:val="125"/>
          <w:sz w:val="16"/>
          <w:szCs w:val="16"/>
        </w:rPr>
        <w:t>y_score_gnb</w:t>
      </w:r>
      <w:r>
        <w:rPr>
          <w:rFonts w:ascii="Trebuchet MS" w:hAnsi="Trebuchet MS" w:eastAsia="Trebuchet MS" w:cs="Trebuchet MS"/>
          <w:color w:val="E0EEFF"/>
          <w:w w:val="125"/>
          <w:sz w:val="16"/>
          <w:szCs w:val="16"/>
        </w:rPr>
        <w:t>)</w:t>
      </w:r>
    </w:p>
    <w:p>
      <w:pPr>
        <w:spacing w:line="185" w:lineRule="exact"/>
        <w:ind w:left="100"/>
        <w:rPr>
          <w:rFonts w:ascii="Trebuchet MS" w:hAnsi="Trebuchet MS" w:eastAsia="Trebuchet MS" w:cs="Trebuchet MS"/>
          <w:sz w:val="16"/>
          <w:szCs w:val="16"/>
        </w:rPr>
      </w:pPr>
      <w:r>
        <w:rPr>
          <w:rFonts w:ascii="Trebuchet MS" w:hAnsi="Trebuchet MS" w:eastAsia="Trebuchet MS" w:cs="Trebuchet MS"/>
          <w:color w:val="FFFFFF"/>
          <w:w w:val="125"/>
          <w:sz w:val="16"/>
          <w:szCs w:val="16"/>
        </w:rPr>
        <w:t>y_score_dtc</w:t>
      </w:r>
      <w:r>
        <w:rPr>
          <w:rFonts w:ascii="Trebuchet MS" w:hAnsi="Trebuchet MS" w:eastAsia="Trebuchet MS" w:cs="Trebuchet MS"/>
          <w:color w:val="FFFFFF"/>
          <w:spacing w:val="6"/>
          <w:w w:val="125"/>
          <w:sz w:val="16"/>
          <w:szCs w:val="16"/>
        </w:rPr>
        <w:t xml:space="preserve"> </w:t>
      </w:r>
      <w:r>
        <w:rPr>
          <w:rFonts w:ascii="Trebuchet MS" w:hAnsi="Trebuchet MS" w:eastAsia="Trebuchet MS" w:cs="Trebuchet MS"/>
          <w:color w:val="FF9D00"/>
          <w:w w:val="125"/>
          <w:sz w:val="16"/>
          <w:szCs w:val="16"/>
        </w:rPr>
        <w:t>=</w:t>
      </w:r>
      <w:r>
        <w:rPr>
          <w:rFonts w:ascii="Trebuchet MS" w:hAnsi="Trebuchet MS" w:eastAsia="Trebuchet MS" w:cs="Trebuchet MS"/>
          <w:color w:val="FF9D00"/>
          <w:spacing w:val="5"/>
          <w:w w:val="125"/>
          <w:sz w:val="16"/>
          <w:szCs w:val="16"/>
        </w:rPr>
        <w:t xml:space="preserve"> </w:t>
      </w:r>
      <w:r>
        <w:rPr>
          <w:rFonts w:ascii="Trebuchet MS" w:hAnsi="Trebuchet MS" w:eastAsia="Trebuchet MS" w:cs="Trebuchet MS"/>
          <w:color w:val="FFFFFF"/>
          <w:w w:val="125"/>
          <w:sz w:val="16"/>
          <w:szCs w:val="16"/>
        </w:rPr>
        <w:t>dt_model</w:t>
      </w:r>
      <w:r>
        <w:rPr>
          <w:rFonts w:ascii="Trebuchet MS" w:hAnsi="Trebuchet MS" w:eastAsia="Trebuchet MS" w:cs="Trebuchet MS"/>
          <w:color w:val="E0EEFF"/>
          <w:w w:val="125"/>
          <w:sz w:val="16"/>
          <w:szCs w:val="16"/>
        </w:rPr>
        <w:t>.</w:t>
      </w:r>
      <w:r>
        <w:rPr>
          <w:rFonts w:ascii="Trebuchet MS" w:hAnsi="Trebuchet MS" w:eastAsia="Trebuchet MS" w:cs="Trebuchet MS"/>
          <w:color w:val="FFC500"/>
          <w:w w:val="125"/>
          <w:sz w:val="16"/>
          <w:szCs w:val="16"/>
        </w:rPr>
        <w:t>predict_proba</w:t>
      </w:r>
      <w:r>
        <w:rPr>
          <w:rFonts w:ascii="Trebuchet MS" w:hAnsi="Trebuchet MS" w:eastAsia="Trebuchet MS" w:cs="Trebuchet MS"/>
          <w:color w:val="E0EEFF"/>
          <w:w w:val="125"/>
          <w:sz w:val="16"/>
          <w:szCs w:val="16"/>
        </w:rPr>
        <w:t>(</w:t>
      </w:r>
      <w:r>
        <w:rPr>
          <w:rFonts w:ascii="Trebuchet MS" w:hAnsi="Trebuchet MS" w:eastAsia="Trebuchet MS" w:cs="Trebuchet MS"/>
          <w:color w:val="FFFFFF"/>
          <w:w w:val="125"/>
          <w:sz w:val="16"/>
          <w:szCs w:val="16"/>
        </w:rPr>
        <w:t>x_valid</w:t>
      </w:r>
      <w:r>
        <w:rPr>
          <w:rFonts w:ascii="Trebuchet MS" w:hAnsi="Trebuchet MS" w:eastAsia="Trebuchet MS" w:cs="Trebuchet MS"/>
          <w:color w:val="E0EEFF"/>
          <w:w w:val="125"/>
          <w:sz w:val="16"/>
          <w:szCs w:val="16"/>
        </w:rPr>
        <w:t>)[:,</w:t>
      </w:r>
      <w:r>
        <w:rPr>
          <w:rFonts w:ascii="Trebuchet MS" w:hAnsi="Trebuchet MS" w:eastAsia="Trebuchet MS" w:cs="Trebuchet MS"/>
          <w:color w:val="E0EEFF"/>
          <w:spacing w:val="7"/>
          <w:w w:val="125"/>
          <w:sz w:val="16"/>
          <w:szCs w:val="16"/>
        </w:rPr>
        <w:t xml:space="preserve"> </w:t>
      </w:r>
      <w:r>
        <w:rPr>
          <w:rFonts w:ascii="Trebuchet MS" w:hAnsi="Trebuchet MS" w:eastAsia="Trebuchet MS" w:cs="Trebuchet MS"/>
          <w:color w:val="FF618B"/>
          <w:spacing w:val="-5"/>
          <w:w w:val="125"/>
          <w:sz w:val="16"/>
          <w:szCs w:val="16"/>
        </w:rPr>
        <w:t>1</w:t>
      </w:r>
      <w:r>
        <w:rPr>
          <w:rFonts w:ascii="Trebuchet MS" w:hAnsi="Trebuchet MS" w:eastAsia="Trebuchet MS" w:cs="Trebuchet MS"/>
          <w:color w:val="E0EEFF"/>
          <w:spacing w:val="-5"/>
          <w:w w:val="125"/>
          <w:sz w:val="16"/>
          <w:szCs w:val="16"/>
        </w:rPr>
        <w:t>]</w:t>
      </w:r>
    </w:p>
    <w:p>
      <w:pPr>
        <w:spacing w:before="40" w:line="295" w:lineRule="auto"/>
        <w:ind w:left="100" w:right="4009"/>
        <w:rPr>
          <w:rFonts w:ascii="Trebuchet MS" w:hAnsi="Trebuchet MS" w:eastAsia="Trebuchet MS" w:cs="Trebuchet MS"/>
          <w:sz w:val="16"/>
          <w:szCs w:val="16"/>
        </w:rPr>
      </w:pPr>
      <w:r>
        <w:rPr>
          <w:rFonts w:ascii="Trebuchet MS" w:hAnsi="Trebuchet MS" w:eastAsia="Trebuchet MS" w:cs="Trebuchet MS"/>
          <w:color w:val="FFFFFF"/>
          <w:spacing w:val="-2"/>
          <w:w w:val="130"/>
          <w:sz w:val="16"/>
          <w:szCs w:val="16"/>
        </w:rPr>
        <w:t>fpr_dtc</w:t>
      </w:r>
      <w:r>
        <w:rPr>
          <w:rFonts w:ascii="Trebuchet MS" w:hAnsi="Trebuchet MS" w:eastAsia="Trebuchet MS" w:cs="Trebuchet MS"/>
          <w:color w:val="E0EEFF"/>
          <w:spacing w:val="-2"/>
          <w:w w:val="130"/>
          <w:sz w:val="16"/>
          <w:szCs w:val="16"/>
        </w:rPr>
        <w:t>,</w:t>
      </w:r>
      <w:r>
        <w:rPr>
          <w:rFonts w:ascii="Trebuchet MS" w:hAnsi="Trebuchet MS" w:eastAsia="Trebuchet MS" w:cs="Trebuchet MS"/>
          <w:color w:val="E0EEFF"/>
          <w:spacing w:val="9"/>
          <w:w w:val="130"/>
          <w:sz w:val="16"/>
          <w:szCs w:val="16"/>
        </w:rPr>
        <w:t xml:space="preserve"> </w:t>
      </w:r>
      <w:r>
        <w:rPr>
          <w:rFonts w:ascii="Trebuchet MS" w:hAnsi="Trebuchet MS" w:eastAsia="Trebuchet MS" w:cs="Trebuchet MS"/>
          <w:color w:val="FFFFFF"/>
          <w:spacing w:val="-2"/>
          <w:w w:val="130"/>
          <w:sz w:val="16"/>
          <w:szCs w:val="16"/>
        </w:rPr>
        <w:t>tpr_dtc</w:t>
      </w:r>
      <w:r>
        <w:rPr>
          <w:rFonts w:ascii="Trebuchet MS" w:hAnsi="Trebuchet MS" w:eastAsia="Trebuchet MS" w:cs="Trebuchet MS"/>
          <w:color w:val="E0EEFF"/>
          <w:spacing w:val="-2"/>
          <w:w w:val="130"/>
          <w:sz w:val="16"/>
          <w:szCs w:val="16"/>
        </w:rPr>
        <w:t>,</w:t>
      </w:r>
      <w:r>
        <w:rPr>
          <w:rFonts w:ascii="Trebuchet MS" w:hAnsi="Trebuchet MS" w:eastAsia="Trebuchet MS" w:cs="Trebuchet MS"/>
          <w:color w:val="E0EEFF"/>
          <w:spacing w:val="9"/>
          <w:w w:val="130"/>
          <w:sz w:val="16"/>
          <w:szCs w:val="16"/>
        </w:rPr>
        <w:t xml:space="preserve"> </w:t>
      </w:r>
      <w:r>
        <w:rPr>
          <w:rFonts w:ascii="Trebuchet MS" w:hAnsi="Trebuchet MS" w:eastAsia="Trebuchet MS" w:cs="Trebuchet MS"/>
          <w:color w:val="FFFFFF"/>
          <w:spacing w:val="-2"/>
          <w:w w:val="130"/>
          <w:sz w:val="16"/>
          <w:szCs w:val="16"/>
        </w:rPr>
        <w:t>thresholds_dtc</w:t>
      </w:r>
      <w:r>
        <w:rPr>
          <w:rFonts w:ascii="Trebuchet MS" w:hAnsi="Trebuchet MS" w:eastAsia="Trebuchet MS" w:cs="Trebuchet MS"/>
          <w:color w:val="FFFFFF"/>
          <w:spacing w:val="9"/>
          <w:w w:val="130"/>
          <w:sz w:val="16"/>
          <w:szCs w:val="16"/>
        </w:rPr>
        <w:t xml:space="preserve"> </w:t>
      </w:r>
      <w:r>
        <w:rPr>
          <w:rFonts w:ascii="Trebuchet MS" w:hAnsi="Trebuchet MS" w:eastAsia="Trebuchet MS" w:cs="Trebuchet MS"/>
          <w:color w:val="FF9D00"/>
          <w:spacing w:val="-2"/>
          <w:w w:val="130"/>
          <w:sz w:val="16"/>
          <w:szCs w:val="16"/>
        </w:rPr>
        <w:t xml:space="preserve">= </w:t>
      </w:r>
      <w:r>
        <w:rPr>
          <w:rFonts w:ascii="Trebuchet MS" w:hAnsi="Trebuchet MS" w:eastAsia="Trebuchet MS" w:cs="Trebuchet MS"/>
          <w:color w:val="FFC500"/>
          <w:spacing w:val="-2"/>
          <w:w w:val="130"/>
          <w:sz w:val="16"/>
          <w:szCs w:val="16"/>
        </w:rPr>
        <w:t>roc_curve</w:t>
      </w:r>
      <w:r>
        <w:rPr>
          <w:rFonts w:ascii="Trebuchet MS" w:hAnsi="Trebuchet MS" w:eastAsia="Trebuchet MS" w:cs="Trebuchet MS"/>
          <w:color w:val="E0EEFF"/>
          <w:spacing w:val="-2"/>
          <w:w w:val="130"/>
          <w:sz w:val="16"/>
          <w:szCs w:val="16"/>
        </w:rPr>
        <w:t>(</w:t>
      </w:r>
      <w:r>
        <w:rPr>
          <w:rFonts w:ascii="Trebuchet MS" w:hAnsi="Trebuchet MS" w:eastAsia="Trebuchet MS" w:cs="Trebuchet MS"/>
          <w:color w:val="FFFFFF"/>
          <w:spacing w:val="-2"/>
          <w:w w:val="130"/>
          <w:sz w:val="16"/>
          <w:szCs w:val="16"/>
        </w:rPr>
        <w:t>y_valid</w:t>
      </w:r>
      <w:r>
        <w:rPr>
          <w:rFonts w:ascii="Trebuchet MS" w:hAnsi="Trebuchet MS" w:eastAsia="Trebuchet MS" w:cs="Trebuchet MS"/>
          <w:color w:val="E0EEFF"/>
          <w:spacing w:val="-2"/>
          <w:w w:val="130"/>
          <w:sz w:val="16"/>
          <w:szCs w:val="16"/>
        </w:rPr>
        <w:t xml:space="preserve">, </w:t>
      </w:r>
      <w:r>
        <w:rPr>
          <w:rFonts w:ascii="Trebuchet MS" w:hAnsi="Trebuchet MS" w:eastAsia="Trebuchet MS" w:cs="Trebuchet MS"/>
          <w:color w:val="FFFFFF"/>
          <w:spacing w:val="-2"/>
          <w:w w:val="130"/>
          <w:sz w:val="16"/>
          <w:szCs w:val="16"/>
        </w:rPr>
        <w:t>y_score_dtc</w:t>
      </w:r>
      <w:r>
        <w:rPr>
          <w:rFonts w:ascii="Trebuchet MS" w:hAnsi="Trebuchet MS" w:eastAsia="Trebuchet MS" w:cs="Trebuchet MS"/>
          <w:color w:val="E0EEFF"/>
          <w:spacing w:val="-2"/>
          <w:w w:val="130"/>
          <w:sz w:val="16"/>
          <w:szCs w:val="16"/>
        </w:rPr>
        <w:t xml:space="preserve">) </w:t>
      </w:r>
      <w:r>
        <w:rPr>
          <w:rFonts w:ascii="Trebuchet MS" w:hAnsi="Trebuchet MS" w:eastAsia="Trebuchet MS" w:cs="Trebuchet MS"/>
          <w:color w:val="FFFFFF"/>
          <w:spacing w:val="-2"/>
          <w:w w:val="130"/>
          <w:sz w:val="16"/>
          <w:szCs w:val="16"/>
        </w:rPr>
        <w:t>roc_auc_dtc</w:t>
      </w:r>
      <w:r>
        <w:rPr>
          <w:rFonts w:ascii="Trebuchet MS" w:hAnsi="Trebuchet MS" w:eastAsia="Trebuchet MS" w:cs="Trebuchet MS"/>
          <w:color w:val="FFFFFF"/>
          <w:spacing w:val="16"/>
          <w:w w:val="130"/>
          <w:sz w:val="16"/>
          <w:szCs w:val="16"/>
        </w:rPr>
        <w:t xml:space="preserve"> </w:t>
      </w:r>
      <w:r>
        <w:rPr>
          <w:rFonts w:ascii="Trebuchet MS" w:hAnsi="Trebuchet MS" w:eastAsia="Trebuchet MS" w:cs="Trebuchet MS"/>
          <w:color w:val="FF9D00"/>
          <w:spacing w:val="-2"/>
          <w:w w:val="130"/>
          <w:sz w:val="16"/>
          <w:szCs w:val="16"/>
        </w:rPr>
        <w:t xml:space="preserve">= </w:t>
      </w:r>
      <w:r>
        <w:rPr>
          <w:rFonts w:ascii="Trebuchet MS" w:hAnsi="Trebuchet MS" w:eastAsia="Trebuchet MS" w:cs="Trebuchet MS"/>
          <w:color w:val="FFC500"/>
          <w:spacing w:val="-2"/>
          <w:w w:val="130"/>
          <w:sz w:val="16"/>
          <w:szCs w:val="16"/>
        </w:rPr>
        <w:t>roc_auc_score</w:t>
      </w:r>
      <w:r>
        <w:rPr>
          <w:rFonts w:ascii="Trebuchet MS" w:hAnsi="Trebuchet MS" w:eastAsia="Trebuchet MS" w:cs="Trebuchet MS"/>
          <w:color w:val="E0EEFF"/>
          <w:spacing w:val="-2"/>
          <w:w w:val="130"/>
          <w:sz w:val="16"/>
          <w:szCs w:val="16"/>
        </w:rPr>
        <w:t>(</w:t>
      </w:r>
      <w:r>
        <w:rPr>
          <w:rFonts w:ascii="Trebuchet MS" w:hAnsi="Trebuchet MS" w:eastAsia="Trebuchet MS" w:cs="Trebuchet MS"/>
          <w:color w:val="FFFFFF"/>
          <w:spacing w:val="-2"/>
          <w:w w:val="130"/>
          <w:sz w:val="16"/>
          <w:szCs w:val="16"/>
        </w:rPr>
        <w:t>y_valid</w:t>
      </w:r>
      <w:r>
        <w:rPr>
          <w:rFonts w:ascii="Trebuchet MS" w:hAnsi="Trebuchet MS" w:eastAsia="Trebuchet MS" w:cs="Trebuchet MS"/>
          <w:color w:val="E0EEFF"/>
          <w:spacing w:val="-2"/>
          <w:w w:val="130"/>
          <w:sz w:val="16"/>
          <w:szCs w:val="16"/>
        </w:rPr>
        <w:t>,</w:t>
      </w:r>
      <w:r>
        <w:rPr>
          <w:rFonts w:ascii="Trebuchet MS" w:hAnsi="Trebuchet MS" w:eastAsia="Trebuchet MS" w:cs="Trebuchet MS"/>
          <w:color w:val="E0EEFF"/>
          <w:spacing w:val="16"/>
          <w:w w:val="130"/>
          <w:sz w:val="16"/>
          <w:szCs w:val="16"/>
        </w:rPr>
        <w:t xml:space="preserve"> </w:t>
      </w:r>
      <w:r>
        <w:rPr>
          <w:rFonts w:ascii="Trebuchet MS" w:hAnsi="Trebuchet MS" w:eastAsia="Trebuchet MS" w:cs="Trebuchet MS"/>
          <w:color w:val="FFFFFF"/>
          <w:spacing w:val="-2"/>
          <w:w w:val="130"/>
          <w:sz w:val="16"/>
          <w:szCs w:val="16"/>
        </w:rPr>
        <w:t>y_score_dtc</w:t>
      </w:r>
      <w:r>
        <w:rPr>
          <w:rFonts w:ascii="Trebuchet MS" w:hAnsi="Trebuchet MS" w:eastAsia="Trebuchet MS" w:cs="Trebuchet MS"/>
          <w:color w:val="E0EEFF"/>
          <w:spacing w:val="-2"/>
          <w:w w:val="130"/>
          <w:sz w:val="16"/>
          <w:szCs w:val="16"/>
        </w:rPr>
        <w:t xml:space="preserve">) </w:t>
      </w:r>
      <w:r>
        <w:rPr>
          <w:rFonts w:ascii="Trebuchet MS" w:hAnsi="Trebuchet MS" w:eastAsia="Trebuchet MS" w:cs="Trebuchet MS"/>
          <w:color w:val="FFC500"/>
          <w:w w:val="130"/>
          <w:sz w:val="16"/>
          <w:szCs w:val="16"/>
        </w:rPr>
        <w:t>plt</w:t>
      </w:r>
      <w:r>
        <w:rPr>
          <w:rFonts w:ascii="Trebuchet MS" w:hAnsi="Trebuchet MS" w:eastAsia="Trebuchet MS" w:cs="Trebuchet MS"/>
          <w:color w:val="E0EEFF"/>
          <w:w w:val="130"/>
          <w:sz w:val="16"/>
          <w:szCs w:val="16"/>
        </w:rPr>
        <w:t>.</w:t>
      </w:r>
      <w:r>
        <w:rPr>
          <w:rFonts w:ascii="Trebuchet MS" w:hAnsi="Trebuchet MS" w:eastAsia="Trebuchet MS" w:cs="Trebuchet MS"/>
          <w:color w:val="FFC500"/>
          <w:w w:val="130"/>
          <w:sz w:val="16"/>
          <w:szCs w:val="16"/>
        </w:rPr>
        <w:t>figure</w:t>
      </w:r>
      <w:r>
        <w:rPr>
          <w:rFonts w:ascii="Trebuchet MS" w:hAnsi="Trebuchet MS" w:eastAsia="Trebuchet MS" w:cs="Trebuchet MS"/>
          <w:color w:val="E0EEFF"/>
          <w:w w:val="130"/>
          <w:sz w:val="16"/>
          <w:szCs w:val="16"/>
        </w:rPr>
        <w:t>(figsize</w:t>
      </w:r>
      <w:r>
        <w:rPr>
          <w:rFonts w:ascii="Trebuchet MS" w:hAnsi="Trebuchet MS" w:eastAsia="Trebuchet MS" w:cs="Trebuchet MS"/>
          <w:color w:val="FF9D00"/>
          <w:w w:val="130"/>
          <w:sz w:val="16"/>
          <w:szCs w:val="16"/>
        </w:rPr>
        <w:t>=</w:t>
      </w:r>
      <w:r>
        <w:rPr>
          <w:rFonts w:ascii="Trebuchet MS" w:hAnsi="Trebuchet MS" w:eastAsia="Trebuchet MS" w:cs="Trebuchet MS"/>
          <w:color w:val="E0EEFF"/>
          <w:w w:val="130"/>
          <w:sz w:val="16"/>
          <w:szCs w:val="16"/>
        </w:rPr>
        <w:t>(</w:t>
      </w:r>
      <w:r>
        <w:rPr>
          <w:rFonts w:ascii="Trebuchet MS" w:hAnsi="Trebuchet MS" w:eastAsia="Trebuchet MS" w:cs="Trebuchet MS"/>
          <w:color w:val="FF618B"/>
          <w:w w:val="130"/>
          <w:sz w:val="16"/>
          <w:szCs w:val="16"/>
        </w:rPr>
        <w:t>8</w:t>
      </w:r>
      <w:r>
        <w:rPr>
          <w:rFonts w:ascii="Trebuchet MS" w:hAnsi="Trebuchet MS" w:eastAsia="Trebuchet MS" w:cs="Trebuchet MS"/>
          <w:color w:val="E0EEFF"/>
          <w:w w:val="130"/>
          <w:sz w:val="16"/>
          <w:szCs w:val="16"/>
        </w:rPr>
        <w:t xml:space="preserve">, </w:t>
      </w:r>
      <w:r>
        <w:rPr>
          <w:rFonts w:ascii="Trebuchet MS" w:hAnsi="Trebuchet MS" w:eastAsia="Trebuchet MS" w:cs="Trebuchet MS"/>
          <w:color w:val="FF618B"/>
          <w:w w:val="130"/>
          <w:sz w:val="16"/>
          <w:szCs w:val="16"/>
        </w:rPr>
        <w:t>6</w:t>
      </w:r>
      <w:r>
        <w:rPr>
          <w:rFonts w:ascii="Trebuchet MS" w:hAnsi="Trebuchet MS" w:eastAsia="Trebuchet MS" w:cs="Trebuchet MS"/>
          <w:color w:val="E0EEFF"/>
          <w:w w:val="130"/>
          <w:sz w:val="16"/>
          <w:szCs w:val="16"/>
        </w:rPr>
        <w:t>))</w:t>
      </w:r>
    </w:p>
    <w:p>
      <w:pPr>
        <w:spacing w:line="295" w:lineRule="auto"/>
        <w:ind w:left="100"/>
        <w:rPr>
          <w:rFonts w:ascii="Trebuchet MS" w:hAnsi="Trebuchet MS" w:eastAsia="Trebuchet MS" w:cs="Trebuchet MS"/>
          <w:sz w:val="16"/>
          <w:szCs w:val="16"/>
        </w:rPr>
      </w:pPr>
      <w:r>
        <w:rPr>
          <w:rFonts w:ascii="Trebuchet MS" w:hAnsi="Trebuchet MS" w:eastAsia="Trebuchet MS" w:cs="Trebuchet MS"/>
          <w:color w:val="FFC500"/>
          <w:w w:val="135"/>
          <w:sz w:val="16"/>
          <w:szCs w:val="16"/>
        </w:rPr>
        <w:t>plt</w:t>
      </w:r>
      <w:r>
        <w:rPr>
          <w:rFonts w:ascii="Trebuchet MS" w:hAnsi="Trebuchet MS" w:eastAsia="Trebuchet MS" w:cs="Trebuchet MS"/>
          <w:color w:val="E0EEFF"/>
          <w:w w:val="135"/>
          <w:sz w:val="16"/>
          <w:szCs w:val="16"/>
        </w:rPr>
        <w:t>.</w:t>
      </w:r>
      <w:r>
        <w:rPr>
          <w:rFonts w:ascii="Trebuchet MS" w:hAnsi="Trebuchet MS" w:eastAsia="Trebuchet MS" w:cs="Trebuchet MS"/>
          <w:color w:val="FFC500"/>
          <w:w w:val="135"/>
          <w:sz w:val="16"/>
          <w:szCs w:val="16"/>
        </w:rPr>
        <w:t>plot</w:t>
      </w:r>
      <w:r>
        <w:rPr>
          <w:rFonts w:ascii="Trebuchet MS" w:hAnsi="Trebuchet MS" w:eastAsia="Trebuchet MS" w:cs="Trebuchet MS"/>
          <w:color w:val="E0EEFF"/>
          <w:w w:val="135"/>
          <w:sz w:val="16"/>
          <w:szCs w:val="16"/>
        </w:rPr>
        <w:t>(</w:t>
      </w:r>
      <w:r>
        <w:rPr>
          <w:rFonts w:ascii="Trebuchet MS" w:hAnsi="Trebuchet MS" w:eastAsia="Trebuchet MS" w:cs="Trebuchet MS"/>
          <w:color w:val="FFFFFF"/>
          <w:w w:val="135"/>
          <w:sz w:val="16"/>
          <w:szCs w:val="16"/>
        </w:rPr>
        <w:t>fpr_gnb</w:t>
      </w:r>
      <w:r>
        <w:rPr>
          <w:rFonts w:ascii="Trebuchet MS" w:hAnsi="Trebuchet MS" w:eastAsia="Trebuchet MS" w:cs="Trebuchet MS"/>
          <w:color w:val="E0EEFF"/>
          <w:w w:val="135"/>
          <w:sz w:val="16"/>
          <w:szCs w:val="16"/>
        </w:rPr>
        <w:t xml:space="preserve">, </w:t>
      </w:r>
      <w:r>
        <w:rPr>
          <w:rFonts w:ascii="Trebuchet MS" w:hAnsi="Trebuchet MS" w:eastAsia="Trebuchet MS" w:cs="Trebuchet MS"/>
          <w:color w:val="FFFFFF"/>
          <w:w w:val="135"/>
          <w:sz w:val="16"/>
          <w:szCs w:val="16"/>
        </w:rPr>
        <w:t>tpr_gnb</w:t>
      </w:r>
      <w:r>
        <w:rPr>
          <w:rFonts w:ascii="Trebuchet MS" w:hAnsi="Trebuchet MS" w:eastAsia="Trebuchet MS" w:cs="Trebuchet MS"/>
          <w:color w:val="E0EEFF"/>
          <w:w w:val="135"/>
          <w:sz w:val="16"/>
          <w:szCs w:val="16"/>
        </w:rPr>
        <w:t>, color</w:t>
      </w:r>
      <w:r>
        <w:rPr>
          <w:rFonts w:ascii="Trebuchet MS" w:hAnsi="Trebuchet MS" w:eastAsia="Trebuchet MS" w:cs="Trebuchet MS"/>
          <w:color w:val="FF9D00"/>
          <w:w w:val="135"/>
          <w:sz w:val="16"/>
          <w:szCs w:val="16"/>
        </w:rPr>
        <w:t>=</w:t>
      </w:r>
      <w:r>
        <w:rPr>
          <w:rFonts w:ascii="Trebuchet MS" w:hAnsi="Trebuchet MS" w:eastAsia="Trebuchet MS" w:cs="Trebuchet MS"/>
          <w:color w:val="92FB79"/>
          <w:w w:val="135"/>
          <w:sz w:val="16"/>
          <w:szCs w:val="16"/>
        </w:rPr>
        <w:t>'</w:t>
      </w:r>
      <w:r>
        <w:rPr>
          <w:rFonts w:ascii="Trebuchet MS" w:hAnsi="Trebuchet MS" w:eastAsia="Trebuchet MS" w:cs="Trebuchet MS"/>
          <w:color w:val="A4FF90"/>
          <w:w w:val="135"/>
          <w:sz w:val="16"/>
          <w:szCs w:val="16"/>
        </w:rPr>
        <w:t>blue</w:t>
      </w:r>
      <w:r>
        <w:rPr>
          <w:rFonts w:ascii="Trebuchet MS" w:hAnsi="Trebuchet MS" w:eastAsia="Trebuchet MS" w:cs="Trebuchet MS"/>
          <w:color w:val="92FB79"/>
          <w:w w:val="135"/>
          <w:sz w:val="16"/>
          <w:szCs w:val="16"/>
        </w:rPr>
        <w:t>'</w:t>
      </w:r>
      <w:r>
        <w:rPr>
          <w:rFonts w:ascii="Trebuchet MS" w:hAnsi="Trebuchet MS" w:eastAsia="Trebuchet MS" w:cs="Trebuchet MS"/>
          <w:color w:val="E0EEFF"/>
          <w:w w:val="135"/>
          <w:sz w:val="16"/>
          <w:szCs w:val="16"/>
        </w:rPr>
        <w:t>, lw</w:t>
      </w:r>
      <w:r>
        <w:rPr>
          <w:rFonts w:ascii="Trebuchet MS" w:hAnsi="Trebuchet MS" w:eastAsia="Trebuchet MS" w:cs="Trebuchet MS"/>
          <w:color w:val="FF9D00"/>
          <w:w w:val="135"/>
          <w:sz w:val="16"/>
          <w:szCs w:val="16"/>
        </w:rPr>
        <w:t>=</w:t>
      </w:r>
      <w:r>
        <w:rPr>
          <w:rFonts w:ascii="Trebuchet MS" w:hAnsi="Trebuchet MS" w:eastAsia="Trebuchet MS" w:cs="Trebuchet MS"/>
          <w:color w:val="FF618B"/>
          <w:w w:val="135"/>
          <w:sz w:val="16"/>
          <w:szCs w:val="16"/>
        </w:rPr>
        <w:t>2</w:t>
      </w:r>
      <w:r>
        <w:rPr>
          <w:rFonts w:ascii="Trebuchet MS" w:hAnsi="Trebuchet MS" w:eastAsia="Trebuchet MS" w:cs="Trebuchet MS"/>
          <w:color w:val="E0EEFF"/>
          <w:w w:val="135"/>
          <w:sz w:val="16"/>
          <w:szCs w:val="16"/>
        </w:rPr>
        <w:t>, label</w:t>
      </w:r>
      <w:r>
        <w:rPr>
          <w:rFonts w:ascii="Trebuchet MS" w:hAnsi="Trebuchet MS" w:eastAsia="Trebuchet MS" w:cs="Trebuchet MS"/>
          <w:color w:val="FF9D00"/>
          <w:w w:val="135"/>
          <w:sz w:val="16"/>
          <w:szCs w:val="16"/>
        </w:rPr>
        <w:t>=</w:t>
      </w:r>
      <w:r>
        <w:rPr>
          <w:rFonts w:ascii="Trebuchet MS" w:hAnsi="Trebuchet MS" w:eastAsia="Trebuchet MS" w:cs="Trebuchet MS"/>
          <w:color w:val="92FB79"/>
          <w:w w:val="135"/>
          <w:sz w:val="16"/>
          <w:szCs w:val="16"/>
        </w:rPr>
        <w:t xml:space="preserve">' </w:t>
      </w:r>
      <w:r>
        <w:rPr>
          <w:rFonts w:ascii="Trebuchet MS" w:hAnsi="Trebuchet MS" w:eastAsia="Trebuchet MS" w:cs="Trebuchet MS"/>
          <w:color w:val="A4FF90"/>
          <w:w w:val="135"/>
          <w:sz w:val="16"/>
          <w:szCs w:val="16"/>
        </w:rPr>
        <w:t xml:space="preserve">aive </w:t>
      </w:r>
      <w:r>
        <w:rPr>
          <w:rFonts w:ascii="Trebuchet MS" w:hAnsi="Trebuchet MS" w:eastAsia="Trebuchet MS" w:cs="Trebuchet MS"/>
          <w:color w:val="A4FF90"/>
          <w:w w:val="125"/>
          <w:sz w:val="16"/>
          <w:szCs w:val="16"/>
        </w:rPr>
        <w:t>Bayes</w:t>
      </w:r>
      <w:r>
        <w:rPr>
          <w:rFonts w:ascii="Trebuchet MS" w:hAnsi="Trebuchet MS" w:eastAsia="Trebuchet MS" w:cs="Trebuchet MS"/>
          <w:color w:val="A4FF90"/>
          <w:spacing w:val="11"/>
          <w:w w:val="125"/>
          <w:sz w:val="16"/>
          <w:szCs w:val="16"/>
        </w:rPr>
        <w:t xml:space="preserve"> </w:t>
      </w:r>
      <w:r>
        <w:rPr>
          <w:rFonts w:ascii="Trebuchet MS" w:hAnsi="Trebuchet MS" w:eastAsia="Trebuchet MS" w:cs="Trebuchet MS"/>
          <w:color w:val="A4FF90"/>
          <w:w w:val="125"/>
          <w:sz w:val="16"/>
          <w:szCs w:val="16"/>
        </w:rPr>
        <w:t xml:space="preserve">ROC </w:t>
      </w:r>
      <w:r>
        <w:rPr>
          <w:rFonts w:ascii="Trebuchet MS" w:hAnsi="Trebuchet MS" w:eastAsia="Trebuchet MS" w:cs="Trebuchet MS"/>
          <w:color w:val="A4FF90"/>
          <w:w w:val="135"/>
          <w:sz w:val="16"/>
          <w:szCs w:val="16"/>
        </w:rPr>
        <w:t xml:space="preserve">curve </w:t>
      </w:r>
      <w:r>
        <w:rPr>
          <w:rFonts w:ascii="Trebuchet MS" w:hAnsi="Trebuchet MS" w:eastAsia="Trebuchet MS" w:cs="Trebuchet MS"/>
          <w:color w:val="A4FF90"/>
          <w:w w:val="125"/>
          <w:sz w:val="16"/>
          <w:szCs w:val="16"/>
        </w:rPr>
        <w:t>(AUC =</w:t>
      </w:r>
      <w:r>
        <w:rPr>
          <w:rFonts w:ascii="Trebuchet MS" w:hAnsi="Trebuchet MS" w:eastAsia="Trebuchet MS" w:cs="Trebuchet MS"/>
          <w:color w:val="A4FF90"/>
          <w:w w:val="134"/>
          <w:sz w:val="16"/>
          <w:szCs w:val="16"/>
        </w:rPr>
        <w:t xml:space="preserve"> </w:t>
      </w:r>
      <w:r>
        <w:rPr>
          <w:rFonts w:ascii="Trebuchet MS" w:hAnsi="Trebuchet MS" w:eastAsia="Trebuchet MS" w:cs="Trebuchet MS"/>
          <w:color w:val="FF618B"/>
          <w:spacing w:val="-1"/>
          <w:w w:val="153"/>
          <w:sz w:val="16"/>
          <w:szCs w:val="16"/>
        </w:rPr>
        <w:t>{</w:t>
      </w:r>
      <w:r>
        <w:rPr>
          <w:rFonts w:ascii="Trebuchet MS" w:hAnsi="Trebuchet MS" w:eastAsia="Trebuchet MS" w:cs="Trebuchet MS"/>
          <w:color w:val="FFC500"/>
          <w:spacing w:val="-1"/>
          <w:w w:val="153"/>
          <w:sz w:val="16"/>
          <w:szCs w:val="16"/>
        </w:rPr>
        <w:t>:.</w:t>
      </w:r>
      <w:r>
        <w:rPr>
          <w:rFonts w:ascii="Trebuchet MS" w:hAnsi="Trebuchet MS" w:eastAsia="Trebuchet MS" w:cs="Trebuchet MS"/>
          <w:color w:val="FFC500"/>
          <w:spacing w:val="-1"/>
          <w:w w:val="105"/>
          <w:sz w:val="16"/>
          <w:szCs w:val="16"/>
        </w:rPr>
        <w:t>2</w:t>
      </w:r>
      <w:r>
        <w:rPr>
          <w:rFonts w:ascii="Trebuchet MS" w:hAnsi="Trebuchet MS" w:eastAsia="Trebuchet MS" w:cs="Trebuchet MS"/>
          <w:color w:val="FFC500"/>
          <w:spacing w:val="-1"/>
          <w:w w:val="152"/>
          <w:sz w:val="16"/>
          <w:szCs w:val="16"/>
        </w:rPr>
        <w:t>f</w:t>
      </w:r>
      <w:r>
        <w:rPr>
          <w:rFonts w:ascii="Trebuchet MS" w:hAnsi="Trebuchet MS" w:eastAsia="Trebuchet MS" w:cs="Trebuchet MS"/>
          <w:color w:val="FF618B"/>
          <w:spacing w:val="-1"/>
          <w:w w:val="153"/>
          <w:sz w:val="16"/>
          <w:szCs w:val="16"/>
        </w:rPr>
        <w:t>}</w:t>
      </w:r>
      <w:r>
        <w:rPr>
          <w:rFonts w:ascii="Trebuchet MS" w:hAnsi="Trebuchet MS" w:eastAsia="Trebuchet MS" w:cs="Trebuchet MS"/>
          <w:color w:val="A4FF90"/>
          <w:spacing w:val="-1"/>
          <w:w w:val="153"/>
          <w:sz w:val="16"/>
          <w:szCs w:val="16"/>
        </w:rPr>
        <w:t>)</w:t>
      </w:r>
      <w:r>
        <w:rPr>
          <w:rFonts w:ascii="Trebuchet MS" w:hAnsi="Trebuchet MS" w:eastAsia="Trebuchet MS" w:cs="Trebuchet MS"/>
          <w:color w:val="92FB79"/>
          <w:spacing w:val="-1"/>
          <w:w w:val="362"/>
          <w:sz w:val="16"/>
          <w:szCs w:val="16"/>
        </w:rPr>
        <w:t>'</w:t>
      </w:r>
      <w:r>
        <w:rPr>
          <w:rFonts w:ascii="Trebuchet MS" w:hAnsi="Trebuchet MS" w:eastAsia="Trebuchet MS" w:cs="Trebuchet MS"/>
          <w:color w:val="E0EEFF"/>
          <w:spacing w:val="-1"/>
          <w:w w:val="153"/>
          <w:sz w:val="16"/>
          <w:szCs w:val="16"/>
        </w:rPr>
        <w:t>.</w:t>
      </w:r>
      <w:r>
        <w:rPr>
          <w:rFonts w:ascii="Trebuchet MS" w:hAnsi="Trebuchet MS" w:eastAsia="Trebuchet MS" w:cs="Trebuchet MS"/>
          <w:color w:val="FFC500"/>
          <w:spacing w:val="-1"/>
          <w:w w:val="152"/>
          <w:sz w:val="16"/>
          <w:szCs w:val="16"/>
        </w:rPr>
        <w:t>f</w:t>
      </w:r>
      <w:r>
        <w:rPr>
          <w:rFonts w:ascii="Trebuchet MS" w:hAnsi="Trebuchet MS" w:eastAsia="Trebuchet MS" w:cs="Trebuchet MS"/>
          <w:color w:val="FFC500"/>
          <w:spacing w:val="-1"/>
          <w:w w:val="102"/>
          <w:sz w:val="16"/>
          <w:szCs w:val="16"/>
        </w:rPr>
        <w:t>o</w:t>
      </w:r>
      <w:r>
        <w:rPr>
          <w:rFonts w:ascii="Trebuchet MS" w:hAnsi="Trebuchet MS" w:eastAsia="Trebuchet MS" w:cs="Trebuchet MS"/>
          <w:color w:val="FFC500"/>
          <w:spacing w:val="-1"/>
          <w:w w:val="144"/>
          <w:sz w:val="16"/>
          <w:szCs w:val="16"/>
        </w:rPr>
        <w:t>r</w:t>
      </w:r>
      <w:r>
        <w:rPr>
          <w:rFonts w:ascii="Trebuchet MS" w:hAnsi="Trebuchet MS" w:eastAsia="Trebuchet MS" w:cs="Trebuchet MS"/>
          <w:color w:val="FFC500"/>
          <w:spacing w:val="-1"/>
          <w:w w:val="64"/>
          <w:sz w:val="16"/>
          <w:szCs w:val="16"/>
        </w:rPr>
        <w:t>m</w:t>
      </w:r>
      <w:r>
        <w:rPr>
          <w:rFonts w:ascii="Trebuchet MS" w:hAnsi="Trebuchet MS" w:eastAsia="Trebuchet MS" w:cs="Trebuchet MS"/>
          <w:color w:val="FFC500"/>
          <w:spacing w:val="-1"/>
          <w:w w:val="105"/>
          <w:sz w:val="16"/>
          <w:szCs w:val="16"/>
        </w:rPr>
        <w:t>a</w:t>
      </w:r>
      <w:r>
        <w:rPr>
          <w:rFonts w:ascii="Trebuchet MS" w:hAnsi="Trebuchet MS" w:eastAsia="Trebuchet MS" w:cs="Trebuchet MS"/>
          <w:color w:val="FFC500"/>
          <w:spacing w:val="1"/>
          <w:w w:val="141"/>
          <w:sz w:val="16"/>
          <w:szCs w:val="16"/>
        </w:rPr>
        <w:t>t</w:t>
      </w:r>
      <w:r>
        <w:rPr>
          <w:rFonts w:ascii="Trebuchet MS" w:hAnsi="Trebuchet MS" w:eastAsia="Trebuchet MS" w:cs="Trebuchet MS"/>
          <w:color w:val="E0EEFF"/>
          <w:spacing w:val="-1"/>
          <w:w w:val="153"/>
          <w:sz w:val="16"/>
          <w:szCs w:val="16"/>
        </w:rPr>
        <w:t>(</w:t>
      </w:r>
      <w:r>
        <w:rPr>
          <w:rFonts w:ascii="Trebuchet MS" w:hAnsi="Trebuchet MS" w:eastAsia="Trebuchet MS" w:cs="Trebuchet MS"/>
          <w:color w:val="FFFFFF"/>
          <w:spacing w:val="-1"/>
          <w:w w:val="144"/>
          <w:sz w:val="16"/>
          <w:szCs w:val="16"/>
        </w:rPr>
        <w:t>r</w:t>
      </w:r>
      <w:r>
        <w:rPr>
          <w:rFonts w:ascii="Trebuchet MS" w:hAnsi="Trebuchet MS" w:eastAsia="Trebuchet MS" w:cs="Trebuchet MS"/>
          <w:color w:val="FFFFFF"/>
          <w:spacing w:val="-1"/>
          <w:w w:val="102"/>
          <w:sz w:val="16"/>
          <w:szCs w:val="16"/>
        </w:rPr>
        <w:t>o</w:t>
      </w:r>
      <w:r>
        <w:rPr>
          <w:rFonts w:ascii="Trebuchet MS" w:hAnsi="Trebuchet MS" w:eastAsia="Trebuchet MS" w:cs="Trebuchet MS"/>
          <w:color w:val="FFFFFF"/>
          <w:spacing w:val="-1"/>
          <w:w w:val="112"/>
          <w:sz w:val="16"/>
          <w:szCs w:val="16"/>
        </w:rPr>
        <w:t>c</w:t>
      </w:r>
      <w:r>
        <w:rPr>
          <w:rFonts w:ascii="Trebuchet MS" w:hAnsi="Trebuchet MS" w:eastAsia="Trebuchet MS" w:cs="Trebuchet MS"/>
          <w:color w:val="FFFFFF"/>
          <w:spacing w:val="-1"/>
          <w:w w:val="105"/>
          <w:sz w:val="16"/>
          <w:szCs w:val="16"/>
        </w:rPr>
        <w:t>_a</w:t>
      </w:r>
      <w:r>
        <w:rPr>
          <w:rFonts w:ascii="Trebuchet MS" w:hAnsi="Trebuchet MS" w:eastAsia="Trebuchet MS" w:cs="Trebuchet MS"/>
          <w:color w:val="FFFFFF"/>
          <w:spacing w:val="-1"/>
          <w:sz w:val="16"/>
          <w:szCs w:val="16"/>
        </w:rPr>
        <w:t>u</w:t>
      </w:r>
      <w:r>
        <w:rPr>
          <w:rFonts w:ascii="Trebuchet MS" w:hAnsi="Trebuchet MS" w:eastAsia="Trebuchet MS" w:cs="Trebuchet MS"/>
          <w:color w:val="FFFFFF"/>
          <w:spacing w:val="-1"/>
          <w:w w:val="112"/>
          <w:sz w:val="16"/>
          <w:szCs w:val="16"/>
        </w:rPr>
        <w:t>c</w:t>
      </w:r>
      <w:r>
        <w:rPr>
          <w:rFonts w:ascii="Trebuchet MS" w:hAnsi="Trebuchet MS" w:eastAsia="Trebuchet MS" w:cs="Trebuchet MS"/>
          <w:color w:val="FFFFFF"/>
          <w:spacing w:val="-1"/>
          <w:w w:val="105"/>
          <w:sz w:val="16"/>
          <w:szCs w:val="16"/>
        </w:rPr>
        <w:t>_</w:t>
      </w:r>
      <w:r>
        <w:rPr>
          <w:rFonts w:ascii="Trebuchet MS" w:hAnsi="Trebuchet MS" w:eastAsia="Trebuchet MS" w:cs="Trebuchet MS"/>
          <w:color w:val="FFFFFF"/>
          <w:spacing w:val="-1"/>
          <w:w w:val="110"/>
          <w:sz w:val="16"/>
          <w:szCs w:val="16"/>
        </w:rPr>
        <w:t>g</w:t>
      </w:r>
      <w:r>
        <w:rPr>
          <w:rFonts w:ascii="Trebuchet MS" w:hAnsi="Trebuchet MS" w:eastAsia="Trebuchet MS" w:cs="Trebuchet MS"/>
          <w:color w:val="FFFFFF"/>
          <w:spacing w:val="-1"/>
          <w:sz w:val="16"/>
          <w:szCs w:val="16"/>
        </w:rPr>
        <w:t>n</w:t>
      </w:r>
      <w:r>
        <w:rPr>
          <w:rFonts w:ascii="Trebuchet MS" w:hAnsi="Trebuchet MS" w:eastAsia="Trebuchet MS" w:cs="Trebuchet MS"/>
          <w:color w:val="FFFFFF"/>
          <w:spacing w:val="1"/>
          <w:w w:val="98"/>
          <w:sz w:val="16"/>
          <w:szCs w:val="16"/>
        </w:rPr>
        <w:t>b</w:t>
      </w:r>
      <w:r>
        <w:rPr>
          <w:rFonts w:ascii="Trebuchet MS" w:hAnsi="Trebuchet MS" w:eastAsia="Trebuchet MS" w:cs="Trebuchet MS"/>
          <w:color w:val="E0EEFF"/>
          <w:spacing w:val="-1"/>
          <w:w w:val="153"/>
          <w:sz w:val="16"/>
          <w:szCs w:val="16"/>
        </w:rPr>
        <w:t>)</w:t>
      </w:r>
      <w:r>
        <w:rPr>
          <w:rFonts w:ascii="Trebuchet MS" w:hAnsi="Trebuchet MS" w:eastAsia="Trebuchet MS" w:cs="Trebuchet MS"/>
          <w:color w:val="E0EEFF"/>
          <w:w w:val="153"/>
          <w:sz w:val="16"/>
          <w:szCs w:val="16"/>
        </w:rPr>
        <w:t>)</w:t>
      </w:r>
      <w:r>
        <w:rPr>
          <w:rFonts w:ascii="Trebuchet MS" w:hAnsi="Trebuchet MS" w:eastAsia="Trebuchet MS" w:cs="Trebuchet MS"/>
          <w:color w:val="E0EEFF"/>
          <w:spacing w:val="-1"/>
          <w:w w:val="134"/>
          <w:sz w:val="16"/>
          <w:szCs w:val="16"/>
        </w:rPr>
        <w:t xml:space="preserve"> </w:t>
      </w:r>
      <w:r>
        <w:rPr>
          <w:rFonts w:ascii="Trebuchet MS" w:hAnsi="Trebuchet MS" w:eastAsia="Trebuchet MS" w:cs="Trebuchet MS"/>
          <w:color w:val="FFC500"/>
          <w:w w:val="135"/>
          <w:sz w:val="16"/>
          <w:szCs w:val="16"/>
        </w:rPr>
        <w:t>plt</w:t>
      </w:r>
      <w:r>
        <w:rPr>
          <w:rFonts w:ascii="Trebuchet MS" w:hAnsi="Trebuchet MS" w:eastAsia="Trebuchet MS" w:cs="Trebuchet MS"/>
          <w:color w:val="E0EEFF"/>
          <w:w w:val="135"/>
          <w:sz w:val="16"/>
          <w:szCs w:val="16"/>
        </w:rPr>
        <w:t>.</w:t>
      </w:r>
      <w:r>
        <w:rPr>
          <w:rFonts w:ascii="Trebuchet MS" w:hAnsi="Trebuchet MS" w:eastAsia="Trebuchet MS" w:cs="Trebuchet MS"/>
          <w:color w:val="FFC500"/>
          <w:w w:val="135"/>
          <w:sz w:val="16"/>
          <w:szCs w:val="16"/>
        </w:rPr>
        <w:t>plot</w:t>
      </w:r>
      <w:r>
        <w:rPr>
          <w:rFonts w:ascii="Trebuchet MS" w:hAnsi="Trebuchet MS" w:eastAsia="Trebuchet MS" w:cs="Trebuchet MS"/>
          <w:color w:val="E0EEFF"/>
          <w:w w:val="135"/>
          <w:sz w:val="16"/>
          <w:szCs w:val="16"/>
        </w:rPr>
        <w:t>(</w:t>
      </w:r>
      <w:r>
        <w:rPr>
          <w:rFonts w:ascii="Trebuchet MS" w:hAnsi="Trebuchet MS" w:eastAsia="Trebuchet MS" w:cs="Trebuchet MS"/>
          <w:color w:val="FFFFFF"/>
          <w:w w:val="135"/>
          <w:sz w:val="16"/>
          <w:szCs w:val="16"/>
        </w:rPr>
        <w:t>fpr_dtc</w:t>
      </w:r>
      <w:r>
        <w:rPr>
          <w:rFonts w:ascii="Trebuchet MS" w:hAnsi="Trebuchet MS" w:eastAsia="Trebuchet MS" w:cs="Trebuchet MS"/>
          <w:color w:val="E0EEFF"/>
          <w:w w:val="135"/>
          <w:sz w:val="16"/>
          <w:szCs w:val="16"/>
        </w:rPr>
        <w:t xml:space="preserve">, </w:t>
      </w:r>
      <w:r>
        <w:rPr>
          <w:rFonts w:ascii="Trebuchet MS" w:hAnsi="Trebuchet MS" w:eastAsia="Trebuchet MS" w:cs="Trebuchet MS"/>
          <w:color w:val="FFFFFF"/>
          <w:w w:val="135"/>
          <w:sz w:val="16"/>
          <w:szCs w:val="16"/>
        </w:rPr>
        <w:t>tpr_dtc</w:t>
      </w:r>
      <w:r>
        <w:rPr>
          <w:rFonts w:ascii="Trebuchet MS" w:hAnsi="Trebuchet MS" w:eastAsia="Trebuchet MS" w:cs="Trebuchet MS"/>
          <w:color w:val="E0EEFF"/>
          <w:w w:val="135"/>
          <w:sz w:val="16"/>
          <w:szCs w:val="16"/>
        </w:rPr>
        <w:t>,</w:t>
      </w:r>
      <w:r>
        <w:rPr>
          <w:rFonts w:ascii="Trebuchet MS" w:hAnsi="Trebuchet MS" w:eastAsia="Trebuchet MS" w:cs="Trebuchet MS"/>
          <w:color w:val="E0EEFF"/>
          <w:spacing w:val="-1"/>
          <w:w w:val="135"/>
          <w:sz w:val="16"/>
          <w:szCs w:val="16"/>
        </w:rPr>
        <w:t xml:space="preserve"> </w:t>
      </w:r>
      <w:r>
        <w:rPr>
          <w:rFonts w:ascii="Trebuchet MS" w:hAnsi="Trebuchet MS" w:eastAsia="Trebuchet MS" w:cs="Trebuchet MS"/>
          <w:color w:val="E0EEFF"/>
          <w:w w:val="135"/>
          <w:sz w:val="16"/>
          <w:szCs w:val="16"/>
        </w:rPr>
        <w:t>color</w:t>
      </w:r>
      <w:r>
        <w:rPr>
          <w:rFonts w:ascii="Trebuchet MS" w:hAnsi="Trebuchet MS" w:eastAsia="Trebuchet MS" w:cs="Trebuchet MS"/>
          <w:color w:val="FF9D00"/>
          <w:w w:val="135"/>
          <w:sz w:val="16"/>
          <w:szCs w:val="16"/>
        </w:rPr>
        <w:t>=</w:t>
      </w:r>
      <w:r>
        <w:rPr>
          <w:rFonts w:ascii="Trebuchet MS" w:hAnsi="Trebuchet MS" w:eastAsia="Trebuchet MS" w:cs="Trebuchet MS"/>
          <w:color w:val="92FB79"/>
          <w:w w:val="135"/>
          <w:sz w:val="16"/>
          <w:szCs w:val="16"/>
        </w:rPr>
        <w:t>'</w:t>
      </w:r>
      <w:r>
        <w:rPr>
          <w:rFonts w:ascii="Trebuchet MS" w:hAnsi="Trebuchet MS" w:eastAsia="Trebuchet MS" w:cs="Trebuchet MS"/>
          <w:color w:val="A4FF90"/>
          <w:w w:val="135"/>
          <w:sz w:val="16"/>
          <w:szCs w:val="16"/>
        </w:rPr>
        <w:t>green</w:t>
      </w:r>
      <w:r>
        <w:rPr>
          <w:rFonts w:ascii="Trebuchet MS" w:hAnsi="Trebuchet MS" w:eastAsia="Trebuchet MS" w:cs="Trebuchet MS"/>
          <w:color w:val="92FB79"/>
          <w:w w:val="135"/>
          <w:sz w:val="16"/>
          <w:szCs w:val="16"/>
        </w:rPr>
        <w:t>'</w:t>
      </w:r>
      <w:r>
        <w:rPr>
          <w:rFonts w:ascii="Trebuchet MS" w:hAnsi="Trebuchet MS" w:eastAsia="Trebuchet MS" w:cs="Trebuchet MS"/>
          <w:color w:val="E0EEFF"/>
          <w:w w:val="135"/>
          <w:sz w:val="16"/>
          <w:szCs w:val="16"/>
        </w:rPr>
        <w:t>,</w:t>
      </w:r>
      <w:r>
        <w:rPr>
          <w:rFonts w:ascii="Trebuchet MS" w:hAnsi="Trebuchet MS" w:eastAsia="Trebuchet MS" w:cs="Trebuchet MS"/>
          <w:color w:val="E0EEFF"/>
          <w:spacing w:val="-1"/>
          <w:w w:val="135"/>
          <w:sz w:val="16"/>
          <w:szCs w:val="16"/>
        </w:rPr>
        <w:t xml:space="preserve"> </w:t>
      </w:r>
      <w:r>
        <w:rPr>
          <w:rFonts w:ascii="Trebuchet MS" w:hAnsi="Trebuchet MS" w:eastAsia="Trebuchet MS" w:cs="Trebuchet MS"/>
          <w:color w:val="E0EEFF"/>
          <w:w w:val="135"/>
          <w:sz w:val="16"/>
          <w:szCs w:val="16"/>
        </w:rPr>
        <w:t>lw</w:t>
      </w:r>
      <w:r>
        <w:rPr>
          <w:rFonts w:ascii="Trebuchet MS" w:hAnsi="Trebuchet MS" w:eastAsia="Trebuchet MS" w:cs="Trebuchet MS"/>
          <w:color w:val="FF9D00"/>
          <w:w w:val="135"/>
          <w:sz w:val="16"/>
          <w:szCs w:val="16"/>
        </w:rPr>
        <w:t>=</w:t>
      </w:r>
      <w:r>
        <w:rPr>
          <w:rFonts w:ascii="Trebuchet MS" w:hAnsi="Trebuchet MS" w:eastAsia="Trebuchet MS" w:cs="Trebuchet MS"/>
          <w:color w:val="FF618B"/>
          <w:w w:val="135"/>
          <w:sz w:val="16"/>
          <w:szCs w:val="16"/>
        </w:rPr>
        <w:t>2</w:t>
      </w:r>
      <w:r>
        <w:rPr>
          <w:rFonts w:ascii="Trebuchet MS" w:hAnsi="Trebuchet MS" w:eastAsia="Trebuchet MS" w:cs="Trebuchet MS"/>
          <w:color w:val="E0EEFF"/>
          <w:w w:val="135"/>
          <w:sz w:val="16"/>
          <w:szCs w:val="16"/>
        </w:rPr>
        <w:t>, label</w:t>
      </w:r>
      <w:r>
        <w:rPr>
          <w:rFonts w:ascii="Trebuchet MS" w:hAnsi="Trebuchet MS" w:eastAsia="Trebuchet MS" w:cs="Trebuchet MS"/>
          <w:color w:val="FF9D00"/>
          <w:w w:val="135"/>
          <w:sz w:val="16"/>
          <w:szCs w:val="16"/>
        </w:rPr>
        <w:t>=</w:t>
      </w:r>
      <w:r>
        <w:rPr>
          <w:rFonts w:ascii="Trebuchet MS" w:hAnsi="Trebuchet MS" w:eastAsia="Trebuchet MS" w:cs="Trebuchet MS"/>
          <w:color w:val="92FB79"/>
          <w:w w:val="135"/>
          <w:sz w:val="16"/>
          <w:szCs w:val="16"/>
        </w:rPr>
        <w:t>'</w:t>
      </w:r>
      <w:r>
        <w:rPr>
          <w:rFonts w:ascii="Trebuchet MS" w:hAnsi="Trebuchet MS" w:eastAsia="Trebuchet MS" w:cs="Trebuchet MS"/>
          <w:color w:val="A4FF90"/>
          <w:w w:val="135"/>
          <w:sz w:val="16"/>
          <w:szCs w:val="16"/>
        </w:rPr>
        <w:t xml:space="preserve">Decision </w:t>
      </w:r>
      <w:r>
        <w:rPr>
          <w:rFonts w:ascii="Trebuchet MS" w:hAnsi="Trebuchet MS" w:eastAsia="Trebuchet MS" w:cs="Trebuchet MS"/>
          <w:color w:val="A4FF90"/>
          <w:w w:val="125"/>
          <w:sz w:val="16"/>
          <w:szCs w:val="16"/>
        </w:rPr>
        <w:t>Tree</w:t>
      </w:r>
      <w:r>
        <w:rPr>
          <w:rFonts w:ascii="Trebuchet MS" w:hAnsi="Trebuchet MS" w:eastAsia="Trebuchet MS" w:cs="Trebuchet MS"/>
          <w:color w:val="A4FF90"/>
          <w:spacing w:val="5"/>
          <w:w w:val="125"/>
          <w:sz w:val="16"/>
          <w:szCs w:val="16"/>
        </w:rPr>
        <w:t xml:space="preserve"> </w:t>
      </w:r>
      <w:r>
        <w:rPr>
          <w:rFonts w:ascii="Trebuchet MS" w:hAnsi="Trebuchet MS" w:eastAsia="Trebuchet MS" w:cs="Trebuchet MS"/>
          <w:color w:val="A4FF90"/>
          <w:w w:val="125"/>
          <w:sz w:val="16"/>
          <w:szCs w:val="16"/>
        </w:rPr>
        <w:t>ROC</w:t>
      </w:r>
      <w:r>
        <w:rPr>
          <w:rFonts w:ascii="Trebuchet MS" w:hAnsi="Trebuchet MS" w:eastAsia="Trebuchet MS" w:cs="Trebuchet MS"/>
          <w:color w:val="A4FF90"/>
          <w:w w:val="135"/>
          <w:sz w:val="16"/>
          <w:szCs w:val="16"/>
        </w:rPr>
        <w:t xml:space="preserve"> curve</w:t>
      </w:r>
      <w:r>
        <w:rPr>
          <w:rFonts w:ascii="Trebuchet MS" w:hAnsi="Trebuchet MS" w:eastAsia="Trebuchet MS" w:cs="Trebuchet MS"/>
          <w:color w:val="A4FF90"/>
          <w:spacing w:val="-1"/>
          <w:w w:val="135"/>
          <w:sz w:val="16"/>
          <w:szCs w:val="16"/>
        </w:rPr>
        <w:t xml:space="preserve"> </w:t>
      </w:r>
      <w:r>
        <w:rPr>
          <w:rFonts w:ascii="Trebuchet MS" w:hAnsi="Trebuchet MS" w:eastAsia="Trebuchet MS" w:cs="Trebuchet MS"/>
          <w:color w:val="A4FF90"/>
          <w:w w:val="125"/>
          <w:sz w:val="16"/>
          <w:szCs w:val="16"/>
        </w:rPr>
        <w:t>(AUC</w:t>
      </w:r>
      <w:r>
        <w:rPr>
          <w:rFonts w:ascii="Trebuchet MS" w:hAnsi="Trebuchet MS" w:eastAsia="Trebuchet MS" w:cs="Trebuchet MS"/>
          <w:color w:val="A4FF90"/>
          <w:spacing w:val="5"/>
          <w:w w:val="125"/>
          <w:sz w:val="16"/>
          <w:szCs w:val="16"/>
        </w:rPr>
        <w:t xml:space="preserve"> </w:t>
      </w:r>
      <w:r>
        <w:rPr>
          <w:rFonts w:ascii="Trebuchet MS" w:hAnsi="Trebuchet MS" w:eastAsia="Trebuchet MS" w:cs="Trebuchet MS"/>
          <w:color w:val="A4FF90"/>
          <w:w w:val="125"/>
          <w:sz w:val="16"/>
          <w:szCs w:val="16"/>
        </w:rPr>
        <w:t>=</w:t>
      </w:r>
    </w:p>
    <w:p>
      <w:pPr>
        <w:spacing w:line="185" w:lineRule="exact"/>
        <w:ind w:left="100"/>
        <w:rPr>
          <w:rFonts w:ascii="Trebuchet MS" w:hAnsi="Trebuchet MS" w:eastAsia="Trebuchet MS" w:cs="Trebuchet MS"/>
          <w:sz w:val="16"/>
          <w:szCs w:val="16"/>
        </w:rPr>
      </w:pPr>
      <w:r>
        <w:rPr>
          <w:rFonts w:ascii="Trebuchet MS" w:hAnsi="Trebuchet MS" w:eastAsia="Trebuchet MS" w:cs="Trebuchet MS"/>
          <w:color w:val="FF618B"/>
          <w:spacing w:val="-3"/>
          <w:w w:val="162"/>
          <w:sz w:val="16"/>
          <w:szCs w:val="16"/>
        </w:rPr>
        <w:t>{</w:t>
      </w:r>
      <w:r>
        <w:rPr>
          <w:rFonts w:ascii="Trebuchet MS" w:hAnsi="Trebuchet MS" w:eastAsia="Trebuchet MS" w:cs="Trebuchet MS"/>
          <w:color w:val="FFC500"/>
          <w:spacing w:val="-3"/>
          <w:w w:val="162"/>
          <w:sz w:val="16"/>
          <w:szCs w:val="16"/>
        </w:rPr>
        <w:t>:.</w:t>
      </w:r>
      <w:r>
        <w:rPr>
          <w:rFonts w:ascii="Trebuchet MS" w:hAnsi="Trebuchet MS" w:eastAsia="Trebuchet MS" w:cs="Trebuchet MS"/>
          <w:color w:val="FFC500"/>
          <w:spacing w:val="-3"/>
          <w:w w:val="114"/>
          <w:sz w:val="16"/>
          <w:szCs w:val="16"/>
        </w:rPr>
        <w:t>2</w:t>
      </w:r>
      <w:r>
        <w:rPr>
          <w:rFonts w:ascii="Trebuchet MS" w:hAnsi="Trebuchet MS" w:eastAsia="Trebuchet MS" w:cs="Trebuchet MS"/>
          <w:color w:val="FFC500"/>
          <w:spacing w:val="-3"/>
          <w:w w:val="161"/>
          <w:sz w:val="16"/>
          <w:szCs w:val="16"/>
        </w:rPr>
        <w:t>f</w:t>
      </w:r>
      <w:r>
        <w:rPr>
          <w:rFonts w:ascii="Trebuchet MS" w:hAnsi="Trebuchet MS" w:eastAsia="Trebuchet MS" w:cs="Trebuchet MS"/>
          <w:color w:val="FF618B"/>
          <w:spacing w:val="-3"/>
          <w:w w:val="162"/>
          <w:sz w:val="16"/>
          <w:szCs w:val="16"/>
        </w:rPr>
        <w:t>}</w:t>
      </w:r>
      <w:r>
        <w:rPr>
          <w:rFonts w:ascii="Trebuchet MS" w:hAnsi="Trebuchet MS" w:eastAsia="Trebuchet MS" w:cs="Trebuchet MS"/>
          <w:color w:val="A4FF90"/>
          <w:spacing w:val="-3"/>
          <w:w w:val="162"/>
          <w:sz w:val="16"/>
          <w:szCs w:val="16"/>
        </w:rPr>
        <w:t>)</w:t>
      </w:r>
      <w:r>
        <w:rPr>
          <w:rFonts w:ascii="Trebuchet MS" w:hAnsi="Trebuchet MS" w:eastAsia="Trebuchet MS" w:cs="Trebuchet MS"/>
          <w:color w:val="92FB79"/>
          <w:spacing w:val="-3"/>
          <w:w w:val="371"/>
          <w:sz w:val="16"/>
          <w:szCs w:val="16"/>
        </w:rPr>
        <w:t>'</w:t>
      </w:r>
      <w:r>
        <w:rPr>
          <w:rFonts w:ascii="Trebuchet MS" w:hAnsi="Trebuchet MS" w:eastAsia="Trebuchet MS" w:cs="Trebuchet MS"/>
          <w:color w:val="E0EEFF"/>
          <w:spacing w:val="-1"/>
          <w:w w:val="162"/>
          <w:sz w:val="16"/>
          <w:szCs w:val="16"/>
        </w:rPr>
        <w:t>.</w:t>
      </w:r>
      <w:r>
        <w:rPr>
          <w:rFonts w:ascii="Trebuchet MS" w:hAnsi="Trebuchet MS" w:eastAsia="Trebuchet MS" w:cs="Trebuchet MS"/>
          <w:color w:val="FFC500"/>
          <w:spacing w:val="-3"/>
          <w:w w:val="161"/>
          <w:sz w:val="16"/>
          <w:szCs w:val="16"/>
        </w:rPr>
        <w:t>f</w:t>
      </w:r>
      <w:r>
        <w:rPr>
          <w:rFonts w:ascii="Trebuchet MS" w:hAnsi="Trebuchet MS" w:eastAsia="Trebuchet MS" w:cs="Trebuchet MS"/>
          <w:color w:val="FFC500"/>
          <w:spacing w:val="-3"/>
          <w:w w:val="111"/>
          <w:sz w:val="16"/>
          <w:szCs w:val="16"/>
        </w:rPr>
        <w:t>o</w:t>
      </w:r>
      <w:r>
        <w:rPr>
          <w:rFonts w:ascii="Trebuchet MS" w:hAnsi="Trebuchet MS" w:eastAsia="Trebuchet MS" w:cs="Trebuchet MS"/>
          <w:color w:val="FFC500"/>
          <w:spacing w:val="-3"/>
          <w:w w:val="153"/>
          <w:sz w:val="16"/>
          <w:szCs w:val="16"/>
        </w:rPr>
        <w:t>r</w:t>
      </w:r>
      <w:r>
        <w:rPr>
          <w:rFonts w:ascii="Trebuchet MS" w:hAnsi="Trebuchet MS" w:eastAsia="Trebuchet MS" w:cs="Trebuchet MS"/>
          <w:color w:val="FFC500"/>
          <w:spacing w:val="-3"/>
          <w:w w:val="73"/>
          <w:sz w:val="16"/>
          <w:szCs w:val="16"/>
        </w:rPr>
        <w:t>m</w:t>
      </w:r>
      <w:r>
        <w:rPr>
          <w:rFonts w:ascii="Trebuchet MS" w:hAnsi="Trebuchet MS" w:eastAsia="Trebuchet MS" w:cs="Trebuchet MS"/>
          <w:color w:val="FFC500"/>
          <w:spacing w:val="-3"/>
          <w:w w:val="114"/>
          <w:sz w:val="16"/>
          <w:szCs w:val="16"/>
        </w:rPr>
        <w:t>a</w:t>
      </w:r>
      <w:r>
        <w:rPr>
          <w:rFonts w:ascii="Trebuchet MS" w:hAnsi="Trebuchet MS" w:eastAsia="Trebuchet MS" w:cs="Trebuchet MS"/>
          <w:color w:val="FFC500"/>
          <w:spacing w:val="-3"/>
          <w:w w:val="150"/>
          <w:sz w:val="16"/>
          <w:szCs w:val="16"/>
        </w:rPr>
        <w:t>t</w:t>
      </w:r>
      <w:r>
        <w:rPr>
          <w:rFonts w:ascii="Trebuchet MS" w:hAnsi="Trebuchet MS" w:eastAsia="Trebuchet MS" w:cs="Trebuchet MS"/>
          <w:color w:val="E0EEFF"/>
          <w:spacing w:val="-3"/>
          <w:w w:val="162"/>
          <w:sz w:val="16"/>
          <w:szCs w:val="16"/>
        </w:rPr>
        <w:t>(</w:t>
      </w:r>
      <w:r>
        <w:rPr>
          <w:rFonts w:ascii="Trebuchet MS" w:hAnsi="Trebuchet MS" w:eastAsia="Trebuchet MS" w:cs="Trebuchet MS"/>
          <w:color w:val="FFFFFF"/>
          <w:spacing w:val="-3"/>
          <w:w w:val="153"/>
          <w:sz w:val="16"/>
          <w:szCs w:val="16"/>
        </w:rPr>
        <w:t>r</w:t>
      </w:r>
      <w:r>
        <w:rPr>
          <w:rFonts w:ascii="Trebuchet MS" w:hAnsi="Trebuchet MS" w:eastAsia="Trebuchet MS" w:cs="Trebuchet MS"/>
          <w:color w:val="FFFFFF"/>
          <w:spacing w:val="-3"/>
          <w:w w:val="111"/>
          <w:sz w:val="16"/>
          <w:szCs w:val="16"/>
        </w:rPr>
        <w:t>o</w:t>
      </w:r>
      <w:r>
        <w:rPr>
          <w:rFonts w:ascii="Trebuchet MS" w:hAnsi="Trebuchet MS" w:eastAsia="Trebuchet MS" w:cs="Trebuchet MS"/>
          <w:color w:val="FFFFFF"/>
          <w:spacing w:val="-3"/>
          <w:w w:val="121"/>
          <w:sz w:val="16"/>
          <w:szCs w:val="16"/>
        </w:rPr>
        <w:t>c</w:t>
      </w:r>
      <w:r>
        <w:rPr>
          <w:rFonts w:ascii="Trebuchet MS" w:hAnsi="Trebuchet MS" w:eastAsia="Trebuchet MS" w:cs="Trebuchet MS"/>
          <w:color w:val="FFFFFF"/>
          <w:spacing w:val="-3"/>
          <w:w w:val="114"/>
          <w:sz w:val="16"/>
          <w:szCs w:val="16"/>
        </w:rPr>
        <w:t>_a</w:t>
      </w:r>
      <w:r>
        <w:rPr>
          <w:rFonts w:ascii="Trebuchet MS" w:hAnsi="Trebuchet MS" w:eastAsia="Trebuchet MS" w:cs="Trebuchet MS"/>
          <w:color w:val="FFFFFF"/>
          <w:spacing w:val="-3"/>
          <w:w w:val="109"/>
          <w:sz w:val="16"/>
          <w:szCs w:val="16"/>
        </w:rPr>
        <w:t>u</w:t>
      </w:r>
      <w:r>
        <w:rPr>
          <w:rFonts w:ascii="Trebuchet MS" w:hAnsi="Trebuchet MS" w:eastAsia="Trebuchet MS" w:cs="Trebuchet MS"/>
          <w:color w:val="FFFFFF"/>
          <w:spacing w:val="-3"/>
          <w:w w:val="121"/>
          <w:sz w:val="16"/>
          <w:szCs w:val="16"/>
        </w:rPr>
        <w:t>c</w:t>
      </w:r>
      <w:r>
        <w:rPr>
          <w:rFonts w:ascii="Trebuchet MS" w:hAnsi="Trebuchet MS" w:eastAsia="Trebuchet MS" w:cs="Trebuchet MS"/>
          <w:color w:val="FFFFFF"/>
          <w:spacing w:val="-3"/>
          <w:w w:val="114"/>
          <w:sz w:val="16"/>
          <w:szCs w:val="16"/>
        </w:rPr>
        <w:t>_</w:t>
      </w:r>
      <w:r>
        <w:rPr>
          <w:rFonts w:ascii="Trebuchet MS" w:hAnsi="Trebuchet MS" w:eastAsia="Trebuchet MS" w:cs="Trebuchet MS"/>
          <w:color w:val="FFFFFF"/>
          <w:spacing w:val="-3"/>
          <w:w w:val="107"/>
          <w:sz w:val="16"/>
          <w:szCs w:val="16"/>
        </w:rPr>
        <w:t>d</w:t>
      </w:r>
      <w:r>
        <w:rPr>
          <w:rFonts w:ascii="Trebuchet MS" w:hAnsi="Trebuchet MS" w:eastAsia="Trebuchet MS" w:cs="Trebuchet MS"/>
          <w:color w:val="FFFFFF"/>
          <w:spacing w:val="-3"/>
          <w:w w:val="150"/>
          <w:sz w:val="16"/>
          <w:szCs w:val="16"/>
        </w:rPr>
        <w:t>t</w:t>
      </w:r>
      <w:r>
        <w:rPr>
          <w:rFonts w:ascii="Trebuchet MS" w:hAnsi="Trebuchet MS" w:eastAsia="Trebuchet MS" w:cs="Trebuchet MS"/>
          <w:color w:val="FFFFFF"/>
          <w:spacing w:val="-1"/>
          <w:w w:val="121"/>
          <w:sz w:val="16"/>
          <w:szCs w:val="16"/>
        </w:rPr>
        <w:t>c</w:t>
      </w:r>
      <w:r>
        <w:rPr>
          <w:rFonts w:ascii="Trebuchet MS" w:hAnsi="Trebuchet MS" w:eastAsia="Trebuchet MS" w:cs="Trebuchet MS"/>
          <w:color w:val="E0EEFF"/>
          <w:spacing w:val="-3"/>
          <w:w w:val="162"/>
          <w:sz w:val="16"/>
          <w:szCs w:val="16"/>
        </w:rPr>
        <w:t>)</w:t>
      </w:r>
      <w:r>
        <w:rPr>
          <w:rFonts w:ascii="Trebuchet MS" w:hAnsi="Trebuchet MS" w:eastAsia="Trebuchet MS" w:cs="Trebuchet MS"/>
          <w:color w:val="E0EEFF"/>
          <w:spacing w:val="-2"/>
          <w:w w:val="162"/>
          <w:sz w:val="16"/>
          <w:szCs w:val="16"/>
        </w:rPr>
        <w:t>)</w:t>
      </w:r>
    </w:p>
    <w:p>
      <w:pPr>
        <w:spacing w:before="41" w:line="295" w:lineRule="auto"/>
        <w:ind w:left="100" w:right="5410"/>
        <w:rPr>
          <w:rFonts w:ascii="Trebuchet MS" w:hAnsi="Trebuchet MS" w:eastAsia="Trebuchet MS" w:cs="Trebuchet MS"/>
          <w:sz w:val="16"/>
          <w:szCs w:val="16"/>
        </w:rPr>
      </w:pPr>
      <w:r>
        <w:rPr>
          <w:rFonts w:ascii="Trebuchet MS" w:hAnsi="Trebuchet MS" w:eastAsia="Trebuchet MS" w:cs="Trebuchet MS"/>
          <w:color w:val="FFC500"/>
          <w:spacing w:val="-2"/>
          <w:w w:val="150"/>
          <w:sz w:val="16"/>
          <w:szCs w:val="16"/>
        </w:rPr>
        <w:t>plt</w:t>
      </w:r>
      <w:r>
        <w:rPr>
          <w:rFonts w:ascii="Trebuchet MS" w:hAnsi="Trebuchet MS" w:eastAsia="Trebuchet MS" w:cs="Trebuchet MS"/>
          <w:color w:val="E0EEFF"/>
          <w:spacing w:val="-2"/>
          <w:w w:val="150"/>
          <w:sz w:val="16"/>
          <w:szCs w:val="16"/>
        </w:rPr>
        <w:t>.</w:t>
      </w:r>
      <w:r>
        <w:rPr>
          <w:rFonts w:ascii="Trebuchet MS" w:hAnsi="Trebuchet MS" w:eastAsia="Trebuchet MS" w:cs="Trebuchet MS"/>
          <w:color w:val="FFC500"/>
          <w:spacing w:val="-2"/>
          <w:w w:val="150"/>
          <w:sz w:val="16"/>
          <w:szCs w:val="16"/>
        </w:rPr>
        <w:t>plot</w:t>
      </w:r>
      <w:r>
        <w:rPr>
          <w:rFonts w:ascii="Trebuchet MS" w:hAnsi="Trebuchet MS" w:eastAsia="Trebuchet MS" w:cs="Trebuchet MS"/>
          <w:color w:val="E0EEFF"/>
          <w:spacing w:val="-2"/>
          <w:w w:val="150"/>
          <w:sz w:val="16"/>
          <w:szCs w:val="16"/>
        </w:rPr>
        <w:t>([</w:t>
      </w:r>
      <w:r>
        <w:rPr>
          <w:rFonts w:ascii="Trebuchet MS" w:hAnsi="Trebuchet MS" w:eastAsia="Trebuchet MS" w:cs="Trebuchet MS"/>
          <w:color w:val="FF618B"/>
          <w:spacing w:val="-2"/>
          <w:w w:val="150"/>
          <w:sz w:val="16"/>
          <w:szCs w:val="16"/>
        </w:rPr>
        <w:t>0</w:t>
      </w:r>
      <w:r>
        <w:rPr>
          <w:rFonts w:ascii="Trebuchet MS" w:hAnsi="Trebuchet MS" w:eastAsia="Trebuchet MS" w:cs="Trebuchet MS"/>
          <w:color w:val="E0EEFF"/>
          <w:spacing w:val="-2"/>
          <w:w w:val="150"/>
          <w:sz w:val="16"/>
          <w:szCs w:val="16"/>
        </w:rPr>
        <w:t>,</w:t>
      </w:r>
      <w:r>
        <w:rPr>
          <w:rFonts w:ascii="Trebuchet MS" w:hAnsi="Trebuchet MS" w:eastAsia="Trebuchet MS" w:cs="Trebuchet MS"/>
          <w:color w:val="E0EEFF"/>
          <w:spacing w:val="-3"/>
          <w:w w:val="150"/>
          <w:sz w:val="16"/>
          <w:szCs w:val="16"/>
        </w:rPr>
        <w:t xml:space="preserve"> </w:t>
      </w:r>
      <w:r>
        <w:rPr>
          <w:rFonts w:ascii="Trebuchet MS" w:hAnsi="Trebuchet MS" w:eastAsia="Trebuchet MS" w:cs="Trebuchet MS"/>
          <w:color w:val="FF618B"/>
          <w:spacing w:val="-2"/>
          <w:w w:val="150"/>
          <w:sz w:val="16"/>
          <w:szCs w:val="16"/>
        </w:rPr>
        <w:t>1</w:t>
      </w:r>
      <w:r>
        <w:rPr>
          <w:rFonts w:ascii="Trebuchet MS" w:hAnsi="Trebuchet MS" w:eastAsia="Trebuchet MS" w:cs="Trebuchet MS"/>
          <w:color w:val="E0EEFF"/>
          <w:spacing w:val="-2"/>
          <w:w w:val="150"/>
          <w:sz w:val="16"/>
          <w:szCs w:val="16"/>
        </w:rPr>
        <w:t>], [</w:t>
      </w:r>
      <w:r>
        <w:rPr>
          <w:rFonts w:ascii="Trebuchet MS" w:hAnsi="Trebuchet MS" w:eastAsia="Trebuchet MS" w:cs="Trebuchet MS"/>
          <w:color w:val="FF618B"/>
          <w:spacing w:val="-2"/>
          <w:w w:val="150"/>
          <w:sz w:val="16"/>
          <w:szCs w:val="16"/>
        </w:rPr>
        <w:t>0</w:t>
      </w:r>
      <w:r>
        <w:rPr>
          <w:rFonts w:ascii="Trebuchet MS" w:hAnsi="Trebuchet MS" w:eastAsia="Trebuchet MS" w:cs="Trebuchet MS"/>
          <w:color w:val="E0EEFF"/>
          <w:spacing w:val="-2"/>
          <w:w w:val="150"/>
          <w:sz w:val="16"/>
          <w:szCs w:val="16"/>
        </w:rPr>
        <w:t>,</w:t>
      </w:r>
      <w:r>
        <w:rPr>
          <w:rFonts w:ascii="Trebuchet MS" w:hAnsi="Trebuchet MS" w:eastAsia="Trebuchet MS" w:cs="Trebuchet MS"/>
          <w:color w:val="E0EEFF"/>
          <w:spacing w:val="-3"/>
          <w:w w:val="150"/>
          <w:sz w:val="16"/>
          <w:szCs w:val="16"/>
        </w:rPr>
        <w:t xml:space="preserve"> </w:t>
      </w:r>
      <w:r>
        <w:rPr>
          <w:rFonts w:ascii="Trebuchet MS" w:hAnsi="Trebuchet MS" w:eastAsia="Trebuchet MS" w:cs="Trebuchet MS"/>
          <w:color w:val="FF618B"/>
          <w:spacing w:val="-2"/>
          <w:w w:val="150"/>
          <w:sz w:val="16"/>
          <w:szCs w:val="16"/>
        </w:rPr>
        <w:t>1</w:t>
      </w:r>
      <w:r>
        <w:rPr>
          <w:rFonts w:ascii="Trebuchet MS" w:hAnsi="Trebuchet MS" w:eastAsia="Trebuchet MS" w:cs="Trebuchet MS"/>
          <w:color w:val="E0EEFF"/>
          <w:spacing w:val="-2"/>
          <w:w w:val="150"/>
          <w:sz w:val="16"/>
          <w:szCs w:val="16"/>
        </w:rPr>
        <w:t>],</w:t>
      </w:r>
      <w:r>
        <w:rPr>
          <w:rFonts w:ascii="Trebuchet MS" w:hAnsi="Trebuchet MS" w:eastAsia="Trebuchet MS" w:cs="Trebuchet MS"/>
          <w:color w:val="E0EEFF"/>
          <w:spacing w:val="-3"/>
          <w:w w:val="150"/>
          <w:sz w:val="16"/>
          <w:szCs w:val="16"/>
        </w:rPr>
        <w:t xml:space="preserve"> </w:t>
      </w:r>
      <w:r>
        <w:rPr>
          <w:rFonts w:ascii="Trebuchet MS" w:hAnsi="Trebuchet MS" w:eastAsia="Trebuchet MS" w:cs="Trebuchet MS"/>
          <w:color w:val="E0EEFF"/>
          <w:spacing w:val="-2"/>
          <w:w w:val="150"/>
          <w:sz w:val="16"/>
          <w:szCs w:val="16"/>
        </w:rPr>
        <w:t>color</w:t>
      </w:r>
      <w:r>
        <w:rPr>
          <w:rFonts w:ascii="Trebuchet MS" w:hAnsi="Trebuchet MS" w:eastAsia="Trebuchet MS" w:cs="Trebuchet MS"/>
          <w:color w:val="FF9D00"/>
          <w:spacing w:val="-2"/>
          <w:w w:val="150"/>
          <w:sz w:val="16"/>
          <w:szCs w:val="16"/>
        </w:rPr>
        <w:t>=</w:t>
      </w:r>
      <w:r>
        <w:rPr>
          <w:rFonts w:ascii="Trebuchet MS" w:hAnsi="Trebuchet MS" w:eastAsia="Trebuchet MS" w:cs="Trebuchet MS"/>
          <w:color w:val="92FB79"/>
          <w:spacing w:val="-2"/>
          <w:w w:val="150"/>
          <w:sz w:val="16"/>
          <w:szCs w:val="16"/>
        </w:rPr>
        <w:t>'</w:t>
      </w:r>
      <w:r>
        <w:rPr>
          <w:rFonts w:ascii="Trebuchet MS" w:hAnsi="Trebuchet MS" w:eastAsia="Trebuchet MS" w:cs="Trebuchet MS"/>
          <w:color w:val="A4FF90"/>
          <w:spacing w:val="-2"/>
          <w:w w:val="150"/>
          <w:sz w:val="16"/>
          <w:szCs w:val="16"/>
        </w:rPr>
        <w:t>gray</w:t>
      </w:r>
      <w:r>
        <w:rPr>
          <w:rFonts w:ascii="Trebuchet MS" w:hAnsi="Trebuchet MS" w:eastAsia="Trebuchet MS" w:cs="Trebuchet MS"/>
          <w:color w:val="92FB79"/>
          <w:spacing w:val="-2"/>
          <w:w w:val="150"/>
          <w:sz w:val="16"/>
          <w:szCs w:val="16"/>
        </w:rPr>
        <w:t>'</w:t>
      </w:r>
      <w:r>
        <w:rPr>
          <w:rFonts w:ascii="Trebuchet MS" w:hAnsi="Trebuchet MS" w:eastAsia="Trebuchet MS" w:cs="Trebuchet MS"/>
          <w:color w:val="E0EEFF"/>
          <w:spacing w:val="-2"/>
          <w:w w:val="150"/>
          <w:sz w:val="16"/>
          <w:szCs w:val="16"/>
        </w:rPr>
        <w:t>,</w:t>
      </w:r>
      <w:r>
        <w:rPr>
          <w:rFonts w:ascii="Trebuchet MS" w:hAnsi="Trebuchet MS" w:eastAsia="Trebuchet MS" w:cs="Trebuchet MS"/>
          <w:color w:val="E0EEFF"/>
          <w:spacing w:val="-3"/>
          <w:w w:val="150"/>
          <w:sz w:val="16"/>
          <w:szCs w:val="16"/>
        </w:rPr>
        <w:t xml:space="preserve"> </w:t>
      </w:r>
      <w:r>
        <w:rPr>
          <w:rFonts w:ascii="Trebuchet MS" w:hAnsi="Trebuchet MS" w:eastAsia="Trebuchet MS" w:cs="Trebuchet MS"/>
          <w:color w:val="E0EEFF"/>
          <w:spacing w:val="-2"/>
          <w:w w:val="150"/>
          <w:sz w:val="16"/>
          <w:szCs w:val="16"/>
        </w:rPr>
        <w:t>linestyle</w:t>
      </w:r>
      <w:r>
        <w:rPr>
          <w:rFonts w:ascii="Trebuchet MS" w:hAnsi="Trebuchet MS" w:eastAsia="Trebuchet MS" w:cs="Trebuchet MS"/>
          <w:color w:val="FF9D00"/>
          <w:spacing w:val="-2"/>
          <w:w w:val="150"/>
          <w:sz w:val="16"/>
          <w:szCs w:val="16"/>
        </w:rPr>
        <w:t>=</w:t>
      </w:r>
      <w:r>
        <w:rPr>
          <w:rFonts w:ascii="Trebuchet MS" w:hAnsi="Trebuchet MS" w:eastAsia="Trebuchet MS" w:cs="Trebuchet MS"/>
          <w:color w:val="92FB79"/>
          <w:spacing w:val="-2"/>
          <w:w w:val="150"/>
          <w:sz w:val="16"/>
          <w:szCs w:val="16"/>
        </w:rPr>
        <w:t>'</w:t>
      </w:r>
      <w:r>
        <w:rPr>
          <w:rFonts w:ascii="Trebuchet MS" w:hAnsi="Trebuchet MS" w:eastAsia="Trebuchet MS" w:cs="Trebuchet MS"/>
          <w:color w:val="A4FF90"/>
          <w:spacing w:val="-2"/>
          <w:w w:val="150"/>
          <w:sz w:val="16"/>
          <w:szCs w:val="16"/>
        </w:rPr>
        <w:t>--</w:t>
      </w:r>
      <w:r>
        <w:rPr>
          <w:rFonts w:ascii="Trebuchet MS" w:hAnsi="Trebuchet MS" w:eastAsia="Trebuchet MS" w:cs="Trebuchet MS"/>
          <w:color w:val="92FB79"/>
          <w:spacing w:val="-2"/>
          <w:w w:val="150"/>
          <w:sz w:val="16"/>
          <w:szCs w:val="16"/>
        </w:rPr>
        <w:t>'</w:t>
      </w:r>
      <w:r>
        <w:rPr>
          <w:rFonts w:ascii="Trebuchet MS" w:hAnsi="Trebuchet MS" w:eastAsia="Trebuchet MS" w:cs="Trebuchet MS"/>
          <w:color w:val="E0EEFF"/>
          <w:spacing w:val="-2"/>
          <w:w w:val="150"/>
          <w:sz w:val="16"/>
          <w:szCs w:val="16"/>
        </w:rPr>
        <w:t xml:space="preserve">) </w:t>
      </w:r>
      <w:r>
        <w:rPr>
          <w:rFonts w:ascii="Trebuchet MS" w:hAnsi="Trebuchet MS" w:eastAsia="Trebuchet MS" w:cs="Trebuchet MS"/>
          <w:color w:val="FFC500"/>
          <w:w w:val="145"/>
          <w:sz w:val="16"/>
          <w:szCs w:val="16"/>
        </w:rPr>
        <w:t>plt</w:t>
      </w:r>
      <w:r>
        <w:rPr>
          <w:rFonts w:ascii="Trebuchet MS" w:hAnsi="Trebuchet MS" w:eastAsia="Trebuchet MS" w:cs="Trebuchet MS"/>
          <w:color w:val="E0EEFF"/>
          <w:w w:val="145"/>
          <w:sz w:val="16"/>
          <w:szCs w:val="16"/>
        </w:rPr>
        <w:t>.</w:t>
      </w:r>
      <w:r>
        <w:rPr>
          <w:rFonts w:ascii="Trebuchet MS" w:hAnsi="Trebuchet MS" w:eastAsia="Trebuchet MS" w:cs="Trebuchet MS"/>
          <w:color w:val="FFC500"/>
          <w:w w:val="145"/>
          <w:sz w:val="16"/>
          <w:szCs w:val="16"/>
        </w:rPr>
        <w:t>xlabel</w:t>
      </w:r>
      <w:r>
        <w:rPr>
          <w:rFonts w:ascii="Trebuchet MS" w:hAnsi="Trebuchet MS" w:eastAsia="Trebuchet MS" w:cs="Trebuchet MS"/>
          <w:color w:val="E0EEFF"/>
          <w:w w:val="145"/>
          <w:sz w:val="16"/>
          <w:szCs w:val="16"/>
        </w:rPr>
        <w:t>(</w:t>
      </w:r>
      <w:r>
        <w:rPr>
          <w:rFonts w:ascii="Trebuchet MS" w:hAnsi="Trebuchet MS" w:eastAsia="Trebuchet MS" w:cs="Trebuchet MS"/>
          <w:color w:val="92FB79"/>
          <w:w w:val="145"/>
          <w:sz w:val="16"/>
          <w:szCs w:val="16"/>
        </w:rPr>
        <w:t>'</w:t>
      </w:r>
      <w:r>
        <w:rPr>
          <w:rFonts w:ascii="Trebuchet MS" w:hAnsi="Trebuchet MS" w:eastAsia="Trebuchet MS" w:cs="Trebuchet MS"/>
          <w:color w:val="A4FF90"/>
          <w:w w:val="145"/>
          <w:sz w:val="16"/>
          <w:szCs w:val="16"/>
        </w:rPr>
        <w:t>False Positive Rate</w:t>
      </w:r>
      <w:r>
        <w:rPr>
          <w:rFonts w:ascii="Trebuchet MS" w:hAnsi="Trebuchet MS" w:eastAsia="Trebuchet MS" w:cs="Trebuchet MS"/>
          <w:color w:val="92FB79"/>
          <w:w w:val="145"/>
          <w:sz w:val="16"/>
          <w:szCs w:val="16"/>
        </w:rPr>
        <w:t>'</w:t>
      </w:r>
      <w:r>
        <w:rPr>
          <w:rFonts w:ascii="Trebuchet MS" w:hAnsi="Trebuchet MS" w:eastAsia="Trebuchet MS" w:cs="Trebuchet MS"/>
          <w:color w:val="E0EEFF"/>
          <w:w w:val="145"/>
          <w:sz w:val="16"/>
          <w:szCs w:val="16"/>
        </w:rPr>
        <w:t>)</w:t>
      </w:r>
    </w:p>
    <w:p>
      <w:pPr>
        <w:spacing w:line="295" w:lineRule="auto"/>
        <w:ind w:left="100" w:right="7620"/>
        <w:rPr>
          <w:rFonts w:ascii="Trebuchet MS" w:hAnsi="Trebuchet MS" w:eastAsia="Trebuchet MS" w:cs="Trebuchet MS"/>
          <w:sz w:val="16"/>
          <w:szCs w:val="16"/>
        </w:rPr>
      </w:pPr>
      <w:r>
        <w:rPr>
          <w:rFonts w:ascii="Trebuchet MS" w:hAnsi="Trebuchet MS" w:eastAsia="Trebuchet MS" w:cs="Trebuchet MS"/>
          <w:color w:val="FFC500"/>
          <w:spacing w:val="-2"/>
          <w:w w:val="140"/>
          <w:sz w:val="16"/>
          <w:szCs w:val="16"/>
        </w:rPr>
        <w:t>plt</w:t>
      </w:r>
      <w:r>
        <w:rPr>
          <w:rFonts w:ascii="Trebuchet MS" w:hAnsi="Trebuchet MS" w:eastAsia="Trebuchet MS" w:cs="Trebuchet MS"/>
          <w:color w:val="E0EEFF"/>
          <w:spacing w:val="-2"/>
          <w:w w:val="140"/>
          <w:sz w:val="16"/>
          <w:szCs w:val="16"/>
        </w:rPr>
        <w:t>.</w:t>
      </w:r>
      <w:r>
        <w:rPr>
          <w:rFonts w:ascii="Trebuchet MS" w:hAnsi="Trebuchet MS" w:eastAsia="Trebuchet MS" w:cs="Trebuchet MS"/>
          <w:color w:val="FFC500"/>
          <w:spacing w:val="-2"/>
          <w:w w:val="140"/>
          <w:sz w:val="16"/>
          <w:szCs w:val="16"/>
        </w:rPr>
        <w:t>ylabel</w:t>
      </w:r>
      <w:r>
        <w:rPr>
          <w:rFonts w:ascii="Trebuchet MS" w:hAnsi="Trebuchet MS" w:eastAsia="Trebuchet MS" w:cs="Trebuchet MS"/>
          <w:color w:val="E0EEFF"/>
          <w:spacing w:val="-2"/>
          <w:w w:val="140"/>
          <w:sz w:val="16"/>
          <w:szCs w:val="16"/>
        </w:rPr>
        <w:t>(</w:t>
      </w:r>
      <w:r>
        <w:rPr>
          <w:rFonts w:ascii="Trebuchet MS" w:hAnsi="Trebuchet MS" w:eastAsia="Trebuchet MS" w:cs="Trebuchet MS"/>
          <w:color w:val="92FB79"/>
          <w:spacing w:val="-2"/>
          <w:w w:val="140"/>
          <w:sz w:val="16"/>
          <w:szCs w:val="16"/>
        </w:rPr>
        <w:t>'</w:t>
      </w:r>
      <w:r>
        <w:rPr>
          <w:rFonts w:ascii="Trebuchet MS" w:hAnsi="Trebuchet MS" w:eastAsia="Trebuchet MS" w:cs="Trebuchet MS"/>
          <w:color w:val="A4FF90"/>
          <w:spacing w:val="-2"/>
          <w:w w:val="140"/>
          <w:sz w:val="16"/>
          <w:szCs w:val="16"/>
        </w:rPr>
        <w:t>True</w:t>
      </w:r>
      <w:r>
        <w:rPr>
          <w:rFonts w:ascii="Trebuchet MS" w:hAnsi="Trebuchet MS" w:eastAsia="Trebuchet MS" w:cs="Trebuchet MS"/>
          <w:color w:val="A4FF90"/>
          <w:spacing w:val="-7"/>
          <w:w w:val="140"/>
          <w:sz w:val="16"/>
          <w:szCs w:val="16"/>
        </w:rPr>
        <w:t xml:space="preserve"> </w:t>
      </w:r>
      <w:r>
        <w:rPr>
          <w:rFonts w:ascii="Trebuchet MS" w:hAnsi="Trebuchet MS" w:eastAsia="Trebuchet MS" w:cs="Trebuchet MS"/>
          <w:color w:val="A4FF90"/>
          <w:spacing w:val="-2"/>
          <w:w w:val="140"/>
          <w:sz w:val="16"/>
          <w:szCs w:val="16"/>
        </w:rPr>
        <w:t>Positive</w:t>
      </w:r>
      <w:r>
        <w:rPr>
          <w:rFonts w:ascii="Trebuchet MS" w:hAnsi="Trebuchet MS" w:eastAsia="Trebuchet MS" w:cs="Trebuchet MS"/>
          <w:color w:val="A4FF90"/>
          <w:spacing w:val="-6"/>
          <w:w w:val="140"/>
          <w:sz w:val="16"/>
          <w:szCs w:val="16"/>
        </w:rPr>
        <w:t xml:space="preserve"> </w:t>
      </w:r>
      <w:r>
        <w:rPr>
          <w:rFonts w:ascii="Trebuchet MS" w:hAnsi="Trebuchet MS" w:eastAsia="Trebuchet MS" w:cs="Trebuchet MS"/>
          <w:color w:val="A4FF90"/>
          <w:spacing w:val="-2"/>
          <w:w w:val="140"/>
          <w:sz w:val="16"/>
          <w:szCs w:val="16"/>
        </w:rPr>
        <w:t>Rate</w:t>
      </w:r>
      <w:r>
        <w:rPr>
          <w:rFonts w:ascii="Trebuchet MS" w:hAnsi="Trebuchet MS" w:eastAsia="Trebuchet MS" w:cs="Trebuchet MS"/>
          <w:color w:val="92FB79"/>
          <w:spacing w:val="-2"/>
          <w:w w:val="140"/>
          <w:sz w:val="16"/>
          <w:szCs w:val="16"/>
        </w:rPr>
        <w:t>'</w:t>
      </w:r>
      <w:r>
        <w:rPr>
          <w:rFonts w:ascii="Trebuchet MS" w:hAnsi="Trebuchet MS" w:eastAsia="Trebuchet MS" w:cs="Trebuchet MS"/>
          <w:color w:val="E0EEFF"/>
          <w:spacing w:val="-2"/>
          <w:w w:val="140"/>
          <w:sz w:val="16"/>
          <w:szCs w:val="16"/>
        </w:rPr>
        <w:t xml:space="preserve">) </w:t>
      </w:r>
      <w:r>
        <w:rPr>
          <w:rFonts w:ascii="Trebuchet MS" w:hAnsi="Trebuchet MS" w:eastAsia="Trebuchet MS" w:cs="Trebuchet MS"/>
          <w:color w:val="FFC500"/>
          <w:spacing w:val="-1"/>
          <w:w w:val="95"/>
          <w:sz w:val="16"/>
          <w:szCs w:val="16"/>
        </w:rPr>
        <w:t>p</w:t>
      </w:r>
      <w:r>
        <w:rPr>
          <w:rFonts w:ascii="Trebuchet MS" w:hAnsi="Trebuchet MS" w:eastAsia="Trebuchet MS" w:cs="Trebuchet MS"/>
          <w:color w:val="FFC500"/>
          <w:spacing w:val="-1"/>
          <w:w w:val="189"/>
          <w:sz w:val="16"/>
          <w:szCs w:val="16"/>
        </w:rPr>
        <w:t>l</w:t>
      </w:r>
      <w:r>
        <w:rPr>
          <w:rFonts w:ascii="Trebuchet MS" w:hAnsi="Trebuchet MS" w:eastAsia="Trebuchet MS" w:cs="Trebuchet MS"/>
          <w:color w:val="FFC500"/>
          <w:spacing w:val="-1"/>
          <w:w w:val="138"/>
          <w:sz w:val="16"/>
          <w:szCs w:val="16"/>
        </w:rPr>
        <w:t>t</w:t>
      </w:r>
      <w:r>
        <w:rPr>
          <w:rFonts w:ascii="Trebuchet MS" w:hAnsi="Trebuchet MS" w:eastAsia="Trebuchet MS" w:cs="Trebuchet MS"/>
          <w:color w:val="E0EEFF"/>
          <w:spacing w:val="-1"/>
          <w:w w:val="150"/>
          <w:sz w:val="16"/>
          <w:szCs w:val="16"/>
        </w:rPr>
        <w:t>.</w:t>
      </w:r>
      <w:r>
        <w:rPr>
          <w:rFonts w:ascii="Trebuchet MS" w:hAnsi="Trebuchet MS" w:eastAsia="Trebuchet MS" w:cs="Trebuchet MS"/>
          <w:color w:val="FFC500"/>
          <w:spacing w:val="-1"/>
          <w:w w:val="138"/>
          <w:sz w:val="16"/>
          <w:szCs w:val="16"/>
        </w:rPr>
        <w:t>t</w:t>
      </w:r>
      <w:r>
        <w:rPr>
          <w:rFonts w:ascii="Trebuchet MS" w:hAnsi="Trebuchet MS" w:eastAsia="Trebuchet MS" w:cs="Trebuchet MS"/>
          <w:color w:val="FFC500"/>
          <w:spacing w:val="-1"/>
          <w:w w:val="196"/>
          <w:sz w:val="16"/>
          <w:szCs w:val="16"/>
        </w:rPr>
        <w:t>i</w:t>
      </w:r>
      <w:r>
        <w:rPr>
          <w:rFonts w:ascii="Trebuchet MS" w:hAnsi="Trebuchet MS" w:eastAsia="Trebuchet MS" w:cs="Trebuchet MS"/>
          <w:color w:val="FFC500"/>
          <w:spacing w:val="-1"/>
          <w:w w:val="138"/>
          <w:sz w:val="16"/>
          <w:szCs w:val="16"/>
        </w:rPr>
        <w:t>t</w:t>
      </w:r>
      <w:r>
        <w:rPr>
          <w:rFonts w:ascii="Trebuchet MS" w:hAnsi="Trebuchet MS" w:eastAsia="Trebuchet MS" w:cs="Trebuchet MS"/>
          <w:color w:val="FFC500"/>
          <w:spacing w:val="-1"/>
          <w:w w:val="189"/>
          <w:sz w:val="16"/>
          <w:szCs w:val="16"/>
        </w:rPr>
        <w:t>l</w:t>
      </w:r>
      <w:r>
        <w:rPr>
          <w:rFonts w:ascii="Trebuchet MS" w:hAnsi="Trebuchet MS" w:eastAsia="Trebuchet MS" w:cs="Trebuchet MS"/>
          <w:color w:val="FFC500"/>
          <w:spacing w:val="1"/>
          <w:w w:val="98"/>
          <w:sz w:val="16"/>
          <w:szCs w:val="16"/>
        </w:rPr>
        <w:t>e</w:t>
      </w:r>
      <w:r>
        <w:rPr>
          <w:rFonts w:ascii="Trebuchet MS" w:hAnsi="Trebuchet MS" w:eastAsia="Trebuchet MS" w:cs="Trebuchet MS"/>
          <w:color w:val="E0EEFF"/>
          <w:spacing w:val="-1"/>
          <w:w w:val="150"/>
          <w:sz w:val="16"/>
          <w:szCs w:val="16"/>
        </w:rPr>
        <w:t>(</w:t>
      </w:r>
      <w:r>
        <w:rPr>
          <w:rFonts w:ascii="Trebuchet MS" w:hAnsi="Trebuchet MS" w:eastAsia="Trebuchet MS" w:cs="Trebuchet MS"/>
          <w:color w:val="92FB79"/>
          <w:spacing w:val="-1"/>
          <w:w w:val="359"/>
          <w:sz w:val="16"/>
          <w:szCs w:val="16"/>
        </w:rPr>
        <w:t>'</w:t>
      </w:r>
      <w:r>
        <w:rPr>
          <w:rFonts w:ascii="Trebuchet MS" w:hAnsi="Trebuchet MS" w:eastAsia="Trebuchet MS" w:cs="Trebuchet MS"/>
          <w:color w:val="A4FF90"/>
          <w:spacing w:val="-1"/>
          <w:w w:val="91"/>
          <w:sz w:val="16"/>
          <w:szCs w:val="16"/>
        </w:rPr>
        <w:t>R</w:t>
      </w:r>
      <w:r>
        <w:rPr>
          <w:rFonts w:ascii="Trebuchet MS" w:hAnsi="Trebuchet MS" w:eastAsia="Trebuchet MS" w:cs="Trebuchet MS"/>
          <w:color w:val="A4FF90"/>
          <w:spacing w:val="-1"/>
          <w:w w:val="77"/>
          <w:sz w:val="16"/>
          <w:szCs w:val="16"/>
        </w:rPr>
        <w:t>O</w:t>
      </w:r>
      <w:r>
        <w:rPr>
          <w:rFonts w:ascii="Trebuchet MS" w:hAnsi="Trebuchet MS" w:eastAsia="Trebuchet MS" w:cs="Trebuchet MS"/>
          <w:color w:val="A4FF90"/>
          <w:spacing w:val="-1"/>
          <w:w w:val="88"/>
          <w:sz w:val="16"/>
          <w:szCs w:val="16"/>
        </w:rPr>
        <w:t>C</w:t>
      </w:r>
      <w:r>
        <w:rPr>
          <w:rFonts w:ascii="Trebuchet MS" w:hAnsi="Trebuchet MS" w:eastAsia="Trebuchet MS" w:cs="Trebuchet MS"/>
          <w:color w:val="A4FF90"/>
          <w:spacing w:val="-1"/>
          <w:w w:val="150"/>
          <w:sz w:val="16"/>
          <w:szCs w:val="16"/>
        </w:rPr>
        <w:t>-</w:t>
      </w:r>
      <w:r>
        <w:rPr>
          <w:rFonts w:ascii="Trebuchet MS" w:hAnsi="Trebuchet MS" w:eastAsia="Trebuchet MS" w:cs="Trebuchet MS"/>
          <w:color w:val="A4FF90"/>
          <w:w w:val="125"/>
          <w:sz w:val="16"/>
          <w:szCs w:val="16"/>
        </w:rPr>
        <w:t xml:space="preserve">AUC </w:t>
      </w:r>
      <w:r>
        <w:rPr>
          <w:rFonts w:ascii="Trebuchet MS" w:hAnsi="Trebuchet MS" w:eastAsia="Trebuchet MS" w:cs="Trebuchet MS"/>
          <w:color w:val="A4FF90"/>
          <w:w w:val="150"/>
          <w:sz w:val="16"/>
          <w:szCs w:val="16"/>
        </w:rPr>
        <w:t>Curve</w:t>
      </w:r>
      <w:r>
        <w:rPr>
          <w:rFonts w:ascii="Trebuchet MS" w:hAnsi="Trebuchet MS" w:eastAsia="Trebuchet MS" w:cs="Trebuchet MS"/>
          <w:color w:val="92FB79"/>
          <w:w w:val="150"/>
          <w:sz w:val="16"/>
          <w:szCs w:val="16"/>
        </w:rPr>
        <w:t>'</w:t>
      </w:r>
      <w:r>
        <w:rPr>
          <w:rFonts w:ascii="Trebuchet MS" w:hAnsi="Trebuchet MS" w:eastAsia="Trebuchet MS" w:cs="Trebuchet MS"/>
          <w:color w:val="E0EEFF"/>
          <w:w w:val="150"/>
          <w:sz w:val="16"/>
          <w:szCs w:val="16"/>
        </w:rPr>
        <w:t xml:space="preserve">) </w:t>
      </w:r>
      <w:r>
        <w:rPr>
          <w:rFonts w:ascii="Trebuchet MS" w:hAnsi="Trebuchet MS" w:eastAsia="Trebuchet MS" w:cs="Trebuchet MS"/>
          <w:color w:val="FFC500"/>
          <w:spacing w:val="-1"/>
          <w:w w:val="108"/>
          <w:sz w:val="16"/>
          <w:szCs w:val="16"/>
        </w:rPr>
        <w:t>p</w:t>
      </w:r>
      <w:r>
        <w:rPr>
          <w:rFonts w:ascii="Trebuchet MS" w:hAnsi="Trebuchet MS" w:eastAsia="Trebuchet MS" w:cs="Trebuchet MS"/>
          <w:color w:val="FFC500"/>
          <w:spacing w:val="-1"/>
          <w:w w:val="202"/>
          <w:sz w:val="16"/>
          <w:szCs w:val="16"/>
        </w:rPr>
        <w:t>l</w:t>
      </w:r>
      <w:r>
        <w:rPr>
          <w:rFonts w:ascii="Trebuchet MS" w:hAnsi="Trebuchet MS" w:eastAsia="Trebuchet MS" w:cs="Trebuchet MS"/>
          <w:color w:val="FFC500"/>
          <w:spacing w:val="-1"/>
          <w:w w:val="151"/>
          <w:sz w:val="16"/>
          <w:szCs w:val="16"/>
        </w:rPr>
        <w:t>t</w:t>
      </w:r>
      <w:r>
        <w:rPr>
          <w:rFonts w:ascii="Trebuchet MS" w:hAnsi="Trebuchet MS" w:eastAsia="Trebuchet MS" w:cs="Trebuchet MS"/>
          <w:color w:val="E0EEFF"/>
          <w:spacing w:val="-1"/>
          <w:w w:val="163"/>
          <w:sz w:val="16"/>
          <w:szCs w:val="16"/>
        </w:rPr>
        <w:t>.</w:t>
      </w:r>
      <w:r>
        <w:rPr>
          <w:rFonts w:ascii="Trebuchet MS" w:hAnsi="Trebuchet MS" w:eastAsia="Trebuchet MS" w:cs="Trebuchet MS"/>
          <w:color w:val="FFC500"/>
          <w:spacing w:val="-1"/>
          <w:w w:val="202"/>
          <w:sz w:val="16"/>
          <w:szCs w:val="16"/>
        </w:rPr>
        <w:t>l</w:t>
      </w:r>
      <w:r>
        <w:rPr>
          <w:rFonts w:ascii="Trebuchet MS" w:hAnsi="Trebuchet MS" w:eastAsia="Trebuchet MS" w:cs="Trebuchet MS"/>
          <w:color w:val="FFC500"/>
          <w:spacing w:val="-1"/>
          <w:w w:val="111"/>
          <w:sz w:val="16"/>
          <w:szCs w:val="16"/>
        </w:rPr>
        <w:t>e</w:t>
      </w:r>
      <w:r>
        <w:rPr>
          <w:rFonts w:ascii="Trebuchet MS" w:hAnsi="Trebuchet MS" w:eastAsia="Trebuchet MS" w:cs="Trebuchet MS"/>
          <w:color w:val="FFC500"/>
          <w:spacing w:val="-1"/>
          <w:w w:val="120"/>
          <w:sz w:val="16"/>
          <w:szCs w:val="16"/>
        </w:rPr>
        <w:t>g</w:t>
      </w:r>
      <w:r>
        <w:rPr>
          <w:rFonts w:ascii="Trebuchet MS" w:hAnsi="Trebuchet MS" w:eastAsia="Trebuchet MS" w:cs="Trebuchet MS"/>
          <w:color w:val="FFC500"/>
          <w:spacing w:val="-1"/>
          <w:w w:val="111"/>
          <w:sz w:val="16"/>
          <w:szCs w:val="16"/>
        </w:rPr>
        <w:t>e</w:t>
      </w:r>
      <w:r>
        <w:rPr>
          <w:rFonts w:ascii="Trebuchet MS" w:hAnsi="Trebuchet MS" w:eastAsia="Trebuchet MS" w:cs="Trebuchet MS"/>
          <w:color w:val="FFC500"/>
          <w:spacing w:val="-1"/>
          <w:w w:val="110"/>
          <w:sz w:val="16"/>
          <w:szCs w:val="16"/>
        </w:rPr>
        <w:t>n</w:t>
      </w:r>
      <w:r>
        <w:rPr>
          <w:rFonts w:ascii="Trebuchet MS" w:hAnsi="Trebuchet MS" w:eastAsia="Trebuchet MS" w:cs="Trebuchet MS"/>
          <w:color w:val="FFC500"/>
          <w:spacing w:val="1"/>
          <w:w w:val="108"/>
          <w:sz w:val="16"/>
          <w:szCs w:val="16"/>
        </w:rPr>
        <w:t>d</w:t>
      </w:r>
      <w:r>
        <w:rPr>
          <w:rFonts w:ascii="Trebuchet MS" w:hAnsi="Trebuchet MS" w:eastAsia="Trebuchet MS" w:cs="Trebuchet MS"/>
          <w:color w:val="E0EEFF"/>
          <w:spacing w:val="-1"/>
          <w:w w:val="163"/>
          <w:sz w:val="16"/>
          <w:szCs w:val="16"/>
        </w:rPr>
        <w:t>(</w:t>
      </w:r>
      <w:r>
        <w:rPr>
          <w:rFonts w:ascii="Trebuchet MS" w:hAnsi="Trebuchet MS" w:eastAsia="Trebuchet MS" w:cs="Trebuchet MS"/>
          <w:color w:val="E0EEFF"/>
          <w:spacing w:val="-1"/>
          <w:w w:val="202"/>
          <w:sz w:val="16"/>
          <w:szCs w:val="16"/>
        </w:rPr>
        <w:t>l</w:t>
      </w:r>
      <w:r>
        <w:rPr>
          <w:rFonts w:ascii="Trebuchet MS" w:hAnsi="Trebuchet MS" w:eastAsia="Trebuchet MS" w:cs="Trebuchet MS"/>
          <w:color w:val="E0EEFF"/>
          <w:spacing w:val="-1"/>
          <w:w w:val="112"/>
          <w:sz w:val="16"/>
          <w:szCs w:val="16"/>
        </w:rPr>
        <w:t>o</w:t>
      </w:r>
      <w:r>
        <w:rPr>
          <w:rFonts w:ascii="Trebuchet MS" w:hAnsi="Trebuchet MS" w:eastAsia="Trebuchet MS" w:cs="Trebuchet MS"/>
          <w:color w:val="E0EEFF"/>
          <w:spacing w:val="-1"/>
          <w:w w:val="122"/>
          <w:sz w:val="16"/>
          <w:szCs w:val="16"/>
        </w:rPr>
        <w:t>c</w:t>
      </w:r>
      <w:r>
        <w:rPr>
          <w:rFonts w:ascii="Trebuchet MS" w:hAnsi="Trebuchet MS" w:eastAsia="Trebuchet MS" w:cs="Trebuchet MS"/>
          <w:color w:val="FF9D00"/>
          <w:spacing w:val="-1"/>
          <w:w w:val="115"/>
          <w:sz w:val="16"/>
          <w:szCs w:val="16"/>
        </w:rPr>
        <w:t>=</w:t>
      </w:r>
      <w:r>
        <w:rPr>
          <w:rFonts w:ascii="Trebuchet MS" w:hAnsi="Trebuchet MS" w:eastAsia="Trebuchet MS" w:cs="Trebuchet MS"/>
          <w:color w:val="92FB79"/>
          <w:spacing w:val="-1"/>
          <w:w w:val="372"/>
          <w:sz w:val="16"/>
          <w:szCs w:val="16"/>
        </w:rPr>
        <w:t>'</w:t>
      </w:r>
      <w:r>
        <w:rPr>
          <w:rFonts w:ascii="Trebuchet MS" w:hAnsi="Trebuchet MS" w:eastAsia="Trebuchet MS" w:cs="Trebuchet MS"/>
          <w:color w:val="A4FF90"/>
          <w:spacing w:val="-1"/>
          <w:w w:val="202"/>
          <w:sz w:val="16"/>
          <w:szCs w:val="16"/>
        </w:rPr>
        <w:t>l</w:t>
      </w:r>
      <w:r>
        <w:rPr>
          <w:rFonts w:ascii="Trebuchet MS" w:hAnsi="Trebuchet MS" w:eastAsia="Trebuchet MS" w:cs="Trebuchet MS"/>
          <w:color w:val="A4FF90"/>
          <w:spacing w:val="-1"/>
          <w:w w:val="112"/>
          <w:sz w:val="16"/>
          <w:szCs w:val="16"/>
        </w:rPr>
        <w:t>o</w:t>
      </w:r>
      <w:r>
        <w:rPr>
          <w:rFonts w:ascii="Trebuchet MS" w:hAnsi="Trebuchet MS" w:eastAsia="Trebuchet MS" w:cs="Trebuchet MS"/>
          <w:color w:val="A4FF90"/>
          <w:spacing w:val="-1"/>
          <w:w w:val="82"/>
          <w:sz w:val="16"/>
          <w:szCs w:val="16"/>
        </w:rPr>
        <w:t>w</w:t>
      </w:r>
      <w:r>
        <w:rPr>
          <w:rFonts w:ascii="Trebuchet MS" w:hAnsi="Trebuchet MS" w:eastAsia="Trebuchet MS" w:cs="Trebuchet MS"/>
          <w:color w:val="A4FF90"/>
          <w:spacing w:val="-1"/>
          <w:w w:val="111"/>
          <w:sz w:val="16"/>
          <w:szCs w:val="16"/>
        </w:rPr>
        <w:t>e</w:t>
      </w:r>
      <w:r>
        <w:rPr>
          <w:rFonts w:ascii="Trebuchet MS" w:hAnsi="Trebuchet MS" w:eastAsia="Trebuchet MS" w:cs="Trebuchet MS"/>
          <w:color w:val="A4FF90"/>
          <w:w w:val="154"/>
          <w:sz w:val="16"/>
          <w:szCs w:val="16"/>
        </w:rPr>
        <w:t>r</w:t>
      </w:r>
      <w:r>
        <w:rPr>
          <w:rFonts w:ascii="Trebuchet MS" w:hAnsi="Trebuchet MS" w:eastAsia="Trebuchet MS" w:cs="Trebuchet MS"/>
          <w:color w:val="A4FF90"/>
          <w:spacing w:val="-1"/>
          <w:w w:val="149"/>
          <w:sz w:val="16"/>
          <w:szCs w:val="16"/>
        </w:rPr>
        <w:t xml:space="preserve"> </w:t>
      </w:r>
      <w:r>
        <w:rPr>
          <w:rFonts w:ascii="Trebuchet MS" w:hAnsi="Trebuchet MS" w:eastAsia="Trebuchet MS" w:cs="Trebuchet MS"/>
          <w:color w:val="A4FF90"/>
          <w:w w:val="160"/>
          <w:sz w:val="16"/>
          <w:szCs w:val="16"/>
        </w:rPr>
        <w:t>right</w:t>
      </w:r>
      <w:r>
        <w:rPr>
          <w:rFonts w:ascii="Trebuchet MS" w:hAnsi="Trebuchet MS" w:eastAsia="Trebuchet MS" w:cs="Trebuchet MS"/>
          <w:color w:val="92FB79"/>
          <w:w w:val="160"/>
          <w:sz w:val="16"/>
          <w:szCs w:val="16"/>
        </w:rPr>
        <w:t>'</w:t>
      </w:r>
      <w:r>
        <w:rPr>
          <w:rFonts w:ascii="Trebuchet MS" w:hAnsi="Trebuchet MS" w:eastAsia="Trebuchet MS" w:cs="Trebuchet MS"/>
          <w:color w:val="E0EEFF"/>
          <w:w w:val="160"/>
          <w:sz w:val="16"/>
          <w:szCs w:val="16"/>
        </w:rPr>
        <w:t xml:space="preserve">) </w:t>
      </w:r>
      <w:r>
        <w:rPr>
          <w:rFonts w:ascii="Trebuchet MS" w:hAnsi="Trebuchet MS" w:eastAsia="Trebuchet MS" w:cs="Trebuchet MS"/>
          <w:color w:val="FFC500"/>
          <w:spacing w:val="-2"/>
          <w:w w:val="150"/>
          <w:sz w:val="16"/>
          <w:szCs w:val="16"/>
        </w:rPr>
        <w:t>plt</w:t>
      </w:r>
      <w:r>
        <w:rPr>
          <w:rFonts w:ascii="Trebuchet MS" w:hAnsi="Trebuchet MS" w:eastAsia="Trebuchet MS" w:cs="Trebuchet MS"/>
          <w:color w:val="E0EEFF"/>
          <w:spacing w:val="-2"/>
          <w:w w:val="150"/>
          <w:sz w:val="16"/>
          <w:szCs w:val="16"/>
        </w:rPr>
        <w:t>.</w:t>
      </w:r>
      <w:r>
        <w:rPr>
          <w:rFonts w:ascii="Trebuchet MS" w:hAnsi="Trebuchet MS" w:eastAsia="Trebuchet MS" w:cs="Trebuchet MS"/>
          <w:color w:val="FFC500"/>
          <w:spacing w:val="-2"/>
          <w:w w:val="150"/>
          <w:sz w:val="16"/>
          <w:szCs w:val="16"/>
        </w:rPr>
        <w:t>show</w:t>
      </w:r>
      <w:r>
        <w:rPr>
          <w:rFonts w:ascii="Trebuchet MS" w:hAnsi="Trebuchet MS" w:eastAsia="Trebuchet MS" w:cs="Trebuchet MS"/>
          <w:color w:val="E0EEFF"/>
          <w:spacing w:val="-2"/>
          <w:w w:val="150"/>
          <w:sz w:val="16"/>
          <w:szCs w:val="16"/>
        </w:rPr>
        <w:t>()</w:t>
      </w:r>
    </w:p>
    <w:p>
      <w:pPr>
        <w:spacing w:before="39"/>
        <w:rPr>
          <w:rFonts w:ascii="Trebuchet MS" w:hAnsi="Trebuchet MS" w:eastAsia="Trebuchet MS" w:cs="Trebuchet MS"/>
          <w:sz w:val="16"/>
          <w:szCs w:val="16"/>
        </w:rPr>
      </w:pPr>
    </w:p>
    <w:p>
      <w:pPr>
        <w:ind w:left="100"/>
        <w:rPr>
          <w:rFonts w:ascii="Trebuchet MS" w:hAnsi="Trebuchet MS" w:eastAsia="Trebuchet MS" w:cs="Trebuchet MS"/>
          <w:sz w:val="16"/>
          <w:szCs w:val="16"/>
        </w:rPr>
      </w:pPr>
      <w:r>
        <w:rPr>
          <w:rFonts w:ascii="Trebuchet MS" w:hAnsi="Trebuchet MS" w:eastAsia="Trebuchet MS" w:cs="Trebuchet MS"/>
          <w:color w:val="FFFFFF"/>
          <w:w w:val="120"/>
          <w:sz w:val="16"/>
          <w:szCs w:val="16"/>
        </w:rPr>
        <w:t>q</w:t>
      </w:r>
      <w:r>
        <w:rPr>
          <w:rFonts w:ascii="Trebuchet MS" w:hAnsi="Trebuchet MS" w:eastAsia="Trebuchet MS" w:cs="Trebuchet MS"/>
          <w:color w:val="FFFFFF"/>
          <w:spacing w:val="24"/>
          <w:w w:val="120"/>
          <w:sz w:val="16"/>
          <w:szCs w:val="16"/>
        </w:rPr>
        <w:t xml:space="preserve"> </w:t>
      </w:r>
      <w:r>
        <w:rPr>
          <w:rFonts w:ascii="Trebuchet MS" w:hAnsi="Trebuchet MS" w:eastAsia="Trebuchet MS" w:cs="Trebuchet MS"/>
          <w:color w:val="FF9D00"/>
          <w:w w:val="120"/>
          <w:sz w:val="16"/>
          <w:szCs w:val="16"/>
        </w:rPr>
        <w:t>=</w:t>
      </w:r>
      <w:r>
        <w:rPr>
          <w:rFonts w:ascii="Trebuchet MS" w:hAnsi="Trebuchet MS" w:eastAsia="Trebuchet MS" w:cs="Trebuchet MS"/>
          <w:color w:val="FF9D00"/>
          <w:spacing w:val="24"/>
          <w:w w:val="120"/>
          <w:sz w:val="16"/>
          <w:szCs w:val="16"/>
        </w:rPr>
        <w:t xml:space="preserve"> </w:t>
      </w:r>
      <w:r>
        <w:rPr>
          <w:rFonts w:ascii="Trebuchet MS" w:hAnsi="Trebuchet MS" w:eastAsia="Trebuchet MS" w:cs="Trebuchet MS"/>
          <w:color w:val="FFFFFF"/>
          <w:spacing w:val="-2"/>
          <w:w w:val="120"/>
          <w:sz w:val="16"/>
          <w:szCs w:val="16"/>
        </w:rPr>
        <w:t>y_valid</w:t>
      </w:r>
    </w:p>
    <w:p>
      <w:pPr>
        <w:spacing w:before="42" w:line="295" w:lineRule="auto"/>
        <w:ind w:left="100" w:right="6621"/>
        <w:rPr>
          <w:rFonts w:ascii="Trebuchet MS" w:hAnsi="Trebuchet MS" w:eastAsia="Trebuchet MS" w:cs="Trebuchet MS"/>
          <w:sz w:val="16"/>
          <w:szCs w:val="16"/>
        </w:rPr>
      </w:pPr>
      <w:r>
        <w:rPr>
          <w:rFonts w:ascii="Trebuchet MS" w:hAnsi="Trebuchet MS" w:eastAsia="Trebuchet MS" w:cs="Trebuchet MS"/>
          <w:color w:val="FFFFFF"/>
          <w:w w:val="125"/>
          <w:sz w:val="16"/>
          <w:szCs w:val="16"/>
        </w:rPr>
        <w:t xml:space="preserve">pred_test </w:t>
      </w:r>
      <w:r>
        <w:rPr>
          <w:rFonts w:ascii="Trebuchet MS" w:hAnsi="Trebuchet MS" w:eastAsia="Trebuchet MS" w:cs="Trebuchet MS"/>
          <w:color w:val="FF9D00"/>
          <w:w w:val="125"/>
          <w:sz w:val="16"/>
          <w:szCs w:val="16"/>
        </w:rPr>
        <w:t xml:space="preserve">= </w:t>
      </w:r>
      <w:r>
        <w:rPr>
          <w:rFonts w:ascii="Trebuchet MS" w:hAnsi="Trebuchet MS" w:eastAsia="Trebuchet MS" w:cs="Trebuchet MS"/>
          <w:color w:val="FFFFFF"/>
          <w:w w:val="125"/>
          <w:sz w:val="16"/>
          <w:szCs w:val="16"/>
        </w:rPr>
        <w:t>dt_model</w:t>
      </w:r>
      <w:r>
        <w:rPr>
          <w:rFonts w:ascii="Trebuchet MS" w:hAnsi="Trebuchet MS" w:eastAsia="Trebuchet MS" w:cs="Trebuchet MS"/>
          <w:color w:val="E0EEFF"/>
          <w:w w:val="125"/>
          <w:sz w:val="16"/>
          <w:szCs w:val="16"/>
        </w:rPr>
        <w:t>.</w:t>
      </w:r>
      <w:r>
        <w:rPr>
          <w:rFonts w:ascii="Trebuchet MS" w:hAnsi="Trebuchet MS" w:eastAsia="Trebuchet MS" w:cs="Trebuchet MS"/>
          <w:color w:val="FFC500"/>
          <w:w w:val="125"/>
          <w:sz w:val="16"/>
          <w:szCs w:val="16"/>
        </w:rPr>
        <w:t>predict</w:t>
      </w:r>
      <w:r>
        <w:rPr>
          <w:rFonts w:ascii="Trebuchet MS" w:hAnsi="Trebuchet MS" w:eastAsia="Trebuchet MS" w:cs="Trebuchet MS"/>
          <w:color w:val="E0EEFF"/>
          <w:w w:val="125"/>
          <w:sz w:val="16"/>
          <w:szCs w:val="16"/>
        </w:rPr>
        <w:t>(</w:t>
      </w:r>
      <w:r>
        <w:rPr>
          <w:rFonts w:ascii="Trebuchet MS" w:hAnsi="Trebuchet MS" w:eastAsia="Trebuchet MS" w:cs="Trebuchet MS"/>
          <w:color w:val="FFFFFF"/>
          <w:w w:val="125"/>
          <w:sz w:val="16"/>
          <w:szCs w:val="16"/>
        </w:rPr>
        <w:t>x_valid</w:t>
      </w:r>
      <w:r>
        <w:rPr>
          <w:rFonts w:ascii="Trebuchet MS" w:hAnsi="Trebuchet MS" w:eastAsia="Trebuchet MS" w:cs="Trebuchet MS"/>
          <w:color w:val="E0EEFF"/>
          <w:w w:val="125"/>
          <w:sz w:val="16"/>
          <w:szCs w:val="16"/>
        </w:rPr>
        <w:t xml:space="preserve">) </w:t>
      </w:r>
      <w:r>
        <w:rPr>
          <w:rFonts w:ascii="Trebuchet MS" w:hAnsi="Trebuchet MS" w:eastAsia="Trebuchet MS" w:cs="Trebuchet MS"/>
          <w:color w:val="FFFFFF"/>
          <w:w w:val="125"/>
          <w:sz w:val="16"/>
          <w:szCs w:val="16"/>
        </w:rPr>
        <w:t>pred_test</w:t>
      </w:r>
      <w:r>
        <w:rPr>
          <w:rFonts w:ascii="Trebuchet MS" w:hAnsi="Trebuchet MS" w:eastAsia="Trebuchet MS" w:cs="Trebuchet MS"/>
          <w:color w:val="FFFFFF"/>
          <w:spacing w:val="25"/>
          <w:w w:val="125"/>
          <w:sz w:val="16"/>
          <w:szCs w:val="16"/>
        </w:rPr>
        <w:t xml:space="preserve"> </w:t>
      </w:r>
      <w:r>
        <w:rPr>
          <w:rFonts w:ascii="Trebuchet MS" w:hAnsi="Trebuchet MS" w:eastAsia="Trebuchet MS" w:cs="Trebuchet MS"/>
          <w:color w:val="FF9D00"/>
          <w:w w:val="125"/>
          <w:sz w:val="16"/>
          <w:szCs w:val="16"/>
        </w:rPr>
        <w:t xml:space="preserve">= </w:t>
      </w:r>
      <w:r>
        <w:rPr>
          <w:rFonts w:ascii="Trebuchet MS" w:hAnsi="Trebuchet MS" w:eastAsia="Trebuchet MS" w:cs="Trebuchet MS"/>
          <w:color w:val="FFC500"/>
          <w:w w:val="125"/>
          <w:sz w:val="16"/>
          <w:szCs w:val="16"/>
        </w:rPr>
        <w:t>pd</w:t>
      </w:r>
      <w:r>
        <w:rPr>
          <w:rFonts w:ascii="Trebuchet MS" w:hAnsi="Trebuchet MS" w:eastAsia="Trebuchet MS" w:cs="Trebuchet MS"/>
          <w:color w:val="E0EEFF"/>
          <w:w w:val="125"/>
          <w:sz w:val="16"/>
          <w:szCs w:val="16"/>
        </w:rPr>
        <w:t>.</w:t>
      </w:r>
      <w:r>
        <w:rPr>
          <w:rFonts w:ascii="Trebuchet MS" w:hAnsi="Trebuchet MS" w:eastAsia="Trebuchet MS" w:cs="Trebuchet MS"/>
          <w:color w:val="FFC500"/>
          <w:w w:val="125"/>
          <w:sz w:val="16"/>
          <w:szCs w:val="16"/>
        </w:rPr>
        <w:t>DataFrame</w:t>
      </w:r>
      <w:r>
        <w:rPr>
          <w:rFonts w:ascii="Trebuchet MS" w:hAnsi="Trebuchet MS" w:eastAsia="Trebuchet MS" w:cs="Trebuchet MS"/>
          <w:color w:val="E0EEFF"/>
          <w:w w:val="125"/>
          <w:sz w:val="16"/>
          <w:szCs w:val="16"/>
        </w:rPr>
        <w:t>(</w:t>
      </w:r>
      <w:r>
        <w:rPr>
          <w:rFonts w:ascii="Trebuchet MS" w:hAnsi="Trebuchet MS" w:eastAsia="Trebuchet MS" w:cs="Trebuchet MS"/>
          <w:color w:val="FFFFFF"/>
          <w:w w:val="125"/>
          <w:sz w:val="16"/>
          <w:szCs w:val="16"/>
        </w:rPr>
        <w:t>pred_test</w:t>
      </w:r>
      <w:r>
        <w:rPr>
          <w:rFonts w:ascii="Trebuchet MS" w:hAnsi="Trebuchet MS" w:eastAsia="Trebuchet MS" w:cs="Trebuchet MS"/>
          <w:color w:val="E0EEFF"/>
          <w:w w:val="125"/>
          <w:sz w:val="16"/>
          <w:szCs w:val="16"/>
        </w:rPr>
        <w:t xml:space="preserve">) </w:t>
      </w:r>
      <w:r>
        <w:rPr>
          <w:rFonts w:ascii="Trebuchet MS" w:hAnsi="Trebuchet MS" w:eastAsia="Trebuchet MS" w:cs="Trebuchet MS"/>
          <w:color w:val="FFFFFF"/>
          <w:w w:val="125"/>
          <w:sz w:val="16"/>
          <w:szCs w:val="16"/>
        </w:rPr>
        <w:t xml:space="preserve">y_valid </w:t>
      </w:r>
      <w:r>
        <w:rPr>
          <w:rFonts w:ascii="Trebuchet MS" w:hAnsi="Trebuchet MS" w:eastAsia="Trebuchet MS" w:cs="Trebuchet MS"/>
          <w:color w:val="FF9D00"/>
          <w:w w:val="125"/>
          <w:sz w:val="16"/>
          <w:szCs w:val="16"/>
        </w:rPr>
        <w:t>=</w:t>
      </w:r>
      <w:r>
        <w:rPr>
          <w:rFonts w:ascii="Trebuchet MS" w:hAnsi="Trebuchet MS" w:eastAsia="Trebuchet MS" w:cs="Trebuchet MS"/>
          <w:color w:val="FF9D00"/>
          <w:spacing w:val="40"/>
          <w:w w:val="125"/>
          <w:sz w:val="16"/>
          <w:szCs w:val="16"/>
        </w:rPr>
        <w:t xml:space="preserve"> </w:t>
      </w:r>
      <w:r>
        <w:rPr>
          <w:rFonts w:ascii="Trebuchet MS" w:hAnsi="Trebuchet MS" w:eastAsia="Trebuchet MS" w:cs="Trebuchet MS"/>
          <w:color w:val="FFC500"/>
          <w:w w:val="125"/>
          <w:sz w:val="16"/>
          <w:szCs w:val="16"/>
        </w:rPr>
        <w:t>pd</w:t>
      </w:r>
      <w:r>
        <w:rPr>
          <w:rFonts w:ascii="Trebuchet MS" w:hAnsi="Trebuchet MS" w:eastAsia="Trebuchet MS" w:cs="Trebuchet MS"/>
          <w:color w:val="E0EEFF"/>
          <w:w w:val="125"/>
          <w:sz w:val="16"/>
          <w:szCs w:val="16"/>
        </w:rPr>
        <w:t>.</w:t>
      </w:r>
      <w:r>
        <w:rPr>
          <w:rFonts w:ascii="Trebuchet MS" w:hAnsi="Trebuchet MS" w:eastAsia="Trebuchet MS" w:cs="Trebuchet MS"/>
          <w:color w:val="FFC500"/>
          <w:w w:val="125"/>
          <w:sz w:val="16"/>
          <w:szCs w:val="16"/>
        </w:rPr>
        <w:t>DataFrame</w:t>
      </w:r>
      <w:r>
        <w:rPr>
          <w:rFonts w:ascii="Trebuchet MS" w:hAnsi="Trebuchet MS" w:eastAsia="Trebuchet MS" w:cs="Trebuchet MS"/>
          <w:color w:val="E0EEFF"/>
          <w:w w:val="125"/>
          <w:sz w:val="16"/>
          <w:szCs w:val="16"/>
        </w:rPr>
        <w:t>(</w:t>
      </w:r>
      <w:r>
        <w:rPr>
          <w:rFonts w:ascii="Trebuchet MS" w:hAnsi="Trebuchet MS" w:eastAsia="Trebuchet MS" w:cs="Trebuchet MS"/>
          <w:color w:val="FFFFFF"/>
          <w:w w:val="125"/>
          <w:sz w:val="16"/>
          <w:szCs w:val="16"/>
        </w:rPr>
        <w:t>y_valid</w:t>
      </w:r>
      <w:r>
        <w:rPr>
          <w:rFonts w:ascii="Trebuchet MS" w:hAnsi="Trebuchet MS" w:eastAsia="Trebuchet MS" w:cs="Trebuchet MS"/>
          <w:color w:val="E0EEFF"/>
          <w:w w:val="125"/>
          <w:sz w:val="16"/>
          <w:szCs w:val="16"/>
        </w:rPr>
        <w:t>)</w:t>
      </w:r>
    </w:p>
    <w:p>
      <w:pPr>
        <w:spacing w:line="295" w:lineRule="auto"/>
        <w:ind w:left="100"/>
        <w:rPr>
          <w:rFonts w:ascii="Trebuchet MS" w:hAnsi="Trebuchet MS" w:eastAsia="Trebuchet MS" w:cs="Trebuchet MS"/>
          <w:sz w:val="16"/>
          <w:szCs w:val="16"/>
        </w:rPr>
      </w:pPr>
      <w:r>
        <w:rPr>
          <w:rFonts w:ascii="Trebuchet MS" w:hAnsi="Trebuchet MS" w:eastAsia="Trebuchet MS" w:cs="Trebuchet MS"/>
          <w:color w:val="9EFFFF"/>
          <w:w w:val="135"/>
          <w:sz w:val="16"/>
          <w:szCs w:val="16"/>
        </w:rPr>
        <w:t>plot_confusion_matrix</w:t>
      </w:r>
      <w:r>
        <w:rPr>
          <w:rFonts w:ascii="Trebuchet MS" w:hAnsi="Trebuchet MS" w:eastAsia="Trebuchet MS" w:cs="Trebuchet MS"/>
          <w:color w:val="E0EEFF"/>
          <w:w w:val="135"/>
          <w:sz w:val="16"/>
          <w:szCs w:val="16"/>
        </w:rPr>
        <w:t>(</w:t>
      </w:r>
      <w:r>
        <w:rPr>
          <w:rFonts w:ascii="Trebuchet MS" w:hAnsi="Trebuchet MS" w:eastAsia="Trebuchet MS" w:cs="Trebuchet MS"/>
          <w:color w:val="FFFFFF"/>
          <w:w w:val="135"/>
          <w:sz w:val="16"/>
          <w:szCs w:val="16"/>
        </w:rPr>
        <w:t>y_valid</w:t>
      </w:r>
      <w:r>
        <w:rPr>
          <w:rFonts w:ascii="Trebuchet MS" w:hAnsi="Trebuchet MS" w:eastAsia="Trebuchet MS" w:cs="Trebuchet MS"/>
          <w:color w:val="E0EEFF"/>
          <w:w w:val="135"/>
          <w:sz w:val="16"/>
          <w:szCs w:val="16"/>
        </w:rPr>
        <w:t xml:space="preserve">, </w:t>
      </w:r>
      <w:r>
        <w:rPr>
          <w:rFonts w:ascii="Trebuchet MS" w:hAnsi="Trebuchet MS" w:eastAsia="Trebuchet MS" w:cs="Trebuchet MS"/>
          <w:color w:val="FFFFFF"/>
          <w:w w:val="135"/>
          <w:sz w:val="16"/>
          <w:szCs w:val="16"/>
        </w:rPr>
        <w:t>pred_test</w:t>
      </w:r>
      <w:r>
        <w:rPr>
          <w:rFonts w:ascii="Trebuchet MS" w:hAnsi="Trebuchet MS" w:eastAsia="Trebuchet MS" w:cs="Trebuchet MS"/>
          <w:color w:val="E0EEFF"/>
          <w:w w:val="135"/>
          <w:sz w:val="16"/>
          <w:szCs w:val="16"/>
        </w:rPr>
        <w:t>, figsize</w:t>
      </w:r>
      <w:r>
        <w:rPr>
          <w:rFonts w:ascii="Trebuchet MS" w:hAnsi="Trebuchet MS" w:eastAsia="Trebuchet MS" w:cs="Trebuchet MS"/>
          <w:color w:val="FF9D00"/>
          <w:w w:val="135"/>
          <w:sz w:val="16"/>
          <w:szCs w:val="16"/>
        </w:rPr>
        <w:t>=</w:t>
      </w:r>
      <w:r>
        <w:rPr>
          <w:rFonts w:ascii="Trebuchet MS" w:hAnsi="Trebuchet MS" w:eastAsia="Trebuchet MS" w:cs="Trebuchet MS"/>
          <w:color w:val="E0EEFF"/>
          <w:w w:val="135"/>
          <w:sz w:val="16"/>
          <w:szCs w:val="16"/>
        </w:rPr>
        <w:t>(</w:t>
      </w:r>
      <w:r>
        <w:rPr>
          <w:rFonts w:ascii="Trebuchet MS" w:hAnsi="Trebuchet MS" w:eastAsia="Trebuchet MS" w:cs="Trebuchet MS"/>
          <w:color w:val="FF618B"/>
          <w:w w:val="135"/>
          <w:sz w:val="16"/>
          <w:szCs w:val="16"/>
        </w:rPr>
        <w:t>7</w:t>
      </w:r>
      <w:r>
        <w:rPr>
          <w:rFonts w:ascii="Trebuchet MS" w:hAnsi="Trebuchet MS" w:eastAsia="Trebuchet MS" w:cs="Trebuchet MS"/>
          <w:color w:val="E0EEFF"/>
          <w:w w:val="135"/>
          <w:sz w:val="16"/>
          <w:szCs w:val="16"/>
        </w:rPr>
        <w:t>,</w:t>
      </w:r>
      <w:r>
        <w:rPr>
          <w:rFonts w:ascii="Trebuchet MS" w:hAnsi="Trebuchet MS" w:eastAsia="Trebuchet MS" w:cs="Trebuchet MS"/>
          <w:color w:val="FF618B"/>
          <w:w w:val="135"/>
          <w:sz w:val="16"/>
          <w:szCs w:val="16"/>
        </w:rPr>
        <w:t>4</w:t>
      </w:r>
      <w:r>
        <w:rPr>
          <w:rFonts w:ascii="Trebuchet MS" w:hAnsi="Trebuchet MS" w:eastAsia="Trebuchet MS" w:cs="Trebuchet MS"/>
          <w:color w:val="E0EEFF"/>
          <w:w w:val="135"/>
          <w:sz w:val="16"/>
          <w:szCs w:val="16"/>
        </w:rPr>
        <w:t>), title</w:t>
      </w:r>
      <w:r>
        <w:rPr>
          <w:rFonts w:ascii="Trebuchet MS" w:hAnsi="Trebuchet MS" w:eastAsia="Trebuchet MS" w:cs="Trebuchet MS"/>
          <w:color w:val="FF9D00"/>
          <w:w w:val="135"/>
          <w:sz w:val="16"/>
          <w:szCs w:val="16"/>
        </w:rPr>
        <w:t>=</w:t>
      </w:r>
      <w:r>
        <w:rPr>
          <w:rFonts w:ascii="Trebuchet MS" w:hAnsi="Trebuchet MS" w:eastAsia="Trebuchet MS" w:cs="Trebuchet MS"/>
          <w:color w:val="92FB79"/>
          <w:w w:val="135"/>
          <w:sz w:val="16"/>
          <w:szCs w:val="16"/>
        </w:rPr>
        <w:t>'</w:t>
      </w:r>
      <w:r>
        <w:rPr>
          <w:rFonts w:ascii="Trebuchet MS" w:hAnsi="Trebuchet MS" w:eastAsia="Trebuchet MS" w:cs="Trebuchet MS"/>
          <w:color w:val="A4FF90"/>
          <w:w w:val="135"/>
          <w:sz w:val="16"/>
          <w:szCs w:val="16"/>
        </w:rPr>
        <w:t xml:space="preserve">DecisionTree Confusion </w:t>
      </w:r>
      <w:r>
        <w:rPr>
          <w:rFonts w:ascii="Trebuchet MS" w:hAnsi="Trebuchet MS" w:eastAsia="Trebuchet MS" w:cs="Trebuchet MS"/>
          <w:color w:val="A4FF90"/>
          <w:spacing w:val="-1"/>
          <w:w w:val="49"/>
          <w:sz w:val="16"/>
          <w:szCs w:val="16"/>
        </w:rPr>
        <w:t>M</w:t>
      </w:r>
      <w:r>
        <w:rPr>
          <w:rFonts w:ascii="Trebuchet MS" w:hAnsi="Trebuchet MS" w:eastAsia="Trebuchet MS" w:cs="Trebuchet MS"/>
          <w:color w:val="A4FF90"/>
          <w:spacing w:val="-1"/>
          <w:w w:val="78"/>
          <w:sz w:val="16"/>
          <w:szCs w:val="16"/>
        </w:rPr>
        <w:t>a</w:t>
      </w:r>
      <w:r>
        <w:rPr>
          <w:rFonts w:ascii="Trebuchet MS" w:hAnsi="Trebuchet MS" w:eastAsia="Trebuchet MS" w:cs="Trebuchet MS"/>
          <w:color w:val="A4FF90"/>
          <w:spacing w:val="-1"/>
          <w:w w:val="114"/>
          <w:sz w:val="16"/>
          <w:szCs w:val="16"/>
        </w:rPr>
        <w:t>t</w:t>
      </w:r>
      <w:r>
        <w:rPr>
          <w:rFonts w:ascii="Trebuchet MS" w:hAnsi="Trebuchet MS" w:eastAsia="Trebuchet MS" w:cs="Trebuchet MS"/>
          <w:color w:val="A4FF90"/>
          <w:spacing w:val="-1"/>
          <w:w w:val="117"/>
          <w:sz w:val="16"/>
          <w:szCs w:val="16"/>
        </w:rPr>
        <w:t>r</w:t>
      </w:r>
      <w:r>
        <w:rPr>
          <w:rFonts w:ascii="Trebuchet MS" w:hAnsi="Trebuchet MS" w:eastAsia="Trebuchet MS" w:cs="Trebuchet MS"/>
          <w:color w:val="A4FF90"/>
          <w:spacing w:val="-1"/>
          <w:w w:val="172"/>
          <w:sz w:val="16"/>
          <w:szCs w:val="16"/>
        </w:rPr>
        <w:t>i</w:t>
      </w:r>
      <w:r>
        <w:rPr>
          <w:rFonts w:ascii="Trebuchet MS" w:hAnsi="Trebuchet MS" w:eastAsia="Trebuchet MS" w:cs="Trebuchet MS"/>
          <w:color w:val="A4FF90"/>
          <w:spacing w:val="-1"/>
          <w:w w:val="83"/>
          <w:sz w:val="16"/>
          <w:szCs w:val="16"/>
        </w:rPr>
        <w:t>x</w:t>
      </w:r>
      <w:r>
        <w:rPr>
          <w:rFonts w:ascii="Trebuchet MS" w:hAnsi="Trebuchet MS" w:eastAsia="Trebuchet MS" w:cs="Trebuchet MS"/>
          <w:color w:val="92FB79"/>
          <w:spacing w:val="-1"/>
          <w:w w:val="335"/>
          <w:sz w:val="16"/>
          <w:szCs w:val="16"/>
        </w:rPr>
        <w:t>'</w:t>
      </w:r>
      <w:r>
        <w:rPr>
          <w:rFonts w:ascii="Trebuchet MS" w:hAnsi="Trebuchet MS" w:eastAsia="Trebuchet MS" w:cs="Trebuchet MS"/>
          <w:color w:val="E0EEFF"/>
          <w:w w:val="126"/>
          <w:sz w:val="16"/>
          <w:szCs w:val="16"/>
        </w:rPr>
        <w:t>,</w:t>
      </w:r>
      <w:r>
        <w:rPr>
          <w:rFonts w:ascii="Trebuchet MS" w:hAnsi="Trebuchet MS" w:eastAsia="Trebuchet MS" w:cs="Trebuchet MS"/>
          <w:color w:val="E0EEFF"/>
          <w:spacing w:val="-1"/>
          <w:w w:val="134"/>
          <w:sz w:val="16"/>
          <w:szCs w:val="16"/>
        </w:rPr>
        <w:t xml:space="preserve"> </w:t>
      </w:r>
      <w:r>
        <w:rPr>
          <w:rFonts w:ascii="Trebuchet MS" w:hAnsi="Trebuchet MS" w:eastAsia="Trebuchet MS" w:cs="Trebuchet MS"/>
          <w:color w:val="E0EEFF"/>
          <w:spacing w:val="-1"/>
          <w:w w:val="102"/>
          <w:sz w:val="16"/>
          <w:szCs w:val="16"/>
        </w:rPr>
        <w:t>c</w:t>
      </w:r>
      <w:r>
        <w:rPr>
          <w:rFonts w:ascii="Trebuchet MS" w:hAnsi="Trebuchet MS" w:eastAsia="Trebuchet MS" w:cs="Trebuchet MS"/>
          <w:color w:val="E0EEFF"/>
          <w:spacing w:val="-1"/>
          <w:w w:val="54"/>
          <w:sz w:val="16"/>
          <w:szCs w:val="16"/>
        </w:rPr>
        <w:t>m</w:t>
      </w:r>
      <w:r>
        <w:rPr>
          <w:rFonts w:ascii="Trebuchet MS" w:hAnsi="Trebuchet MS" w:eastAsia="Trebuchet MS" w:cs="Trebuchet MS"/>
          <w:color w:val="E0EEFF"/>
          <w:spacing w:val="-1"/>
          <w:w w:val="95"/>
          <w:sz w:val="16"/>
          <w:szCs w:val="16"/>
        </w:rPr>
        <w:t>a</w:t>
      </w:r>
      <w:r>
        <w:rPr>
          <w:rFonts w:ascii="Trebuchet MS" w:hAnsi="Trebuchet MS" w:eastAsia="Trebuchet MS" w:cs="Trebuchet MS"/>
          <w:color w:val="E0EEFF"/>
          <w:spacing w:val="1"/>
          <w:w w:val="88"/>
          <w:sz w:val="16"/>
          <w:szCs w:val="16"/>
        </w:rPr>
        <w:t>p</w:t>
      </w:r>
      <w:r>
        <w:rPr>
          <w:rFonts w:ascii="Trebuchet MS" w:hAnsi="Trebuchet MS" w:eastAsia="Trebuchet MS" w:cs="Trebuchet MS"/>
          <w:color w:val="FF9D00"/>
          <w:spacing w:val="-1"/>
          <w:w w:val="95"/>
          <w:sz w:val="16"/>
          <w:szCs w:val="16"/>
        </w:rPr>
        <w:t>=</w:t>
      </w:r>
      <w:r>
        <w:rPr>
          <w:rFonts w:ascii="Trebuchet MS" w:hAnsi="Trebuchet MS" w:eastAsia="Trebuchet MS" w:cs="Trebuchet MS"/>
          <w:color w:val="92FB79"/>
          <w:spacing w:val="-1"/>
          <w:w w:val="352"/>
          <w:sz w:val="16"/>
          <w:szCs w:val="16"/>
        </w:rPr>
        <w:t>'</w:t>
      </w:r>
      <w:r>
        <w:rPr>
          <w:rFonts w:ascii="Trebuchet MS" w:hAnsi="Trebuchet MS" w:eastAsia="Trebuchet MS" w:cs="Trebuchet MS"/>
          <w:color w:val="A4FF90"/>
          <w:spacing w:val="-1"/>
          <w:w w:val="87"/>
          <w:sz w:val="16"/>
          <w:szCs w:val="16"/>
        </w:rPr>
        <w:t>B</w:t>
      </w:r>
      <w:r>
        <w:rPr>
          <w:rFonts w:ascii="Trebuchet MS" w:hAnsi="Trebuchet MS" w:eastAsia="Trebuchet MS" w:cs="Trebuchet MS"/>
          <w:color w:val="A4FF90"/>
          <w:spacing w:val="-1"/>
          <w:w w:val="90"/>
          <w:sz w:val="16"/>
          <w:szCs w:val="16"/>
        </w:rPr>
        <w:t>u</w:t>
      </w:r>
      <w:r>
        <w:rPr>
          <w:rFonts w:ascii="Trebuchet MS" w:hAnsi="Trebuchet MS" w:eastAsia="Trebuchet MS" w:cs="Trebuchet MS"/>
          <w:color w:val="A4FF90"/>
          <w:spacing w:val="-1"/>
          <w:w w:val="70"/>
          <w:sz w:val="16"/>
          <w:szCs w:val="16"/>
        </w:rPr>
        <w:t>G</w:t>
      </w:r>
      <w:r>
        <w:rPr>
          <w:rFonts w:ascii="Trebuchet MS" w:hAnsi="Trebuchet MS" w:eastAsia="Trebuchet MS" w:cs="Trebuchet MS"/>
          <w:color w:val="A4FF90"/>
          <w:spacing w:val="1"/>
          <w:w w:val="90"/>
          <w:sz w:val="16"/>
          <w:szCs w:val="16"/>
        </w:rPr>
        <w:t>n</w:t>
      </w:r>
      <w:r>
        <w:rPr>
          <w:rFonts w:ascii="Trebuchet MS" w:hAnsi="Trebuchet MS" w:eastAsia="Trebuchet MS" w:cs="Trebuchet MS"/>
          <w:color w:val="92FB79"/>
          <w:spacing w:val="-1"/>
          <w:w w:val="352"/>
          <w:sz w:val="16"/>
          <w:szCs w:val="16"/>
        </w:rPr>
        <w:t>'</w:t>
      </w:r>
      <w:r>
        <w:rPr>
          <w:rFonts w:ascii="Trebuchet MS" w:hAnsi="Trebuchet MS" w:eastAsia="Trebuchet MS" w:cs="Trebuchet MS"/>
          <w:color w:val="E0EEFF"/>
          <w:w w:val="143"/>
          <w:sz w:val="16"/>
          <w:szCs w:val="16"/>
        </w:rPr>
        <w:t>)</w:t>
      </w:r>
      <w:r>
        <w:rPr>
          <w:rFonts w:ascii="Trebuchet MS" w:hAnsi="Trebuchet MS" w:eastAsia="Trebuchet MS" w:cs="Trebuchet MS"/>
          <w:color w:val="E0EEFF"/>
          <w:spacing w:val="-1"/>
          <w:w w:val="134"/>
          <w:sz w:val="16"/>
          <w:szCs w:val="16"/>
        </w:rPr>
        <w:t xml:space="preserve"> </w:t>
      </w:r>
      <w:r>
        <w:rPr>
          <w:rFonts w:ascii="Trebuchet MS" w:hAnsi="Trebuchet MS" w:eastAsia="Trebuchet MS" w:cs="Trebuchet MS"/>
          <w:color w:val="FFFFFF"/>
          <w:w w:val="140"/>
          <w:sz w:val="16"/>
          <w:szCs w:val="16"/>
        </w:rPr>
        <w:t xml:space="preserve">y_valid </w:t>
      </w:r>
      <w:r>
        <w:rPr>
          <w:rFonts w:ascii="Trebuchet MS" w:hAnsi="Trebuchet MS" w:eastAsia="Trebuchet MS" w:cs="Trebuchet MS"/>
          <w:color w:val="FF9D00"/>
          <w:w w:val="135"/>
          <w:sz w:val="16"/>
          <w:szCs w:val="16"/>
        </w:rPr>
        <w:t xml:space="preserve">= </w:t>
      </w:r>
      <w:r>
        <w:rPr>
          <w:rFonts w:ascii="Trebuchet MS" w:hAnsi="Trebuchet MS" w:eastAsia="Trebuchet MS" w:cs="Trebuchet MS"/>
          <w:color w:val="FFFFFF"/>
          <w:w w:val="135"/>
          <w:sz w:val="16"/>
          <w:szCs w:val="16"/>
        </w:rPr>
        <w:t>q</w:t>
      </w:r>
    </w:p>
    <w:p>
      <w:pPr>
        <w:spacing w:before="40"/>
        <w:rPr>
          <w:rFonts w:ascii="Trebuchet MS" w:hAnsi="Trebuchet MS" w:eastAsia="Trebuchet MS" w:cs="Trebuchet MS"/>
          <w:sz w:val="16"/>
          <w:szCs w:val="16"/>
        </w:rPr>
      </w:pPr>
    </w:p>
    <w:p>
      <w:pPr>
        <w:ind w:left="100"/>
        <w:rPr>
          <w:rFonts w:ascii="Trebuchet MS" w:hAnsi="Trebuchet MS" w:eastAsia="Trebuchet MS" w:cs="Trebuchet MS"/>
          <w:sz w:val="16"/>
          <w:szCs w:val="16"/>
        </w:rPr>
      </w:pPr>
      <w:r>
        <w:rPr>
          <w:rFonts w:ascii="Trebuchet MS" w:hAnsi="Trebuchet MS" w:eastAsia="Trebuchet MS" w:cs="Trebuchet MS"/>
          <w:color w:val="FFFFFF"/>
          <w:w w:val="120"/>
          <w:sz w:val="16"/>
          <w:szCs w:val="16"/>
        </w:rPr>
        <w:t>q</w:t>
      </w:r>
      <w:r>
        <w:rPr>
          <w:rFonts w:ascii="Trebuchet MS" w:hAnsi="Trebuchet MS" w:eastAsia="Trebuchet MS" w:cs="Trebuchet MS"/>
          <w:color w:val="FFFFFF"/>
          <w:spacing w:val="24"/>
          <w:w w:val="120"/>
          <w:sz w:val="16"/>
          <w:szCs w:val="16"/>
        </w:rPr>
        <w:t xml:space="preserve"> </w:t>
      </w:r>
      <w:r>
        <w:rPr>
          <w:rFonts w:ascii="Trebuchet MS" w:hAnsi="Trebuchet MS" w:eastAsia="Trebuchet MS" w:cs="Trebuchet MS"/>
          <w:color w:val="FF9D00"/>
          <w:w w:val="120"/>
          <w:sz w:val="16"/>
          <w:szCs w:val="16"/>
        </w:rPr>
        <w:t>=</w:t>
      </w:r>
      <w:r>
        <w:rPr>
          <w:rFonts w:ascii="Trebuchet MS" w:hAnsi="Trebuchet MS" w:eastAsia="Trebuchet MS" w:cs="Trebuchet MS"/>
          <w:color w:val="FF9D00"/>
          <w:spacing w:val="24"/>
          <w:w w:val="120"/>
          <w:sz w:val="16"/>
          <w:szCs w:val="16"/>
        </w:rPr>
        <w:t xml:space="preserve"> </w:t>
      </w:r>
      <w:r>
        <w:rPr>
          <w:rFonts w:ascii="Trebuchet MS" w:hAnsi="Trebuchet MS" w:eastAsia="Trebuchet MS" w:cs="Trebuchet MS"/>
          <w:color w:val="FFFFFF"/>
          <w:spacing w:val="-2"/>
          <w:w w:val="120"/>
          <w:sz w:val="16"/>
          <w:szCs w:val="16"/>
        </w:rPr>
        <w:t>y_valid</w:t>
      </w:r>
    </w:p>
    <w:p>
      <w:pPr>
        <w:spacing w:before="42" w:line="295" w:lineRule="auto"/>
        <w:ind w:left="100" w:right="6621"/>
        <w:rPr>
          <w:rFonts w:ascii="Trebuchet MS" w:hAnsi="Trebuchet MS" w:eastAsia="Trebuchet MS" w:cs="Trebuchet MS"/>
          <w:sz w:val="16"/>
          <w:szCs w:val="16"/>
        </w:rPr>
      </w:pPr>
      <w:r>
        <w:rPr>
          <w:rFonts w:ascii="Trebuchet MS" w:hAnsi="Trebuchet MS" w:eastAsia="Trebuchet MS" w:cs="Trebuchet MS"/>
          <w:color w:val="FFFFFF"/>
          <w:spacing w:val="-2"/>
          <w:w w:val="125"/>
          <w:sz w:val="16"/>
          <w:szCs w:val="16"/>
        </w:rPr>
        <w:t>pred_test</w:t>
      </w:r>
      <w:r>
        <w:rPr>
          <w:rFonts w:ascii="Trebuchet MS" w:hAnsi="Trebuchet MS" w:eastAsia="Trebuchet MS" w:cs="Trebuchet MS"/>
          <w:color w:val="FFFFFF"/>
          <w:spacing w:val="20"/>
          <w:w w:val="125"/>
          <w:sz w:val="16"/>
          <w:szCs w:val="16"/>
        </w:rPr>
        <w:t xml:space="preserve"> </w:t>
      </w:r>
      <w:r>
        <w:rPr>
          <w:rFonts w:ascii="Trebuchet MS" w:hAnsi="Trebuchet MS" w:eastAsia="Trebuchet MS" w:cs="Trebuchet MS"/>
          <w:color w:val="FF9D00"/>
          <w:spacing w:val="-2"/>
          <w:w w:val="125"/>
          <w:sz w:val="16"/>
          <w:szCs w:val="16"/>
        </w:rPr>
        <w:t>=</w:t>
      </w:r>
      <w:r>
        <w:rPr>
          <w:rFonts w:ascii="Trebuchet MS" w:hAnsi="Trebuchet MS" w:eastAsia="Trebuchet MS" w:cs="Trebuchet MS"/>
          <w:color w:val="FF9D00"/>
          <w:spacing w:val="19"/>
          <w:w w:val="125"/>
          <w:sz w:val="16"/>
          <w:szCs w:val="16"/>
        </w:rPr>
        <w:t xml:space="preserve"> </w:t>
      </w:r>
      <w:r>
        <w:rPr>
          <w:rFonts w:ascii="Trebuchet MS" w:hAnsi="Trebuchet MS" w:eastAsia="Trebuchet MS" w:cs="Trebuchet MS"/>
          <w:color w:val="FFFFFF"/>
          <w:spacing w:val="-2"/>
          <w:w w:val="125"/>
          <w:sz w:val="16"/>
          <w:szCs w:val="16"/>
        </w:rPr>
        <w:t>nb_model</w:t>
      </w:r>
      <w:r>
        <w:rPr>
          <w:rFonts w:ascii="Trebuchet MS" w:hAnsi="Trebuchet MS" w:eastAsia="Trebuchet MS" w:cs="Trebuchet MS"/>
          <w:color w:val="E0EEFF"/>
          <w:spacing w:val="-2"/>
          <w:w w:val="125"/>
          <w:sz w:val="16"/>
          <w:szCs w:val="16"/>
        </w:rPr>
        <w:t>.</w:t>
      </w:r>
      <w:r>
        <w:rPr>
          <w:rFonts w:ascii="Trebuchet MS" w:hAnsi="Trebuchet MS" w:eastAsia="Trebuchet MS" w:cs="Trebuchet MS"/>
          <w:color w:val="FFC500"/>
          <w:spacing w:val="-2"/>
          <w:w w:val="125"/>
          <w:sz w:val="16"/>
          <w:szCs w:val="16"/>
        </w:rPr>
        <w:t>predict</w:t>
      </w:r>
      <w:r>
        <w:rPr>
          <w:rFonts w:ascii="Trebuchet MS" w:hAnsi="Trebuchet MS" w:eastAsia="Trebuchet MS" w:cs="Trebuchet MS"/>
          <w:color w:val="E0EEFF"/>
          <w:spacing w:val="-2"/>
          <w:w w:val="125"/>
          <w:sz w:val="16"/>
          <w:szCs w:val="16"/>
        </w:rPr>
        <w:t>(</w:t>
      </w:r>
      <w:r>
        <w:rPr>
          <w:rFonts w:ascii="Trebuchet MS" w:hAnsi="Trebuchet MS" w:eastAsia="Trebuchet MS" w:cs="Trebuchet MS"/>
          <w:color w:val="FFFFFF"/>
          <w:spacing w:val="-2"/>
          <w:w w:val="125"/>
          <w:sz w:val="16"/>
          <w:szCs w:val="16"/>
        </w:rPr>
        <w:t>x_valid</w:t>
      </w:r>
      <w:r>
        <w:rPr>
          <w:rFonts w:ascii="Trebuchet MS" w:hAnsi="Trebuchet MS" w:eastAsia="Trebuchet MS" w:cs="Trebuchet MS"/>
          <w:color w:val="E0EEFF"/>
          <w:spacing w:val="-2"/>
          <w:w w:val="125"/>
          <w:sz w:val="16"/>
          <w:szCs w:val="16"/>
        </w:rPr>
        <w:t xml:space="preserve">) </w:t>
      </w:r>
      <w:r>
        <w:rPr>
          <w:rFonts w:ascii="Trebuchet MS" w:hAnsi="Trebuchet MS" w:eastAsia="Trebuchet MS" w:cs="Trebuchet MS"/>
          <w:color w:val="FFFFFF"/>
          <w:w w:val="125"/>
          <w:sz w:val="16"/>
          <w:szCs w:val="16"/>
        </w:rPr>
        <w:t>pred_test</w:t>
      </w:r>
      <w:r>
        <w:rPr>
          <w:rFonts w:ascii="Trebuchet MS" w:hAnsi="Trebuchet MS" w:eastAsia="Trebuchet MS" w:cs="Trebuchet MS"/>
          <w:color w:val="FFFFFF"/>
          <w:spacing w:val="25"/>
          <w:w w:val="125"/>
          <w:sz w:val="16"/>
          <w:szCs w:val="16"/>
        </w:rPr>
        <w:t xml:space="preserve"> </w:t>
      </w:r>
      <w:r>
        <w:rPr>
          <w:rFonts w:ascii="Trebuchet MS" w:hAnsi="Trebuchet MS" w:eastAsia="Trebuchet MS" w:cs="Trebuchet MS"/>
          <w:color w:val="FF9D00"/>
          <w:w w:val="125"/>
          <w:sz w:val="16"/>
          <w:szCs w:val="16"/>
        </w:rPr>
        <w:t xml:space="preserve">= </w:t>
      </w:r>
      <w:r>
        <w:rPr>
          <w:rFonts w:ascii="Trebuchet MS" w:hAnsi="Trebuchet MS" w:eastAsia="Trebuchet MS" w:cs="Trebuchet MS"/>
          <w:color w:val="FFC500"/>
          <w:w w:val="125"/>
          <w:sz w:val="16"/>
          <w:szCs w:val="16"/>
        </w:rPr>
        <w:t>pd</w:t>
      </w:r>
      <w:r>
        <w:rPr>
          <w:rFonts w:ascii="Trebuchet MS" w:hAnsi="Trebuchet MS" w:eastAsia="Trebuchet MS" w:cs="Trebuchet MS"/>
          <w:color w:val="E0EEFF"/>
          <w:w w:val="125"/>
          <w:sz w:val="16"/>
          <w:szCs w:val="16"/>
        </w:rPr>
        <w:t>.</w:t>
      </w:r>
      <w:r>
        <w:rPr>
          <w:rFonts w:ascii="Trebuchet MS" w:hAnsi="Trebuchet MS" w:eastAsia="Trebuchet MS" w:cs="Trebuchet MS"/>
          <w:color w:val="FFC500"/>
          <w:w w:val="125"/>
          <w:sz w:val="16"/>
          <w:szCs w:val="16"/>
        </w:rPr>
        <w:t>DataFrame</w:t>
      </w:r>
      <w:r>
        <w:rPr>
          <w:rFonts w:ascii="Trebuchet MS" w:hAnsi="Trebuchet MS" w:eastAsia="Trebuchet MS" w:cs="Trebuchet MS"/>
          <w:color w:val="E0EEFF"/>
          <w:w w:val="125"/>
          <w:sz w:val="16"/>
          <w:szCs w:val="16"/>
        </w:rPr>
        <w:t>(</w:t>
      </w:r>
      <w:r>
        <w:rPr>
          <w:rFonts w:ascii="Trebuchet MS" w:hAnsi="Trebuchet MS" w:eastAsia="Trebuchet MS" w:cs="Trebuchet MS"/>
          <w:color w:val="FFFFFF"/>
          <w:w w:val="125"/>
          <w:sz w:val="16"/>
          <w:szCs w:val="16"/>
        </w:rPr>
        <w:t>pred_test</w:t>
      </w:r>
      <w:r>
        <w:rPr>
          <w:rFonts w:ascii="Trebuchet MS" w:hAnsi="Trebuchet MS" w:eastAsia="Trebuchet MS" w:cs="Trebuchet MS"/>
          <w:color w:val="E0EEFF"/>
          <w:w w:val="125"/>
          <w:sz w:val="16"/>
          <w:szCs w:val="16"/>
        </w:rPr>
        <w:t xml:space="preserve">) </w:t>
      </w:r>
      <w:r>
        <w:rPr>
          <w:rFonts w:ascii="Trebuchet MS" w:hAnsi="Trebuchet MS" w:eastAsia="Trebuchet MS" w:cs="Trebuchet MS"/>
          <w:color w:val="FFFFFF"/>
          <w:w w:val="125"/>
          <w:sz w:val="16"/>
          <w:szCs w:val="16"/>
        </w:rPr>
        <w:t xml:space="preserve">y_valid </w:t>
      </w:r>
      <w:r>
        <w:rPr>
          <w:rFonts w:ascii="Trebuchet MS" w:hAnsi="Trebuchet MS" w:eastAsia="Trebuchet MS" w:cs="Trebuchet MS"/>
          <w:color w:val="FF9D00"/>
          <w:w w:val="125"/>
          <w:sz w:val="16"/>
          <w:szCs w:val="16"/>
        </w:rPr>
        <w:t>=</w:t>
      </w:r>
      <w:r>
        <w:rPr>
          <w:rFonts w:ascii="Trebuchet MS" w:hAnsi="Trebuchet MS" w:eastAsia="Trebuchet MS" w:cs="Trebuchet MS"/>
          <w:color w:val="FF9D00"/>
          <w:spacing w:val="40"/>
          <w:w w:val="125"/>
          <w:sz w:val="16"/>
          <w:szCs w:val="16"/>
        </w:rPr>
        <w:t xml:space="preserve"> </w:t>
      </w:r>
      <w:r>
        <w:rPr>
          <w:rFonts w:ascii="Trebuchet MS" w:hAnsi="Trebuchet MS" w:eastAsia="Trebuchet MS" w:cs="Trebuchet MS"/>
          <w:color w:val="FFC500"/>
          <w:w w:val="125"/>
          <w:sz w:val="16"/>
          <w:szCs w:val="16"/>
        </w:rPr>
        <w:t>pd</w:t>
      </w:r>
      <w:r>
        <w:rPr>
          <w:rFonts w:ascii="Trebuchet MS" w:hAnsi="Trebuchet MS" w:eastAsia="Trebuchet MS" w:cs="Trebuchet MS"/>
          <w:color w:val="E0EEFF"/>
          <w:w w:val="125"/>
          <w:sz w:val="16"/>
          <w:szCs w:val="16"/>
        </w:rPr>
        <w:t>.</w:t>
      </w:r>
      <w:r>
        <w:rPr>
          <w:rFonts w:ascii="Trebuchet MS" w:hAnsi="Trebuchet MS" w:eastAsia="Trebuchet MS" w:cs="Trebuchet MS"/>
          <w:color w:val="FFC500"/>
          <w:w w:val="125"/>
          <w:sz w:val="16"/>
          <w:szCs w:val="16"/>
        </w:rPr>
        <w:t>DataFrame</w:t>
      </w:r>
      <w:r>
        <w:rPr>
          <w:rFonts w:ascii="Trebuchet MS" w:hAnsi="Trebuchet MS" w:eastAsia="Trebuchet MS" w:cs="Trebuchet MS"/>
          <w:color w:val="E0EEFF"/>
          <w:w w:val="125"/>
          <w:sz w:val="16"/>
          <w:szCs w:val="16"/>
        </w:rPr>
        <w:t>(</w:t>
      </w:r>
      <w:r>
        <w:rPr>
          <w:rFonts w:ascii="Trebuchet MS" w:hAnsi="Trebuchet MS" w:eastAsia="Trebuchet MS" w:cs="Trebuchet MS"/>
          <w:color w:val="FFFFFF"/>
          <w:w w:val="125"/>
          <w:sz w:val="16"/>
          <w:szCs w:val="16"/>
        </w:rPr>
        <w:t>y_valid</w:t>
      </w:r>
      <w:r>
        <w:rPr>
          <w:rFonts w:ascii="Trebuchet MS" w:hAnsi="Trebuchet MS" w:eastAsia="Trebuchet MS" w:cs="Trebuchet MS"/>
          <w:color w:val="E0EEFF"/>
          <w:w w:val="125"/>
          <w:sz w:val="16"/>
          <w:szCs w:val="16"/>
        </w:rPr>
        <w:t>)</w:t>
      </w:r>
    </w:p>
    <w:p>
      <w:pPr>
        <w:spacing w:line="295" w:lineRule="auto"/>
        <w:ind w:left="100" w:right="131"/>
        <w:rPr>
          <w:rFonts w:ascii="Trebuchet MS" w:hAnsi="Trebuchet MS" w:eastAsia="Trebuchet MS" w:cs="Trebuchet MS"/>
          <w:sz w:val="16"/>
          <w:szCs w:val="16"/>
        </w:rPr>
      </w:pPr>
      <w:r>
        <w:rPr>
          <w:rFonts w:ascii="Trebuchet MS" w:hAnsi="Trebuchet MS" w:eastAsia="Trebuchet MS" w:cs="Trebuchet MS"/>
          <w:color w:val="9EFFFF"/>
          <w:w w:val="140"/>
          <w:sz w:val="16"/>
          <w:szCs w:val="16"/>
        </w:rPr>
        <w:t>plot_confusion_matrix</w:t>
      </w:r>
      <w:r>
        <w:rPr>
          <w:rFonts w:ascii="Trebuchet MS" w:hAnsi="Trebuchet MS" w:eastAsia="Trebuchet MS" w:cs="Trebuchet MS"/>
          <w:color w:val="E0EEFF"/>
          <w:w w:val="140"/>
          <w:sz w:val="16"/>
          <w:szCs w:val="16"/>
        </w:rPr>
        <w:t>(</w:t>
      </w:r>
      <w:r>
        <w:rPr>
          <w:rFonts w:ascii="Trebuchet MS" w:hAnsi="Trebuchet MS" w:eastAsia="Trebuchet MS" w:cs="Trebuchet MS"/>
          <w:color w:val="FFFFFF"/>
          <w:w w:val="140"/>
          <w:sz w:val="16"/>
          <w:szCs w:val="16"/>
        </w:rPr>
        <w:t>y_valid</w:t>
      </w:r>
      <w:r>
        <w:rPr>
          <w:rFonts w:ascii="Trebuchet MS" w:hAnsi="Trebuchet MS" w:eastAsia="Trebuchet MS" w:cs="Trebuchet MS"/>
          <w:color w:val="E0EEFF"/>
          <w:w w:val="140"/>
          <w:sz w:val="16"/>
          <w:szCs w:val="16"/>
        </w:rPr>
        <w:t xml:space="preserve">, </w:t>
      </w:r>
      <w:r>
        <w:rPr>
          <w:rFonts w:ascii="Trebuchet MS" w:hAnsi="Trebuchet MS" w:eastAsia="Trebuchet MS" w:cs="Trebuchet MS"/>
          <w:color w:val="FFFFFF"/>
          <w:w w:val="140"/>
          <w:sz w:val="16"/>
          <w:szCs w:val="16"/>
        </w:rPr>
        <w:t>pred_test</w:t>
      </w:r>
      <w:r>
        <w:rPr>
          <w:rFonts w:ascii="Trebuchet MS" w:hAnsi="Trebuchet MS" w:eastAsia="Trebuchet MS" w:cs="Trebuchet MS"/>
          <w:color w:val="E0EEFF"/>
          <w:w w:val="140"/>
          <w:sz w:val="16"/>
          <w:szCs w:val="16"/>
        </w:rPr>
        <w:t>, figsize</w:t>
      </w:r>
      <w:r>
        <w:rPr>
          <w:rFonts w:ascii="Trebuchet MS" w:hAnsi="Trebuchet MS" w:eastAsia="Trebuchet MS" w:cs="Trebuchet MS"/>
          <w:color w:val="FF9D00"/>
          <w:w w:val="140"/>
          <w:sz w:val="16"/>
          <w:szCs w:val="16"/>
        </w:rPr>
        <w:t>=</w:t>
      </w:r>
      <w:r>
        <w:rPr>
          <w:rFonts w:ascii="Trebuchet MS" w:hAnsi="Trebuchet MS" w:eastAsia="Trebuchet MS" w:cs="Trebuchet MS"/>
          <w:color w:val="E0EEFF"/>
          <w:w w:val="140"/>
          <w:sz w:val="16"/>
          <w:szCs w:val="16"/>
        </w:rPr>
        <w:t>(</w:t>
      </w:r>
      <w:r>
        <w:rPr>
          <w:rFonts w:ascii="Trebuchet MS" w:hAnsi="Trebuchet MS" w:eastAsia="Trebuchet MS" w:cs="Trebuchet MS"/>
          <w:color w:val="FF618B"/>
          <w:w w:val="140"/>
          <w:sz w:val="16"/>
          <w:szCs w:val="16"/>
        </w:rPr>
        <w:t>7</w:t>
      </w:r>
      <w:r>
        <w:rPr>
          <w:rFonts w:ascii="Trebuchet MS" w:hAnsi="Trebuchet MS" w:eastAsia="Trebuchet MS" w:cs="Trebuchet MS"/>
          <w:color w:val="E0EEFF"/>
          <w:w w:val="140"/>
          <w:sz w:val="16"/>
          <w:szCs w:val="16"/>
        </w:rPr>
        <w:t>,</w:t>
      </w:r>
      <w:r>
        <w:rPr>
          <w:rFonts w:ascii="Trebuchet MS" w:hAnsi="Trebuchet MS" w:eastAsia="Trebuchet MS" w:cs="Trebuchet MS"/>
          <w:color w:val="FF618B"/>
          <w:w w:val="140"/>
          <w:sz w:val="16"/>
          <w:szCs w:val="16"/>
        </w:rPr>
        <w:t>4</w:t>
      </w:r>
      <w:r>
        <w:rPr>
          <w:rFonts w:ascii="Trebuchet MS" w:hAnsi="Trebuchet MS" w:eastAsia="Trebuchet MS" w:cs="Trebuchet MS"/>
          <w:color w:val="E0EEFF"/>
          <w:w w:val="140"/>
          <w:sz w:val="16"/>
          <w:szCs w:val="16"/>
        </w:rPr>
        <w:t xml:space="preserve">), </w:t>
      </w:r>
      <w:r>
        <w:rPr>
          <w:rFonts w:ascii="Trebuchet MS" w:hAnsi="Trebuchet MS" w:eastAsia="Trebuchet MS" w:cs="Trebuchet MS"/>
          <w:color w:val="E0EEFF"/>
          <w:spacing w:val="-1"/>
          <w:w w:val="133"/>
          <w:sz w:val="16"/>
          <w:szCs w:val="16"/>
        </w:rPr>
        <w:t>t</w:t>
      </w:r>
      <w:r>
        <w:rPr>
          <w:rFonts w:ascii="Trebuchet MS" w:hAnsi="Trebuchet MS" w:eastAsia="Trebuchet MS" w:cs="Trebuchet MS"/>
          <w:color w:val="E0EEFF"/>
          <w:spacing w:val="-1"/>
          <w:w w:val="191"/>
          <w:sz w:val="16"/>
          <w:szCs w:val="16"/>
        </w:rPr>
        <w:t>i</w:t>
      </w:r>
      <w:r>
        <w:rPr>
          <w:rFonts w:ascii="Trebuchet MS" w:hAnsi="Trebuchet MS" w:eastAsia="Trebuchet MS" w:cs="Trebuchet MS"/>
          <w:color w:val="E0EEFF"/>
          <w:spacing w:val="-1"/>
          <w:w w:val="133"/>
          <w:sz w:val="16"/>
          <w:szCs w:val="16"/>
        </w:rPr>
        <w:t>t</w:t>
      </w:r>
      <w:r>
        <w:rPr>
          <w:rFonts w:ascii="Trebuchet MS" w:hAnsi="Trebuchet MS" w:eastAsia="Trebuchet MS" w:cs="Trebuchet MS"/>
          <w:color w:val="E0EEFF"/>
          <w:spacing w:val="-1"/>
          <w:w w:val="184"/>
          <w:sz w:val="16"/>
          <w:szCs w:val="16"/>
        </w:rPr>
        <w:t>l</w:t>
      </w:r>
      <w:r>
        <w:rPr>
          <w:rFonts w:ascii="Trebuchet MS" w:hAnsi="Trebuchet MS" w:eastAsia="Trebuchet MS" w:cs="Trebuchet MS"/>
          <w:color w:val="E0EEFF"/>
          <w:spacing w:val="1"/>
          <w:w w:val="93"/>
          <w:sz w:val="16"/>
          <w:szCs w:val="16"/>
        </w:rPr>
        <w:t>e</w:t>
      </w:r>
      <w:r>
        <w:rPr>
          <w:rFonts w:ascii="Trebuchet MS" w:hAnsi="Trebuchet MS" w:eastAsia="Trebuchet MS" w:cs="Trebuchet MS"/>
          <w:color w:val="FF9D00"/>
          <w:spacing w:val="-1"/>
          <w:w w:val="97"/>
          <w:sz w:val="16"/>
          <w:szCs w:val="16"/>
        </w:rPr>
        <w:t>=</w:t>
      </w:r>
      <w:r>
        <w:rPr>
          <w:rFonts w:ascii="Trebuchet MS" w:hAnsi="Trebuchet MS" w:eastAsia="Trebuchet MS" w:cs="Trebuchet MS"/>
          <w:color w:val="92FB79"/>
          <w:spacing w:val="-1"/>
          <w:w w:val="354"/>
          <w:sz w:val="16"/>
          <w:szCs w:val="16"/>
        </w:rPr>
        <w:t>'</w:t>
      </w:r>
      <w:r>
        <w:rPr>
          <w:rFonts w:ascii="Trebuchet MS" w:hAnsi="Trebuchet MS" w:eastAsia="Trebuchet MS" w:cs="Trebuchet MS"/>
          <w:color w:val="A4FF90"/>
          <w:spacing w:val="-1"/>
          <w:w w:val="72"/>
          <w:sz w:val="16"/>
          <w:szCs w:val="16"/>
        </w:rPr>
        <w:t>G</w:t>
      </w:r>
      <w:r>
        <w:rPr>
          <w:rFonts w:ascii="Trebuchet MS" w:hAnsi="Trebuchet MS" w:eastAsia="Trebuchet MS" w:cs="Trebuchet MS"/>
          <w:color w:val="A4FF90"/>
          <w:spacing w:val="-1"/>
          <w:w w:val="97"/>
          <w:sz w:val="16"/>
          <w:szCs w:val="16"/>
        </w:rPr>
        <w:t>a</w:t>
      </w:r>
      <w:r>
        <w:rPr>
          <w:rFonts w:ascii="Trebuchet MS" w:hAnsi="Trebuchet MS" w:eastAsia="Trebuchet MS" w:cs="Trebuchet MS"/>
          <w:color w:val="A4FF90"/>
          <w:spacing w:val="-1"/>
          <w:w w:val="92"/>
          <w:sz w:val="16"/>
          <w:szCs w:val="16"/>
        </w:rPr>
        <w:t>u</w:t>
      </w:r>
      <w:r>
        <w:rPr>
          <w:rFonts w:ascii="Trebuchet MS" w:hAnsi="Trebuchet MS" w:eastAsia="Trebuchet MS" w:cs="Trebuchet MS"/>
          <w:color w:val="A4FF90"/>
          <w:spacing w:val="-1"/>
          <w:w w:val="130"/>
          <w:sz w:val="16"/>
          <w:szCs w:val="16"/>
        </w:rPr>
        <w:t>ss</w:t>
      </w:r>
      <w:r>
        <w:rPr>
          <w:rFonts w:ascii="Trebuchet MS" w:hAnsi="Trebuchet MS" w:eastAsia="Trebuchet MS" w:cs="Trebuchet MS"/>
          <w:color w:val="A4FF90"/>
          <w:spacing w:val="-1"/>
          <w:w w:val="191"/>
          <w:sz w:val="16"/>
          <w:szCs w:val="16"/>
        </w:rPr>
        <w:t>i</w:t>
      </w:r>
      <w:r>
        <w:rPr>
          <w:rFonts w:ascii="Trebuchet MS" w:hAnsi="Trebuchet MS" w:eastAsia="Trebuchet MS" w:cs="Trebuchet MS"/>
          <w:color w:val="A4FF90"/>
          <w:spacing w:val="-1"/>
          <w:w w:val="97"/>
          <w:sz w:val="16"/>
          <w:szCs w:val="16"/>
        </w:rPr>
        <w:t>a</w:t>
      </w:r>
      <w:r>
        <w:rPr>
          <w:rFonts w:ascii="Trebuchet MS" w:hAnsi="Trebuchet MS" w:eastAsia="Trebuchet MS" w:cs="Trebuchet MS"/>
          <w:color w:val="A4FF90"/>
          <w:w w:val="92"/>
          <w:sz w:val="16"/>
          <w:szCs w:val="16"/>
        </w:rPr>
        <w:t>n</w:t>
      </w:r>
      <w:r>
        <w:rPr>
          <w:rFonts w:ascii="Trebuchet MS" w:hAnsi="Trebuchet MS" w:eastAsia="Trebuchet MS" w:cs="Trebuchet MS"/>
          <w:color w:val="A4FF90"/>
          <w:spacing w:val="-1"/>
          <w:w w:val="139"/>
          <w:sz w:val="16"/>
          <w:szCs w:val="16"/>
        </w:rPr>
        <w:t xml:space="preserve"> </w:t>
      </w:r>
      <w:r>
        <w:rPr>
          <w:rFonts w:ascii="Trebuchet MS" w:hAnsi="Trebuchet MS" w:eastAsia="Trebuchet MS" w:cs="Trebuchet MS"/>
          <w:color w:val="A4FF90"/>
          <w:w w:val="135"/>
          <w:sz w:val="16"/>
          <w:szCs w:val="16"/>
        </w:rPr>
        <w:t xml:space="preserve">B </w:t>
      </w:r>
      <w:r>
        <w:rPr>
          <w:rFonts w:ascii="Trebuchet MS" w:hAnsi="Trebuchet MS" w:eastAsia="Trebuchet MS" w:cs="Trebuchet MS"/>
          <w:color w:val="A4FF90"/>
          <w:w w:val="140"/>
          <w:sz w:val="16"/>
          <w:szCs w:val="16"/>
        </w:rPr>
        <w:t xml:space="preserve">Confusion </w:t>
      </w:r>
      <w:r>
        <w:rPr>
          <w:rFonts w:ascii="Trebuchet MS" w:hAnsi="Trebuchet MS" w:eastAsia="Trebuchet MS" w:cs="Trebuchet MS"/>
          <w:color w:val="A4FF90"/>
          <w:spacing w:val="-1"/>
          <w:w w:val="54"/>
          <w:sz w:val="16"/>
          <w:szCs w:val="16"/>
        </w:rPr>
        <w:t>M</w:t>
      </w:r>
      <w:r>
        <w:rPr>
          <w:rFonts w:ascii="Trebuchet MS" w:hAnsi="Trebuchet MS" w:eastAsia="Trebuchet MS" w:cs="Trebuchet MS"/>
          <w:color w:val="A4FF90"/>
          <w:spacing w:val="-1"/>
          <w:w w:val="83"/>
          <w:sz w:val="16"/>
          <w:szCs w:val="16"/>
        </w:rPr>
        <w:t>a</w:t>
      </w:r>
      <w:r>
        <w:rPr>
          <w:rFonts w:ascii="Trebuchet MS" w:hAnsi="Trebuchet MS" w:eastAsia="Trebuchet MS" w:cs="Trebuchet MS"/>
          <w:color w:val="A4FF90"/>
          <w:spacing w:val="-1"/>
          <w:w w:val="119"/>
          <w:sz w:val="16"/>
          <w:szCs w:val="16"/>
        </w:rPr>
        <w:t>t</w:t>
      </w:r>
      <w:r>
        <w:rPr>
          <w:rFonts w:ascii="Trebuchet MS" w:hAnsi="Trebuchet MS" w:eastAsia="Trebuchet MS" w:cs="Trebuchet MS"/>
          <w:color w:val="A4FF90"/>
          <w:spacing w:val="-1"/>
          <w:w w:val="122"/>
          <w:sz w:val="16"/>
          <w:szCs w:val="16"/>
        </w:rPr>
        <w:t>r</w:t>
      </w:r>
      <w:r>
        <w:rPr>
          <w:rFonts w:ascii="Trebuchet MS" w:hAnsi="Trebuchet MS" w:eastAsia="Trebuchet MS" w:cs="Trebuchet MS"/>
          <w:color w:val="A4FF90"/>
          <w:spacing w:val="-1"/>
          <w:w w:val="177"/>
          <w:sz w:val="16"/>
          <w:szCs w:val="16"/>
        </w:rPr>
        <w:t>i</w:t>
      </w:r>
      <w:r>
        <w:rPr>
          <w:rFonts w:ascii="Trebuchet MS" w:hAnsi="Trebuchet MS" w:eastAsia="Trebuchet MS" w:cs="Trebuchet MS"/>
          <w:color w:val="A4FF90"/>
          <w:spacing w:val="1"/>
          <w:w w:val="88"/>
          <w:sz w:val="16"/>
          <w:szCs w:val="16"/>
        </w:rPr>
        <w:t>x</w:t>
      </w:r>
      <w:r>
        <w:rPr>
          <w:rFonts w:ascii="Trebuchet MS" w:hAnsi="Trebuchet MS" w:eastAsia="Trebuchet MS" w:cs="Trebuchet MS"/>
          <w:color w:val="92FB79"/>
          <w:spacing w:val="-1"/>
          <w:w w:val="340"/>
          <w:sz w:val="16"/>
          <w:szCs w:val="16"/>
        </w:rPr>
        <w:t>'</w:t>
      </w:r>
      <w:r>
        <w:rPr>
          <w:rFonts w:ascii="Trebuchet MS" w:hAnsi="Trebuchet MS" w:eastAsia="Trebuchet MS" w:cs="Trebuchet MS"/>
          <w:color w:val="E0EEFF"/>
          <w:w w:val="131"/>
          <w:sz w:val="16"/>
          <w:szCs w:val="16"/>
        </w:rPr>
        <w:t>,</w:t>
      </w:r>
      <w:r>
        <w:rPr>
          <w:rFonts w:ascii="Trebuchet MS" w:hAnsi="Trebuchet MS" w:eastAsia="Trebuchet MS" w:cs="Trebuchet MS"/>
          <w:color w:val="E0EEFF"/>
          <w:spacing w:val="-1"/>
          <w:w w:val="139"/>
          <w:sz w:val="16"/>
          <w:szCs w:val="16"/>
        </w:rPr>
        <w:t xml:space="preserve"> </w:t>
      </w:r>
      <w:r>
        <w:rPr>
          <w:rFonts w:ascii="Trebuchet MS" w:hAnsi="Trebuchet MS" w:eastAsia="Trebuchet MS" w:cs="Trebuchet MS"/>
          <w:color w:val="E0EEFF"/>
          <w:spacing w:val="-1"/>
          <w:w w:val="107"/>
          <w:sz w:val="16"/>
          <w:szCs w:val="16"/>
        </w:rPr>
        <w:t>c</w:t>
      </w:r>
      <w:r>
        <w:rPr>
          <w:rFonts w:ascii="Trebuchet MS" w:hAnsi="Trebuchet MS" w:eastAsia="Trebuchet MS" w:cs="Trebuchet MS"/>
          <w:color w:val="E0EEFF"/>
          <w:spacing w:val="-1"/>
          <w:w w:val="59"/>
          <w:sz w:val="16"/>
          <w:szCs w:val="16"/>
        </w:rPr>
        <w:t>m</w:t>
      </w:r>
      <w:r>
        <w:rPr>
          <w:rFonts w:ascii="Trebuchet MS" w:hAnsi="Trebuchet MS" w:eastAsia="Trebuchet MS" w:cs="Trebuchet MS"/>
          <w:color w:val="E0EEFF"/>
          <w:spacing w:val="-1"/>
          <w:sz w:val="16"/>
          <w:szCs w:val="16"/>
        </w:rPr>
        <w:t>a</w:t>
      </w:r>
      <w:r>
        <w:rPr>
          <w:rFonts w:ascii="Trebuchet MS" w:hAnsi="Trebuchet MS" w:eastAsia="Trebuchet MS" w:cs="Trebuchet MS"/>
          <w:color w:val="E0EEFF"/>
          <w:spacing w:val="1"/>
          <w:w w:val="93"/>
          <w:sz w:val="16"/>
          <w:szCs w:val="16"/>
        </w:rPr>
        <w:t>p</w:t>
      </w:r>
      <w:r>
        <w:rPr>
          <w:rFonts w:ascii="Trebuchet MS" w:hAnsi="Trebuchet MS" w:eastAsia="Trebuchet MS" w:cs="Trebuchet MS"/>
          <w:color w:val="FF9D00"/>
          <w:spacing w:val="-1"/>
          <w:sz w:val="16"/>
          <w:szCs w:val="16"/>
        </w:rPr>
        <w:t>=</w:t>
      </w:r>
      <w:r>
        <w:rPr>
          <w:rFonts w:ascii="Trebuchet MS" w:hAnsi="Trebuchet MS" w:eastAsia="Trebuchet MS" w:cs="Trebuchet MS"/>
          <w:color w:val="92FB79"/>
          <w:spacing w:val="-1"/>
          <w:w w:val="357"/>
          <w:sz w:val="16"/>
          <w:szCs w:val="16"/>
        </w:rPr>
        <w:t>'</w:t>
      </w:r>
      <w:r>
        <w:rPr>
          <w:rFonts w:ascii="Trebuchet MS" w:hAnsi="Trebuchet MS" w:eastAsia="Trebuchet MS" w:cs="Trebuchet MS"/>
          <w:color w:val="A4FF90"/>
          <w:spacing w:val="-1"/>
          <w:w w:val="92"/>
          <w:sz w:val="16"/>
          <w:szCs w:val="16"/>
        </w:rPr>
        <w:t>B</w:t>
      </w:r>
      <w:r>
        <w:rPr>
          <w:rFonts w:ascii="Trebuchet MS" w:hAnsi="Trebuchet MS" w:eastAsia="Trebuchet MS" w:cs="Trebuchet MS"/>
          <w:color w:val="A4FF90"/>
          <w:spacing w:val="-1"/>
          <w:w w:val="95"/>
          <w:sz w:val="16"/>
          <w:szCs w:val="16"/>
        </w:rPr>
        <w:t>u</w:t>
      </w:r>
      <w:r>
        <w:rPr>
          <w:rFonts w:ascii="Trebuchet MS" w:hAnsi="Trebuchet MS" w:eastAsia="Trebuchet MS" w:cs="Trebuchet MS"/>
          <w:color w:val="A4FF90"/>
          <w:spacing w:val="-1"/>
          <w:w w:val="75"/>
          <w:sz w:val="16"/>
          <w:szCs w:val="16"/>
        </w:rPr>
        <w:t>G</w:t>
      </w:r>
      <w:r>
        <w:rPr>
          <w:rFonts w:ascii="Trebuchet MS" w:hAnsi="Trebuchet MS" w:eastAsia="Trebuchet MS" w:cs="Trebuchet MS"/>
          <w:color w:val="A4FF90"/>
          <w:spacing w:val="-1"/>
          <w:w w:val="95"/>
          <w:sz w:val="16"/>
          <w:szCs w:val="16"/>
        </w:rPr>
        <w:t>n</w:t>
      </w:r>
      <w:r>
        <w:rPr>
          <w:rFonts w:ascii="Trebuchet MS" w:hAnsi="Trebuchet MS" w:eastAsia="Trebuchet MS" w:cs="Trebuchet MS"/>
          <w:color w:val="92FB79"/>
          <w:spacing w:val="-1"/>
          <w:w w:val="357"/>
          <w:sz w:val="16"/>
          <w:szCs w:val="16"/>
        </w:rPr>
        <w:t>'</w:t>
      </w:r>
      <w:r>
        <w:rPr>
          <w:rFonts w:ascii="Trebuchet MS" w:hAnsi="Trebuchet MS" w:eastAsia="Trebuchet MS" w:cs="Trebuchet MS"/>
          <w:color w:val="E0EEFF"/>
          <w:w w:val="148"/>
          <w:sz w:val="16"/>
          <w:szCs w:val="16"/>
        </w:rPr>
        <w:t>)</w:t>
      </w:r>
      <w:r>
        <w:rPr>
          <w:rFonts w:ascii="Trebuchet MS" w:hAnsi="Trebuchet MS" w:eastAsia="Trebuchet MS" w:cs="Trebuchet MS"/>
          <w:color w:val="E0EEFF"/>
          <w:spacing w:val="-1"/>
          <w:w w:val="139"/>
          <w:sz w:val="16"/>
          <w:szCs w:val="16"/>
        </w:rPr>
        <w:t xml:space="preserve"> </w:t>
      </w:r>
      <w:r>
        <w:rPr>
          <w:rFonts w:ascii="Trebuchet MS" w:hAnsi="Trebuchet MS" w:eastAsia="Trebuchet MS" w:cs="Trebuchet MS"/>
          <w:color w:val="FFFFFF"/>
          <w:w w:val="140"/>
          <w:sz w:val="16"/>
          <w:szCs w:val="16"/>
        </w:rPr>
        <w:t xml:space="preserve">y_test </w:t>
      </w:r>
      <w:r>
        <w:rPr>
          <w:rFonts w:ascii="Trebuchet MS" w:hAnsi="Trebuchet MS" w:eastAsia="Trebuchet MS" w:cs="Trebuchet MS"/>
          <w:color w:val="FF9D00"/>
          <w:w w:val="135"/>
          <w:sz w:val="16"/>
          <w:szCs w:val="16"/>
        </w:rPr>
        <w:t xml:space="preserve">= </w:t>
      </w:r>
      <w:r>
        <w:rPr>
          <w:rFonts w:ascii="Trebuchet MS" w:hAnsi="Trebuchet MS" w:eastAsia="Trebuchet MS" w:cs="Trebuchet MS"/>
          <w:color w:val="FFFFFF"/>
          <w:w w:val="135"/>
          <w:sz w:val="16"/>
          <w:szCs w:val="16"/>
        </w:rPr>
        <w:t>q</w:t>
      </w:r>
    </w:p>
    <w:p>
      <w:pPr>
        <w:spacing w:before="40"/>
        <w:rPr>
          <w:rFonts w:ascii="Trebuchet MS" w:hAnsi="Trebuchet MS" w:eastAsia="Trebuchet MS" w:cs="Trebuchet MS"/>
          <w:sz w:val="16"/>
          <w:szCs w:val="16"/>
        </w:rPr>
      </w:pPr>
    </w:p>
    <w:p>
      <w:pPr>
        <w:spacing w:line="295" w:lineRule="auto"/>
        <w:ind w:left="100" w:right="5060"/>
        <w:rPr>
          <w:rFonts w:ascii="Trebuchet MS" w:hAnsi="Trebuchet MS" w:eastAsia="Trebuchet MS" w:cs="Trebuchet MS"/>
          <w:sz w:val="16"/>
          <w:szCs w:val="16"/>
        </w:rPr>
      </w:pPr>
      <w:r>
        <w:rPr>
          <w:rFonts w:ascii="Trebuchet MS" w:hAnsi="Trebuchet MS" w:eastAsia="Trebuchet MS" w:cs="Trebuchet MS"/>
          <w:color w:val="FF9D00"/>
          <w:w w:val="125"/>
          <w:sz w:val="16"/>
          <w:szCs w:val="16"/>
        </w:rPr>
        <w:t>from</w:t>
      </w:r>
      <w:r>
        <w:rPr>
          <w:rFonts w:ascii="Trebuchet MS" w:hAnsi="Trebuchet MS" w:eastAsia="Trebuchet MS" w:cs="Trebuchet MS"/>
          <w:color w:val="FF9D00"/>
          <w:spacing w:val="-1"/>
          <w:w w:val="125"/>
          <w:sz w:val="16"/>
          <w:szCs w:val="16"/>
        </w:rPr>
        <w:t xml:space="preserve"> </w:t>
      </w:r>
      <w:r>
        <w:rPr>
          <w:rFonts w:ascii="Trebuchet MS" w:hAnsi="Trebuchet MS" w:eastAsia="Trebuchet MS" w:cs="Trebuchet MS"/>
          <w:color w:val="FFC500"/>
          <w:w w:val="125"/>
          <w:sz w:val="16"/>
          <w:szCs w:val="16"/>
        </w:rPr>
        <w:t>sklearn</w:t>
      </w:r>
      <w:r>
        <w:rPr>
          <w:rFonts w:ascii="Trebuchet MS" w:hAnsi="Trebuchet MS" w:eastAsia="Trebuchet MS" w:cs="Trebuchet MS"/>
          <w:color w:val="E0EEFF"/>
          <w:w w:val="125"/>
          <w:sz w:val="16"/>
          <w:szCs w:val="16"/>
        </w:rPr>
        <w:t>.</w:t>
      </w:r>
      <w:r>
        <w:rPr>
          <w:rFonts w:ascii="Trebuchet MS" w:hAnsi="Trebuchet MS" w:eastAsia="Trebuchet MS" w:cs="Trebuchet MS"/>
          <w:color w:val="FFC500"/>
          <w:w w:val="125"/>
          <w:sz w:val="16"/>
          <w:szCs w:val="16"/>
        </w:rPr>
        <w:t>model_selection</w:t>
      </w:r>
      <w:r>
        <w:rPr>
          <w:rFonts w:ascii="Trebuchet MS" w:hAnsi="Trebuchet MS" w:eastAsia="Trebuchet MS" w:cs="Trebuchet MS"/>
          <w:color w:val="FFC500"/>
          <w:spacing w:val="1"/>
          <w:w w:val="125"/>
          <w:sz w:val="16"/>
          <w:szCs w:val="16"/>
        </w:rPr>
        <w:t xml:space="preserve"> </w:t>
      </w:r>
      <w:r>
        <w:rPr>
          <w:rFonts w:ascii="Trebuchet MS" w:hAnsi="Trebuchet MS" w:eastAsia="Trebuchet MS" w:cs="Trebuchet MS"/>
          <w:color w:val="FF9D00"/>
          <w:w w:val="125"/>
          <w:sz w:val="16"/>
          <w:szCs w:val="16"/>
        </w:rPr>
        <w:t xml:space="preserve">import </w:t>
      </w:r>
      <w:r>
        <w:rPr>
          <w:rFonts w:ascii="Trebuchet MS" w:hAnsi="Trebuchet MS" w:eastAsia="Trebuchet MS" w:cs="Trebuchet MS"/>
          <w:color w:val="FFC500"/>
          <w:w w:val="125"/>
          <w:sz w:val="16"/>
          <w:szCs w:val="16"/>
        </w:rPr>
        <w:t>KFold</w:t>
      </w:r>
      <w:r>
        <w:rPr>
          <w:rFonts w:ascii="Trebuchet MS" w:hAnsi="Trebuchet MS" w:eastAsia="Trebuchet MS" w:cs="Trebuchet MS"/>
          <w:color w:val="E0EEFF"/>
          <w:w w:val="125"/>
          <w:sz w:val="16"/>
          <w:szCs w:val="16"/>
        </w:rPr>
        <w:t xml:space="preserve">, </w:t>
      </w:r>
      <w:r>
        <w:rPr>
          <w:rFonts w:ascii="Trebuchet MS" w:hAnsi="Trebuchet MS" w:eastAsia="Trebuchet MS" w:cs="Trebuchet MS"/>
          <w:color w:val="FFC500"/>
          <w:w w:val="125"/>
          <w:sz w:val="16"/>
          <w:szCs w:val="16"/>
        </w:rPr>
        <w:t xml:space="preserve">cross_val_score </w:t>
      </w:r>
      <w:r>
        <w:rPr>
          <w:rFonts w:ascii="Trebuchet MS" w:hAnsi="Trebuchet MS" w:eastAsia="Trebuchet MS" w:cs="Trebuchet MS"/>
          <w:color w:val="FFFFFF"/>
          <w:spacing w:val="-2"/>
          <w:w w:val="130"/>
          <w:sz w:val="16"/>
          <w:szCs w:val="16"/>
        </w:rPr>
        <w:t xml:space="preserve">kf </w:t>
      </w:r>
      <w:r>
        <w:rPr>
          <w:rFonts w:ascii="Trebuchet MS" w:hAnsi="Trebuchet MS" w:eastAsia="Trebuchet MS" w:cs="Trebuchet MS"/>
          <w:color w:val="FF9D00"/>
          <w:spacing w:val="-2"/>
          <w:w w:val="130"/>
          <w:sz w:val="16"/>
          <w:szCs w:val="16"/>
        </w:rPr>
        <w:t xml:space="preserve">= </w:t>
      </w:r>
      <w:r>
        <w:rPr>
          <w:rFonts w:ascii="Trebuchet MS" w:hAnsi="Trebuchet MS" w:eastAsia="Trebuchet MS" w:cs="Trebuchet MS"/>
          <w:color w:val="FFC500"/>
          <w:spacing w:val="-2"/>
          <w:w w:val="130"/>
          <w:sz w:val="16"/>
          <w:szCs w:val="16"/>
        </w:rPr>
        <w:t>KFold</w:t>
      </w:r>
      <w:r>
        <w:rPr>
          <w:rFonts w:ascii="Trebuchet MS" w:hAnsi="Trebuchet MS" w:eastAsia="Trebuchet MS" w:cs="Trebuchet MS"/>
          <w:color w:val="E0EEFF"/>
          <w:spacing w:val="-2"/>
          <w:w w:val="130"/>
          <w:sz w:val="16"/>
          <w:szCs w:val="16"/>
        </w:rPr>
        <w:t>(n_splits</w:t>
      </w:r>
      <w:r>
        <w:rPr>
          <w:rFonts w:ascii="Trebuchet MS" w:hAnsi="Trebuchet MS" w:eastAsia="Trebuchet MS" w:cs="Trebuchet MS"/>
          <w:color w:val="FF9D00"/>
          <w:spacing w:val="-2"/>
          <w:w w:val="130"/>
          <w:sz w:val="16"/>
          <w:szCs w:val="16"/>
        </w:rPr>
        <w:t>=</w:t>
      </w:r>
      <w:r>
        <w:rPr>
          <w:rFonts w:ascii="Trebuchet MS" w:hAnsi="Trebuchet MS" w:eastAsia="Trebuchet MS" w:cs="Trebuchet MS"/>
          <w:color w:val="FF618B"/>
          <w:spacing w:val="-2"/>
          <w:w w:val="130"/>
          <w:sz w:val="16"/>
          <w:szCs w:val="16"/>
        </w:rPr>
        <w:t>7</w:t>
      </w:r>
      <w:r>
        <w:rPr>
          <w:rFonts w:ascii="Trebuchet MS" w:hAnsi="Trebuchet MS" w:eastAsia="Trebuchet MS" w:cs="Trebuchet MS"/>
          <w:color w:val="E0EEFF"/>
          <w:spacing w:val="-2"/>
          <w:w w:val="130"/>
          <w:sz w:val="16"/>
          <w:szCs w:val="16"/>
        </w:rPr>
        <w:t>,shuffle</w:t>
      </w:r>
      <w:r>
        <w:rPr>
          <w:rFonts w:ascii="Trebuchet MS" w:hAnsi="Trebuchet MS" w:eastAsia="Trebuchet MS" w:cs="Trebuchet MS"/>
          <w:color w:val="FF9D00"/>
          <w:spacing w:val="-2"/>
          <w:w w:val="130"/>
          <w:sz w:val="16"/>
          <w:szCs w:val="16"/>
        </w:rPr>
        <w:t>=</w:t>
      </w:r>
      <w:r>
        <w:rPr>
          <w:rFonts w:ascii="Trebuchet MS" w:hAnsi="Trebuchet MS" w:eastAsia="Trebuchet MS" w:cs="Trebuchet MS"/>
          <w:color w:val="FF618B"/>
          <w:spacing w:val="-2"/>
          <w:w w:val="130"/>
          <w:sz w:val="16"/>
          <w:szCs w:val="16"/>
        </w:rPr>
        <w:t>True</w:t>
      </w:r>
      <w:r>
        <w:rPr>
          <w:rFonts w:ascii="Trebuchet MS" w:hAnsi="Trebuchet MS" w:eastAsia="Trebuchet MS" w:cs="Trebuchet MS"/>
          <w:color w:val="E0EEFF"/>
          <w:spacing w:val="-2"/>
          <w:w w:val="130"/>
          <w:sz w:val="16"/>
          <w:szCs w:val="16"/>
        </w:rPr>
        <w:t>,random_state</w:t>
      </w:r>
      <w:r>
        <w:rPr>
          <w:rFonts w:ascii="Trebuchet MS" w:hAnsi="Trebuchet MS" w:eastAsia="Trebuchet MS" w:cs="Trebuchet MS"/>
          <w:color w:val="FF9D00"/>
          <w:spacing w:val="-2"/>
          <w:w w:val="130"/>
          <w:sz w:val="16"/>
          <w:szCs w:val="16"/>
        </w:rPr>
        <w:t>=</w:t>
      </w:r>
      <w:r>
        <w:rPr>
          <w:rFonts w:ascii="Trebuchet MS" w:hAnsi="Trebuchet MS" w:eastAsia="Trebuchet MS" w:cs="Trebuchet MS"/>
          <w:color w:val="FF618B"/>
          <w:spacing w:val="-2"/>
          <w:w w:val="130"/>
          <w:sz w:val="16"/>
          <w:szCs w:val="16"/>
        </w:rPr>
        <w:t>10</w:t>
      </w:r>
      <w:r>
        <w:rPr>
          <w:rFonts w:ascii="Trebuchet MS" w:hAnsi="Trebuchet MS" w:eastAsia="Trebuchet MS" w:cs="Trebuchet MS"/>
          <w:color w:val="E0EEFF"/>
          <w:spacing w:val="-2"/>
          <w:w w:val="130"/>
          <w:sz w:val="16"/>
          <w:szCs w:val="16"/>
        </w:rPr>
        <w:t>)</w:t>
      </w:r>
    </w:p>
    <w:p>
      <w:pPr>
        <w:spacing w:line="295" w:lineRule="auto"/>
        <w:ind w:left="100" w:right="1088"/>
        <w:rPr>
          <w:rFonts w:ascii="Trebuchet MS" w:hAnsi="Trebuchet MS" w:eastAsia="Trebuchet MS" w:cs="Trebuchet MS"/>
          <w:sz w:val="16"/>
          <w:szCs w:val="16"/>
        </w:rPr>
      </w:pPr>
      <w:r>
        <w:rPr>
          <w:rFonts w:ascii="Trebuchet MS" w:hAnsi="Trebuchet MS" w:eastAsia="Trebuchet MS" w:cs="Trebuchet MS"/>
          <w:color w:val="FFFFFF"/>
          <w:w w:val="125"/>
          <w:sz w:val="16"/>
          <w:szCs w:val="16"/>
        </w:rPr>
        <w:t>cv_score</w:t>
      </w:r>
      <w:r>
        <w:rPr>
          <w:rFonts w:ascii="Trebuchet MS" w:hAnsi="Trebuchet MS" w:eastAsia="Trebuchet MS" w:cs="Trebuchet MS"/>
          <w:color w:val="FFFFFF"/>
          <w:spacing w:val="45"/>
          <w:w w:val="125"/>
          <w:sz w:val="16"/>
          <w:szCs w:val="16"/>
        </w:rPr>
        <w:t xml:space="preserve">   </w:t>
      </w:r>
      <w:r>
        <w:rPr>
          <w:rFonts w:ascii="Trebuchet MS" w:hAnsi="Trebuchet MS" w:eastAsia="Trebuchet MS" w:cs="Trebuchet MS"/>
          <w:color w:val="FF9D00"/>
          <w:w w:val="125"/>
          <w:sz w:val="16"/>
          <w:szCs w:val="16"/>
        </w:rPr>
        <w:t>=</w:t>
      </w:r>
      <w:r>
        <w:rPr>
          <w:rFonts w:ascii="Trebuchet MS" w:hAnsi="Trebuchet MS" w:eastAsia="Trebuchet MS" w:cs="Trebuchet MS"/>
          <w:color w:val="FF9D00"/>
          <w:spacing w:val="43"/>
          <w:w w:val="125"/>
          <w:sz w:val="16"/>
          <w:szCs w:val="16"/>
        </w:rPr>
        <w:t xml:space="preserve">   </w:t>
      </w:r>
      <w:r>
        <w:rPr>
          <w:rFonts w:ascii="Trebuchet MS" w:hAnsi="Trebuchet MS" w:eastAsia="Trebuchet MS" w:cs="Trebuchet MS"/>
          <w:color w:val="FFC500"/>
          <w:spacing w:val="-1"/>
          <w:w w:val="107"/>
          <w:sz w:val="16"/>
          <w:szCs w:val="16"/>
        </w:rPr>
        <w:t>c</w:t>
      </w:r>
      <w:r>
        <w:rPr>
          <w:rFonts w:ascii="Trebuchet MS" w:hAnsi="Trebuchet MS" w:eastAsia="Trebuchet MS" w:cs="Trebuchet MS"/>
          <w:color w:val="FFC500"/>
          <w:spacing w:val="-1"/>
          <w:w w:val="139"/>
          <w:sz w:val="16"/>
          <w:szCs w:val="16"/>
        </w:rPr>
        <w:t>r</w:t>
      </w:r>
      <w:r>
        <w:rPr>
          <w:rFonts w:ascii="Trebuchet MS" w:hAnsi="Trebuchet MS" w:eastAsia="Trebuchet MS" w:cs="Trebuchet MS"/>
          <w:color w:val="FFC500"/>
          <w:spacing w:val="-1"/>
          <w:w w:val="97"/>
          <w:sz w:val="16"/>
          <w:szCs w:val="16"/>
        </w:rPr>
        <w:t>o</w:t>
      </w:r>
      <w:r>
        <w:rPr>
          <w:rFonts w:ascii="Trebuchet MS" w:hAnsi="Trebuchet MS" w:eastAsia="Trebuchet MS" w:cs="Trebuchet MS"/>
          <w:color w:val="FFC500"/>
          <w:spacing w:val="-1"/>
          <w:w w:val="133"/>
          <w:sz w:val="16"/>
          <w:szCs w:val="16"/>
        </w:rPr>
        <w:t>ss</w:t>
      </w:r>
      <w:r>
        <w:rPr>
          <w:rFonts w:ascii="Trebuchet MS" w:hAnsi="Trebuchet MS" w:eastAsia="Trebuchet MS" w:cs="Trebuchet MS"/>
          <w:color w:val="FFC500"/>
          <w:spacing w:val="-1"/>
          <w:sz w:val="16"/>
          <w:szCs w:val="16"/>
        </w:rPr>
        <w:t>_</w:t>
      </w:r>
      <w:r>
        <w:rPr>
          <w:rFonts w:ascii="Trebuchet MS" w:hAnsi="Trebuchet MS" w:eastAsia="Trebuchet MS" w:cs="Trebuchet MS"/>
          <w:color w:val="FFC500"/>
          <w:spacing w:val="-1"/>
          <w:w w:val="108"/>
          <w:sz w:val="16"/>
          <w:szCs w:val="16"/>
        </w:rPr>
        <w:t>v</w:t>
      </w:r>
      <w:r>
        <w:rPr>
          <w:rFonts w:ascii="Trebuchet MS" w:hAnsi="Trebuchet MS" w:eastAsia="Trebuchet MS" w:cs="Trebuchet MS"/>
          <w:color w:val="FFC500"/>
          <w:spacing w:val="-1"/>
          <w:sz w:val="16"/>
          <w:szCs w:val="16"/>
        </w:rPr>
        <w:t>a</w:t>
      </w:r>
      <w:r>
        <w:rPr>
          <w:rFonts w:ascii="Trebuchet MS" w:hAnsi="Trebuchet MS" w:eastAsia="Trebuchet MS" w:cs="Trebuchet MS"/>
          <w:color w:val="FFC500"/>
          <w:spacing w:val="-1"/>
          <w:w w:val="187"/>
          <w:sz w:val="16"/>
          <w:szCs w:val="16"/>
        </w:rPr>
        <w:t>l</w:t>
      </w:r>
      <w:r>
        <w:rPr>
          <w:rFonts w:ascii="Trebuchet MS" w:hAnsi="Trebuchet MS" w:eastAsia="Trebuchet MS" w:cs="Trebuchet MS"/>
          <w:color w:val="FFC500"/>
          <w:spacing w:val="-1"/>
          <w:sz w:val="16"/>
          <w:szCs w:val="16"/>
        </w:rPr>
        <w:t>_</w:t>
      </w:r>
      <w:r>
        <w:rPr>
          <w:rFonts w:ascii="Trebuchet MS" w:hAnsi="Trebuchet MS" w:eastAsia="Trebuchet MS" w:cs="Trebuchet MS"/>
          <w:color w:val="FFC500"/>
          <w:spacing w:val="1"/>
          <w:w w:val="133"/>
          <w:sz w:val="16"/>
          <w:szCs w:val="16"/>
        </w:rPr>
        <w:t>s</w:t>
      </w:r>
      <w:r>
        <w:rPr>
          <w:rFonts w:ascii="Trebuchet MS" w:hAnsi="Trebuchet MS" w:eastAsia="Trebuchet MS" w:cs="Trebuchet MS"/>
          <w:color w:val="FFC500"/>
          <w:spacing w:val="-1"/>
          <w:w w:val="107"/>
          <w:sz w:val="16"/>
          <w:szCs w:val="16"/>
        </w:rPr>
        <w:t>c</w:t>
      </w:r>
      <w:r>
        <w:rPr>
          <w:rFonts w:ascii="Trebuchet MS" w:hAnsi="Trebuchet MS" w:eastAsia="Trebuchet MS" w:cs="Trebuchet MS"/>
          <w:color w:val="FFC500"/>
          <w:spacing w:val="-1"/>
          <w:w w:val="97"/>
          <w:sz w:val="16"/>
          <w:szCs w:val="16"/>
        </w:rPr>
        <w:t>o</w:t>
      </w:r>
      <w:r>
        <w:rPr>
          <w:rFonts w:ascii="Trebuchet MS" w:hAnsi="Trebuchet MS" w:eastAsia="Trebuchet MS" w:cs="Trebuchet MS"/>
          <w:color w:val="FFC500"/>
          <w:spacing w:val="-1"/>
          <w:w w:val="139"/>
          <w:sz w:val="16"/>
          <w:szCs w:val="16"/>
        </w:rPr>
        <w:t>r</w:t>
      </w:r>
      <w:r>
        <w:rPr>
          <w:rFonts w:ascii="Trebuchet MS" w:hAnsi="Trebuchet MS" w:eastAsia="Trebuchet MS" w:cs="Trebuchet MS"/>
          <w:color w:val="FFC500"/>
          <w:spacing w:val="1"/>
          <w:w w:val="96"/>
          <w:sz w:val="16"/>
          <w:szCs w:val="16"/>
        </w:rPr>
        <w:t>e</w:t>
      </w:r>
      <w:r>
        <w:rPr>
          <w:rFonts w:ascii="Trebuchet MS" w:hAnsi="Trebuchet MS" w:eastAsia="Trebuchet MS" w:cs="Trebuchet MS"/>
          <w:color w:val="E0EEFF"/>
          <w:spacing w:val="-1"/>
          <w:w w:val="148"/>
          <w:sz w:val="16"/>
          <w:szCs w:val="16"/>
        </w:rPr>
        <w:t>(</w:t>
      </w:r>
      <w:r>
        <w:rPr>
          <w:rFonts w:ascii="Trebuchet MS" w:hAnsi="Trebuchet MS" w:eastAsia="Trebuchet MS" w:cs="Trebuchet MS"/>
          <w:color w:val="E0EEFF"/>
          <w:spacing w:val="-1"/>
          <w:w w:val="96"/>
          <w:sz w:val="16"/>
          <w:szCs w:val="16"/>
        </w:rPr>
        <w:t>e</w:t>
      </w:r>
      <w:r>
        <w:rPr>
          <w:rFonts w:ascii="Trebuchet MS" w:hAnsi="Trebuchet MS" w:eastAsia="Trebuchet MS" w:cs="Trebuchet MS"/>
          <w:color w:val="E0EEFF"/>
          <w:spacing w:val="-1"/>
          <w:w w:val="133"/>
          <w:sz w:val="16"/>
          <w:szCs w:val="16"/>
        </w:rPr>
        <w:t>s</w:t>
      </w:r>
      <w:r>
        <w:rPr>
          <w:rFonts w:ascii="Trebuchet MS" w:hAnsi="Trebuchet MS" w:eastAsia="Trebuchet MS" w:cs="Trebuchet MS"/>
          <w:color w:val="E0EEFF"/>
          <w:spacing w:val="-1"/>
          <w:w w:val="136"/>
          <w:sz w:val="16"/>
          <w:szCs w:val="16"/>
        </w:rPr>
        <w:t>t</w:t>
      </w:r>
      <w:r>
        <w:rPr>
          <w:rFonts w:ascii="Trebuchet MS" w:hAnsi="Trebuchet MS" w:eastAsia="Trebuchet MS" w:cs="Trebuchet MS"/>
          <w:color w:val="E0EEFF"/>
          <w:spacing w:val="-1"/>
          <w:w w:val="194"/>
          <w:sz w:val="16"/>
          <w:szCs w:val="16"/>
        </w:rPr>
        <w:t>i</w:t>
      </w:r>
      <w:r>
        <w:rPr>
          <w:rFonts w:ascii="Trebuchet MS" w:hAnsi="Trebuchet MS" w:eastAsia="Trebuchet MS" w:cs="Trebuchet MS"/>
          <w:color w:val="E0EEFF"/>
          <w:spacing w:val="-1"/>
          <w:w w:val="59"/>
          <w:sz w:val="16"/>
          <w:szCs w:val="16"/>
        </w:rPr>
        <w:t>m</w:t>
      </w:r>
      <w:r>
        <w:rPr>
          <w:rFonts w:ascii="Trebuchet MS" w:hAnsi="Trebuchet MS" w:eastAsia="Trebuchet MS" w:cs="Trebuchet MS"/>
          <w:color w:val="E0EEFF"/>
          <w:spacing w:val="-1"/>
          <w:sz w:val="16"/>
          <w:szCs w:val="16"/>
        </w:rPr>
        <w:t>a</w:t>
      </w:r>
      <w:r>
        <w:rPr>
          <w:rFonts w:ascii="Trebuchet MS" w:hAnsi="Trebuchet MS" w:eastAsia="Trebuchet MS" w:cs="Trebuchet MS"/>
          <w:color w:val="E0EEFF"/>
          <w:spacing w:val="-1"/>
          <w:w w:val="136"/>
          <w:sz w:val="16"/>
          <w:szCs w:val="16"/>
        </w:rPr>
        <w:t>t</w:t>
      </w:r>
      <w:r>
        <w:rPr>
          <w:rFonts w:ascii="Trebuchet MS" w:hAnsi="Trebuchet MS" w:eastAsia="Trebuchet MS" w:cs="Trebuchet MS"/>
          <w:color w:val="E0EEFF"/>
          <w:spacing w:val="-1"/>
          <w:w w:val="97"/>
          <w:sz w:val="16"/>
          <w:szCs w:val="16"/>
        </w:rPr>
        <w:t>o</w:t>
      </w:r>
      <w:r>
        <w:rPr>
          <w:rFonts w:ascii="Trebuchet MS" w:hAnsi="Trebuchet MS" w:eastAsia="Trebuchet MS" w:cs="Trebuchet MS"/>
          <w:color w:val="E0EEFF"/>
          <w:spacing w:val="-1"/>
          <w:w w:val="139"/>
          <w:sz w:val="16"/>
          <w:szCs w:val="16"/>
        </w:rPr>
        <w:t>r</w:t>
      </w:r>
      <w:r>
        <w:rPr>
          <w:rFonts w:ascii="Trebuchet MS" w:hAnsi="Trebuchet MS" w:eastAsia="Trebuchet MS" w:cs="Trebuchet MS"/>
          <w:color w:val="FF9D00"/>
          <w:spacing w:val="1"/>
          <w:sz w:val="16"/>
          <w:szCs w:val="16"/>
        </w:rPr>
        <w:t>=</w:t>
      </w:r>
      <w:r>
        <w:rPr>
          <w:rFonts w:ascii="Trebuchet MS" w:hAnsi="Trebuchet MS" w:eastAsia="Trebuchet MS" w:cs="Trebuchet MS"/>
          <w:color w:val="FFFFFF"/>
          <w:spacing w:val="-1"/>
          <w:w w:val="95"/>
          <w:sz w:val="16"/>
          <w:szCs w:val="16"/>
        </w:rPr>
        <w:t>n</w:t>
      </w:r>
      <w:r>
        <w:rPr>
          <w:rFonts w:ascii="Trebuchet MS" w:hAnsi="Trebuchet MS" w:eastAsia="Trebuchet MS" w:cs="Trebuchet MS"/>
          <w:color w:val="FFFFFF"/>
          <w:spacing w:val="-1"/>
          <w:w w:val="93"/>
          <w:sz w:val="16"/>
          <w:szCs w:val="16"/>
        </w:rPr>
        <w:t>b</w:t>
      </w:r>
      <w:r>
        <w:rPr>
          <w:rFonts w:ascii="Trebuchet MS" w:hAnsi="Trebuchet MS" w:eastAsia="Trebuchet MS" w:cs="Trebuchet MS"/>
          <w:color w:val="FFFFFF"/>
          <w:spacing w:val="-1"/>
          <w:sz w:val="16"/>
          <w:szCs w:val="16"/>
        </w:rPr>
        <w:t>_</w:t>
      </w:r>
      <w:r>
        <w:rPr>
          <w:rFonts w:ascii="Trebuchet MS" w:hAnsi="Trebuchet MS" w:eastAsia="Trebuchet MS" w:cs="Trebuchet MS"/>
          <w:color w:val="FFFFFF"/>
          <w:spacing w:val="-1"/>
          <w:w w:val="59"/>
          <w:sz w:val="16"/>
          <w:szCs w:val="16"/>
        </w:rPr>
        <w:t>m</w:t>
      </w:r>
      <w:r>
        <w:rPr>
          <w:rFonts w:ascii="Trebuchet MS" w:hAnsi="Trebuchet MS" w:eastAsia="Trebuchet MS" w:cs="Trebuchet MS"/>
          <w:color w:val="FFFFFF"/>
          <w:spacing w:val="-1"/>
          <w:w w:val="97"/>
          <w:sz w:val="16"/>
          <w:szCs w:val="16"/>
        </w:rPr>
        <w:t>o</w:t>
      </w:r>
      <w:r>
        <w:rPr>
          <w:rFonts w:ascii="Trebuchet MS" w:hAnsi="Trebuchet MS" w:eastAsia="Trebuchet MS" w:cs="Trebuchet MS"/>
          <w:color w:val="FFFFFF"/>
          <w:spacing w:val="-1"/>
          <w:w w:val="93"/>
          <w:sz w:val="16"/>
          <w:szCs w:val="16"/>
        </w:rPr>
        <w:t>d</w:t>
      </w:r>
      <w:r>
        <w:rPr>
          <w:rFonts w:ascii="Trebuchet MS" w:hAnsi="Trebuchet MS" w:eastAsia="Trebuchet MS" w:cs="Trebuchet MS"/>
          <w:color w:val="FFFFFF"/>
          <w:spacing w:val="-1"/>
          <w:w w:val="96"/>
          <w:sz w:val="16"/>
          <w:szCs w:val="16"/>
        </w:rPr>
        <w:t>e</w:t>
      </w:r>
      <w:r>
        <w:rPr>
          <w:rFonts w:ascii="Trebuchet MS" w:hAnsi="Trebuchet MS" w:eastAsia="Trebuchet MS" w:cs="Trebuchet MS"/>
          <w:color w:val="FFFFFF"/>
          <w:spacing w:val="-1"/>
          <w:w w:val="187"/>
          <w:sz w:val="16"/>
          <w:szCs w:val="16"/>
        </w:rPr>
        <w:t>l</w:t>
      </w:r>
      <w:r>
        <w:rPr>
          <w:rFonts w:ascii="Trebuchet MS" w:hAnsi="Trebuchet MS" w:eastAsia="Trebuchet MS" w:cs="Trebuchet MS"/>
          <w:color w:val="E0EEFF"/>
          <w:spacing w:val="-1"/>
          <w:w w:val="148"/>
          <w:sz w:val="16"/>
          <w:szCs w:val="16"/>
        </w:rPr>
        <w:t>,</w:t>
      </w:r>
      <w:r>
        <w:rPr>
          <w:rFonts w:ascii="Trebuchet MS" w:hAnsi="Trebuchet MS" w:eastAsia="Trebuchet MS" w:cs="Trebuchet MS"/>
          <w:color w:val="E0EEFF"/>
          <w:spacing w:val="-1"/>
          <w:w w:val="93"/>
          <w:sz w:val="16"/>
          <w:szCs w:val="16"/>
        </w:rPr>
        <w:t>X</w:t>
      </w:r>
      <w:r>
        <w:rPr>
          <w:rFonts w:ascii="Trebuchet MS" w:hAnsi="Trebuchet MS" w:eastAsia="Trebuchet MS" w:cs="Trebuchet MS"/>
          <w:color w:val="FF9D00"/>
          <w:spacing w:val="1"/>
          <w:sz w:val="16"/>
          <w:szCs w:val="16"/>
        </w:rPr>
        <w:t>=</w:t>
      </w:r>
      <w:r>
        <w:rPr>
          <w:rFonts w:ascii="Trebuchet MS" w:hAnsi="Trebuchet MS" w:eastAsia="Trebuchet MS" w:cs="Trebuchet MS"/>
          <w:color w:val="FFFFFF"/>
          <w:spacing w:val="-1"/>
          <w:w w:val="105"/>
          <w:sz w:val="16"/>
          <w:szCs w:val="16"/>
        </w:rPr>
        <w:t>x</w:t>
      </w:r>
      <w:r>
        <w:rPr>
          <w:rFonts w:ascii="Trebuchet MS" w:hAnsi="Trebuchet MS" w:eastAsia="Trebuchet MS" w:cs="Trebuchet MS"/>
          <w:color w:val="FFFFFF"/>
          <w:spacing w:val="-1"/>
          <w:sz w:val="16"/>
          <w:szCs w:val="16"/>
        </w:rPr>
        <w:t>_</w:t>
      </w:r>
      <w:r>
        <w:rPr>
          <w:rFonts w:ascii="Trebuchet MS" w:hAnsi="Trebuchet MS" w:eastAsia="Trebuchet MS" w:cs="Trebuchet MS"/>
          <w:color w:val="FFFFFF"/>
          <w:spacing w:val="-1"/>
          <w:w w:val="136"/>
          <w:sz w:val="16"/>
          <w:szCs w:val="16"/>
        </w:rPr>
        <w:t>t</w:t>
      </w:r>
      <w:r>
        <w:rPr>
          <w:rFonts w:ascii="Trebuchet MS" w:hAnsi="Trebuchet MS" w:eastAsia="Trebuchet MS" w:cs="Trebuchet MS"/>
          <w:color w:val="FFFFFF"/>
          <w:spacing w:val="-1"/>
          <w:w w:val="139"/>
          <w:sz w:val="16"/>
          <w:szCs w:val="16"/>
        </w:rPr>
        <w:t>r</w:t>
      </w:r>
      <w:r>
        <w:rPr>
          <w:rFonts w:ascii="Trebuchet MS" w:hAnsi="Trebuchet MS" w:eastAsia="Trebuchet MS" w:cs="Trebuchet MS"/>
          <w:color w:val="FFFFFF"/>
          <w:spacing w:val="-1"/>
          <w:sz w:val="16"/>
          <w:szCs w:val="16"/>
        </w:rPr>
        <w:t>a</w:t>
      </w:r>
      <w:r>
        <w:rPr>
          <w:rFonts w:ascii="Trebuchet MS" w:hAnsi="Trebuchet MS" w:eastAsia="Trebuchet MS" w:cs="Trebuchet MS"/>
          <w:color w:val="FFFFFF"/>
          <w:spacing w:val="-1"/>
          <w:w w:val="194"/>
          <w:sz w:val="16"/>
          <w:szCs w:val="16"/>
        </w:rPr>
        <w:t>i</w:t>
      </w:r>
      <w:r>
        <w:rPr>
          <w:rFonts w:ascii="Trebuchet MS" w:hAnsi="Trebuchet MS" w:eastAsia="Trebuchet MS" w:cs="Trebuchet MS"/>
          <w:color w:val="FFFFFF"/>
          <w:spacing w:val="-1"/>
          <w:w w:val="95"/>
          <w:sz w:val="16"/>
          <w:szCs w:val="16"/>
        </w:rPr>
        <w:t>n</w:t>
      </w:r>
      <w:r>
        <w:rPr>
          <w:rFonts w:ascii="Trebuchet MS" w:hAnsi="Trebuchet MS" w:eastAsia="Trebuchet MS" w:cs="Trebuchet MS"/>
          <w:color w:val="E0EEFF"/>
          <w:spacing w:val="-1"/>
          <w:w w:val="148"/>
          <w:sz w:val="16"/>
          <w:szCs w:val="16"/>
        </w:rPr>
        <w:t>,</w:t>
      </w:r>
      <w:r>
        <w:rPr>
          <w:rFonts w:ascii="Trebuchet MS" w:hAnsi="Trebuchet MS" w:eastAsia="Trebuchet MS" w:cs="Trebuchet MS"/>
          <w:color w:val="E0EEFF"/>
          <w:spacing w:val="-1"/>
          <w:w w:val="107"/>
          <w:sz w:val="16"/>
          <w:szCs w:val="16"/>
        </w:rPr>
        <w:t>y</w:t>
      </w:r>
      <w:r>
        <w:rPr>
          <w:rFonts w:ascii="Trebuchet MS" w:hAnsi="Trebuchet MS" w:eastAsia="Trebuchet MS" w:cs="Trebuchet MS"/>
          <w:color w:val="FF9D00"/>
          <w:spacing w:val="-1"/>
          <w:sz w:val="16"/>
          <w:szCs w:val="16"/>
        </w:rPr>
        <w:t>=</w:t>
      </w:r>
      <w:r>
        <w:rPr>
          <w:rFonts w:ascii="Trebuchet MS" w:hAnsi="Trebuchet MS" w:eastAsia="Trebuchet MS" w:cs="Trebuchet MS"/>
          <w:color w:val="FFFFFF"/>
          <w:spacing w:val="-1"/>
          <w:w w:val="107"/>
          <w:sz w:val="16"/>
          <w:szCs w:val="16"/>
        </w:rPr>
        <w:t>y</w:t>
      </w:r>
      <w:r>
        <w:rPr>
          <w:rFonts w:ascii="Trebuchet MS" w:hAnsi="Trebuchet MS" w:eastAsia="Trebuchet MS" w:cs="Trebuchet MS"/>
          <w:color w:val="FFFFFF"/>
          <w:spacing w:val="-1"/>
          <w:sz w:val="16"/>
          <w:szCs w:val="16"/>
        </w:rPr>
        <w:t>_</w:t>
      </w:r>
      <w:r>
        <w:rPr>
          <w:rFonts w:ascii="Trebuchet MS" w:hAnsi="Trebuchet MS" w:eastAsia="Trebuchet MS" w:cs="Trebuchet MS"/>
          <w:color w:val="FFFFFF"/>
          <w:spacing w:val="-1"/>
          <w:w w:val="136"/>
          <w:sz w:val="16"/>
          <w:szCs w:val="16"/>
        </w:rPr>
        <w:t>t</w:t>
      </w:r>
      <w:r>
        <w:rPr>
          <w:rFonts w:ascii="Trebuchet MS" w:hAnsi="Trebuchet MS" w:eastAsia="Trebuchet MS" w:cs="Trebuchet MS"/>
          <w:color w:val="FFFFFF"/>
          <w:spacing w:val="-1"/>
          <w:w w:val="139"/>
          <w:sz w:val="16"/>
          <w:szCs w:val="16"/>
        </w:rPr>
        <w:t>r</w:t>
      </w:r>
      <w:r>
        <w:rPr>
          <w:rFonts w:ascii="Trebuchet MS" w:hAnsi="Trebuchet MS" w:eastAsia="Trebuchet MS" w:cs="Trebuchet MS"/>
          <w:color w:val="FFFFFF"/>
          <w:spacing w:val="-1"/>
          <w:sz w:val="16"/>
          <w:szCs w:val="16"/>
        </w:rPr>
        <w:t>a</w:t>
      </w:r>
      <w:r>
        <w:rPr>
          <w:rFonts w:ascii="Trebuchet MS" w:hAnsi="Trebuchet MS" w:eastAsia="Trebuchet MS" w:cs="Trebuchet MS"/>
          <w:color w:val="FFFFFF"/>
          <w:spacing w:val="-1"/>
          <w:w w:val="194"/>
          <w:sz w:val="16"/>
          <w:szCs w:val="16"/>
        </w:rPr>
        <w:t>i</w:t>
      </w:r>
      <w:r>
        <w:rPr>
          <w:rFonts w:ascii="Trebuchet MS" w:hAnsi="Trebuchet MS" w:eastAsia="Trebuchet MS" w:cs="Trebuchet MS"/>
          <w:color w:val="FFFFFF"/>
          <w:spacing w:val="1"/>
          <w:w w:val="95"/>
          <w:sz w:val="16"/>
          <w:szCs w:val="16"/>
        </w:rPr>
        <w:t>n</w:t>
      </w:r>
      <w:r>
        <w:rPr>
          <w:rFonts w:ascii="Trebuchet MS" w:hAnsi="Trebuchet MS" w:eastAsia="Trebuchet MS" w:cs="Trebuchet MS"/>
          <w:color w:val="E0EEFF"/>
          <w:spacing w:val="-1"/>
          <w:w w:val="148"/>
          <w:sz w:val="16"/>
          <w:szCs w:val="16"/>
        </w:rPr>
        <w:t>,</w:t>
      </w:r>
      <w:r>
        <w:rPr>
          <w:rFonts w:ascii="Trebuchet MS" w:hAnsi="Trebuchet MS" w:eastAsia="Trebuchet MS" w:cs="Trebuchet MS"/>
          <w:color w:val="E0EEFF"/>
          <w:spacing w:val="-1"/>
          <w:w w:val="107"/>
          <w:sz w:val="16"/>
          <w:szCs w:val="16"/>
        </w:rPr>
        <w:t>c</w:t>
      </w:r>
      <w:r>
        <w:rPr>
          <w:rFonts w:ascii="Trebuchet MS" w:hAnsi="Trebuchet MS" w:eastAsia="Trebuchet MS" w:cs="Trebuchet MS"/>
          <w:color w:val="E0EEFF"/>
          <w:spacing w:val="-1"/>
          <w:w w:val="108"/>
          <w:sz w:val="16"/>
          <w:szCs w:val="16"/>
        </w:rPr>
        <w:t>v</w:t>
      </w:r>
      <w:r>
        <w:rPr>
          <w:rFonts w:ascii="Trebuchet MS" w:hAnsi="Trebuchet MS" w:eastAsia="Trebuchet MS" w:cs="Trebuchet MS"/>
          <w:color w:val="FF9D00"/>
          <w:spacing w:val="-1"/>
          <w:sz w:val="16"/>
          <w:szCs w:val="16"/>
        </w:rPr>
        <w:t>=</w:t>
      </w:r>
      <w:r>
        <w:rPr>
          <w:rFonts w:ascii="Trebuchet MS" w:hAnsi="Trebuchet MS" w:eastAsia="Trebuchet MS" w:cs="Trebuchet MS"/>
          <w:color w:val="FFFFFF"/>
          <w:spacing w:val="-1"/>
          <w:w w:val="104"/>
          <w:sz w:val="16"/>
          <w:szCs w:val="16"/>
        </w:rPr>
        <w:t>k</w:t>
      </w:r>
      <w:r>
        <w:rPr>
          <w:rFonts w:ascii="Trebuchet MS" w:hAnsi="Trebuchet MS" w:eastAsia="Trebuchet MS" w:cs="Trebuchet MS"/>
          <w:color w:val="FFFFFF"/>
          <w:spacing w:val="1"/>
          <w:w w:val="147"/>
          <w:sz w:val="16"/>
          <w:szCs w:val="16"/>
        </w:rPr>
        <w:t>f</w:t>
      </w:r>
      <w:r>
        <w:rPr>
          <w:rFonts w:ascii="Trebuchet MS" w:hAnsi="Trebuchet MS" w:eastAsia="Trebuchet MS" w:cs="Trebuchet MS"/>
          <w:color w:val="E0EEFF"/>
          <w:spacing w:val="-1"/>
          <w:w w:val="148"/>
          <w:sz w:val="16"/>
          <w:szCs w:val="16"/>
        </w:rPr>
        <w:t>,</w:t>
      </w:r>
      <w:r>
        <w:rPr>
          <w:rFonts w:ascii="Trebuchet MS" w:hAnsi="Trebuchet MS" w:eastAsia="Trebuchet MS" w:cs="Trebuchet MS"/>
          <w:color w:val="E0EEFF"/>
          <w:spacing w:val="-1"/>
          <w:w w:val="133"/>
          <w:sz w:val="16"/>
          <w:szCs w:val="16"/>
        </w:rPr>
        <w:t>s</w:t>
      </w:r>
      <w:r>
        <w:rPr>
          <w:rFonts w:ascii="Trebuchet MS" w:hAnsi="Trebuchet MS" w:eastAsia="Trebuchet MS" w:cs="Trebuchet MS"/>
          <w:color w:val="E0EEFF"/>
          <w:spacing w:val="-1"/>
          <w:w w:val="107"/>
          <w:sz w:val="16"/>
          <w:szCs w:val="16"/>
        </w:rPr>
        <w:t>c</w:t>
      </w:r>
      <w:r>
        <w:rPr>
          <w:rFonts w:ascii="Trebuchet MS" w:hAnsi="Trebuchet MS" w:eastAsia="Trebuchet MS" w:cs="Trebuchet MS"/>
          <w:color w:val="E0EEFF"/>
          <w:spacing w:val="-1"/>
          <w:w w:val="97"/>
          <w:sz w:val="16"/>
          <w:szCs w:val="16"/>
        </w:rPr>
        <w:t>o</w:t>
      </w:r>
      <w:r>
        <w:rPr>
          <w:rFonts w:ascii="Trebuchet MS" w:hAnsi="Trebuchet MS" w:eastAsia="Trebuchet MS" w:cs="Trebuchet MS"/>
          <w:color w:val="E0EEFF"/>
          <w:spacing w:val="-1"/>
          <w:w w:val="139"/>
          <w:sz w:val="16"/>
          <w:szCs w:val="16"/>
        </w:rPr>
        <w:t>r</w:t>
      </w:r>
      <w:r>
        <w:rPr>
          <w:rFonts w:ascii="Trebuchet MS" w:hAnsi="Trebuchet MS" w:eastAsia="Trebuchet MS" w:cs="Trebuchet MS"/>
          <w:color w:val="E0EEFF"/>
          <w:spacing w:val="-1"/>
          <w:w w:val="194"/>
          <w:sz w:val="16"/>
          <w:szCs w:val="16"/>
        </w:rPr>
        <w:t>i</w:t>
      </w:r>
      <w:r>
        <w:rPr>
          <w:rFonts w:ascii="Trebuchet MS" w:hAnsi="Trebuchet MS" w:eastAsia="Trebuchet MS" w:cs="Trebuchet MS"/>
          <w:color w:val="E0EEFF"/>
          <w:spacing w:val="-1"/>
          <w:w w:val="95"/>
          <w:sz w:val="16"/>
          <w:szCs w:val="16"/>
        </w:rPr>
        <w:t>n</w:t>
      </w:r>
      <w:r>
        <w:rPr>
          <w:rFonts w:ascii="Trebuchet MS" w:hAnsi="Trebuchet MS" w:eastAsia="Trebuchet MS" w:cs="Trebuchet MS"/>
          <w:color w:val="E0EEFF"/>
          <w:spacing w:val="-1"/>
          <w:w w:val="105"/>
          <w:sz w:val="16"/>
          <w:szCs w:val="16"/>
        </w:rPr>
        <w:t>g</w:t>
      </w:r>
      <w:r>
        <w:rPr>
          <w:rFonts w:ascii="Trebuchet MS" w:hAnsi="Trebuchet MS" w:eastAsia="Trebuchet MS" w:cs="Trebuchet MS"/>
          <w:color w:val="FF9D00"/>
          <w:spacing w:val="-1"/>
          <w:sz w:val="16"/>
          <w:szCs w:val="16"/>
        </w:rPr>
        <w:t>=</w:t>
      </w:r>
      <w:r>
        <w:rPr>
          <w:rFonts w:ascii="Trebuchet MS" w:hAnsi="Trebuchet MS" w:eastAsia="Trebuchet MS" w:cs="Trebuchet MS"/>
          <w:color w:val="92FB79"/>
          <w:spacing w:val="1"/>
          <w:w w:val="357"/>
          <w:sz w:val="16"/>
          <w:szCs w:val="16"/>
        </w:rPr>
        <w:t>'</w:t>
      </w:r>
      <w:r>
        <w:rPr>
          <w:rFonts w:ascii="Trebuchet MS" w:hAnsi="Trebuchet MS" w:eastAsia="Trebuchet MS" w:cs="Trebuchet MS"/>
          <w:color w:val="A4FF90"/>
          <w:spacing w:val="-1"/>
          <w:sz w:val="16"/>
          <w:szCs w:val="16"/>
        </w:rPr>
        <w:t>a</w:t>
      </w:r>
      <w:r>
        <w:rPr>
          <w:rFonts w:ascii="Trebuchet MS" w:hAnsi="Trebuchet MS" w:eastAsia="Trebuchet MS" w:cs="Trebuchet MS"/>
          <w:color w:val="A4FF90"/>
          <w:spacing w:val="-1"/>
          <w:w w:val="107"/>
          <w:sz w:val="16"/>
          <w:szCs w:val="16"/>
        </w:rPr>
        <w:t>cc</w:t>
      </w:r>
      <w:r>
        <w:rPr>
          <w:rFonts w:ascii="Trebuchet MS" w:hAnsi="Trebuchet MS" w:eastAsia="Trebuchet MS" w:cs="Trebuchet MS"/>
          <w:color w:val="A4FF90"/>
          <w:spacing w:val="-1"/>
          <w:w w:val="95"/>
          <w:sz w:val="16"/>
          <w:szCs w:val="16"/>
        </w:rPr>
        <w:t>u</w:t>
      </w:r>
      <w:r>
        <w:rPr>
          <w:rFonts w:ascii="Trebuchet MS" w:hAnsi="Trebuchet MS" w:eastAsia="Trebuchet MS" w:cs="Trebuchet MS"/>
          <w:color w:val="A4FF90"/>
          <w:spacing w:val="-1"/>
          <w:w w:val="139"/>
          <w:sz w:val="16"/>
          <w:szCs w:val="16"/>
        </w:rPr>
        <w:t>r</w:t>
      </w:r>
      <w:r>
        <w:rPr>
          <w:rFonts w:ascii="Trebuchet MS" w:hAnsi="Trebuchet MS" w:eastAsia="Trebuchet MS" w:cs="Trebuchet MS"/>
          <w:color w:val="A4FF90"/>
          <w:spacing w:val="-1"/>
          <w:sz w:val="16"/>
          <w:szCs w:val="16"/>
        </w:rPr>
        <w:t>a</w:t>
      </w:r>
      <w:r>
        <w:rPr>
          <w:rFonts w:ascii="Trebuchet MS" w:hAnsi="Trebuchet MS" w:eastAsia="Trebuchet MS" w:cs="Trebuchet MS"/>
          <w:color w:val="A4FF90"/>
          <w:spacing w:val="-1"/>
          <w:w w:val="107"/>
          <w:sz w:val="16"/>
          <w:szCs w:val="16"/>
        </w:rPr>
        <w:t>c</w:t>
      </w:r>
      <w:r>
        <w:rPr>
          <w:rFonts w:ascii="Trebuchet MS" w:hAnsi="Trebuchet MS" w:eastAsia="Trebuchet MS" w:cs="Trebuchet MS"/>
          <w:color w:val="A4FF90"/>
          <w:spacing w:val="1"/>
          <w:w w:val="107"/>
          <w:sz w:val="16"/>
          <w:szCs w:val="16"/>
        </w:rPr>
        <w:t>y</w:t>
      </w:r>
      <w:r>
        <w:rPr>
          <w:rFonts w:ascii="Trebuchet MS" w:hAnsi="Trebuchet MS" w:eastAsia="Trebuchet MS" w:cs="Trebuchet MS"/>
          <w:color w:val="92FB79"/>
          <w:spacing w:val="-1"/>
          <w:w w:val="357"/>
          <w:sz w:val="16"/>
          <w:szCs w:val="16"/>
        </w:rPr>
        <w:t>'</w:t>
      </w:r>
      <w:r>
        <w:rPr>
          <w:rFonts w:ascii="Trebuchet MS" w:hAnsi="Trebuchet MS" w:eastAsia="Trebuchet MS" w:cs="Trebuchet MS"/>
          <w:color w:val="E0EEFF"/>
          <w:w w:val="148"/>
          <w:sz w:val="16"/>
          <w:szCs w:val="16"/>
        </w:rPr>
        <w:t>)</w:t>
      </w:r>
      <w:r>
        <w:rPr>
          <w:rFonts w:ascii="Trebuchet MS" w:hAnsi="Trebuchet MS" w:eastAsia="Trebuchet MS" w:cs="Trebuchet MS"/>
          <w:color w:val="E0EEFF"/>
          <w:spacing w:val="80"/>
          <w:w w:val="124"/>
          <w:sz w:val="16"/>
          <w:szCs w:val="16"/>
        </w:rPr>
        <w:t xml:space="preserve"> </w:t>
      </w:r>
      <w:r>
        <w:rPr>
          <w:rFonts w:ascii="Trebuchet MS" w:hAnsi="Trebuchet MS" w:eastAsia="Trebuchet MS" w:cs="Trebuchet MS"/>
          <w:color w:val="FFFFFF"/>
          <w:w w:val="120"/>
          <w:sz w:val="16"/>
          <w:szCs w:val="16"/>
        </w:rPr>
        <w:t>mean_cv_score</w:t>
      </w:r>
      <w:r>
        <w:rPr>
          <w:rFonts w:ascii="Trebuchet MS" w:hAnsi="Trebuchet MS" w:eastAsia="Trebuchet MS" w:cs="Trebuchet MS"/>
          <w:color w:val="FFFFFF"/>
          <w:spacing w:val="31"/>
          <w:w w:val="120"/>
          <w:sz w:val="16"/>
          <w:szCs w:val="16"/>
        </w:rPr>
        <w:t xml:space="preserve"> </w:t>
      </w:r>
      <w:r>
        <w:rPr>
          <w:rFonts w:ascii="Trebuchet MS" w:hAnsi="Trebuchet MS" w:eastAsia="Trebuchet MS" w:cs="Trebuchet MS"/>
          <w:color w:val="FF9D00"/>
          <w:w w:val="120"/>
          <w:sz w:val="16"/>
          <w:szCs w:val="16"/>
        </w:rPr>
        <w:t>=</w:t>
      </w:r>
      <w:r>
        <w:rPr>
          <w:rFonts w:ascii="Trebuchet MS" w:hAnsi="Trebuchet MS" w:eastAsia="Trebuchet MS" w:cs="Trebuchet MS"/>
          <w:color w:val="FF9D00"/>
          <w:spacing w:val="31"/>
          <w:w w:val="120"/>
          <w:sz w:val="16"/>
          <w:szCs w:val="16"/>
        </w:rPr>
        <w:t xml:space="preserve"> </w:t>
      </w:r>
      <w:r>
        <w:rPr>
          <w:rFonts w:ascii="Trebuchet MS" w:hAnsi="Trebuchet MS" w:eastAsia="Trebuchet MS" w:cs="Trebuchet MS"/>
          <w:color w:val="FFC500"/>
          <w:w w:val="120"/>
          <w:sz w:val="16"/>
          <w:szCs w:val="16"/>
        </w:rPr>
        <w:t>np</w:t>
      </w:r>
      <w:r>
        <w:rPr>
          <w:rFonts w:ascii="Trebuchet MS" w:hAnsi="Trebuchet MS" w:eastAsia="Trebuchet MS" w:cs="Trebuchet MS"/>
          <w:color w:val="E0EEFF"/>
          <w:w w:val="120"/>
          <w:sz w:val="16"/>
          <w:szCs w:val="16"/>
        </w:rPr>
        <w:t>.</w:t>
      </w:r>
      <w:r>
        <w:rPr>
          <w:rFonts w:ascii="Trebuchet MS" w:hAnsi="Trebuchet MS" w:eastAsia="Trebuchet MS" w:cs="Trebuchet MS"/>
          <w:color w:val="FFC500"/>
          <w:w w:val="120"/>
          <w:sz w:val="16"/>
          <w:szCs w:val="16"/>
        </w:rPr>
        <w:t>mean</w:t>
      </w:r>
      <w:r>
        <w:rPr>
          <w:rFonts w:ascii="Trebuchet MS" w:hAnsi="Trebuchet MS" w:eastAsia="Trebuchet MS" w:cs="Trebuchet MS"/>
          <w:color w:val="E0EEFF"/>
          <w:w w:val="120"/>
          <w:sz w:val="16"/>
          <w:szCs w:val="16"/>
        </w:rPr>
        <w:t>(</w:t>
      </w:r>
      <w:r>
        <w:rPr>
          <w:rFonts w:ascii="Trebuchet MS" w:hAnsi="Trebuchet MS" w:eastAsia="Trebuchet MS" w:cs="Trebuchet MS"/>
          <w:color w:val="FFFFFF"/>
          <w:w w:val="120"/>
          <w:sz w:val="16"/>
          <w:szCs w:val="16"/>
        </w:rPr>
        <w:t>cv_score</w:t>
      </w:r>
      <w:r>
        <w:rPr>
          <w:rFonts w:ascii="Trebuchet MS" w:hAnsi="Trebuchet MS" w:eastAsia="Trebuchet MS" w:cs="Trebuchet MS"/>
          <w:color w:val="E0EEFF"/>
          <w:w w:val="120"/>
          <w:sz w:val="16"/>
          <w:szCs w:val="16"/>
        </w:rPr>
        <w:t>)</w:t>
      </w:r>
    </w:p>
    <w:p>
      <w:pPr>
        <w:spacing w:line="185" w:lineRule="exact"/>
        <w:ind w:left="100"/>
        <w:rPr>
          <w:rFonts w:ascii="Trebuchet MS" w:hAnsi="Trebuchet MS" w:eastAsia="Trebuchet MS" w:cs="Trebuchet MS"/>
          <w:sz w:val="16"/>
          <w:szCs w:val="16"/>
        </w:rPr>
      </w:pPr>
      <w:r>
        <w:rPr>
          <w:rFonts w:ascii="Trebuchet MS" w:hAnsi="Trebuchet MS" w:eastAsia="Trebuchet MS" w:cs="Trebuchet MS"/>
          <w:color w:val="FFC500"/>
          <w:spacing w:val="-2"/>
          <w:w w:val="125"/>
          <w:sz w:val="16"/>
          <w:szCs w:val="16"/>
        </w:rPr>
        <w:t>print</w:t>
      </w:r>
      <w:r>
        <w:rPr>
          <w:rFonts w:ascii="Trebuchet MS" w:hAnsi="Trebuchet MS" w:eastAsia="Trebuchet MS" w:cs="Trebuchet MS"/>
          <w:color w:val="E0EEFF"/>
          <w:spacing w:val="-2"/>
          <w:w w:val="125"/>
          <w:sz w:val="16"/>
          <w:szCs w:val="16"/>
        </w:rPr>
        <w:t>(</w:t>
      </w:r>
      <w:r>
        <w:rPr>
          <w:rFonts w:ascii="Trebuchet MS" w:hAnsi="Trebuchet MS" w:eastAsia="Trebuchet MS" w:cs="Trebuchet MS"/>
          <w:color w:val="FFFFFF"/>
          <w:spacing w:val="-2"/>
          <w:w w:val="125"/>
          <w:sz w:val="16"/>
          <w:szCs w:val="16"/>
        </w:rPr>
        <w:t>mean_cv_score</w:t>
      </w:r>
      <w:r>
        <w:rPr>
          <w:rFonts w:ascii="Trebuchet MS" w:hAnsi="Trebuchet MS" w:eastAsia="Trebuchet MS" w:cs="Trebuchet MS"/>
          <w:color w:val="E0EEFF"/>
          <w:spacing w:val="-2"/>
          <w:w w:val="125"/>
          <w:sz w:val="16"/>
          <w:szCs w:val="16"/>
        </w:rPr>
        <w:t>)</w:t>
      </w:r>
    </w:p>
    <w:p>
      <w:pPr>
        <w:spacing w:before="10"/>
        <w:rPr>
          <w:rFonts w:ascii="Trebuchet MS" w:hAnsi="Trebuchet MS" w:eastAsia="Trebuchet MS" w:cs="Trebuchet MS"/>
          <w:sz w:val="17"/>
          <w:szCs w:val="16"/>
        </w:rPr>
      </w:pPr>
      <w:r>
        <mc:AlternateContent>
          <mc:Choice Requires="wpg">
            <w:drawing>
              <wp:anchor distT="0" distB="0" distL="0" distR="0" simplePos="0" relativeHeight="251737088" behindDoc="1" locked="0" layoutInCell="1" allowOverlap="1">
                <wp:simplePos x="0" y="0"/>
                <wp:positionH relativeFrom="page">
                  <wp:posOffset>457200</wp:posOffset>
                </wp:positionH>
                <wp:positionV relativeFrom="paragraph">
                  <wp:posOffset>146685</wp:posOffset>
                </wp:positionV>
                <wp:extent cx="6645910" cy="868680"/>
                <wp:effectExtent l="0" t="0" r="13970" b="0"/>
                <wp:wrapTopAndBottom/>
                <wp:docPr id="182" name="Group 37"/>
                <wp:cNvGraphicFramePr/>
                <a:graphic xmlns:a="http://schemas.openxmlformats.org/drawingml/2006/main">
                  <a:graphicData uri="http://schemas.microsoft.com/office/word/2010/wordprocessingGroup">
                    <wpg:wgp>
                      <wpg:cNvGrpSpPr/>
                      <wpg:grpSpPr>
                        <a:xfrm>
                          <a:off x="0" y="0"/>
                          <a:ext cx="6645909" cy="868680"/>
                          <a:chOff x="0" y="0"/>
                          <a:chExt cx="6645909" cy="868680"/>
                        </a:xfrm>
                      </wpg:grpSpPr>
                      <wps:wsp>
                        <wps:cNvPr id="832198294" name="Graphic 38"/>
                        <wps:cNvSpPr/>
                        <wps:spPr>
                          <a:xfrm>
                            <a:off x="0" y="0"/>
                            <a:ext cx="6645909" cy="144780"/>
                          </a:xfrm>
                          <a:custGeom>
                            <a:avLst/>
                            <a:gdLst/>
                            <a:ahLst/>
                            <a:cxnLst/>
                            <a:rect l="l" t="t" r="r" b="b"/>
                            <a:pathLst>
                              <a:path w="6645909" h="144780">
                                <a:moveTo>
                                  <a:pt x="6645909" y="144779"/>
                                </a:moveTo>
                                <a:lnTo>
                                  <a:pt x="0" y="144779"/>
                                </a:lnTo>
                                <a:lnTo>
                                  <a:pt x="0" y="0"/>
                                </a:lnTo>
                                <a:lnTo>
                                  <a:pt x="6645909" y="0"/>
                                </a:lnTo>
                                <a:lnTo>
                                  <a:pt x="6645909" y="144779"/>
                                </a:lnTo>
                                <a:close/>
                              </a:path>
                            </a:pathLst>
                          </a:custGeom>
                          <a:solidFill>
                            <a:srgbClr val="183548"/>
                          </a:solidFill>
                        </wps:spPr>
                        <wps:bodyPr wrap="square" lIns="0" tIns="0" rIns="0" bIns="0" rtlCol="0"/>
                      </wps:wsp>
                      <pic:pic xmlns:pic="http://schemas.openxmlformats.org/drawingml/2006/picture">
                        <pic:nvPicPr>
                          <pic:cNvPr id="2098294853" name="Image 39"/>
                          <pic:cNvPicPr/>
                        </pic:nvPicPr>
                        <pic:blipFill>
                          <a:blip r:embed="rId33" cstate="print"/>
                          <a:stretch>
                            <a:fillRect/>
                          </a:stretch>
                        </pic:blipFill>
                        <pic:spPr>
                          <a:xfrm>
                            <a:off x="3175" y="51041"/>
                            <a:ext cx="57149" cy="69849"/>
                          </a:xfrm>
                          <a:prstGeom prst="rect">
                            <a:avLst/>
                          </a:prstGeom>
                        </pic:spPr>
                      </pic:pic>
                      <wps:wsp>
                        <wps:cNvPr id="40" name="Graphic 40"/>
                        <wps:cNvSpPr/>
                        <wps:spPr>
                          <a:xfrm>
                            <a:off x="0" y="144779"/>
                            <a:ext cx="6645909" cy="723900"/>
                          </a:xfrm>
                          <a:custGeom>
                            <a:avLst/>
                            <a:gdLst/>
                            <a:ahLst/>
                            <a:cxnLst/>
                            <a:rect l="l" t="t" r="r" b="b"/>
                            <a:pathLst>
                              <a:path w="6645909" h="723900">
                                <a:moveTo>
                                  <a:pt x="6645910" y="0"/>
                                </a:moveTo>
                                <a:lnTo>
                                  <a:pt x="0" y="0"/>
                                </a:lnTo>
                                <a:lnTo>
                                  <a:pt x="0" y="144780"/>
                                </a:lnTo>
                                <a:lnTo>
                                  <a:pt x="0" y="289560"/>
                                </a:lnTo>
                                <a:lnTo>
                                  <a:pt x="0" y="434340"/>
                                </a:lnTo>
                                <a:lnTo>
                                  <a:pt x="0" y="579120"/>
                                </a:lnTo>
                                <a:lnTo>
                                  <a:pt x="0" y="723900"/>
                                </a:lnTo>
                                <a:lnTo>
                                  <a:pt x="6645910" y="723900"/>
                                </a:lnTo>
                                <a:lnTo>
                                  <a:pt x="6645910" y="579120"/>
                                </a:lnTo>
                                <a:lnTo>
                                  <a:pt x="6645910" y="434340"/>
                                </a:lnTo>
                                <a:lnTo>
                                  <a:pt x="6645910" y="289560"/>
                                </a:lnTo>
                                <a:lnTo>
                                  <a:pt x="6645910" y="144780"/>
                                </a:lnTo>
                                <a:lnTo>
                                  <a:pt x="6645910" y="0"/>
                                </a:lnTo>
                                <a:close/>
                              </a:path>
                            </a:pathLst>
                          </a:custGeom>
                          <a:solidFill>
                            <a:srgbClr val="183548"/>
                          </a:solidFill>
                        </wps:spPr>
                        <wps:bodyPr wrap="square" lIns="0" tIns="0" rIns="0" bIns="0" rtlCol="0"/>
                      </wps:wsp>
                      <wps:wsp>
                        <wps:cNvPr id="41" name="Textbox 41"/>
                        <wps:cNvSpPr txBox="1"/>
                        <wps:spPr>
                          <a:xfrm>
                            <a:off x="0" y="0"/>
                            <a:ext cx="6645909" cy="868680"/>
                          </a:xfrm>
                          <a:prstGeom prst="rect">
                            <a:avLst/>
                          </a:prstGeom>
                        </wps:spPr>
                        <wps:txbx>
                          <w:txbxContent>
                            <w:p>
                              <w:pPr>
                                <w:spacing w:before="43"/>
                                <w:ind w:left="187" w:right="0" w:firstLine="0"/>
                                <w:jc w:val="left"/>
                                <w:rPr>
                                  <w:rFonts w:ascii="Georgia"/>
                                  <w:b/>
                                  <w:i/>
                                  <w:sz w:val="16"/>
                                </w:rPr>
                              </w:pPr>
                              <w:r>
                                <w:rPr>
                                  <w:rFonts w:ascii="Georgia"/>
                                  <w:b/>
                                  <w:i/>
                                  <w:color w:val="0087FF"/>
                                  <w:w w:val="105"/>
                                  <w:sz w:val="16"/>
                                </w:rPr>
                                <w:t>ensemble</w:t>
                              </w:r>
                              <w:r>
                                <w:rPr>
                                  <w:rFonts w:ascii="Georgia"/>
                                  <w:b/>
                                  <w:i/>
                                  <w:color w:val="0087FF"/>
                                  <w:spacing w:val="33"/>
                                  <w:w w:val="105"/>
                                  <w:sz w:val="16"/>
                                </w:rPr>
                                <w:t xml:space="preserve"> </w:t>
                              </w:r>
                              <w:r>
                                <w:rPr>
                                  <w:rFonts w:ascii="Georgia"/>
                                  <w:b/>
                                  <w:i/>
                                  <w:color w:val="0087FF"/>
                                  <w:w w:val="105"/>
                                  <w:sz w:val="16"/>
                                </w:rPr>
                                <w:t>tech</w:t>
                              </w:r>
                              <w:r>
                                <w:rPr>
                                  <w:rFonts w:ascii="Georgia"/>
                                  <w:b/>
                                  <w:i/>
                                  <w:color w:val="0087FF"/>
                                  <w:spacing w:val="24"/>
                                  <w:w w:val="125"/>
                                  <w:sz w:val="16"/>
                                </w:rPr>
                                <w:t xml:space="preserve"> </w:t>
                              </w:r>
                              <w:r>
                                <w:rPr>
                                  <w:rFonts w:ascii="Georgia"/>
                                  <w:b/>
                                  <w:i/>
                                  <w:color w:val="0087FF"/>
                                  <w:w w:val="125"/>
                                  <w:sz w:val="16"/>
                                </w:rPr>
                                <w:t>-</w:t>
                              </w:r>
                              <w:r>
                                <w:rPr>
                                  <w:rFonts w:ascii="Georgia"/>
                                  <w:b/>
                                  <w:i/>
                                  <w:color w:val="0087FF"/>
                                  <w:spacing w:val="25"/>
                                  <w:w w:val="125"/>
                                  <w:sz w:val="16"/>
                                </w:rPr>
                                <w:t xml:space="preserve"> </w:t>
                              </w:r>
                              <w:r>
                                <w:rPr>
                                  <w:rFonts w:ascii="Georgia"/>
                                  <w:b/>
                                  <w:i/>
                                  <w:color w:val="0087FF"/>
                                  <w:spacing w:val="-2"/>
                                  <w:w w:val="105"/>
                                  <w:sz w:val="16"/>
                                </w:rPr>
                                <w:t>RandomForest</w:t>
                              </w:r>
                            </w:p>
                            <w:p>
                              <w:pPr>
                                <w:spacing w:before="43" w:line="295" w:lineRule="auto"/>
                                <w:ind w:left="0" w:right="5522" w:firstLine="0"/>
                                <w:jc w:val="left"/>
                                <w:rPr>
                                  <w:sz w:val="16"/>
                                </w:rPr>
                              </w:pPr>
                              <w:r>
                                <w:rPr>
                                  <w:color w:val="FF9D00"/>
                                  <w:w w:val="120"/>
                                  <w:sz w:val="16"/>
                                </w:rPr>
                                <w:t>from</w:t>
                              </w:r>
                              <w:r>
                                <w:rPr>
                                  <w:color w:val="FF9D00"/>
                                  <w:spacing w:val="22"/>
                                  <w:w w:val="120"/>
                                  <w:sz w:val="16"/>
                                </w:rPr>
                                <w:t xml:space="preserve"> </w:t>
                              </w:r>
                              <w:r>
                                <w:rPr>
                                  <w:color w:val="FFC500"/>
                                  <w:w w:val="120"/>
                                  <w:sz w:val="16"/>
                                </w:rPr>
                                <w:t>sklearn</w:t>
                              </w:r>
                              <w:r>
                                <w:rPr>
                                  <w:color w:val="E0EEFF"/>
                                  <w:w w:val="120"/>
                                  <w:sz w:val="16"/>
                                </w:rPr>
                                <w:t>.</w:t>
                              </w:r>
                              <w:r>
                                <w:rPr>
                                  <w:color w:val="FFC500"/>
                                  <w:w w:val="120"/>
                                  <w:sz w:val="16"/>
                                </w:rPr>
                                <w:t>ensemble</w:t>
                              </w:r>
                              <w:r>
                                <w:rPr>
                                  <w:color w:val="FFC500"/>
                                  <w:spacing w:val="24"/>
                                  <w:w w:val="120"/>
                                  <w:sz w:val="16"/>
                                </w:rPr>
                                <w:t xml:space="preserve"> </w:t>
                              </w:r>
                              <w:r>
                                <w:rPr>
                                  <w:color w:val="FF9D00"/>
                                  <w:w w:val="120"/>
                                  <w:sz w:val="16"/>
                                </w:rPr>
                                <w:t>import</w:t>
                              </w:r>
                              <w:r>
                                <w:rPr>
                                  <w:color w:val="FF9D00"/>
                                  <w:spacing w:val="24"/>
                                  <w:w w:val="120"/>
                                  <w:sz w:val="16"/>
                                </w:rPr>
                                <w:t xml:space="preserve"> </w:t>
                              </w:r>
                              <w:r>
                                <w:rPr>
                                  <w:color w:val="FFC500"/>
                                  <w:w w:val="120"/>
                                  <w:sz w:val="16"/>
                                </w:rPr>
                                <w:t xml:space="preserve">RandomForestClassifier </w:t>
                              </w:r>
                              <w:r>
                                <w:rPr>
                                  <w:color w:val="FFFFFF"/>
                                  <w:w w:val="130"/>
                                  <w:sz w:val="16"/>
                                </w:rPr>
                                <w:t xml:space="preserve">rf_model </w:t>
                              </w:r>
                              <w:r>
                                <w:rPr>
                                  <w:color w:val="FF9D00"/>
                                  <w:w w:val="130"/>
                                  <w:sz w:val="16"/>
                                </w:rPr>
                                <w:t xml:space="preserve">= </w:t>
                              </w:r>
                              <w:r>
                                <w:rPr>
                                  <w:color w:val="FFC500"/>
                                  <w:w w:val="130"/>
                                  <w:sz w:val="16"/>
                                </w:rPr>
                                <w:t>RandomForestClassifier</w:t>
                              </w:r>
                              <w:r>
                                <w:rPr>
                                  <w:color w:val="E0EEFF"/>
                                  <w:w w:val="130"/>
                                  <w:sz w:val="16"/>
                                </w:rPr>
                                <w:t xml:space="preserve">() </w:t>
                              </w:r>
                              <w:r>
                                <w:rPr>
                                  <w:color w:val="FFFFFF"/>
                                  <w:w w:val="130"/>
                                  <w:sz w:val="16"/>
                                </w:rPr>
                                <w:t>rf_model</w:t>
                              </w:r>
                              <w:r>
                                <w:rPr>
                                  <w:color w:val="E0EEFF"/>
                                  <w:w w:val="130"/>
                                  <w:sz w:val="16"/>
                                </w:rPr>
                                <w:t>.</w:t>
                              </w:r>
                              <w:r>
                                <w:rPr>
                                  <w:color w:val="FFC500"/>
                                  <w:w w:val="130"/>
                                  <w:sz w:val="16"/>
                                </w:rPr>
                                <w:t>fit</w:t>
                              </w:r>
                              <w:r>
                                <w:rPr>
                                  <w:color w:val="E0EEFF"/>
                                  <w:w w:val="130"/>
                                  <w:sz w:val="16"/>
                                </w:rPr>
                                <w:t>(</w:t>
                              </w:r>
                              <w:r>
                                <w:rPr>
                                  <w:color w:val="FFFFFF"/>
                                  <w:w w:val="130"/>
                                  <w:sz w:val="16"/>
                                </w:rPr>
                                <w:t>x_train</w:t>
                              </w:r>
                              <w:r>
                                <w:rPr>
                                  <w:color w:val="E0EEFF"/>
                                  <w:w w:val="130"/>
                                  <w:sz w:val="16"/>
                                </w:rPr>
                                <w:t xml:space="preserve">, </w:t>
                              </w:r>
                              <w:r>
                                <w:rPr>
                                  <w:color w:val="FFFFFF"/>
                                  <w:w w:val="130"/>
                                  <w:sz w:val="16"/>
                                </w:rPr>
                                <w:t>y_train</w:t>
                              </w:r>
                              <w:r>
                                <w:rPr>
                                  <w:color w:val="E0EEFF"/>
                                  <w:w w:val="130"/>
                                  <w:sz w:val="16"/>
                                </w:rPr>
                                <w:t>)</w:t>
                              </w:r>
                            </w:p>
                            <w:p>
                              <w:pPr>
                                <w:spacing w:before="0" w:line="184" w:lineRule="exact"/>
                                <w:ind w:left="0" w:right="0" w:firstLine="0"/>
                                <w:jc w:val="left"/>
                                <w:rPr>
                                  <w:sz w:val="16"/>
                                </w:rPr>
                              </w:pPr>
                              <w:r>
                                <w:rPr>
                                  <w:color w:val="FFFFFF"/>
                                  <w:w w:val="125"/>
                                  <w:sz w:val="16"/>
                                </w:rPr>
                                <w:t>rf_accuracy</w:t>
                              </w:r>
                              <w:r>
                                <w:rPr>
                                  <w:color w:val="FFFFFF"/>
                                  <w:spacing w:val="23"/>
                                  <w:w w:val="125"/>
                                  <w:sz w:val="16"/>
                                </w:rPr>
                                <w:t xml:space="preserve"> </w:t>
                              </w:r>
                              <w:r>
                                <w:rPr>
                                  <w:color w:val="FF9D00"/>
                                  <w:w w:val="125"/>
                                  <w:sz w:val="16"/>
                                </w:rPr>
                                <w:t>=</w:t>
                              </w:r>
                              <w:r>
                                <w:rPr>
                                  <w:color w:val="FF9D00"/>
                                  <w:spacing w:val="21"/>
                                  <w:w w:val="125"/>
                                  <w:sz w:val="16"/>
                                </w:rPr>
                                <w:t xml:space="preserve"> </w:t>
                              </w:r>
                              <w:r>
                                <w:rPr>
                                  <w:color w:val="FFFFFF"/>
                                  <w:w w:val="125"/>
                                  <w:sz w:val="16"/>
                                </w:rPr>
                                <w:t>rf_model</w:t>
                              </w:r>
                              <w:r>
                                <w:rPr>
                                  <w:color w:val="E0EEFF"/>
                                  <w:w w:val="125"/>
                                  <w:sz w:val="16"/>
                                </w:rPr>
                                <w:t>.</w:t>
                              </w:r>
                              <w:r>
                                <w:rPr>
                                  <w:color w:val="FFC500"/>
                                  <w:w w:val="125"/>
                                  <w:sz w:val="16"/>
                                </w:rPr>
                                <w:t>score</w:t>
                              </w:r>
                              <w:r>
                                <w:rPr>
                                  <w:color w:val="E0EEFF"/>
                                  <w:w w:val="125"/>
                                  <w:sz w:val="16"/>
                                </w:rPr>
                                <w:t>(</w:t>
                              </w:r>
                              <w:r>
                                <w:rPr>
                                  <w:color w:val="FFFFFF"/>
                                  <w:w w:val="125"/>
                                  <w:sz w:val="16"/>
                                </w:rPr>
                                <w:t>x_valid</w:t>
                              </w:r>
                              <w:r>
                                <w:rPr>
                                  <w:color w:val="E0EEFF"/>
                                  <w:w w:val="125"/>
                                  <w:sz w:val="16"/>
                                </w:rPr>
                                <w:t>,</w:t>
                              </w:r>
                              <w:r>
                                <w:rPr>
                                  <w:color w:val="E0EEFF"/>
                                  <w:spacing w:val="23"/>
                                  <w:w w:val="125"/>
                                  <w:sz w:val="16"/>
                                </w:rPr>
                                <w:t xml:space="preserve"> </w:t>
                              </w:r>
                              <w:r>
                                <w:rPr>
                                  <w:color w:val="FFFFFF"/>
                                  <w:spacing w:val="-2"/>
                                  <w:w w:val="125"/>
                                  <w:sz w:val="16"/>
                                </w:rPr>
                                <w:t>y_valid</w:t>
                              </w:r>
                              <w:r>
                                <w:rPr>
                                  <w:color w:val="E0EEFF"/>
                                  <w:spacing w:val="-2"/>
                                  <w:w w:val="125"/>
                                  <w:sz w:val="16"/>
                                </w:rPr>
                                <w:t>)</w:t>
                              </w:r>
                            </w:p>
                            <w:p>
                              <w:pPr>
                                <w:spacing w:before="42"/>
                                <w:ind w:left="0" w:right="0" w:firstLine="0"/>
                                <w:jc w:val="left"/>
                                <w:rPr>
                                  <w:sz w:val="16"/>
                                </w:rPr>
                              </w:pPr>
                              <w:r>
                                <w:rPr>
                                  <w:color w:val="FFC500"/>
                                  <w:spacing w:val="-2"/>
                                  <w:w w:val="135"/>
                                  <w:sz w:val="16"/>
                                </w:rPr>
                                <w:t>print</w:t>
                              </w:r>
                              <w:r>
                                <w:rPr>
                                  <w:color w:val="E0EEFF"/>
                                  <w:spacing w:val="-2"/>
                                  <w:w w:val="135"/>
                                  <w:sz w:val="16"/>
                                </w:rPr>
                                <w:t>(</w:t>
                              </w:r>
                              <w:r>
                                <w:rPr>
                                  <w:color w:val="FFFFFF"/>
                                  <w:spacing w:val="-2"/>
                                  <w:w w:val="135"/>
                                  <w:sz w:val="16"/>
                                </w:rPr>
                                <w:t>rf_accuracy</w:t>
                              </w:r>
                              <w:r>
                                <w:rPr>
                                  <w:color w:val="E0EEFF"/>
                                  <w:spacing w:val="-2"/>
                                  <w:w w:val="135"/>
                                  <w:sz w:val="16"/>
                                </w:rPr>
                                <w:t>)</w:t>
                              </w:r>
                            </w:p>
                          </w:txbxContent>
                        </wps:txbx>
                        <wps:bodyPr wrap="square" lIns="0" tIns="0" rIns="0" bIns="0" rtlCol="0"/>
                      </wps:wsp>
                    </wpg:wgp>
                  </a:graphicData>
                </a:graphic>
              </wp:anchor>
            </w:drawing>
          </mc:Choice>
          <mc:Fallback>
            <w:pict>
              <v:group id="Group 37" o:spid="_x0000_s1026" o:spt="203" style="position:absolute;left:0pt;margin-left:36pt;margin-top:11.55pt;height:68.4pt;width:523.3pt;mso-position-horizontal-relative:page;mso-wrap-distance-bottom:0pt;mso-wrap-distance-top:0pt;z-index:-251579392;mso-width-relative:page;mso-height-relative:page;" coordsize="6645909,868680" o:gfxdata="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">
                <o:lock v:ext="edit" aspectratio="f"/>
                <v:shape id="Graphic 38" o:spid="_x0000_s1026" o:spt="100" style="position:absolute;left:0;top:0;height:144780;width:6645909;" fillcolor="#183548" filled="t" stroked="f" coordsize="6645909,144780" o:gfxdata="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q3ViIsQAAADiAAAADwAAAAAAAAABACAAAAAiAAAAZHJzL2Rvd25yZXYueG1sUEsBAhQAFAAAAAgA&#10;h07iQDMvBZ47AAAAOQAAABAAAAAAAAAAAQAgAAAAEwEAAGRycy9zaGFwZXhtbC54bWxQSwUGAAAA&#10;AAYABgBbAQAAvQMAAAAA&#10;" path="m6645909,144779l0,144779,0,0,6645909,0,6645909,144779xe">
                  <v:fill on="t" focussize="0,0"/>
                  <v:stroke on="f"/>
                  <v:imagedata o:title=""/>
                  <o:lock v:ext="edit" aspectratio="f"/>
                  <v:textbox inset="0mm,0mm,0mm,0mm"/>
                </v:shape>
                <v:shape id="Image 39" o:spid="_x0000_s1026" o:spt="75" type="#_x0000_t75" style="position:absolute;left:3175;top:51041;height:69849;width:57149;" filled="f" o:preferrelative="t" stroked="f" coordsize="21600,21600" o:gfxdata="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5&#10;7ePHwwAAAOMAAAAPAAAAAAAAAAEAIAAAACIAAABkcnMvZG93bnJldi54bWxQSwECFAAUAAAACACH&#10;TuJAMy8FnjsAAAA5AAAAEAAAAAAAAAABACAAAAASAQAAZHJzL3NoYXBleG1sLnhtbFBLBQYAAAAA&#10;BgAGAFsBAAC8AwAAAAA=&#10;">
                  <v:fill on="f" focussize="0,0"/>
                  <v:stroke on="f"/>
                  <v:imagedata r:id="rId33" o:title=""/>
                  <o:lock v:ext="edit" aspectratio="f"/>
                </v:shape>
                <v:shape id="Graphic 40" o:spid="_x0000_s1026" o:spt="100" style="position:absolute;left:0;top:144779;height:723900;width:6645909;" fillcolor="#183548" filled="t" stroked="f" coordsize="6645909,723900" o:gfxdata="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kAlCa5AAAA2wAA&#10;AA8AAAAAAAAAAQAgAAAAIgAAAGRycy9kb3ducmV2LnhtbFBLAQIUABQAAAAIAIdO4kAzLwWeOwAA&#10;ADkAAAAQAAAAAAAAAAEAIAAAAAgBAABkcnMvc2hhcGV4bWwueG1sUEsFBgAAAAAGAAYAWwEAALID&#10;AAAAAA==&#10;" path="m6645910,0l0,0,0,144780,0,289560,0,434340,0,579120,0,723900,6645910,723900,6645910,579120,6645910,434340,6645910,289560,6645910,144780,6645910,0xe">
                  <v:fill on="t" focussize="0,0"/>
                  <v:stroke on="f"/>
                  <v:imagedata o:title=""/>
                  <o:lock v:ext="edit" aspectratio="f"/>
                  <v:textbox inset="0mm,0mm,0mm,0mm"/>
                </v:shape>
                <v:shape id="Textbox 41" o:spid="_x0000_s1026" o:spt="202" type="#_x0000_t202" style="position:absolute;left:0;top:0;height:868680;width:6645909;" filled="f" stroked="f" coordsize="21600,21600" o:gfxdata="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9Xs+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43"/>
                          <w:ind w:left="187" w:right="0" w:firstLine="0"/>
                          <w:jc w:val="left"/>
                          <w:rPr>
                            <w:rFonts w:ascii="Georgia"/>
                            <w:b/>
                            <w:i/>
                            <w:sz w:val="16"/>
                          </w:rPr>
                        </w:pPr>
                        <w:r>
                          <w:rPr>
                            <w:rFonts w:ascii="Georgia"/>
                            <w:b/>
                            <w:i/>
                            <w:color w:val="0087FF"/>
                            <w:w w:val="105"/>
                            <w:sz w:val="16"/>
                          </w:rPr>
                          <w:t>ensemble</w:t>
                        </w:r>
                        <w:r>
                          <w:rPr>
                            <w:rFonts w:ascii="Georgia"/>
                            <w:b/>
                            <w:i/>
                            <w:color w:val="0087FF"/>
                            <w:spacing w:val="33"/>
                            <w:w w:val="105"/>
                            <w:sz w:val="16"/>
                          </w:rPr>
                          <w:t xml:space="preserve"> </w:t>
                        </w:r>
                        <w:r>
                          <w:rPr>
                            <w:rFonts w:ascii="Georgia"/>
                            <w:b/>
                            <w:i/>
                            <w:color w:val="0087FF"/>
                            <w:w w:val="105"/>
                            <w:sz w:val="16"/>
                          </w:rPr>
                          <w:t>tech</w:t>
                        </w:r>
                        <w:r>
                          <w:rPr>
                            <w:rFonts w:ascii="Georgia"/>
                            <w:b/>
                            <w:i/>
                            <w:color w:val="0087FF"/>
                            <w:spacing w:val="24"/>
                            <w:w w:val="125"/>
                            <w:sz w:val="16"/>
                          </w:rPr>
                          <w:t xml:space="preserve"> </w:t>
                        </w:r>
                        <w:r>
                          <w:rPr>
                            <w:rFonts w:ascii="Georgia"/>
                            <w:b/>
                            <w:i/>
                            <w:color w:val="0087FF"/>
                            <w:w w:val="125"/>
                            <w:sz w:val="16"/>
                          </w:rPr>
                          <w:t>-</w:t>
                        </w:r>
                        <w:r>
                          <w:rPr>
                            <w:rFonts w:ascii="Georgia"/>
                            <w:b/>
                            <w:i/>
                            <w:color w:val="0087FF"/>
                            <w:spacing w:val="25"/>
                            <w:w w:val="125"/>
                            <w:sz w:val="16"/>
                          </w:rPr>
                          <w:t xml:space="preserve"> </w:t>
                        </w:r>
                        <w:r>
                          <w:rPr>
                            <w:rFonts w:ascii="Georgia"/>
                            <w:b/>
                            <w:i/>
                            <w:color w:val="0087FF"/>
                            <w:spacing w:val="-2"/>
                            <w:w w:val="105"/>
                            <w:sz w:val="16"/>
                          </w:rPr>
                          <w:t>RandomForest</w:t>
                        </w:r>
                      </w:p>
                      <w:p>
                        <w:pPr>
                          <w:spacing w:before="43" w:line="295" w:lineRule="auto"/>
                          <w:ind w:left="0" w:right="5522" w:firstLine="0"/>
                          <w:jc w:val="left"/>
                          <w:rPr>
                            <w:sz w:val="16"/>
                          </w:rPr>
                        </w:pPr>
                        <w:r>
                          <w:rPr>
                            <w:color w:val="FF9D00"/>
                            <w:w w:val="120"/>
                            <w:sz w:val="16"/>
                          </w:rPr>
                          <w:t>from</w:t>
                        </w:r>
                        <w:r>
                          <w:rPr>
                            <w:color w:val="FF9D00"/>
                            <w:spacing w:val="22"/>
                            <w:w w:val="120"/>
                            <w:sz w:val="16"/>
                          </w:rPr>
                          <w:t xml:space="preserve"> </w:t>
                        </w:r>
                        <w:r>
                          <w:rPr>
                            <w:color w:val="FFC500"/>
                            <w:w w:val="120"/>
                            <w:sz w:val="16"/>
                          </w:rPr>
                          <w:t>sklearn</w:t>
                        </w:r>
                        <w:r>
                          <w:rPr>
                            <w:color w:val="E0EEFF"/>
                            <w:w w:val="120"/>
                            <w:sz w:val="16"/>
                          </w:rPr>
                          <w:t>.</w:t>
                        </w:r>
                        <w:r>
                          <w:rPr>
                            <w:color w:val="FFC500"/>
                            <w:w w:val="120"/>
                            <w:sz w:val="16"/>
                          </w:rPr>
                          <w:t>ensemble</w:t>
                        </w:r>
                        <w:r>
                          <w:rPr>
                            <w:color w:val="FFC500"/>
                            <w:spacing w:val="24"/>
                            <w:w w:val="120"/>
                            <w:sz w:val="16"/>
                          </w:rPr>
                          <w:t xml:space="preserve"> </w:t>
                        </w:r>
                        <w:r>
                          <w:rPr>
                            <w:color w:val="FF9D00"/>
                            <w:w w:val="120"/>
                            <w:sz w:val="16"/>
                          </w:rPr>
                          <w:t>import</w:t>
                        </w:r>
                        <w:r>
                          <w:rPr>
                            <w:color w:val="FF9D00"/>
                            <w:spacing w:val="24"/>
                            <w:w w:val="120"/>
                            <w:sz w:val="16"/>
                          </w:rPr>
                          <w:t xml:space="preserve"> </w:t>
                        </w:r>
                        <w:r>
                          <w:rPr>
                            <w:color w:val="FFC500"/>
                            <w:w w:val="120"/>
                            <w:sz w:val="16"/>
                          </w:rPr>
                          <w:t xml:space="preserve">RandomForestClassifier </w:t>
                        </w:r>
                        <w:r>
                          <w:rPr>
                            <w:color w:val="FFFFFF"/>
                            <w:w w:val="130"/>
                            <w:sz w:val="16"/>
                          </w:rPr>
                          <w:t xml:space="preserve">rf_model </w:t>
                        </w:r>
                        <w:r>
                          <w:rPr>
                            <w:color w:val="FF9D00"/>
                            <w:w w:val="130"/>
                            <w:sz w:val="16"/>
                          </w:rPr>
                          <w:t xml:space="preserve">= </w:t>
                        </w:r>
                        <w:r>
                          <w:rPr>
                            <w:color w:val="FFC500"/>
                            <w:w w:val="130"/>
                            <w:sz w:val="16"/>
                          </w:rPr>
                          <w:t>RandomForestClassifier</w:t>
                        </w:r>
                        <w:r>
                          <w:rPr>
                            <w:color w:val="E0EEFF"/>
                            <w:w w:val="130"/>
                            <w:sz w:val="16"/>
                          </w:rPr>
                          <w:t xml:space="preserve">() </w:t>
                        </w:r>
                        <w:r>
                          <w:rPr>
                            <w:color w:val="FFFFFF"/>
                            <w:w w:val="130"/>
                            <w:sz w:val="16"/>
                          </w:rPr>
                          <w:t>rf_model</w:t>
                        </w:r>
                        <w:r>
                          <w:rPr>
                            <w:color w:val="E0EEFF"/>
                            <w:w w:val="130"/>
                            <w:sz w:val="16"/>
                          </w:rPr>
                          <w:t>.</w:t>
                        </w:r>
                        <w:r>
                          <w:rPr>
                            <w:color w:val="FFC500"/>
                            <w:w w:val="130"/>
                            <w:sz w:val="16"/>
                          </w:rPr>
                          <w:t>fit</w:t>
                        </w:r>
                        <w:r>
                          <w:rPr>
                            <w:color w:val="E0EEFF"/>
                            <w:w w:val="130"/>
                            <w:sz w:val="16"/>
                          </w:rPr>
                          <w:t>(</w:t>
                        </w:r>
                        <w:r>
                          <w:rPr>
                            <w:color w:val="FFFFFF"/>
                            <w:w w:val="130"/>
                            <w:sz w:val="16"/>
                          </w:rPr>
                          <w:t>x_train</w:t>
                        </w:r>
                        <w:r>
                          <w:rPr>
                            <w:color w:val="E0EEFF"/>
                            <w:w w:val="130"/>
                            <w:sz w:val="16"/>
                          </w:rPr>
                          <w:t xml:space="preserve">, </w:t>
                        </w:r>
                        <w:r>
                          <w:rPr>
                            <w:color w:val="FFFFFF"/>
                            <w:w w:val="130"/>
                            <w:sz w:val="16"/>
                          </w:rPr>
                          <w:t>y_train</w:t>
                        </w:r>
                        <w:r>
                          <w:rPr>
                            <w:color w:val="E0EEFF"/>
                            <w:w w:val="130"/>
                            <w:sz w:val="16"/>
                          </w:rPr>
                          <w:t>)</w:t>
                        </w:r>
                      </w:p>
                      <w:p>
                        <w:pPr>
                          <w:spacing w:before="0" w:line="184" w:lineRule="exact"/>
                          <w:ind w:left="0" w:right="0" w:firstLine="0"/>
                          <w:jc w:val="left"/>
                          <w:rPr>
                            <w:sz w:val="16"/>
                          </w:rPr>
                        </w:pPr>
                        <w:r>
                          <w:rPr>
                            <w:color w:val="FFFFFF"/>
                            <w:w w:val="125"/>
                            <w:sz w:val="16"/>
                          </w:rPr>
                          <w:t>rf_accuracy</w:t>
                        </w:r>
                        <w:r>
                          <w:rPr>
                            <w:color w:val="FFFFFF"/>
                            <w:spacing w:val="23"/>
                            <w:w w:val="125"/>
                            <w:sz w:val="16"/>
                          </w:rPr>
                          <w:t xml:space="preserve"> </w:t>
                        </w:r>
                        <w:r>
                          <w:rPr>
                            <w:color w:val="FF9D00"/>
                            <w:w w:val="125"/>
                            <w:sz w:val="16"/>
                          </w:rPr>
                          <w:t>=</w:t>
                        </w:r>
                        <w:r>
                          <w:rPr>
                            <w:color w:val="FF9D00"/>
                            <w:spacing w:val="21"/>
                            <w:w w:val="125"/>
                            <w:sz w:val="16"/>
                          </w:rPr>
                          <w:t xml:space="preserve"> </w:t>
                        </w:r>
                        <w:r>
                          <w:rPr>
                            <w:color w:val="FFFFFF"/>
                            <w:w w:val="125"/>
                            <w:sz w:val="16"/>
                          </w:rPr>
                          <w:t>rf_model</w:t>
                        </w:r>
                        <w:r>
                          <w:rPr>
                            <w:color w:val="E0EEFF"/>
                            <w:w w:val="125"/>
                            <w:sz w:val="16"/>
                          </w:rPr>
                          <w:t>.</w:t>
                        </w:r>
                        <w:r>
                          <w:rPr>
                            <w:color w:val="FFC500"/>
                            <w:w w:val="125"/>
                            <w:sz w:val="16"/>
                          </w:rPr>
                          <w:t>score</w:t>
                        </w:r>
                        <w:r>
                          <w:rPr>
                            <w:color w:val="E0EEFF"/>
                            <w:w w:val="125"/>
                            <w:sz w:val="16"/>
                          </w:rPr>
                          <w:t>(</w:t>
                        </w:r>
                        <w:r>
                          <w:rPr>
                            <w:color w:val="FFFFFF"/>
                            <w:w w:val="125"/>
                            <w:sz w:val="16"/>
                          </w:rPr>
                          <w:t>x_valid</w:t>
                        </w:r>
                        <w:r>
                          <w:rPr>
                            <w:color w:val="E0EEFF"/>
                            <w:w w:val="125"/>
                            <w:sz w:val="16"/>
                          </w:rPr>
                          <w:t>,</w:t>
                        </w:r>
                        <w:r>
                          <w:rPr>
                            <w:color w:val="E0EEFF"/>
                            <w:spacing w:val="23"/>
                            <w:w w:val="125"/>
                            <w:sz w:val="16"/>
                          </w:rPr>
                          <w:t xml:space="preserve"> </w:t>
                        </w:r>
                        <w:r>
                          <w:rPr>
                            <w:color w:val="FFFFFF"/>
                            <w:spacing w:val="-2"/>
                            <w:w w:val="125"/>
                            <w:sz w:val="16"/>
                          </w:rPr>
                          <w:t>y_valid</w:t>
                        </w:r>
                        <w:r>
                          <w:rPr>
                            <w:color w:val="E0EEFF"/>
                            <w:spacing w:val="-2"/>
                            <w:w w:val="125"/>
                            <w:sz w:val="16"/>
                          </w:rPr>
                          <w:t>)</w:t>
                        </w:r>
                      </w:p>
                      <w:p>
                        <w:pPr>
                          <w:spacing w:before="42"/>
                          <w:ind w:left="0" w:right="0" w:firstLine="0"/>
                          <w:jc w:val="left"/>
                          <w:rPr>
                            <w:sz w:val="16"/>
                          </w:rPr>
                        </w:pPr>
                        <w:r>
                          <w:rPr>
                            <w:color w:val="FFC500"/>
                            <w:spacing w:val="-2"/>
                            <w:w w:val="135"/>
                            <w:sz w:val="16"/>
                          </w:rPr>
                          <w:t>print</w:t>
                        </w:r>
                        <w:r>
                          <w:rPr>
                            <w:color w:val="E0EEFF"/>
                            <w:spacing w:val="-2"/>
                            <w:w w:val="135"/>
                            <w:sz w:val="16"/>
                          </w:rPr>
                          <w:t>(</w:t>
                        </w:r>
                        <w:r>
                          <w:rPr>
                            <w:color w:val="FFFFFF"/>
                            <w:spacing w:val="-2"/>
                            <w:w w:val="135"/>
                            <w:sz w:val="16"/>
                          </w:rPr>
                          <w:t>rf_accuracy</w:t>
                        </w:r>
                        <w:r>
                          <w:rPr>
                            <w:color w:val="E0EEFF"/>
                            <w:spacing w:val="-2"/>
                            <w:w w:val="135"/>
                            <w:sz w:val="16"/>
                          </w:rPr>
                          <w:t>)</w:t>
                        </w:r>
                      </w:p>
                    </w:txbxContent>
                  </v:textbox>
                </v:shape>
                <w10:wrap type="topAndBottom"/>
              </v:group>
            </w:pict>
          </mc:Fallback>
        </mc:AlternateContent>
      </w:r>
    </w:p>
    <w:p>
      <w:pPr>
        <w:rPr>
          <w:rFonts w:ascii="Trebuchet MS" w:hAnsi="Trebuchet MS" w:eastAsia="Trebuchet MS" w:cs="Trebuchet MS"/>
          <w:sz w:val="17"/>
        </w:rPr>
        <w:sectPr>
          <w:pgSz w:w="11910" w:h="16840"/>
          <w:pgMar w:top="700" w:right="560" w:bottom="280" w:left="620" w:header="720" w:footer="720" w:gutter="0"/>
          <w:cols w:space="720" w:num="1"/>
        </w:sectPr>
      </w:pPr>
    </w:p>
    <w:p>
      <w:pPr>
        <w:ind w:left="100"/>
        <w:rPr>
          <w:rFonts w:ascii="Trebuchet MS" w:hAnsi="Trebuchet MS" w:eastAsia="Trebuchet MS" w:cs="Trebuchet MS"/>
          <w:sz w:val="20"/>
          <w:szCs w:val="16"/>
        </w:rPr>
      </w:pPr>
      <w:r>
        <mc:AlternateContent>
          <mc:Choice Requires="wps">
            <w:drawing>
              <wp:anchor distT="0" distB="0" distL="0" distR="0" simplePos="0" relativeHeight="251709440" behindDoc="1" locked="0" layoutInCell="1" allowOverlap="1">
                <wp:simplePos x="0" y="0"/>
                <wp:positionH relativeFrom="page">
                  <wp:posOffset>400050</wp:posOffset>
                </wp:positionH>
                <wp:positionV relativeFrom="page">
                  <wp:posOffset>438150</wp:posOffset>
                </wp:positionV>
                <wp:extent cx="6759575" cy="9815830"/>
                <wp:effectExtent l="1905" t="1905" r="5080" b="12065"/>
                <wp:wrapNone/>
                <wp:docPr id="42" name="Graphic 42"/>
                <wp:cNvGraphicFramePr/>
                <a:graphic xmlns:a="http://schemas.openxmlformats.org/drawingml/2006/main">
                  <a:graphicData uri="http://schemas.microsoft.com/office/word/2010/wordprocessingShape">
                    <wps:wsp>
                      <wps:cNvSpPr/>
                      <wps:spPr>
                        <a:xfrm>
                          <a:off x="0" y="0"/>
                          <a:ext cx="6759575" cy="9815830"/>
                        </a:xfrm>
                        <a:custGeom>
                          <a:avLst/>
                          <a:gdLst/>
                          <a:ahLst/>
                          <a:cxnLst/>
                          <a:rect l="l" t="t" r="r" b="b"/>
                          <a:pathLst>
                            <a:path w="6759575" h="9815830">
                              <a:moveTo>
                                <a:pt x="0" y="3048"/>
                              </a:moveTo>
                              <a:lnTo>
                                <a:pt x="6759321" y="3048"/>
                              </a:lnTo>
                            </a:path>
                            <a:path w="6759575" h="9815830">
                              <a:moveTo>
                                <a:pt x="0" y="9812528"/>
                              </a:moveTo>
                              <a:lnTo>
                                <a:pt x="6759321" y="9812528"/>
                              </a:lnTo>
                            </a:path>
                            <a:path w="6759575" h="9815830">
                              <a:moveTo>
                                <a:pt x="3047" y="0"/>
                              </a:moveTo>
                              <a:lnTo>
                                <a:pt x="3047" y="9815576"/>
                              </a:lnTo>
                            </a:path>
                            <a:path w="6759575" h="9815830">
                              <a:moveTo>
                                <a:pt x="6756273" y="6095"/>
                              </a:moveTo>
                              <a:lnTo>
                                <a:pt x="6756273" y="9815576"/>
                              </a:lnTo>
                            </a:path>
                          </a:pathLst>
                        </a:custGeom>
                        <a:ln w="6096">
                          <a:solidFill>
                            <a:srgbClr val="000000"/>
                          </a:solidFill>
                          <a:prstDash val="solid"/>
                        </a:ln>
                      </wps:spPr>
                      <wps:bodyPr wrap="square" lIns="0" tIns="0" rIns="0" bIns="0" rtlCol="0"/>
                    </wps:wsp>
                  </a:graphicData>
                </a:graphic>
              </wp:anchor>
            </w:drawing>
          </mc:Choice>
          <mc:Fallback>
            <w:pict>
              <v:shape id="Graphic 42" o:spid="_x0000_s1026" o:spt="100" style="position:absolute;left:0pt;margin-left:31.5pt;margin-top:34.5pt;height:772.9pt;width:532.25pt;mso-position-horizontal-relative:page;mso-position-vertical-relative:page;z-index:-251607040;mso-width-relative:page;mso-height-relative:page;" filled="f" stroked="t" coordsize="6759575,9815830" o:gfxdata="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HN06R2gAAAAsBAAAPAAAA&#10;AAAAAAEAIAAAACIAAABkcnMvZG93bnJldi54bWxQSwECFAAUAAAACACHTuJAD8nsz0wCAAAJBgAA&#10;DgAAAAAAAAABACAAAAApAQAAZHJzL2Uyb0RvYy54bWxQSwUGAAAAAAYABgBZAQAA5wUAAAAA&#10;" path="m0,3048l6759321,3048em0,9812528l6759321,9812528em3047,0l3047,9815576em6756273,6095l6756273,9815576e">
                <v:fill on="f" focussize="0,0"/>
                <v:stroke weight="0.48pt" color="#000000" joinstyle="round"/>
                <v:imagedata o:title=""/>
                <o:lock v:ext="edit" aspectratio="f"/>
                <v:textbox inset="0mm,0mm,0mm,0mm"/>
              </v:shape>
            </w:pict>
          </mc:Fallback>
        </mc:AlternateContent>
      </w:r>
      <w:r>
        <w:rPr>
          <w:sz w:val="20"/>
        </w:rPr>
        <mc:AlternateContent>
          <mc:Choice Requires="wpg">
            <w:drawing>
              <wp:inline distT="0" distB="0" distL="0" distR="0">
                <wp:extent cx="6645275" cy="1013460"/>
                <wp:effectExtent l="0" t="0" r="14605" b="7620"/>
                <wp:docPr id="183" name="Group 183"/>
                <wp:cNvGraphicFramePr/>
                <a:graphic xmlns:a="http://schemas.openxmlformats.org/drawingml/2006/main">
                  <a:graphicData uri="http://schemas.microsoft.com/office/word/2010/wordprocessingGroup">
                    <wpg:wgp>
                      <wpg:cNvGrpSpPr/>
                      <wpg:grpSpPr>
                        <a:xfrm>
                          <a:off x="0" y="0"/>
                          <a:ext cx="6645909" cy="1013460"/>
                          <a:chOff x="0" y="0"/>
                          <a:chExt cx="6645909" cy="1013460"/>
                        </a:xfrm>
                      </wpg:grpSpPr>
                      <wps:wsp>
                        <wps:cNvPr id="44" name="Graphic 44"/>
                        <wps:cNvSpPr/>
                        <wps:spPr>
                          <a:xfrm>
                            <a:off x="0" y="0"/>
                            <a:ext cx="6645909" cy="144780"/>
                          </a:xfrm>
                          <a:custGeom>
                            <a:avLst/>
                            <a:gdLst/>
                            <a:ahLst/>
                            <a:cxnLst/>
                            <a:rect l="l" t="t" r="r" b="b"/>
                            <a:pathLst>
                              <a:path w="6645909" h="144780">
                                <a:moveTo>
                                  <a:pt x="6645909" y="144779"/>
                                </a:moveTo>
                                <a:lnTo>
                                  <a:pt x="0" y="144779"/>
                                </a:lnTo>
                                <a:lnTo>
                                  <a:pt x="0" y="0"/>
                                </a:lnTo>
                                <a:lnTo>
                                  <a:pt x="6645909" y="0"/>
                                </a:lnTo>
                                <a:lnTo>
                                  <a:pt x="6645909" y="144779"/>
                                </a:lnTo>
                                <a:close/>
                              </a:path>
                            </a:pathLst>
                          </a:custGeom>
                          <a:solidFill>
                            <a:srgbClr val="183548"/>
                          </a:solidFill>
                        </wps:spPr>
                        <wps:bodyPr wrap="square" lIns="0" tIns="0" rIns="0" bIns="0" rtlCol="0"/>
                      </wps:wsp>
                      <wps:wsp>
                        <wps:cNvPr id="45" name="Graphic 45"/>
                        <wps:cNvSpPr/>
                        <wps:spPr>
                          <a:xfrm>
                            <a:off x="0" y="144779"/>
                            <a:ext cx="6645909" cy="289560"/>
                          </a:xfrm>
                          <a:custGeom>
                            <a:avLst/>
                            <a:gdLst/>
                            <a:ahLst/>
                            <a:cxnLst/>
                            <a:rect l="l" t="t" r="r" b="b"/>
                            <a:pathLst>
                              <a:path w="6645909" h="289560">
                                <a:moveTo>
                                  <a:pt x="6645910" y="0"/>
                                </a:moveTo>
                                <a:lnTo>
                                  <a:pt x="0" y="0"/>
                                </a:lnTo>
                                <a:lnTo>
                                  <a:pt x="0" y="144780"/>
                                </a:lnTo>
                                <a:lnTo>
                                  <a:pt x="0" y="289560"/>
                                </a:lnTo>
                                <a:lnTo>
                                  <a:pt x="6645910" y="289560"/>
                                </a:lnTo>
                                <a:lnTo>
                                  <a:pt x="6645910" y="144780"/>
                                </a:lnTo>
                                <a:lnTo>
                                  <a:pt x="6645910" y="0"/>
                                </a:lnTo>
                                <a:close/>
                              </a:path>
                            </a:pathLst>
                          </a:custGeom>
                          <a:solidFill>
                            <a:srgbClr val="183548"/>
                          </a:solidFill>
                        </wps:spPr>
                        <wps:bodyPr wrap="square" lIns="0" tIns="0" rIns="0" bIns="0" rtlCol="0"/>
                      </wps:wsp>
                      <pic:pic xmlns:pic="http://schemas.openxmlformats.org/drawingml/2006/picture">
                        <pic:nvPicPr>
                          <pic:cNvPr id="46" name="Image 46"/>
                          <pic:cNvPicPr/>
                        </pic:nvPicPr>
                        <pic:blipFill>
                          <a:blip r:embed="rId32" cstate="print"/>
                          <a:stretch>
                            <a:fillRect/>
                          </a:stretch>
                        </pic:blipFill>
                        <pic:spPr>
                          <a:xfrm>
                            <a:off x="542798" y="340106"/>
                            <a:ext cx="47624" cy="69849"/>
                          </a:xfrm>
                          <a:prstGeom prst="rect">
                            <a:avLst/>
                          </a:prstGeom>
                        </pic:spPr>
                      </pic:pic>
                      <pic:pic xmlns:pic="http://schemas.openxmlformats.org/drawingml/2006/picture">
                        <pic:nvPicPr>
                          <pic:cNvPr id="47" name="Image 47"/>
                          <pic:cNvPicPr/>
                        </pic:nvPicPr>
                        <pic:blipFill>
                          <a:blip r:embed="rId32" cstate="print"/>
                          <a:stretch>
                            <a:fillRect/>
                          </a:stretch>
                        </pic:blipFill>
                        <pic:spPr>
                          <a:xfrm>
                            <a:off x="3282950" y="340106"/>
                            <a:ext cx="47624" cy="69849"/>
                          </a:xfrm>
                          <a:prstGeom prst="rect">
                            <a:avLst/>
                          </a:prstGeom>
                        </pic:spPr>
                      </pic:pic>
                      <wps:wsp>
                        <wps:cNvPr id="48" name="Graphic 48"/>
                        <wps:cNvSpPr/>
                        <wps:spPr>
                          <a:xfrm>
                            <a:off x="0" y="434339"/>
                            <a:ext cx="6645909" cy="579120"/>
                          </a:xfrm>
                          <a:custGeom>
                            <a:avLst/>
                            <a:gdLst/>
                            <a:ahLst/>
                            <a:cxnLst/>
                            <a:rect l="l" t="t" r="r" b="b"/>
                            <a:pathLst>
                              <a:path w="6645909" h="579120">
                                <a:moveTo>
                                  <a:pt x="6645910" y="0"/>
                                </a:moveTo>
                                <a:lnTo>
                                  <a:pt x="0" y="0"/>
                                </a:lnTo>
                                <a:lnTo>
                                  <a:pt x="0" y="144780"/>
                                </a:lnTo>
                                <a:lnTo>
                                  <a:pt x="0" y="289560"/>
                                </a:lnTo>
                                <a:lnTo>
                                  <a:pt x="0" y="434340"/>
                                </a:lnTo>
                                <a:lnTo>
                                  <a:pt x="0" y="579120"/>
                                </a:lnTo>
                                <a:lnTo>
                                  <a:pt x="6645910" y="579120"/>
                                </a:lnTo>
                                <a:lnTo>
                                  <a:pt x="6645910" y="434340"/>
                                </a:lnTo>
                                <a:lnTo>
                                  <a:pt x="6645910" y="289560"/>
                                </a:lnTo>
                                <a:lnTo>
                                  <a:pt x="6645910" y="144780"/>
                                </a:lnTo>
                                <a:lnTo>
                                  <a:pt x="6645910" y="0"/>
                                </a:lnTo>
                                <a:close/>
                              </a:path>
                            </a:pathLst>
                          </a:custGeom>
                          <a:solidFill>
                            <a:srgbClr val="183548"/>
                          </a:solidFill>
                        </wps:spPr>
                        <wps:bodyPr wrap="square" lIns="0" tIns="0" rIns="0" bIns="0" rtlCol="0"/>
                      </wps:wsp>
                      <wps:wsp>
                        <wps:cNvPr id="49" name="Textbox 49"/>
                        <wps:cNvSpPr txBox="1"/>
                        <wps:spPr>
                          <a:xfrm>
                            <a:off x="0" y="0"/>
                            <a:ext cx="6645909" cy="1013460"/>
                          </a:xfrm>
                          <a:prstGeom prst="rect">
                            <a:avLst/>
                          </a:prstGeom>
                        </wps:spPr>
                        <wps:txbx>
                          <w:txbxContent>
                            <w:p>
                              <w:pPr>
                                <w:spacing w:before="39" w:line="295" w:lineRule="auto"/>
                                <w:ind w:left="0" w:right="3083" w:firstLine="0"/>
                                <w:jc w:val="left"/>
                                <w:rPr>
                                  <w:sz w:val="16"/>
                                </w:rPr>
                              </w:pPr>
                              <w:r>
                                <w:rPr>
                                  <w:color w:val="FFFFFF"/>
                                  <w:spacing w:val="-2"/>
                                  <w:w w:val="120"/>
                                  <w:sz w:val="16"/>
                                </w:rPr>
                                <w:t>accuracies</w:t>
                              </w:r>
                              <w:r>
                                <w:rPr>
                                  <w:color w:val="FF9D00"/>
                                  <w:spacing w:val="-2"/>
                                  <w:w w:val="120"/>
                                  <w:sz w:val="16"/>
                                </w:rPr>
                                <w:t>=</w:t>
                              </w:r>
                              <w:r>
                                <w:rPr>
                                  <w:color w:val="E0EEFF"/>
                                  <w:spacing w:val="-2"/>
                                  <w:w w:val="120"/>
                                  <w:sz w:val="16"/>
                                </w:rPr>
                                <w:t>[</w:t>
                              </w:r>
                              <w:r>
                                <w:rPr>
                                  <w:color w:val="FFFFFF"/>
                                  <w:spacing w:val="-2"/>
                                  <w:w w:val="120"/>
                                  <w:sz w:val="16"/>
                                </w:rPr>
                                <w:t>nb_accuracy</w:t>
                              </w:r>
                              <w:r>
                                <w:rPr>
                                  <w:color w:val="E0EEFF"/>
                                  <w:spacing w:val="-2"/>
                                  <w:w w:val="120"/>
                                  <w:sz w:val="16"/>
                                </w:rPr>
                                <w:t>,</w:t>
                              </w:r>
                              <w:r>
                                <w:rPr>
                                  <w:color w:val="FFFFFF"/>
                                  <w:spacing w:val="-2"/>
                                  <w:w w:val="120"/>
                                  <w:sz w:val="16"/>
                                </w:rPr>
                                <w:t>dt_accuracy</w:t>
                              </w:r>
                              <w:r>
                                <w:rPr>
                                  <w:color w:val="E0EEFF"/>
                                  <w:spacing w:val="-2"/>
                                  <w:w w:val="120"/>
                                  <w:sz w:val="16"/>
                                </w:rPr>
                                <w:t>,</w:t>
                              </w:r>
                              <w:r>
                                <w:rPr>
                                  <w:color w:val="FFFFFF"/>
                                  <w:spacing w:val="-2"/>
                                  <w:w w:val="120"/>
                                  <w:sz w:val="16"/>
                                </w:rPr>
                                <w:t>rf_accuracy</w:t>
                              </w:r>
                              <w:r>
                                <w:rPr>
                                  <w:color w:val="E0EEFF"/>
                                  <w:spacing w:val="-2"/>
                                  <w:w w:val="120"/>
                                  <w:sz w:val="16"/>
                                </w:rPr>
                                <w:t>,</w:t>
                              </w:r>
                              <w:r>
                                <w:rPr>
                                  <w:color w:val="FFFFFF"/>
                                  <w:spacing w:val="-2"/>
                                  <w:w w:val="120"/>
                                  <w:sz w:val="16"/>
                                </w:rPr>
                                <w:t>mean_cv_score</w:t>
                              </w:r>
                              <w:r>
                                <w:rPr>
                                  <w:color w:val="E0EEFF"/>
                                  <w:spacing w:val="-2"/>
                                  <w:w w:val="120"/>
                                  <w:sz w:val="16"/>
                                </w:rPr>
                                <w:t xml:space="preserve">] </w:t>
                              </w:r>
                              <w:r>
                                <w:rPr>
                                  <w:color w:val="FFC500"/>
                                  <w:spacing w:val="-2"/>
                                  <w:w w:val="130"/>
                                  <w:sz w:val="16"/>
                                </w:rPr>
                                <w:t>plt</w:t>
                              </w:r>
                              <w:r>
                                <w:rPr>
                                  <w:color w:val="E0EEFF"/>
                                  <w:spacing w:val="-2"/>
                                  <w:w w:val="130"/>
                                  <w:sz w:val="16"/>
                                </w:rPr>
                                <w:t>.</w:t>
                              </w:r>
                              <w:r>
                                <w:rPr>
                                  <w:color w:val="FFC500"/>
                                  <w:spacing w:val="-2"/>
                                  <w:w w:val="130"/>
                                  <w:sz w:val="16"/>
                                </w:rPr>
                                <w:t>figure</w:t>
                              </w:r>
                              <w:r>
                                <w:rPr>
                                  <w:color w:val="E0EEFF"/>
                                  <w:spacing w:val="-2"/>
                                  <w:w w:val="130"/>
                                  <w:sz w:val="16"/>
                                </w:rPr>
                                <w:t>(figsize</w:t>
                              </w:r>
                              <w:r>
                                <w:rPr>
                                  <w:color w:val="FF9D00"/>
                                  <w:spacing w:val="-2"/>
                                  <w:w w:val="130"/>
                                  <w:sz w:val="16"/>
                                </w:rPr>
                                <w:t>=</w:t>
                              </w:r>
                              <w:r>
                                <w:rPr>
                                  <w:color w:val="E0EEFF"/>
                                  <w:spacing w:val="-2"/>
                                  <w:w w:val="130"/>
                                  <w:sz w:val="16"/>
                                </w:rPr>
                                <w:t>(</w:t>
                              </w:r>
                              <w:r>
                                <w:rPr>
                                  <w:color w:val="FF618B"/>
                                  <w:spacing w:val="-2"/>
                                  <w:w w:val="130"/>
                                  <w:sz w:val="16"/>
                                </w:rPr>
                                <w:t>10</w:t>
                              </w:r>
                              <w:r>
                                <w:rPr>
                                  <w:color w:val="E0EEFF"/>
                                  <w:spacing w:val="-2"/>
                                  <w:w w:val="130"/>
                                  <w:sz w:val="16"/>
                                </w:rPr>
                                <w:t>,</w:t>
                              </w:r>
                              <w:r>
                                <w:rPr>
                                  <w:color w:val="FF618B"/>
                                  <w:spacing w:val="-2"/>
                                  <w:w w:val="130"/>
                                  <w:sz w:val="16"/>
                                </w:rPr>
                                <w:t>5</w:t>
                              </w:r>
                              <w:r>
                                <w:rPr>
                                  <w:color w:val="E0EEFF"/>
                                  <w:spacing w:val="-2"/>
                                  <w:w w:val="130"/>
                                  <w:sz w:val="16"/>
                                </w:rPr>
                                <w:t>))</w:t>
                              </w:r>
                            </w:p>
                            <w:p>
                              <w:pPr>
                                <w:spacing w:before="0" w:line="295" w:lineRule="auto"/>
                                <w:ind w:left="0" w:right="0" w:firstLine="0"/>
                                <w:jc w:val="left"/>
                                <w:rPr>
                                  <w:sz w:val="16"/>
                                </w:rPr>
                              </w:pPr>
                              <w:r>
                                <w:rPr>
                                  <w:color w:val="FFFFFF"/>
                                  <w:spacing w:val="-1"/>
                                  <w:w w:val="62"/>
                                  <w:sz w:val="16"/>
                                </w:rPr>
                                <w:t>m</w:t>
                              </w:r>
                              <w:r>
                                <w:rPr>
                                  <w:color w:val="FFFFFF"/>
                                  <w:spacing w:val="-1"/>
                                  <w:sz w:val="16"/>
                                </w:rPr>
                                <w:t>o</w:t>
                              </w:r>
                              <w:r>
                                <w:rPr>
                                  <w:color w:val="FFFFFF"/>
                                  <w:spacing w:val="-1"/>
                                  <w:w w:val="96"/>
                                  <w:sz w:val="16"/>
                                </w:rPr>
                                <w:t>d</w:t>
                              </w:r>
                              <w:r>
                                <w:rPr>
                                  <w:color w:val="FFFFFF"/>
                                  <w:spacing w:val="-1"/>
                                  <w:w w:val="99"/>
                                  <w:sz w:val="16"/>
                                </w:rPr>
                                <w:t>e</w:t>
                              </w:r>
                              <w:r>
                                <w:rPr>
                                  <w:color w:val="FFFFFF"/>
                                  <w:spacing w:val="-1"/>
                                  <w:w w:val="190"/>
                                  <w:sz w:val="16"/>
                                </w:rPr>
                                <w:t>l</w:t>
                              </w:r>
                              <w:r>
                                <w:rPr>
                                  <w:color w:val="FFFFFF"/>
                                  <w:spacing w:val="-1"/>
                                  <w:w w:val="136"/>
                                  <w:sz w:val="16"/>
                                </w:rPr>
                                <w:t>s</w:t>
                              </w:r>
                              <w:r>
                                <w:rPr>
                                  <w:color w:val="FF9D00"/>
                                  <w:spacing w:val="-1"/>
                                  <w:w w:val="103"/>
                                  <w:sz w:val="16"/>
                                </w:rPr>
                                <w:t>=</w:t>
                              </w:r>
                              <w:r>
                                <w:rPr>
                                  <w:color w:val="E0EEFF"/>
                                  <w:spacing w:val="-1"/>
                                  <w:w w:val="151"/>
                                  <w:sz w:val="16"/>
                                </w:rPr>
                                <w:t>[</w:t>
                              </w:r>
                              <w:r>
                                <w:rPr>
                                  <w:color w:val="92FB79"/>
                                  <w:w w:val="360"/>
                                  <w:sz w:val="16"/>
                                </w:rPr>
                                <w:t>'</w:t>
                              </w:r>
                              <w:r>
                                <w:rPr>
                                  <w:color w:val="92FB79"/>
                                  <w:spacing w:val="-10"/>
                                  <w:w w:val="144"/>
                                  <w:sz w:val="16"/>
                                </w:rPr>
                                <w:t xml:space="preserve"> </w:t>
                              </w:r>
                              <w:r>
                                <w:rPr>
                                  <w:color w:val="A4FF90"/>
                                  <w:w w:val="145"/>
                                  <w:sz w:val="16"/>
                                </w:rPr>
                                <w:t>aive</w:t>
                              </w:r>
                              <w:r>
                                <w:rPr>
                                  <w:color w:val="A4FF90"/>
                                  <w:spacing w:val="-12"/>
                                  <w:w w:val="145"/>
                                  <w:sz w:val="16"/>
                                </w:rPr>
                                <w:t xml:space="preserve"> </w:t>
                              </w:r>
                              <w:r>
                                <w:rPr>
                                  <w:color w:val="A4FF90"/>
                                  <w:w w:val="145"/>
                                  <w:sz w:val="16"/>
                                </w:rPr>
                                <w:t>Bayes</w:t>
                              </w:r>
                              <w:r>
                                <w:rPr>
                                  <w:color w:val="92FB79"/>
                                  <w:w w:val="145"/>
                                  <w:sz w:val="16"/>
                                </w:rPr>
                                <w:t>'</w:t>
                              </w:r>
                              <w:r>
                                <w:rPr>
                                  <w:color w:val="E0EEFF"/>
                                  <w:w w:val="145"/>
                                  <w:sz w:val="16"/>
                                </w:rPr>
                                <w:t>,</w:t>
                              </w:r>
                              <w:r>
                                <w:rPr>
                                  <w:color w:val="92FB79"/>
                                  <w:w w:val="145"/>
                                  <w:sz w:val="16"/>
                                </w:rPr>
                                <w:t>'</w:t>
                              </w:r>
                              <w:r>
                                <w:rPr>
                                  <w:color w:val="A4FF90"/>
                                  <w:w w:val="145"/>
                                  <w:sz w:val="16"/>
                                </w:rPr>
                                <w:t>Decision</w:t>
                              </w:r>
                              <w:r>
                                <w:rPr>
                                  <w:color w:val="A4FF90"/>
                                  <w:spacing w:val="-11"/>
                                  <w:w w:val="145"/>
                                  <w:sz w:val="16"/>
                                </w:rPr>
                                <w:t xml:space="preserve"> </w:t>
                              </w:r>
                              <w:r>
                                <w:rPr>
                                  <w:color w:val="A4FF90"/>
                                  <w:spacing w:val="-1"/>
                                  <w:w w:val="94"/>
                                  <w:sz w:val="16"/>
                                </w:rPr>
                                <w:t>T</w:t>
                              </w:r>
                              <w:r>
                                <w:rPr>
                                  <w:color w:val="A4FF90"/>
                                  <w:spacing w:val="-1"/>
                                  <w:w w:val="144"/>
                                  <w:sz w:val="16"/>
                                </w:rPr>
                                <w:t>r</w:t>
                              </w:r>
                              <w:r>
                                <w:rPr>
                                  <w:color w:val="A4FF90"/>
                                  <w:spacing w:val="-1"/>
                                  <w:w w:val="101"/>
                                  <w:sz w:val="16"/>
                                </w:rPr>
                                <w:t>ee</w:t>
                              </w:r>
                              <w:r>
                                <w:rPr>
                                  <w:color w:val="92FB79"/>
                                  <w:spacing w:val="1"/>
                                  <w:w w:val="362"/>
                                  <w:sz w:val="16"/>
                                </w:rPr>
                                <w:t>'</w:t>
                              </w:r>
                              <w:r>
                                <w:rPr>
                                  <w:color w:val="E0EEFF"/>
                                  <w:spacing w:val="-4"/>
                                  <w:w w:val="153"/>
                                  <w:sz w:val="16"/>
                                </w:rPr>
                                <w:t>,</w:t>
                              </w:r>
                              <w:r>
                                <w:rPr>
                                  <w:color w:val="92FB79"/>
                                  <w:spacing w:val="1"/>
                                  <w:w w:val="362"/>
                                  <w:sz w:val="16"/>
                                </w:rPr>
                                <w:t>'</w:t>
                              </w:r>
                              <w:r>
                                <w:rPr>
                                  <w:color w:val="A4FF90"/>
                                  <w:spacing w:val="-1"/>
                                  <w:w w:val="94"/>
                                  <w:sz w:val="16"/>
                                </w:rPr>
                                <w:t>R</w:t>
                              </w:r>
                              <w:r>
                                <w:rPr>
                                  <w:color w:val="A4FF90"/>
                                  <w:spacing w:val="-1"/>
                                  <w:w w:val="105"/>
                                  <w:sz w:val="16"/>
                                </w:rPr>
                                <w:t>a</w:t>
                              </w:r>
                              <w:r>
                                <w:rPr>
                                  <w:color w:val="A4FF90"/>
                                  <w:spacing w:val="-1"/>
                                  <w:sz w:val="16"/>
                                </w:rPr>
                                <w:t>n</w:t>
                              </w:r>
                              <w:r>
                                <w:rPr>
                                  <w:color w:val="A4FF90"/>
                                  <w:spacing w:val="-1"/>
                                  <w:w w:val="98"/>
                                  <w:sz w:val="16"/>
                                </w:rPr>
                                <w:t>d</w:t>
                              </w:r>
                              <w:r>
                                <w:rPr>
                                  <w:color w:val="A4FF90"/>
                                  <w:spacing w:val="-1"/>
                                  <w:w w:val="102"/>
                                  <w:sz w:val="16"/>
                                </w:rPr>
                                <w:t>o</w:t>
                              </w:r>
                              <w:r>
                                <w:rPr>
                                  <w:color w:val="A4FF90"/>
                                  <w:w w:val="64"/>
                                  <w:sz w:val="16"/>
                                </w:rPr>
                                <w:t>m</w:t>
                              </w:r>
                              <w:r>
                                <w:rPr>
                                  <w:color w:val="A4FF90"/>
                                  <w:spacing w:val="-12"/>
                                  <w:w w:val="144"/>
                                  <w:sz w:val="16"/>
                                </w:rPr>
                                <w:t xml:space="preserve"> </w:t>
                              </w:r>
                              <w:r>
                                <w:rPr>
                                  <w:color w:val="A4FF90"/>
                                  <w:w w:val="145"/>
                                  <w:sz w:val="16"/>
                                </w:rPr>
                                <w:t>Forest</w:t>
                              </w:r>
                              <w:r>
                                <w:rPr>
                                  <w:color w:val="92FB79"/>
                                  <w:w w:val="145"/>
                                  <w:sz w:val="16"/>
                                </w:rPr>
                                <w:t>'</w:t>
                              </w:r>
                              <w:r>
                                <w:rPr>
                                  <w:color w:val="E0EEFF"/>
                                  <w:w w:val="145"/>
                                  <w:sz w:val="16"/>
                                </w:rPr>
                                <w:t>,</w:t>
                              </w:r>
                              <w:r>
                                <w:rPr>
                                  <w:color w:val="92FB79"/>
                                  <w:w w:val="145"/>
                                  <w:sz w:val="16"/>
                                </w:rPr>
                                <w:t>'</w:t>
                              </w:r>
                              <w:r>
                                <w:rPr>
                                  <w:color w:val="92FB79"/>
                                  <w:spacing w:val="-12"/>
                                  <w:w w:val="145"/>
                                  <w:sz w:val="16"/>
                                </w:rPr>
                                <w:t xml:space="preserve"> </w:t>
                              </w:r>
                              <w:r>
                                <w:rPr>
                                  <w:color w:val="A4FF90"/>
                                  <w:w w:val="145"/>
                                  <w:sz w:val="16"/>
                                </w:rPr>
                                <w:t>aive</w:t>
                              </w:r>
                              <w:r>
                                <w:rPr>
                                  <w:color w:val="A4FF90"/>
                                  <w:spacing w:val="-10"/>
                                  <w:w w:val="145"/>
                                  <w:sz w:val="16"/>
                                </w:rPr>
                                <w:t xml:space="preserve"> </w:t>
                              </w:r>
                              <w:r>
                                <w:rPr>
                                  <w:color w:val="A4FF90"/>
                                  <w:w w:val="145"/>
                                  <w:sz w:val="16"/>
                                </w:rPr>
                                <w:t>Bayes</w:t>
                              </w:r>
                              <w:r>
                                <w:rPr>
                                  <w:color w:val="A4FF90"/>
                                  <w:spacing w:val="-11"/>
                                  <w:w w:val="145"/>
                                  <w:sz w:val="16"/>
                                </w:rPr>
                                <w:t xml:space="preserve"> </w:t>
                              </w:r>
                              <w:r>
                                <w:rPr>
                                  <w:color w:val="A4FF90"/>
                                  <w:w w:val="145"/>
                                  <w:sz w:val="16"/>
                                </w:rPr>
                                <w:t>+</w:t>
                              </w:r>
                              <w:r>
                                <w:rPr>
                                  <w:color w:val="A4FF90"/>
                                  <w:spacing w:val="-12"/>
                                  <w:w w:val="145"/>
                                  <w:sz w:val="16"/>
                                </w:rPr>
                                <w:t xml:space="preserve"> </w:t>
                              </w:r>
                              <w:r>
                                <w:rPr>
                                  <w:color w:val="A4FF90"/>
                                  <w:w w:val="145"/>
                                  <w:sz w:val="16"/>
                                </w:rPr>
                                <w:t>Cross</w:t>
                              </w:r>
                              <w:r>
                                <w:rPr>
                                  <w:color w:val="A4FF90"/>
                                  <w:spacing w:val="-12"/>
                                  <w:w w:val="145"/>
                                  <w:sz w:val="16"/>
                                </w:rPr>
                                <w:t xml:space="preserve"> </w:t>
                              </w:r>
                              <w:r>
                                <w:rPr>
                                  <w:color w:val="A4FF90"/>
                                  <w:w w:val="145"/>
                                  <w:sz w:val="16"/>
                                </w:rPr>
                                <w:t>validation</w:t>
                              </w:r>
                              <w:r>
                                <w:rPr>
                                  <w:color w:val="92FB79"/>
                                  <w:w w:val="145"/>
                                  <w:sz w:val="16"/>
                                </w:rPr>
                                <w:t>'</w:t>
                              </w:r>
                              <w:r>
                                <w:rPr>
                                  <w:color w:val="E0EEFF"/>
                                  <w:w w:val="145"/>
                                  <w:sz w:val="16"/>
                                </w:rPr>
                                <w:t xml:space="preserve">] </w:t>
                              </w:r>
                              <w:r>
                                <w:rPr>
                                  <w:color w:val="FFC500"/>
                                  <w:spacing w:val="-1"/>
                                  <w:w w:val="149"/>
                                  <w:sz w:val="16"/>
                                </w:rPr>
                                <w:t>s</w:t>
                              </w:r>
                              <w:r>
                                <w:rPr>
                                  <w:color w:val="FFC500"/>
                                  <w:spacing w:val="-1"/>
                                  <w:w w:val="111"/>
                                  <w:sz w:val="16"/>
                                </w:rPr>
                                <w:t>n</w:t>
                              </w:r>
                              <w:r>
                                <w:rPr>
                                  <w:color w:val="FFC500"/>
                                  <w:spacing w:val="-1"/>
                                  <w:w w:val="149"/>
                                  <w:sz w:val="16"/>
                                </w:rPr>
                                <w:t>s</w:t>
                              </w:r>
                              <w:r>
                                <w:rPr>
                                  <w:color w:val="E0EEFF"/>
                                  <w:spacing w:val="-1"/>
                                  <w:w w:val="164"/>
                                  <w:sz w:val="16"/>
                                </w:rPr>
                                <w:t>.</w:t>
                              </w:r>
                              <w:r>
                                <w:rPr>
                                  <w:color w:val="FFC500"/>
                                  <w:spacing w:val="-1"/>
                                  <w:w w:val="109"/>
                                  <w:sz w:val="16"/>
                                </w:rPr>
                                <w:t>b</w:t>
                              </w:r>
                              <w:r>
                                <w:rPr>
                                  <w:color w:val="FFC500"/>
                                  <w:spacing w:val="-1"/>
                                  <w:w w:val="116"/>
                                  <w:sz w:val="16"/>
                                </w:rPr>
                                <w:t>a</w:t>
                              </w:r>
                              <w:r>
                                <w:rPr>
                                  <w:color w:val="FFC500"/>
                                  <w:spacing w:val="-1"/>
                                  <w:w w:val="155"/>
                                  <w:sz w:val="16"/>
                                </w:rPr>
                                <w:t>r</w:t>
                              </w:r>
                              <w:r>
                                <w:rPr>
                                  <w:color w:val="FFC500"/>
                                  <w:spacing w:val="-1"/>
                                  <w:w w:val="109"/>
                                  <w:sz w:val="16"/>
                                </w:rPr>
                                <w:t>p</w:t>
                              </w:r>
                              <w:r>
                                <w:rPr>
                                  <w:color w:val="FFC500"/>
                                  <w:spacing w:val="-1"/>
                                  <w:w w:val="203"/>
                                  <w:sz w:val="16"/>
                                </w:rPr>
                                <w:t>l</w:t>
                              </w:r>
                              <w:r>
                                <w:rPr>
                                  <w:color w:val="FFC500"/>
                                  <w:spacing w:val="-1"/>
                                  <w:w w:val="113"/>
                                  <w:sz w:val="16"/>
                                </w:rPr>
                                <w:t>o</w:t>
                              </w:r>
                              <w:r>
                                <w:rPr>
                                  <w:color w:val="FFC500"/>
                                  <w:spacing w:val="1"/>
                                  <w:w w:val="152"/>
                                  <w:sz w:val="16"/>
                                </w:rPr>
                                <w:t>t</w:t>
                              </w:r>
                              <w:r>
                                <w:rPr>
                                  <w:color w:val="E0EEFF"/>
                                  <w:spacing w:val="-1"/>
                                  <w:w w:val="164"/>
                                  <w:sz w:val="16"/>
                                </w:rPr>
                                <w:t>(</w:t>
                              </w:r>
                              <w:r>
                                <w:rPr>
                                  <w:color w:val="E0EEFF"/>
                                  <w:spacing w:val="-1"/>
                                  <w:w w:val="121"/>
                                  <w:sz w:val="16"/>
                                </w:rPr>
                                <w:t>x</w:t>
                              </w:r>
                              <w:r>
                                <w:rPr>
                                  <w:color w:val="FF9D00"/>
                                  <w:spacing w:val="-1"/>
                                  <w:w w:val="116"/>
                                  <w:sz w:val="16"/>
                                </w:rPr>
                                <w:t>=</w:t>
                              </w:r>
                              <w:r>
                                <w:rPr>
                                  <w:color w:val="FFFFFF"/>
                                  <w:spacing w:val="-1"/>
                                  <w:w w:val="75"/>
                                  <w:sz w:val="16"/>
                                </w:rPr>
                                <w:t>m</w:t>
                              </w:r>
                              <w:r>
                                <w:rPr>
                                  <w:color w:val="FFFFFF"/>
                                  <w:spacing w:val="-1"/>
                                  <w:w w:val="113"/>
                                  <w:sz w:val="16"/>
                                </w:rPr>
                                <w:t>o</w:t>
                              </w:r>
                              <w:r>
                                <w:rPr>
                                  <w:color w:val="FFFFFF"/>
                                  <w:spacing w:val="-1"/>
                                  <w:w w:val="109"/>
                                  <w:sz w:val="16"/>
                                </w:rPr>
                                <w:t>d</w:t>
                              </w:r>
                              <w:r>
                                <w:rPr>
                                  <w:color w:val="FFFFFF"/>
                                  <w:spacing w:val="-1"/>
                                  <w:w w:val="112"/>
                                  <w:sz w:val="16"/>
                                </w:rPr>
                                <w:t>e</w:t>
                              </w:r>
                              <w:r>
                                <w:rPr>
                                  <w:color w:val="FFFFFF"/>
                                  <w:spacing w:val="-1"/>
                                  <w:w w:val="203"/>
                                  <w:sz w:val="16"/>
                                </w:rPr>
                                <w:t>l</w:t>
                              </w:r>
                              <w:r>
                                <w:rPr>
                                  <w:color w:val="FFFFFF"/>
                                  <w:spacing w:val="1"/>
                                  <w:w w:val="149"/>
                                  <w:sz w:val="16"/>
                                </w:rPr>
                                <w:t>s</w:t>
                              </w:r>
                              <w:r>
                                <w:rPr>
                                  <w:color w:val="E0EEFF"/>
                                  <w:spacing w:val="-1"/>
                                  <w:w w:val="164"/>
                                  <w:sz w:val="16"/>
                                </w:rPr>
                                <w:t>,</w:t>
                              </w:r>
                              <w:r>
                                <w:rPr>
                                  <w:color w:val="E0EEFF"/>
                                  <w:spacing w:val="-1"/>
                                  <w:w w:val="123"/>
                                  <w:sz w:val="16"/>
                                </w:rPr>
                                <w:t>y</w:t>
                              </w:r>
                              <w:r>
                                <w:rPr>
                                  <w:color w:val="FF9D00"/>
                                  <w:spacing w:val="-1"/>
                                  <w:w w:val="116"/>
                                  <w:sz w:val="16"/>
                                </w:rPr>
                                <w:t>=</w:t>
                              </w:r>
                              <w:r>
                                <w:rPr>
                                  <w:color w:val="FFFFFF"/>
                                  <w:spacing w:val="-1"/>
                                  <w:w w:val="116"/>
                                  <w:sz w:val="16"/>
                                </w:rPr>
                                <w:t>a</w:t>
                              </w:r>
                              <w:r>
                                <w:rPr>
                                  <w:color w:val="FFFFFF"/>
                                  <w:spacing w:val="-1"/>
                                  <w:w w:val="123"/>
                                  <w:sz w:val="16"/>
                                </w:rPr>
                                <w:t>cc</w:t>
                              </w:r>
                              <w:r>
                                <w:rPr>
                                  <w:color w:val="FFFFFF"/>
                                  <w:spacing w:val="-1"/>
                                  <w:w w:val="111"/>
                                  <w:sz w:val="16"/>
                                </w:rPr>
                                <w:t>u</w:t>
                              </w:r>
                              <w:r>
                                <w:rPr>
                                  <w:color w:val="FFFFFF"/>
                                  <w:spacing w:val="-1"/>
                                  <w:w w:val="155"/>
                                  <w:sz w:val="16"/>
                                </w:rPr>
                                <w:t>r</w:t>
                              </w:r>
                              <w:r>
                                <w:rPr>
                                  <w:color w:val="FFFFFF"/>
                                  <w:spacing w:val="-1"/>
                                  <w:w w:val="116"/>
                                  <w:sz w:val="16"/>
                                </w:rPr>
                                <w:t>a</w:t>
                              </w:r>
                              <w:r>
                                <w:rPr>
                                  <w:color w:val="FFFFFF"/>
                                  <w:spacing w:val="-1"/>
                                  <w:w w:val="123"/>
                                  <w:sz w:val="16"/>
                                </w:rPr>
                                <w:t>c</w:t>
                              </w:r>
                              <w:r>
                                <w:rPr>
                                  <w:color w:val="FFFFFF"/>
                                  <w:spacing w:val="-1"/>
                                  <w:w w:val="210"/>
                                  <w:sz w:val="16"/>
                                </w:rPr>
                                <w:t>i</w:t>
                              </w:r>
                              <w:r>
                                <w:rPr>
                                  <w:color w:val="FFFFFF"/>
                                  <w:spacing w:val="-1"/>
                                  <w:w w:val="112"/>
                                  <w:sz w:val="16"/>
                                </w:rPr>
                                <w:t>e</w:t>
                              </w:r>
                              <w:r>
                                <w:rPr>
                                  <w:color w:val="FFFFFF"/>
                                  <w:spacing w:val="1"/>
                                  <w:w w:val="149"/>
                                  <w:sz w:val="16"/>
                                </w:rPr>
                                <w:t>s</w:t>
                              </w:r>
                              <w:r>
                                <w:rPr>
                                  <w:color w:val="E0EEFF"/>
                                  <w:spacing w:val="-1"/>
                                  <w:w w:val="164"/>
                                  <w:sz w:val="16"/>
                                </w:rPr>
                                <w:t>,).</w:t>
                              </w:r>
                              <w:r>
                                <w:rPr>
                                  <w:color w:val="9EFFFF"/>
                                  <w:spacing w:val="-1"/>
                                  <w:w w:val="149"/>
                                  <w:sz w:val="16"/>
                                </w:rPr>
                                <w:t>s</w:t>
                              </w:r>
                              <w:r>
                                <w:rPr>
                                  <w:color w:val="9EFFFF"/>
                                  <w:spacing w:val="-1"/>
                                  <w:w w:val="112"/>
                                  <w:sz w:val="16"/>
                                </w:rPr>
                                <w:t>e</w:t>
                              </w:r>
                              <w:r>
                                <w:rPr>
                                  <w:color w:val="9EFFFF"/>
                                  <w:spacing w:val="1"/>
                                  <w:w w:val="152"/>
                                  <w:sz w:val="16"/>
                                </w:rPr>
                                <w:t>t</w:t>
                              </w:r>
                              <w:r>
                                <w:rPr>
                                  <w:color w:val="E0EEFF"/>
                                  <w:spacing w:val="-1"/>
                                  <w:w w:val="164"/>
                                  <w:sz w:val="16"/>
                                </w:rPr>
                                <w:t>(</w:t>
                              </w:r>
                              <w:r>
                                <w:rPr>
                                  <w:color w:val="E0EEFF"/>
                                  <w:spacing w:val="-1"/>
                                  <w:w w:val="152"/>
                                  <w:sz w:val="16"/>
                                </w:rPr>
                                <w:t>t</w:t>
                              </w:r>
                              <w:r>
                                <w:rPr>
                                  <w:color w:val="E0EEFF"/>
                                  <w:spacing w:val="-1"/>
                                  <w:w w:val="210"/>
                                  <w:sz w:val="16"/>
                                </w:rPr>
                                <w:t>i</w:t>
                              </w:r>
                              <w:r>
                                <w:rPr>
                                  <w:color w:val="E0EEFF"/>
                                  <w:spacing w:val="-1"/>
                                  <w:w w:val="152"/>
                                  <w:sz w:val="16"/>
                                </w:rPr>
                                <w:t>t</w:t>
                              </w:r>
                              <w:r>
                                <w:rPr>
                                  <w:color w:val="E0EEFF"/>
                                  <w:spacing w:val="-1"/>
                                  <w:w w:val="203"/>
                                  <w:sz w:val="16"/>
                                </w:rPr>
                                <w:t>l</w:t>
                              </w:r>
                              <w:r>
                                <w:rPr>
                                  <w:color w:val="E0EEFF"/>
                                  <w:spacing w:val="-1"/>
                                  <w:w w:val="112"/>
                                  <w:sz w:val="16"/>
                                </w:rPr>
                                <w:t>e</w:t>
                              </w:r>
                              <w:r>
                                <w:rPr>
                                  <w:color w:val="FF9D00"/>
                                  <w:spacing w:val="-1"/>
                                  <w:w w:val="116"/>
                                  <w:sz w:val="16"/>
                                </w:rPr>
                                <w:t>=</w:t>
                              </w:r>
                              <w:r>
                                <w:rPr>
                                  <w:color w:val="92FB79"/>
                                  <w:spacing w:val="-1"/>
                                  <w:w w:val="373"/>
                                  <w:sz w:val="16"/>
                                </w:rPr>
                                <w:t>'</w:t>
                              </w:r>
                              <w:r>
                                <w:rPr>
                                  <w:color w:val="A4FF90"/>
                                  <w:spacing w:val="-1"/>
                                  <w:w w:val="109"/>
                                  <w:sz w:val="16"/>
                                </w:rPr>
                                <w:t>P</w:t>
                              </w:r>
                              <w:r>
                                <w:rPr>
                                  <w:color w:val="A4FF90"/>
                                  <w:spacing w:val="-1"/>
                                  <w:w w:val="116"/>
                                  <w:sz w:val="16"/>
                                </w:rPr>
                                <w:t>a</w:t>
                              </w:r>
                              <w:r>
                                <w:rPr>
                                  <w:color w:val="A4FF90"/>
                                  <w:spacing w:val="-1"/>
                                  <w:w w:val="155"/>
                                  <w:sz w:val="16"/>
                                </w:rPr>
                                <w:t>r</w:t>
                              </w:r>
                              <w:r>
                                <w:rPr>
                                  <w:color w:val="A4FF90"/>
                                  <w:w w:val="152"/>
                                  <w:sz w:val="16"/>
                                </w:rPr>
                                <w:t>t</w:t>
                              </w:r>
                              <w:r>
                                <w:rPr>
                                  <w:color w:val="A4FF90"/>
                                  <w:spacing w:val="-1"/>
                                  <w:w w:val="144"/>
                                  <w:sz w:val="16"/>
                                </w:rPr>
                                <w:t xml:space="preserve"> </w:t>
                              </w:r>
                              <w:r>
                                <w:rPr>
                                  <w:color w:val="A4FF90"/>
                                  <w:w w:val="145"/>
                                  <w:sz w:val="16"/>
                                </w:rPr>
                                <w:t>C</w:t>
                              </w:r>
                              <w:r>
                                <w:rPr>
                                  <w:color w:val="92FB79"/>
                                  <w:w w:val="145"/>
                                  <w:sz w:val="16"/>
                                </w:rPr>
                                <w:t>'</w:t>
                              </w:r>
                              <w:r>
                                <w:rPr>
                                  <w:color w:val="E0EEFF"/>
                                  <w:w w:val="145"/>
                                  <w:sz w:val="16"/>
                                </w:rPr>
                                <w:t>)</w:t>
                              </w:r>
                            </w:p>
                            <w:p>
                              <w:pPr>
                                <w:spacing w:before="0" w:line="185" w:lineRule="exact"/>
                                <w:ind w:left="0" w:right="0" w:firstLine="0"/>
                                <w:jc w:val="left"/>
                                <w:rPr>
                                  <w:sz w:val="16"/>
                                </w:rPr>
                              </w:pPr>
                              <w:r>
                                <w:rPr>
                                  <w:color w:val="FFC500"/>
                                  <w:spacing w:val="-3"/>
                                  <w:w w:val="107"/>
                                  <w:sz w:val="16"/>
                                </w:rPr>
                                <w:t>p</w:t>
                              </w:r>
                              <w:r>
                                <w:rPr>
                                  <w:color w:val="FFC500"/>
                                  <w:spacing w:val="-3"/>
                                  <w:w w:val="201"/>
                                  <w:sz w:val="16"/>
                                </w:rPr>
                                <w:t>l</w:t>
                              </w:r>
                              <w:r>
                                <w:rPr>
                                  <w:color w:val="FFC500"/>
                                  <w:spacing w:val="-3"/>
                                  <w:w w:val="150"/>
                                  <w:sz w:val="16"/>
                                </w:rPr>
                                <w:t>t</w:t>
                              </w:r>
                              <w:r>
                                <w:rPr>
                                  <w:color w:val="E0EEFF"/>
                                  <w:spacing w:val="-3"/>
                                  <w:w w:val="162"/>
                                  <w:sz w:val="16"/>
                                </w:rPr>
                                <w:t>.</w:t>
                              </w:r>
                              <w:r>
                                <w:rPr>
                                  <w:color w:val="FFC500"/>
                                  <w:spacing w:val="-3"/>
                                  <w:w w:val="119"/>
                                  <w:sz w:val="16"/>
                                </w:rPr>
                                <w:t>x</w:t>
                              </w:r>
                              <w:r>
                                <w:rPr>
                                  <w:color w:val="FFC500"/>
                                  <w:spacing w:val="-3"/>
                                  <w:w w:val="201"/>
                                  <w:sz w:val="16"/>
                                </w:rPr>
                                <w:t>l</w:t>
                              </w:r>
                              <w:r>
                                <w:rPr>
                                  <w:color w:val="FFC500"/>
                                  <w:spacing w:val="-3"/>
                                  <w:w w:val="114"/>
                                  <w:sz w:val="16"/>
                                </w:rPr>
                                <w:t>a</w:t>
                              </w:r>
                              <w:r>
                                <w:rPr>
                                  <w:color w:val="FFC500"/>
                                  <w:spacing w:val="-3"/>
                                  <w:w w:val="107"/>
                                  <w:sz w:val="16"/>
                                </w:rPr>
                                <w:t>b</w:t>
                              </w:r>
                              <w:r>
                                <w:rPr>
                                  <w:color w:val="FFC500"/>
                                  <w:spacing w:val="-3"/>
                                  <w:w w:val="110"/>
                                  <w:sz w:val="16"/>
                                </w:rPr>
                                <w:t>e</w:t>
                              </w:r>
                              <w:r>
                                <w:rPr>
                                  <w:color w:val="FFC500"/>
                                  <w:spacing w:val="-1"/>
                                  <w:w w:val="201"/>
                                  <w:sz w:val="16"/>
                                </w:rPr>
                                <w:t>l</w:t>
                              </w:r>
                              <w:r>
                                <w:rPr>
                                  <w:color w:val="E0EEFF"/>
                                  <w:spacing w:val="-3"/>
                                  <w:w w:val="162"/>
                                  <w:sz w:val="16"/>
                                </w:rPr>
                                <w:t>(</w:t>
                              </w:r>
                              <w:r>
                                <w:rPr>
                                  <w:color w:val="92FB79"/>
                                  <w:spacing w:val="-3"/>
                                  <w:w w:val="371"/>
                                  <w:sz w:val="16"/>
                                </w:rPr>
                                <w:t>'</w:t>
                              </w:r>
                              <w:r>
                                <w:rPr>
                                  <w:color w:val="A4FF90"/>
                                  <w:spacing w:val="-3"/>
                                  <w:w w:val="85"/>
                                  <w:sz w:val="16"/>
                                </w:rPr>
                                <w:t>M</w:t>
                              </w:r>
                              <w:r>
                                <w:rPr>
                                  <w:color w:val="A4FF90"/>
                                  <w:spacing w:val="-3"/>
                                  <w:w w:val="111"/>
                                  <w:sz w:val="16"/>
                                </w:rPr>
                                <w:t>o</w:t>
                              </w:r>
                              <w:r>
                                <w:rPr>
                                  <w:color w:val="A4FF90"/>
                                  <w:spacing w:val="-3"/>
                                  <w:w w:val="107"/>
                                  <w:sz w:val="16"/>
                                </w:rPr>
                                <w:t>d</w:t>
                              </w:r>
                              <w:r>
                                <w:rPr>
                                  <w:color w:val="A4FF90"/>
                                  <w:spacing w:val="-3"/>
                                  <w:w w:val="110"/>
                                  <w:sz w:val="16"/>
                                </w:rPr>
                                <w:t>e</w:t>
                              </w:r>
                              <w:r>
                                <w:rPr>
                                  <w:color w:val="A4FF90"/>
                                  <w:spacing w:val="-3"/>
                                  <w:w w:val="201"/>
                                  <w:sz w:val="16"/>
                                </w:rPr>
                                <w:t>l</w:t>
                              </w:r>
                              <w:r>
                                <w:rPr>
                                  <w:color w:val="A4FF90"/>
                                  <w:spacing w:val="-3"/>
                                  <w:w w:val="147"/>
                                  <w:sz w:val="16"/>
                                </w:rPr>
                                <w:t>s</w:t>
                              </w:r>
                              <w:r>
                                <w:rPr>
                                  <w:color w:val="92FB79"/>
                                  <w:spacing w:val="-3"/>
                                  <w:w w:val="371"/>
                                  <w:sz w:val="16"/>
                                </w:rPr>
                                <w:t>'</w:t>
                              </w:r>
                              <w:r>
                                <w:rPr>
                                  <w:color w:val="E0EEFF"/>
                                  <w:spacing w:val="-2"/>
                                  <w:w w:val="162"/>
                                  <w:sz w:val="16"/>
                                </w:rPr>
                                <w:t>)</w:t>
                              </w:r>
                            </w:p>
                            <w:p>
                              <w:pPr>
                                <w:spacing w:before="7" w:line="220" w:lineRule="atLeast"/>
                                <w:ind w:left="0" w:right="6520" w:firstLine="0"/>
                                <w:jc w:val="left"/>
                                <w:rPr>
                                  <w:sz w:val="16"/>
                                </w:rPr>
                              </w:pPr>
                              <w:r>
                                <w:rPr>
                                  <w:color w:val="FFC500"/>
                                  <w:spacing w:val="-2"/>
                                  <w:w w:val="145"/>
                                  <w:sz w:val="16"/>
                                </w:rPr>
                                <w:t>plt</w:t>
                              </w:r>
                              <w:r>
                                <w:rPr>
                                  <w:color w:val="E0EEFF"/>
                                  <w:spacing w:val="-2"/>
                                  <w:w w:val="145"/>
                                  <w:sz w:val="16"/>
                                </w:rPr>
                                <w:t>.</w:t>
                              </w:r>
                              <w:r>
                                <w:rPr>
                                  <w:color w:val="FFC500"/>
                                  <w:spacing w:val="-2"/>
                                  <w:w w:val="145"/>
                                  <w:sz w:val="16"/>
                                </w:rPr>
                                <w:t>ylabel</w:t>
                              </w:r>
                              <w:r>
                                <w:rPr>
                                  <w:color w:val="E0EEFF"/>
                                  <w:spacing w:val="-2"/>
                                  <w:w w:val="145"/>
                                  <w:sz w:val="16"/>
                                </w:rPr>
                                <w:t>(</w:t>
                              </w:r>
                              <w:r>
                                <w:rPr>
                                  <w:color w:val="92FB79"/>
                                  <w:spacing w:val="-2"/>
                                  <w:w w:val="145"/>
                                  <w:sz w:val="16"/>
                                </w:rPr>
                                <w:t>'</w:t>
                              </w:r>
                              <w:r>
                                <w:rPr>
                                  <w:color w:val="A4FF90"/>
                                  <w:spacing w:val="-2"/>
                                  <w:w w:val="145"/>
                                  <w:sz w:val="16"/>
                                </w:rPr>
                                <w:t>Accuracy</w:t>
                              </w:r>
                              <w:r>
                                <w:rPr>
                                  <w:color w:val="92FB79"/>
                                  <w:spacing w:val="-2"/>
                                  <w:w w:val="145"/>
                                  <w:sz w:val="16"/>
                                </w:rPr>
                                <w:t>'</w:t>
                              </w:r>
                              <w:r>
                                <w:rPr>
                                  <w:color w:val="E0EEFF"/>
                                  <w:spacing w:val="-2"/>
                                  <w:w w:val="145"/>
                                  <w:sz w:val="16"/>
                                </w:rPr>
                                <w:t xml:space="preserve">) </w:t>
                              </w:r>
                              <w:r>
                                <w:rPr>
                                  <w:color w:val="FFC500"/>
                                  <w:spacing w:val="-2"/>
                                  <w:w w:val="145"/>
                                  <w:sz w:val="16"/>
                                </w:rPr>
                                <w:t>plt</w:t>
                              </w:r>
                              <w:r>
                                <w:rPr>
                                  <w:color w:val="E0EEFF"/>
                                  <w:spacing w:val="-2"/>
                                  <w:w w:val="145"/>
                                  <w:sz w:val="16"/>
                                </w:rPr>
                                <w:t>.</w:t>
                              </w:r>
                              <w:r>
                                <w:rPr>
                                  <w:color w:val="FFC500"/>
                                  <w:spacing w:val="-2"/>
                                  <w:w w:val="145"/>
                                  <w:sz w:val="16"/>
                                </w:rPr>
                                <w:t>title</w:t>
                              </w:r>
                              <w:r>
                                <w:rPr>
                                  <w:color w:val="E0EEFF"/>
                                  <w:spacing w:val="-2"/>
                                  <w:w w:val="145"/>
                                  <w:sz w:val="16"/>
                                </w:rPr>
                                <w:t>(</w:t>
                              </w:r>
                              <w:r>
                                <w:rPr>
                                  <w:color w:val="92FB79"/>
                                  <w:spacing w:val="-2"/>
                                  <w:w w:val="145"/>
                                  <w:sz w:val="16"/>
                                </w:rPr>
                                <w:t>'</w:t>
                              </w:r>
                              <w:r>
                                <w:rPr>
                                  <w:color w:val="A4FF90"/>
                                  <w:spacing w:val="-2"/>
                                  <w:w w:val="145"/>
                                  <w:sz w:val="16"/>
                                </w:rPr>
                                <w:t>Accuracy</w:t>
                              </w:r>
                              <w:r>
                                <w:rPr>
                                  <w:color w:val="A4FF90"/>
                                  <w:spacing w:val="-5"/>
                                  <w:w w:val="145"/>
                                  <w:sz w:val="16"/>
                                </w:rPr>
                                <w:t xml:space="preserve"> </w:t>
                              </w:r>
                              <w:r>
                                <w:rPr>
                                  <w:color w:val="A4FF90"/>
                                  <w:spacing w:val="-2"/>
                                  <w:w w:val="145"/>
                                  <w:sz w:val="16"/>
                                </w:rPr>
                                <w:t>of</w:t>
                              </w:r>
                              <w:r>
                                <w:rPr>
                                  <w:color w:val="A4FF90"/>
                                  <w:spacing w:val="-6"/>
                                  <w:w w:val="145"/>
                                  <w:sz w:val="16"/>
                                </w:rPr>
                                <w:t xml:space="preserve"> </w:t>
                              </w:r>
                              <w:r>
                                <w:rPr>
                                  <w:color w:val="A4FF90"/>
                                  <w:spacing w:val="-2"/>
                                  <w:w w:val="145"/>
                                  <w:sz w:val="16"/>
                                </w:rPr>
                                <w:t>Different</w:t>
                              </w:r>
                              <w:r>
                                <w:rPr>
                                  <w:color w:val="A4FF90"/>
                                  <w:spacing w:val="-5"/>
                                  <w:w w:val="145"/>
                                  <w:sz w:val="16"/>
                                </w:rPr>
                                <w:t xml:space="preserve"> </w:t>
                              </w:r>
                              <w:r>
                                <w:rPr>
                                  <w:color w:val="A4FF90"/>
                                  <w:spacing w:val="-3"/>
                                  <w:w w:val="68"/>
                                  <w:sz w:val="16"/>
                                </w:rPr>
                                <w:t>M</w:t>
                              </w:r>
                              <w:r>
                                <w:rPr>
                                  <w:color w:val="A4FF90"/>
                                  <w:spacing w:val="-3"/>
                                  <w:w w:val="94"/>
                                  <w:sz w:val="16"/>
                                </w:rPr>
                                <w:t>o</w:t>
                              </w:r>
                              <w:r>
                                <w:rPr>
                                  <w:color w:val="A4FF90"/>
                                  <w:spacing w:val="-3"/>
                                  <w:w w:val="90"/>
                                  <w:sz w:val="16"/>
                                </w:rPr>
                                <w:t>d</w:t>
                              </w:r>
                              <w:r>
                                <w:rPr>
                                  <w:color w:val="A4FF90"/>
                                  <w:spacing w:val="-3"/>
                                  <w:w w:val="93"/>
                                  <w:sz w:val="16"/>
                                </w:rPr>
                                <w:t>e</w:t>
                              </w:r>
                              <w:r>
                                <w:rPr>
                                  <w:color w:val="A4FF90"/>
                                  <w:spacing w:val="-3"/>
                                  <w:w w:val="184"/>
                                  <w:sz w:val="16"/>
                                </w:rPr>
                                <w:t>l</w:t>
                              </w:r>
                              <w:r>
                                <w:rPr>
                                  <w:color w:val="A4FF90"/>
                                  <w:spacing w:val="-1"/>
                                  <w:w w:val="130"/>
                                  <w:sz w:val="16"/>
                                </w:rPr>
                                <w:t>s</w:t>
                              </w:r>
                              <w:r>
                                <w:rPr>
                                  <w:color w:val="92FB79"/>
                                  <w:spacing w:val="-3"/>
                                  <w:w w:val="354"/>
                                  <w:sz w:val="16"/>
                                </w:rPr>
                                <w:t>'</w:t>
                              </w:r>
                              <w:r>
                                <w:rPr>
                                  <w:color w:val="E0EEFF"/>
                                  <w:spacing w:val="-2"/>
                                  <w:w w:val="145"/>
                                  <w:sz w:val="16"/>
                                </w:rPr>
                                <w:t>)</w:t>
                              </w:r>
                            </w:p>
                          </w:txbxContent>
                        </wps:txbx>
                        <wps:bodyPr wrap="square" lIns="0" tIns="0" rIns="0" bIns="0" rtlCol="0"/>
                      </wps:wsp>
                    </wpg:wgp>
                  </a:graphicData>
                </a:graphic>
              </wp:inline>
            </w:drawing>
          </mc:Choice>
          <mc:Fallback>
            <w:pict>
              <v:group id="_x0000_s1026" o:spid="_x0000_s1026" o:spt="203" style="height:79.8pt;width:523.25pt;" coordsize="6645909,1013460" o:gfxdata="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">
                <o:lock v:ext="edit" aspectratio="f"/>
                <v:shape id="Graphic 44" o:spid="_x0000_s1026" o:spt="100" style="position:absolute;left:0;top:0;height:144780;width:6645909;" fillcolor="#183548" filled="t" stroked="f" coordsize="6645909,144780" o:gfxdata="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pY7WO8AAAA&#10;2wAAAA8AAAAAAAAAAQAgAAAAIgAAAGRycy9kb3ducmV2LnhtbFBLAQIUABQAAAAIAIdO4kAzLwWe&#10;OwAAADkAAAAQAAAAAAAAAAEAIAAAAAsBAABkcnMvc2hhcGV4bWwueG1sUEsFBgAAAAAGAAYAWwEA&#10;ALUDAAAAAA==&#10;" path="m6645909,144779l0,144779,0,0,6645909,0,6645909,144779xe">
                  <v:fill on="t" focussize="0,0"/>
                  <v:stroke on="f"/>
                  <v:imagedata o:title=""/>
                  <o:lock v:ext="edit" aspectratio="f"/>
                  <v:textbox inset="0mm,0mm,0mm,0mm"/>
                </v:shape>
                <v:shape id="Graphic 45" o:spid="_x0000_s1026" o:spt="100" style="position:absolute;left:0;top:144779;height:289560;width:6645909;" fillcolor="#183548" filled="t" stroked="f" coordsize="6645909,289560" o:gfxdata="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T2DNb4A&#10;AADbAAAADwAAAAAAAAABACAAAAAiAAAAZHJzL2Rvd25yZXYueG1sUEsBAhQAFAAAAAgAh07iQDMv&#10;BZ47AAAAOQAAABAAAAAAAAAAAQAgAAAADQEAAGRycy9zaGFwZXhtbC54bWxQSwUGAAAAAAYABgBb&#10;AQAAtwMAAAAA&#10;" path="m6645910,0l0,0,0,144780,0,289560,6645910,289560,6645910,144780,6645910,0xe">
                  <v:fill on="t" focussize="0,0"/>
                  <v:stroke on="f"/>
                  <v:imagedata o:title=""/>
                  <o:lock v:ext="edit" aspectratio="f"/>
                  <v:textbox inset="0mm,0mm,0mm,0mm"/>
                </v:shape>
                <v:shape id="Image 46" o:spid="_x0000_s1026" o:spt="75" type="#_x0000_t75" style="position:absolute;left:542798;top:340106;height:69849;width:47624;" filled="f" o:preferrelative="t" stroked="f" coordsize="21600,21600" o:gfxdata="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RF1AC5AAAA2wAA&#10;AA8AAAAAAAAAAQAgAAAAIgAAAGRycy9kb3ducmV2LnhtbFBLAQIUABQAAAAIAIdO4kAzLwWeOwAA&#10;ADkAAAAQAAAAAAAAAAEAIAAAAAgBAABkcnMvc2hhcGV4bWwueG1sUEsFBgAAAAAGAAYAWwEAALID&#10;AAAAAA==&#10;">
                  <v:fill on="f" focussize="0,0"/>
                  <v:stroke on="f"/>
                  <v:imagedata r:id="rId32" o:title=""/>
                  <o:lock v:ext="edit" aspectratio="f"/>
                </v:shape>
                <v:shape id="Image 47" o:spid="_x0000_s1026" o:spt="75" type="#_x0000_t75" style="position:absolute;left:3282950;top:340106;height:69849;width:47624;" filled="f" o:preferrelative="t" stroked="f" coordsize="21600,21600" o:gfxdata="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CXGbugAAANsA&#10;AAAPAAAAAAAAAAEAIAAAACIAAABkcnMvZG93bnJldi54bWxQSwECFAAUAAAACACHTuJAMy8FnjsA&#10;AAA5AAAAEAAAAAAAAAABACAAAAAJAQAAZHJzL3NoYXBleG1sLnhtbFBLBQYAAAAABgAGAFsBAACz&#10;AwAAAAA=&#10;">
                  <v:fill on="f" focussize="0,0"/>
                  <v:stroke on="f"/>
                  <v:imagedata r:id="rId32" o:title=""/>
                  <o:lock v:ext="edit" aspectratio="f"/>
                </v:shape>
                <v:shape id="Graphic 48" o:spid="_x0000_s1026" o:spt="100" style="position:absolute;left:0;top:434339;height:579120;width:6645909;" fillcolor="#183548" filled="t" stroked="f" coordsize="6645909,579120" o:gfxdata="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nKSarsAAADb&#10;AAAADwAAAAAAAAABACAAAAAiAAAAZHJzL2Rvd25yZXYueG1sUEsBAhQAFAAAAAgAh07iQDMvBZ47&#10;AAAAOQAAABAAAAAAAAAAAQAgAAAACgEAAGRycy9zaGFwZXhtbC54bWxQSwUGAAAAAAYABgBbAQAA&#10;tAMAAAAA&#10;" path="m6645910,0l0,0,0,144780,0,289560,0,434340,0,579120,6645910,579120,6645910,434340,6645910,289560,6645910,144780,6645910,0xe">
                  <v:fill on="t" focussize="0,0"/>
                  <v:stroke on="f"/>
                  <v:imagedata o:title=""/>
                  <o:lock v:ext="edit" aspectratio="f"/>
                  <v:textbox inset="0mm,0mm,0mm,0mm"/>
                </v:shape>
                <v:shape id="Textbox 49" o:spid="_x0000_s1026" o:spt="202" type="#_x0000_t202" style="position:absolute;left:0;top:0;height:1013460;width:6645909;" filled="f" stroked="f" coordsize="21600,21600" o:gfxdata="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g3c4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39" w:line="295" w:lineRule="auto"/>
                          <w:ind w:left="0" w:right="3083" w:firstLine="0"/>
                          <w:jc w:val="left"/>
                          <w:rPr>
                            <w:sz w:val="16"/>
                          </w:rPr>
                        </w:pPr>
                        <w:r>
                          <w:rPr>
                            <w:color w:val="FFFFFF"/>
                            <w:spacing w:val="-2"/>
                            <w:w w:val="120"/>
                            <w:sz w:val="16"/>
                          </w:rPr>
                          <w:t>accuracies</w:t>
                        </w:r>
                        <w:r>
                          <w:rPr>
                            <w:color w:val="FF9D00"/>
                            <w:spacing w:val="-2"/>
                            <w:w w:val="120"/>
                            <w:sz w:val="16"/>
                          </w:rPr>
                          <w:t>=</w:t>
                        </w:r>
                        <w:r>
                          <w:rPr>
                            <w:color w:val="E0EEFF"/>
                            <w:spacing w:val="-2"/>
                            <w:w w:val="120"/>
                            <w:sz w:val="16"/>
                          </w:rPr>
                          <w:t>[</w:t>
                        </w:r>
                        <w:r>
                          <w:rPr>
                            <w:color w:val="FFFFFF"/>
                            <w:spacing w:val="-2"/>
                            <w:w w:val="120"/>
                            <w:sz w:val="16"/>
                          </w:rPr>
                          <w:t>nb_accuracy</w:t>
                        </w:r>
                        <w:r>
                          <w:rPr>
                            <w:color w:val="E0EEFF"/>
                            <w:spacing w:val="-2"/>
                            <w:w w:val="120"/>
                            <w:sz w:val="16"/>
                          </w:rPr>
                          <w:t>,</w:t>
                        </w:r>
                        <w:r>
                          <w:rPr>
                            <w:color w:val="FFFFFF"/>
                            <w:spacing w:val="-2"/>
                            <w:w w:val="120"/>
                            <w:sz w:val="16"/>
                          </w:rPr>
                          <w:t>dt_accuracy</w:t>
                        </w:r>
                        <w:r>
                          <w:rPr>
                            <w:color w:val="E0EEFF"/>
                            <w:spacing w:val="-2"/>
                            <w:w w:val="120"/>
                            <w:sz w:val="16"/>
                          </w:rPr>
                          <w:t>,</w:t>
                        </w:r>
                        <w:r>
                          <w:rPr>
                            <w:color w:val="FFFFFF"/>
                            <w:spacing w:val="-2"/>
                            <w:w w:val="120"/>
                            <w:sz w:val="16"/>
                          </w:rPr>
                          <w:t>rf_accuracy</w:t>
                        </w:r>
                        <w:r>
                          <w:rPr>
                            <w:color w:val="E0EEFF"/>
                            <w:spacing w:val="-2"/>
                            <w:w w:val="120"/>
                            <w:sz w:val="16"/>
                          </w:rPr>
                          <w:t>,</w:t>
                        </w:r>
                        <w:r>
                          <w:rPr>
                            <w:color w:val="FFFFFF"/>
                            <w:spacing w:val="-2"/>
                            <w:w w:val="120"/>
                            <w:sz w:val="16"/>
                          </w:rPr>
                          <w:t>mean_cv_score</w:t>
                        </w:r>
                        <w:r>
                          <w:rPr>
                            <w:color w:val="E0EEFF"/>
                            <w:spacing w:val="-2"/>
                            <w:w w:val="120"/>
                            <w:sz w:val="16"/>
                          </w:rPr>
                          <w:t xml:space="preserve">] </w:t>
                        </w:r>
                        <w:r>
                          <w:rPr>
                            <w:color w:val="FFC500"/>
                            <w:spacing w:val="-2"/>
                            <w:w w:val="130"/>
                            <w:sz w:val="16"/>
                          </w:rPr>
                          <w:t>plt</w:t>
                        </w:r>
                        <w:r>
                          <w:rPr>
                            <w:color w:val="E0EEFF"/>
                            <w:spacing w:val="-2"/>
                            <w:w w:val="130"/>
                            <w:sz w:val="16"/>
                          </w:rPr>
                          <w:t>.</w:t>
                        </w:r>
                        <w:r>
                          <w:rPr>
                            <w:color w:val="FFC500"/>
                            <w:spacing w:val="-2"/>
                            <w:w w:val="130"/>
                            <w:sz w:val="16"/>
                          </w:rPr>
                          <w:t>figure</w:t>
                        </w:r>
                        <w:r>
                          <w:rPr>
                            <w:color w:val="E0EEFF"/>
                            <w:spacing w:val="-2"/>
                            <w:w w:val="130"/>
                            <w:sz w:val="16"/>
                          </w:rPr>
                          <w:t>(figsize</w:t>
                        </w:r>
                        <w:r>
                          <w:rPr>
                            <w:color w:val="FF9D00"/>
                            <w:spacing w:val="-2"/>
                            <w:w w:val="130"/>
                            <w:sz w:val="16"/>
                          </w:rPr>
                          <w:t>=</w:t>
                        </w:r>
                        <w:r>
                          <w:rPr>
                            <w:color w:val="E0EEFF"/>
                            <w:spacing w:val="-2"/>
                            <w:w w:val="130"/>
                            <w:sz w:val="16"/>
                          </w:rPr>
                          <w:t>(</w:t>
                        </w:r>
                        <w:r>
                          <w:rPr>
                            <w:color w:val="FF618B"/>
                            <w:spacing w:val="-2"/>
                            <w:w w:val="130"/>
                            <w:sz w:val="16"/>
                          </w:rPr>
                          <w:t>10</w:t>
                        </w:r>
                        <w:r>
                          <w:rPr>
                            <w:color w:val="E0EEFF"/>
                            <w:spacing w:val="-2"/>
                            <w:w w:val="130"/>
                            <w:sz w:val="16"/>
                          </w:rPr>
                          <w:t>,</w:t>
                        </w:r>
                        <w:r>
                          <w:rPr>
                            <w:color w:val="FF618B"/>
                            <w:spacing w:val="-2"/>
                            <w:w w:val="130"/>
                            <w:sz w:val="16"/>
                          </w:rPr>
                          <w:t>5</w:t>
                        </w:r>
                        <w:r>
                          <w:rPr>
                            <w:color w:val="E0EEFF"/>
                            <w:spacing w:val="-2"/>
                            <w:w w:val="130"/>
                            <w:sz w:val="16"/>
                          </w:rPr>
                          <w:t>))</w:t>
                        </w:r>
                      </w:p>
                      <w:p>
                        <w:pPr>
                          <w:spacing w:before="0" w:line="295" w:lineRule="auto"/>
                          <w:ind w:left="0" w:right="0" w:firstLine="0"/>
                          <w:jc w:val="left"/>
                          <w:rPr>
                            <w:sz w:val="16"/>
                          </w:rPr>
                        </w:pPr>
                        <w:r>
                          <w:rPr>
                            <w:color w:val="FFFFFF"/>
                            <w:spacing w:val="-1"/>
                            <w:w w:val="62"/>
                            <w:sz w:val="16"/>
                          </w:rPr>
                          <w:t>m</w:t>
                        </w:r>
                        <w:r>
                          <w:rPr>
                            <w:color w:val="FFFFFF"/>
                            <w:spacing w:val="-1"/>
                            <w:sz w:val="16"/>
                          </w:rPr>
                          <w:t>o</w:t>
                        </w:r>
                        <w:r>
                          <w:rPr>
                            <w:color w:val="FFFFFF"/>
                            <w:spacing w:val="-1"/>
                            <w:w w:val="96"/>
                            <w:sz w:val="16"/>
                          </w:rPr>
                          <w:t>d</w:t>
                        </w:r>
                        <w:r>
                          <w:rPr>
                            <w:color w:val="FFFFFF"/>
                            <w:spacing w:val="-1"/>
                            <w:w w:val="99"/>
                            <w:sz w:val="16"/>
                          </w:rPr>
                          <w:t>e</w:t>
                        </w:r>
                        <w:r>
                          <w:rPr>
                            <w:color w:val="FFFFFF"/>
                            <w:spacing w:val="-1"/>
                            <w:w w:val="190"/>
                            <w:sz w:val="16"/>
                          </w:rPr>
                          <w:t>l</w:t>
                        </w:r>
                        <w:r>
                          <w:rPr>
                            <w:color w:val="FFFFFF"/>
                            <w:spacing w:val="-1"/>
                            <w:w w:val="136"/>
                            <w:sz w:val="16"/>
                          </w:rPr>
                          <w:t>s</w:t>
                        </w:r>
                        <w:r>
                          <w:rPr>
                            <w:color w:val="FF9D00"/>
                            <w:spacing w:val="-1"/>
                            <w:w w:val="103"/>
                            <w:sz w:val="16"/>
                          </w:rPr>
                          <w:t>=</w:t>
                        </w:r>
                        <w:r>
                          <w:rPr>
                            <w:color w:val="E0EEFF"/>
                            <w:spacing w:val="-1"/>
                            <w:w w:val="151"/>
                            <w:sz w:val="16"/>
                          </w:rPr>
                          <w:t>[</w:t>
                        </w:r>
                        <w:r>
                          <w:rPr>
                            <w:color w:val="92FB79"/>
                            <w:w w:val="360"/>
                            <w:sz w:val="16"/>
                          </w:rPr>
                          <w:t>'</w:t>
                        </w:r>
                        <w:r>
                          <w:rPr>
                            <w:color w:val="92FB79"/>
                            <w:spacing w:val="-10"/>
                            <w:w w:val="144"/>
                            <w:sz w:val="16"/>
                          </w:rPr>
                          <w:t xml:space="preserve"> </w:t>
                        </w:r>
                        <w:r>
                          <w:rPr>
                            <w:color w:val="A4FF90"/>
                            <w:w w:val="145"/>
                            <w:sz w:val="16"/>
                          </w:rPr>
                          <w:t>aive</w:t>
                        </w:r>
                        <w:r>
                          <w:rPr>
                            <w:color w:val="A4FF90"/>
                            <w:spacing w:val="-12"/>
                            <w:w w:val="145"/>
                            <w:sz w:val="16"/>
                          </w:rPr>
                          <w:t xml:space="preserve"> </w:t>
                        </w:r>
                        <w:r>
                          <w:rPr>
                            <w:color w:val="A4FF90"/>
                            <w:w w:val="145"/>
                            <w:sz w:val="16"/>
                          </w:rPr>
                          <w:t>Bayes</w:t>
                        </w:r>
                        <w:r>
                          <w:rPr>
                            <w:color w:val="92FB79"/>
                            <w:w w:val="145"/>
                            <w:sz w:val="16"/>
                          </w:rPr>
                          <w:t>'</w:t>
                        </w:r>
                        <w:r>
                          <w:rPr>
                            <w:color w:val="E0EEFF"/>
                            <w:w w:val="145"/>
                            <w:sz w:val="16"/>
                          </w:rPr>
                          <w:t>,</w:t>
                        </w:r>
                        <w:r>
                          <w:rPr>
                            <w:color w:val="92FB79"/>
                            <w:w w:val="145"/>
                            <w:sz w:val="16"/>
                          </w:rPr>
                          <w:t>'</w:t>
                        </w:r>
                        <w:r>
                          <w:rPr>
                            <w:color w:val="A4FF90"/>
                            <w:w w:val="145"/>
                            <w:sz w:val="16"/>
                          </w:rPr>
                          <w:t>Decision</w:t>
                        </w:r>
                        <w:r>
                          <w:rPr>
                            <w:color w:val="A4FF90"/>
                            <w:spacing w:val="-11"/>
                            <w:w w:val="145"/>
                            <w:sz w:val="16"/>
                          </w:rPr>
                          <w:t xml:space="preserve"> </w:t>
                        </w:r>
                        <w:r>
                          <w:rPr>
                            <w:color w:val="A4FF90"/>
                            <w:spacing w:val="-1"/>
                            <w:w w:val="94"/>
                            <w:sz w:val="16"/>
                          </w:rPr>
                          <w:t>T</w:t>
                        </w:r>
                        <w:r>
                          <w:rPr>
                            <w:color w:val="A4FF90"/>
                            <w:spacing w:val="-1"/>
                            <w:w w:val="144"/>
                            <w:sz w:val="16"/>
                          </w:rPr>
                          <w:t>r</w:t>
                        </w:r>
                        <w:r>
                          <w:rPr>
                            <w:color w:val="A4FF90"/>
                            <w:spacing w:val="-1"/>
                            <w:w w:val="101"/>
                            <w:sz w:val="16"/>
                          </w:rPr>
                          <w:t>ee</w:t>
                        </w:r>
                        <w:r>
                          <w:rPr>
                            <w:color w:val="92FB79"/>
                            <w:spacing w:val="1"/>
                            <w:w w:val="362"/>
                            <w:sz w:val="16"/>
                          </w:rPr>
                          <w:t>'</w:t>
                        </w:r>
                        <w:r>
                          <w:rPr>
                            <w:color w:val="E0EEFF"/>
                            <w:spacing w:val="-4"/>
                            <w:w w:val="153"/>
                            <w:sz w:val="16"/>
                          </w:rPr>
                          <w:t>,</w:t>
                        </w:r>
                        <w:r>
                          <w:rPr>
                            <w:color w:val="92FB79"/>
                            <w:spacing w:val="1"/>
                            <w:w w:val="362"/>
                            <w:sz w:val="16"/>
                          </w:rPr>
                          <w:t>'</w:t>
                        </w:r>
                        <w:r>
                          <w:rPr>
                            <w:color w:val="A4FF90"/>
                            <w:spacing w:val="-1"/>
                            <w:w w:val="94"/>
                            <w:sz w:val="16"/>
                          </w:rPr>
                          <w:t>R</w:t>
                        </w:r>
                        <w:r>
                          <w:rPr>
                            <w:color w:val="A4FF90"/>
                            <w:spacing w:val="-1"/>
                            <w:w w:val="105"/>
                            <w:sz w:val="16"/>
                          </w:rPr>
                          <w:t>a</w:t>
                        </w:r>
                        <w:r>
                          <w:rPr>
                            <w:color w:val="A4FF90"/>
                            <w:spacing w:val="-1"/>
                            <w:sz w:val="16"/>
                          </w:rPr>
                          <w:t>n</w:t>
                        </w:r>
                        <w:r>
                          <w:rPr>
                            <w:color w:val="A4FF90"/>
                            <w:spacing w:val="-1"/>
                            <w:w w:val="98"/>
                            <w:sz w:val="16"/>
                          </w:rPr>
                          <w:t>d</w:t>
                        </w:r>
                        <w:r>
                          <w:rPr>
                            <w:color w:val="A4FF90"/>
                            <w:spacing w:val="-1"/>
                            <w:w w:val="102"/>
                            <w:sz w:val="16"/>
                          </w:rPr>
                          <w:t>o</w:t>
                        </w:r>
                        <w:r>
                          <w:rPr>
                            <w:color w:val="A4FF90"/>
                            <w:w w:val="64"/>
                            <w:sz w:val="16"/>
                          </w:rPr>
                          <w:t>m</w:t>
                        </w:r>
                        <w:r>
                          <w:rPr>
                            <w:color w:val="A4FF90"/>
                            <w:spacing w:val="-12"/>
                            <w:w w:val="144"/>
                            <w:sz w:val="16"/>
                          </w:rPr>
                          <w:t xml:space="preserve"> </w:t>
                        </w:r>
                        <w:r>
                          <w:rPr>
                            <w:color w:val="A4FF90"/>
                            <w:w w:val="145"/>
                            <w:sz w:val="16"/>
                          </w:rPr>
                          <w:t>Forest</w:t>
                        </w:r>
                        <w:r>
                          <w:rPr>
                            <w:color w:val="92FB79"/>
                            <w:w w:val="145"/>
                            <w:sz w:val="16"/>
                          </w:rPr>
                          <w:t>'</w:t>
                        </w:r>
                        <w:r>
                          <w:rPr>
                            <w:color w:val="E0EEFF"/>
                            <w:w w:val="145"/>
                            <w:sz w:val="16"/>
                          </w:rPr>
                          <w:t>,</w:t>
                        </w:r>
                        <w:r>
                          <w:rPr>
                            <w:color w:val="92FB79"/>
                            <w:w w:val="145"/>
                            <w:sz w:val="16"/>
                          </w:rPr>
                          <w:t>'</w:t>
                        </w:r>
                        <w:r>
                          <w:rPr>
                            <w:color w:val="92FB79"/>
                            <w:spacing w:val="-12"/>
                            <w:w w:val="145"/>
                            <w:sz w:val="16"/>
                          </w:rPr>
                          <w:t xml:space="preserve"> </w:t>
                        </w:r>
                        <w:r>
                          <w:rPr>
                            <w:color w:val="A4FF90"/>
                            <w:w w:val="145"/>
                            <w:sz w:val="16"/>
                          </w:rPr>
                          <w:t>aive</w:t>
                        </w:r>
                        <w:r>
                          <w:rPr>
                            <w:color w:val="A4FF90"/>
                            <w:spacing w:val="-10"/>
                            <w:w w:val="145"/>
                            <w:sz w:val="16"/>
                          </w:rPr>
                          <w:t xml:space="preserve"> </w:t>
                        </w:r>
                        <w:r>
                          <w:rPr>
                            <w:color w:val="A4FF90"/>
                            <w:w w:val="145"/>
                            <w:sz w:val="16"/>
                          </w:rPr>
                          <w:t>Bayes</w:t>
                        </w:r>
                        <w:r>
                          <w:rPr>
                            <w:color w:val="A4FF90"/>
                            <w:spacing w:val="-11"/>
                            <w:w w:val="145"/>
                            <w:sz w:val="16"/>
                          </w:rPr>
                          <w:t xml:space="preserve"> </w:t>
                        </w:r>
                        <w:r>
                          <w:rPr>
                            <w:color w:val="A4FF90"/>
                            <w:w w:val="145"/>
                            <w:sz w:val="16"/>
                          </w:rPr>
                          <w:t>+</w:t>
                        </w:r>
                        <w:r>
                          <w:rPr>
                            <w:color w:val="A4FF90"/>
                            <w:spacing w:val="-12"/>
                            <w:w w:val="145"/>
                            <w:sz w:val="16"/>
                          </w:rPr>
                          <w:t xml:space="preserve"> </w:t>
                        </w:r>
                        <w:r>
                          <w:rPr>
                            <w:color w:val="A4FF90"/>
                            <w:w w:val="145"/>
                            <w:sz w:val="16"/>
                          </w:rPr>
                          <w:t>Cross</w:t>
                        </w:r>
                        <w:r>
                          <w:rPr>
                            <w:color w:val="A4FF90"/>
                            <w:spacing w:val="-12"/>
                            <w:w w:val="145"/>
                            <w:sz w:val="16"/>
                          </w:rPr>
                          <w:t xml:space="preserve"> </w:t>
                        </w:r>
                        <w:r>
                          <w:rPr>
                            <w:color w:val="A4FF90"/>
                            <w:w w:val="145"/>
                            <w:sz w:val="16"/>
                          </w:rPr>
                          <w:t>validation</w:t>
                        </w:r>
                        <w:r>
                          <w:rPr>
                            <w:color w:val="92FB79"/>
                            <w:w w:val="145"/>
                            <w:sz w:val="16"/>
                          </w:rPr>
                          <w:t>'</w:t>
                        </w:r>
                        <w:r>
                          <w:rPr>
                            <w:color w:val="E0EEFF"/>
                            <w:w w:val="145"/>
                            <w:sz w:val="16"/>
                          </w:rPr>
                          <w:t xml:space="preserve">] </w:t>
                        </w:r>
                        <w:r>
                          <w:rPr>
                            <w:color w:val="FFC500"/>
                            <w:spacing w:val="-1"/>
                            <w:w w:val="149"/>
                            <w:sz w:val="16"/>
                          </w:rPr>
                          <w:t>s</w:t>
                        </w:r>
                        <w:r>
                          <w:rPr>
                            <w:color w:val="FFC500"/>
                            <w:spacing w:val="-1"/>
                            <w:w w:val="111"/>
                            <w:sz w:val="16"/>
                          </w:rPr>
                          <w:t>n</w:t>
                        </w:r>
                        <w:r>
                          <w:rPr>
                            <w:color w:val="FFC500"/>
                            <w:spacing w:val="-1"/>
                            <w:w w:val="149"/>
                            <w:sz w:val="16"/>
                          </w:rPr>
                          <w:t>s</w:t>
                        </w:r>
                        <w:r>
                          <w:rPr>
                            <w:color w:val="E0EEFF"/>
                            <w:spacing w:val="-1"/>
                            <w:w w:val="164"/>
                            <w:sz w:val="16"/>
                          </w:rPr>
                          <w:t>.</w:t>
                        </w:r>
                        <w:r>
                          <w:rPr>
                            <w:color w:val="FFC500"/>
                            <w:spacing w:val="-1"/>
                            <w:w w:val="109"/>
                            <w:sz w:val="16"/>
                          </w:rPr>
                          <w:t>b</w:t>
                        </w:r>
                        <w:r>
                          <w:rPr>
                            <w:color w:val="FFC500"/>
                            <w:spacing w:val="-1"/>
                            <w:w w:val="116"/>
                            <w:sz w:val="16"/>
                          </w:rPr>
                          <w:t>a</w:t>
                        </w:r>
                        <w:r>
                          <w:rPr>
                            <w:color w:val="FFC500"/>
                            <w:spacing w:val="-1"/>
                            <w:w w:val="155"/>
                            <w:sz w:val="16"/>
                          </w:rPr>
                          <w:t>r</w:t>
                        </w:r>
                        <w:r>
                          <w:rPr>
                            <w:color w:val="FFC500"/>
                            <w:spacing w:val="-1"/>
                            <w:w w:val="109"/>
                            <w:sz w:val="16"/>
                          </w:rPr>
                          <w:t>p</w:t>
                        </w:r>
                        <w:r>
                          <w:rPr>
                            <w:color w:val="FFC500"/>
                            <w:spacing w:val="-1"/>
                            <w:w w:val="203"/>
                            <w:sz w:val="16"/>
                          </w:rPr>
                          <w:t>l</w:t>
                        </w:r>
                        <w:r>
                          <w:rPr>
                            <w:color w:val="FFC500"/>
                            <w:spacing w:val="-1"/>
                            <w:w w:val="113"/>
                            <w:sz w:val="16"/>
                          </w:rPr>
                          <w:t>o</w:t>
                        </w:r>
                        <w:r>
                          <w:rPr>
                            <w:color w:val="FFC500"/>
                            <w:spacing w:val="1"/>
                            <w:w w:val="152"/>
                            <w:sz w:val="16"/>
                          </w:rPr>
                          <w:t>t</w:t>
                        </w:r>
                        <w:r>
                          <w:rPr>
                            <w:color w:val="E0EEFF"/>
                            <w:spacing w:val="-1"/>
                            <w:w w:val="164"/>
                            <w:sz w:val="16"/>
                          </w:rPr>
                          <w:t>(</w:t>
                        </w:r>
                        <w:r>
                          <w:rPr>
                            <w:color w:val="E0EEFF"/>
                            <w:spacing w:val="-1"/>
                            <w:w w:val="121"/>
                            <w:sz w:val="16"/>
                          </w:rPr>
                          <w:t>x</w:t>
                        </w:r>
                        <w:r>
                          <w:rPr>
                            <w:color w:val="FF9D00"/>
                            <w:spacing w:val="-1"/>
                            <w:w w:val="116"/>
                            <w:sz w:val="16"/>
                          </w:rPr>
                          <w:t>=</w:t>
                        </w:r>
                        <w:r>
                          <w:rPr>
                            <w:color w:val="FFFFFF"/>
                            <w:spacing w:val="-1"/>
                            <w:w w:val="75"/>
                            <w:sz w:val="16"/>
                          </w:rPr>
                          <w:t>m</w:t>
                        </w:r>
                        <w:r>
                          <w:rPr>
                            <w:color w:val="FFFFFF"/>
                            <w:spacing w:val="-1"/>
                            <w:w w:val="113"/>
                            <w:sz w:val="16"/>
                          </w:rPr>
                          <w:t>o</w:t>
                        </w:r>
                        <w:r>
                          <w:rPr>
                            <w:color w:val="FFFFFF"/>
                            <w:spacing w:val="-1"/>
                            <w:w w:val="109"/>
                            <w:sz w:val="16"/>
                          </w:rPr>
                          <w:t>d</w:t>
                        </w:r>
                        <w:r>
                          <w:rPr>
                            <w:color w:val="FFFFFF"/>
                            <w:spacing w:val="-1"/>
                            <w:w w:val="112"/>
                            <w:sz w:val="16"/>
                          </w:rPr>
                          <w:t>e</w:t>
                        </w:r>
                        <w:r>
                          <w:rPr>
                            <w:color w:val="FFFFFF"/>
                            <w:spacing w:val="-1"/>
                            <w:w w:val="203"/>
                            <w:sz w:val="16"/>
                          </w:rPr>
                          <w:t>l</w:t>
                        </w:r>
                        <w:r>
                          <w:rPr>
                            <w:color w:val="FFFFFF"/>
                            <w:spacing w:val="1"/>
                            <w:w w:val="149"/>
                            <w:sz w:val="16"/>
                          </w:rPr>
                          <w:t>s</w:t>
                        </w:r>
                        <w:r>
                          <w:rPr>
                            <w:color w:val="E0EEFF"/>
                            <w:spacing w:val="-1"/>
                            <w:w w:val="164"/>
                            <w:sz w:val="16"/>
                          </w:rPr>
                          <w:t>,</w:t>
                        </w:r>
                        <w:r>
                          <w:rPr>
                            <w:color w:val="E0EEFF"/>
                            <w:spacing w:val="-1"/>
                            <w:w w:val="123"/>
                            <w:sz w:val="16"/>
                          </w:rPr>
                          <w:t>y</w:t>
                        </w:r>
                        <w:r>
                          <w:rPr>
                            <w:color w:val="FF9D00"/>
                            <w:spacing w:val="-1"/>
                            <w:w w:val="116"/>
                            <w:sz w:val="16"/>
                          </w:rPr>
                          <w:t>=</w:t>
                        </w:r>
                        <w:r>
                          <w:rPr>
                            <w:color w:val="FFFFFF"/>
                            <w:spacing w:val="-1"/>
                            <w:w w:val="116"/>
                            <w:sz w:val="16"/>
                          </w:rPr>
                          <w:t>a</w:t>
                        </w:r>
                        <w:r>
                          <w:rPr>
                            <w:color w:val="FFFFFF"/>
                            <w:spacing w:val="-1"/>
                            <w:w w:val="123"/>
                            <w:sz w:val="16"/>
                          </w:rPr>
                          <w:t>cc</w:t>
                        </w:r>
                        <w:r>
                          <w:rPr>
                            <w:color w:val="FFFFFF"/>
                            <w:spacing w:val="-1"/>
                            <w:w w:val="111"/>
                            <w:sz w:val="16"/>
                          </w:rPr>
                          <w:t>u</w:t>
                        </w:r>
                        <w:r>
                          <w:rPr>
                            <w:color w:val="FFFFFF"/>
                            <w:spacing w:val="-1"/>
                            <w:w w:val="155"/>
                            <w:sz w:val="16"/>
                          </w:rPr>
                          <w:t>r</w:t>
                        </w:r>
                        <w:r>
                          <w:rPr>
                            <w:color w:val="FFFFFF"/>
                            <w:spacing w:val="-1"/>
                            <w:w w:val="116"/>
                            <w:sz w:val="16"/>
                          </w:rPr>
                          <w:t>a</w:t>
                        </w:r>
                        <w:r>
                          <w:rPr>
                            <w:color w:val="FFFFFF"/>
                            <w:spacing w:val="-1"/>
                            <w:w w:val="123"/>
                            <w:sz w:val="16"/>
                          </w:rPr>
                          <w:t>c</w:t>
                        </w:r>
                        <w:r>
                          <w:rPr>
                            <w:color w:val="FFFFFF"/>
                            <w:spacing w:val="-1"/>
                            <w:w w:val="210"/>
                            <w:sz w:val="16"/>
                          </w:rPr>
                          <w:t>i</w:t>
                        </w:r>
                        <w:r>
                          <w:rPr>
                            <w:color w:val="FFFFFF"/>
                            <w:spacing w:val="-1"/>
                            <w:w w:val="112"/>
                            <w:sz w:val="16"/>
                          </w:rPr>
                          <w:t>e</w:t>
                        </w:r>
                        <w:r>
                          <w:rPr>
                            <w:color w:val="FFFFFF"/>
                            <w:spacing w:val="1"/>
                            <w:w w:val="149"/>
                            <w:sz w:val="16"/>
                          </w:rPr>
                          <w:t>s</w:t>
                        </w:r>
                        <w:r>
                          <w:rPr>
                            <w:color w:val="E0EEFF"/>
                            <w:spacing w:val="-1"/>
                            <w:w w:val="164"/>
                            <w:sz w:val="16"/>
                          </w:rPr>
                          <w:t>,).</w:t>
                        </w:r>
                        <w:r>
                          <w:rPr>
                            <w:color w:val="9EFFFF"/>
                            <w:spacing w:val="-1"/>
                            <w:w w:val="149"/>
                            <w:sz w:val="16"/>
                          </w:rPr>
                          <w:t>s</w:t>
                        </w:r>
                        <w:r>
                          <w:rPr>
                            <w:color w:val="9EFFFF"/>
                            <w:spacing w:val="-1"/>
                            <w:w w:val="112"/>
                            <w:sz w:val="16"/>
                          </w:rPr>
                          <w:t>e</w:t>
                        </w:r>
                        <w:r>
                          <w:rPr>
                            <w:color w:val="9EFFFF"/>
                            <w:spacing w:val="1"/>
                            <w:w w:val="152"/>
                            <w:sz w:val="16"/>
                          </w:rPr>
                          <w:t>t</w:t>
                        </w:r>
                        <w:r>
                          <w:rPr>
                            <w:color w:val="E0EEFF"/>
                            <w:spacing w:val="-1"/>
                            <w:w w:val="164"/>
                            <w:sz w:val="16"/>
                          </w:rPr>
                          <w:t>(</w:t>
                        </w:r>
                        <w:r>
                          <w:rPr>
                            <w:color w:val="E0EEFF"/>
                            <w:spacing w:val="-1"/>
                            <w:w w:val="152"/>
                            <w:sz w:val="16"/>
                          </w:rPr>
                          <w:t>t</w:t>
                        </w:r>
                        <w:r>
                          <w:rPr>
                            <w:color w:val="E0EEFF"/>
                            <w:spacing w:val="-1"/>
                            <w:w w:val="210"/>
                            <w:sz w:val="16"/>
                          </w:rPr>
                          <w:t>i</w:t>
                        </w:r>
                        <w:r>
                          <w:rPr>
                            <w:color w:val="E0EEFF"/>
                            <w:spacing w:val="-1"/>
                            <w:w w:val="152"/>
                            <w:sz w:val="16"/>
                          </w:rPr>
                          <w:t>t</w:t>
                        </w:r>
                        <w:r>
                          <w:rPr>
                            <w:color w:val="E0EEFF"/>
                            <w:spacing w:val="-1"/>
                            <w:w w:val="203"/>
                            <w:sz w:val="16"/>
                          </w:rPr>
                          <w:t>l</w:t>
                        </w:r>
                        <w:r>
                          <w:rPr>
                            <w:color w:val="E0EEFF"/>
                            <w:spacing w:val="-1"/>
                            <w:w w:val="112"/>
                            <w:sz w:val="16"/>
                          </w:rPr>
                          <w:t>e</w:t>
                        </w:r>
                        <w:r>
                          <w:rPr>
                            <w:color w:val="FF9D00"/>
                            <w:spacing w:val="-1"/>
                            <w:w w:val="116"/>
                            <w:sz w:val="16"/>
                          </w:rPr>
                          <w:t>=</w:t>
                        </w:r>
                        <w:r>
                          <w:rPr>
                            <w:color w:val="92FB79"/>
                            <w:spacing w:val="-1"/>
                            <w:w w:val="373"/>
                            <w:sz w:val="16"/>
                          </w:rPr>
                          <w:t>'</w:t>
                        </w:r>
                        <w:r>
                          <w:rPr>
                            <w:color w:val="A4FF90"/>
                            <w:spacing w:val="-1"/>
                            <w:w w:val="109"/>
                            <w:sz w:val="16"/>
                          </w:rPr>
                          <w:t>P</w:t>
                        </w:r>
                        <w:r>
                          <w:rPr>
                            <w:color w:val="A4FF90"/>
                            <w:spacing w:val="-1"/>
                            <w:w w:val="116"/>
                            <w:sz w:val="16"/>
                          </w:rPr>
                          <w:t>a</w:t>
                        </w:r>
                        <w:r>
                          <w:rPr>
                            <w:color w:val="A4FF90"/>
                            <w:spacing w:val="-1"/>
                            <w:w w:val="155"/>
                            <w:sz w:val="16"/>
                          </w:rPr>
                          <w:t>r</w:t>
                        </w:r>
                        <w:r>
                          <w:rPr>
                            <w:color w:val="A4FF90"/>
                            <w:w w:val="152"/>
                            <w:sz w:val="16"/>
                          </w:rPr>
                          <w:t>t</w:t>
                        </w:r>
                        <w:r>
                          <w:rPr>
                            <w:color w:val="A4FF90"/>
                            <w:spacing w:val="-1"/>
                            <w:w w:val="144"/>
                            <w:sz w:val="16"/>
                          </w:rPr>
                          <w:t xml:space="preserve"> </w:t>
                        </w:r>
                        <w:r>
                          <w:rPr>
                            <w:color w:val="A4FF90"/>
                            <w:w w:val="145"/>
                            <w:sz w:val="16"/>
                          </w:rPr>
                          <w:t>C</w:t>
                        </w:r>
                        <w:r>
                          <w:rPr>
                            <w:color w:val="92FB79"/>
                            <w:w w:val="145"/>
                            <w:sz w:val="16"/>
                          </w:rPr>
                          <w:t>'</w:t>
                        </w:r>
                        <w:r>
                          <w:rPr>
                            <w:color w:val="E0EEFF"/>
                            <w:w w:val="145"/>
                            <w:sz w:val="16"/>
                          </w:rPr>
                          <w:t>)</w:t>
                        </w:r>
                      </w:p>
                      <w:p>
                        <w:pPr>
                          <w:spacing w:before="0" w:line="185" w:lineRule="exact"/>
                          <w:ind w:left="0" w:right="0" w:firstLine="0"/>
                          <w:jc w:val="left"/>
                          <w:rPr>
                            <w:sz w:val="16"/>
                          </w:rPr>
                        </w:pPr>
                        <w:r>
                          <w:rPr>
                            <w:color w:val="FFC500"/>
                            <w:spacing w:val="-3"/>
                            <w:w w:val="107"/>
                            <w:sz w:val="16"/>
                          </w:rPr>
                          <w:t>p</w:t>
                        </w:r>
                        <w:r>
                          <w:rPr>
                            <w:color w:val="FFC500"/>
                            <w:spacing w:val="-3"/>
                            <w:w w:val="201"/>
                            <w:sz w:val="16"/>
                          </w:rPr>
                          <w:t>l</w:t>
                        </w:r>
                        <w:r>
                          <w:rPr>
                            <w:color w:val="FFC500"/>
                            <w:spacing w:val="-3"/>
                            <w:w w:val="150"/>
                            <w:sz w:val="16"/>
                          </w:rPr>
                          <w:t>t</w:t>
                        </w:r>
                        <w:r>
                          <w:rPr>
                            <w:color w:val="E0EEFF"/>
                            <w:spacing w:val="-3"/>
                            <w:w w:val="162"/>
                            <w:sz w:val="16"/>
                          </w:rPr>
                          <w:t>.</w:t>
                        </w:r>
                        <w:r>
                          <w:rPr>
                            <w:color w:val="FFC500"/>
                            <w:spacing w:val="-3"/>
                            <w:w w:val="119"/>
                            <w:sz w:val="16"/>
                          </w:rPr>
                          <w:t>x</w:t>
                        </w:r>
                        <w:r>
                          <w:rPr>
                            <w:color w:val="FFC500"/>
                            <w:spacing w:val="-3"/>
                            <w:w w:val="201"/>
                            <w:sz w:val="16"/>
                          </w:rPr>
                          <w:t>l</w:t>
                        </w:r>
                        <w:r>
                          <w:rPr>
                            <w:color w:val="FFC500"/>
                            <w:spacing w:val="-3"/>
                            <w:w w:val="114"/>
                            <w:sz w:val="16"/>
                          </w:rPr>
                          <w:t>a</w:t>
                        </w:r>
                        <w:r>
                          <w:rPr>
                            <w:color w:val="FFC500"/>
                            <w:spacing w:val="-3"/>
                            <w:w w:val="107"/>
                            <w:sz w:val="16"/>
                          </w:rPr>
                          <w:t>b</w:t>
                        </w:r>
                        <w:r>
                          <w:rPr>
                            <w:color w:val="FFC500"/>
                            <w:spacing w:val="-3"/>
                            <w:w w:val="110"/>
                            <w:sz w:val="16"/>
                          </w:rPr>
                          <w:t>e</w:t>
                        </w:r>
                        <w:r>
                          <w:rPr>
                            <w:color w:val="FFC500"/>
                            <w:spacing w:val="-1"/>
                            <w:w w:val="201"/>
                            <w:sz w:val="16"/>
                          </w:rPr>
                          <w:t>l</w:t>
                        </w:r>
                        <w:r>
                          <w:rPr>
                            <w:color w:val="E0EEFF"/>
                            <w:spacing w:val="-3"/>
                            <w:w w:val="162"/>
                            <w:sz w:val="16"/>
                          </w:rPr>
                          <w:t>(</w:t>
                        </w:r>
                        <w:r>
                          <w:rPr>
                            <w:color w:val="92FB79"/>
                            <w:spacing w:val="-3"/>
                            <w:w w:val="371"/>
                            <w:sz w:val="16"/>
                          </w:rPr>
                          <w:t>'</w:t>
                        </w:r>
                        <w:r>
                          <w:rPr>
                            <w:color w:val="A4FF90"/>
                            <w:spacing w:val="-3"/>
                            <w:w w:val="85"/>
                            <w:sz w:val="16"/>
                          </w:rPr>
                          <w:t>M</w:t>
                        </w:r>
                        <w:r>
                          <w:rPr>
                            <w:color w:val="A4FF90"/>
                            <w:spacing w:val="-3"/>
                            <w:w w:val="111"/>
                            <w:sz w:val="16"/>
                          </w:rPr>
                          <w:t>o</w:t>
                        </w:r>
                        <w:r>
                          <w:rPr>
                            <w:color w:val="A4FF90"/>
                            <w:spacing w:val="-3"/>
                            <w:w w:val="107"/>
                            <w:sz w:val="16"/>
                          </w:rPr>
                          <w:t>d</w:t>
                        </w:r>
                        <w:r>
                          <w:rPr>
                            <w:color w:val="A4FF90"/>
                            <w:spacing w:val="-3"/>
                            <w:w w:val="110"/>
                            <w:sz w:val="16"/>
                          </w:rPr>
                          <w:t>e</w:t>
                        </w:r>
                        <w:r>
                          <w:rPr>
                            <w:color w:val="A4FF90"/>
                            <w:spacing w:val="-3"/>
                            <w:w w:val="201"/>
                            <w:sz w:val="16"/>
                          </w:rPr>
                          <w:t>l</w:t>
                        </w:r>
                        <w:r>
                          <w:rPr>
                            <w:color w:val="A4FF90"/>
                            <w:spacing w:val="-3"/>
                            <w:w w:val="147"/>
                            <w:sz w:val="16"/>
                          </w:rPr>
                          <w:t>s</w:t>
                        </w:r>
                        <w:r>
                          <w:rPr>
                            <w:color w:val="92FB79"/>
                            <w:spacing w:val="-3"/>
                            <w:w w:val="371"/>
                            <w:sz w:val="16"/>
                          </w:rPr>
                          <w:t>'</w:t>
                        </w:r>
                        <w:r>
                          <w:rPr>
                            <w:color w:val="E0EEFF"/>
                            <w:spacing w:val="-2"/>
                            <w:w w:val="162"/>
                            <w:sz w:val="16"/>
                          </w:rPr>
                          <w:t>)</w:t>
                        </w:r>
                      </w:p>
                      <w:p>
                        <w:pPr>
                          <w:spacing w:before="7" w:line="220" w:lineRule="atLeast"/>
                          <w:ind w:left="0" w:right="6520" w:firstLine="0"/>
                          <w:jc w:val="left"/>
                          <w:rPr>
                            <w:sz w:val="16"/>
                          </w:rPr>
                        </w:pPr>
                        <w:r>
                          <w:rPr>
                            <w:color w:val="FFC500"/>
                            <w:spacing w:val="-2"/>
                            <w:w w:val="145"/>
                            <w:sz w:val="16"/>
                          </w:rPr>
                          <w:t>plt</w:t>
                        </w:r>
                        <w:r>
                          <w:rPr>
                            <w:color w:val="E0EEFF"/>
                            <w:spacing w:val="-2"/>
                            <w:w w:val="145"/>
                            <w:sz w:val="16"/>
                          </w:rPr>
                          <w:t>.</w:t>
                        </w:r>
                        <w:r>
                          <w:rPr>
                            <w:color w:val="FFC500"/>
                            <w:spacing w:val="-2"/>
                            <w:w w:val="145"/>
                            <w:sz w:val="16"/>
                          </w:rPr>
                          <w:t>ylabel</w:t>
                        </w:r>
                        <w:r>
                          <w:rPr>
                            <w:color w:val="E0EEFF"/>
                            <w:spacing w:val="-2"/>
                            <w:w w:val="145"/>
                            <w:sz w:val="16"/>
                          </w:rPr>
                          <w:t>(</w:t>
                        </w:r>
                        <w:r>
                          <w:rPr>
                            <w:color w:val="92FB79"/>
                            <w:spacing w:val="-2"/>
                            <w:w w:val="145"/>
                            <w:sz w:val="16"/>
                          </w:rPr>
                          <w:t>'</w:t>
                        </w:r>
                        <w:r>
                          <w:rPr>
                            <w:color w:val="A4FF90"/>
                            <w:spacing w:val="-2"/>
                            <w:w w:val="145"/>
                            <w:sz w:val="16"/>
                          </w:rPr>
                          <w:t>Accuracy</w:t>
                        </w:r>
                        <w:r>
                          <w:rPr>
                            <w:color w:val="92FB79"/>
                            <w:spacing w:val="-2"/>
                            <w:w w:val="145"/>
                            <w:sz w:val="16"/>
                          </w:rPr>
                          <w:t>'</w:t>
                        </w:r>
                        <w:r>
                          <w:rPr>
                            <w:color w:val="E0EEFF"/>
                            <w:spacing w:val="-2"/>
                            <w:w w:val="145"/>
                            <w:sz w:val="16"/>
                          </w:rPr>
                          <w:t xml:space="preserve">) </w:t>
                        </w:r>
                        <w:r>
                          <w:rPr>
                            <w:color w:val="FFC500"/>
                            <w:spacing w:val="-2"/>
                            <w:w w:val="145"/>
                            <w:sz w:val="16"/>
                          </w:rPr>
                          <w:t>plt</w:t>
                        </w:r>
                        <w:r>
                          <w:rPr>
                            <w:color w:val="E0EEFF"/>
                            <w:spacing w:val="-2"/>
                            <w:w w:val="145"/>
                            <w:sz w:val="16"/>
                          </w:rPr>
                          <w:t>.</w:t>
                        </w:r>
                        <w:r>
                          <w:rPr>
                            <w:color w:val="FFC500"/>
                            <w:spacing w:val="-2"/>
                            <w:w w:val="145"/>
                            <w:sz w:val="16"/>
                          </w:rPr>
                          <w:t>title</w:t>
                        </w:r>
                        <w:r>
                          <w:rPr>
                            <w:color w:val="E0EEFF"/>
                            <w:spacing w:val="-2"/>
                            <w:w w:val="145"/>
                            <w:sz w:val="16"/>
                          </w:rPr>
                          <w:t>(</w:t>
                        </w:r>
                        <w:r>
                          <w:rPr>
                            <w:color w:val="92FB79"/>
                            <w:spacing w:val="-2"/>
                            <w:w w:val="145"/>
                            <w:sz w:val="16"/>
                          </w:rPr>
                          <w:t>'</w:t>
                        </w:r>
                        <w:r>
                          <w:rPr>
                            <w:color w:val="A4FF90"/>
                            <w:spacing w:val="-2"/>
                            <w:w w:val="145"/>
                            <w:sz w:val="16"/>
                          </w:rPr>
                          <w:t>Accuracy</w:t>
                        </w:r>
                        <w:r>
                          <w:rPr>
                            <w:color w:val="A4FF90"/>
                            <w:spacing w:val="-5"/>
                            <w:w w:val="145"/>
                            <w:sz w:val="16"/>
                          </w:rPr>
                          <w:t xml:space="preserve"> </w:t>
                        </w:r>
                        <w:r>
                          <w:rPr>
                            <w:color w:val="A4FF90"/>
                            <w:spacing w:val="-2"/>
                            <w:w w:val="145"/>
                            <w:sz w:val="16"/>
                          </w:rPr>
                          <w:t>of</w:t>
                        </w:r>
                        <w:r>
                          <w:rPr>
                            <w:color w:val="A4FF90"/>
                            <w:spacing w:val="-6"/>
                            <w:w w:val="145"/>
                            <w:sz w:val="16"/>
                          </w:rPr>
                          <w:t xml:space="preserve"> </w:t>
                        </w:r>
                        <w:r>
                          <w:rPr>
                            <w:color w:val="A4FF90"/>
                            <w:spacing w:val="-2"/>
                            <w:w w:val="145"/>
                            <w:sz w:val="16"/>
                          </w:rPr>
                          <w:t>Different</w:t>
                        </w:r>
                        <w:r>
                          <w:rPr>
                            <w:color w:val="A4FF90"/>
                            <w:spacing w:val="-5"/>
                            <w:w w:val="145"/>
                            <w:sz w:val="16"/>
                          </w:rPr>
                          <w:t xml:space="preserve"> </w:t>
                        </w:r>
                        <w:r>
                          <w:rPr>
                            <w:color w:val="A4FF90"/>
                            <w:spacing w:val="-3"/>
                            <w:w w:val="68"/>
                            <w:sz w:val="16"/>
                          </w:rPr>
                          <w:t>M</w:t>
                        </w:r>
                        <w:r>
                          <w:rPr>
                            <w:color w:val="A4FF90"/>
                            <w:spacing w:val="-3"/>
                            <w:w w:val="94"/>
                            <w:sz w:val="16"/>
                          </w:rPr>
                          <w:t>o</w:t>
                        </w:r>
                        <w:r>
                          <w:rPr>
                            <w:color w:val="A4FF90"/>
                            <w:spacing w:val="-3"/>
                            <w:w w:val="90"/>
                            <w:sz w:val="16"/>
                          </w:rPr>
                          <w:t>d</w:t>
                        </w:r>
                        <w:r>
                          <w:rPr>
                            <w:color w:val="A4FF90"/>
                            <w:spacing w:val="-3"/>
                            <w:w w:val="93"/>
                            <w:sz w:val="16"/>
                          </w:rPr>
                          <w:t>e</w:t>
                        </w:r>
                        <w:r>
                          <w:rPr>
                            <w:color w:val="A4FF90"/>
                            <w:spacing w:val="-3"/>
                            <w:w w:val="184"/>
                            <w:sz w:val="16"/>
                          </w:rPr>
                          <w:t>l</w:t>
                        </w:r>
                        <w:r>
                          <w:rPr>
                            <w:color w:val="A4FF90"/>
                            <w:spacing w:val="-1"/>
                            <w:w w:val="130"/>
                            <w:sz w:val="16"/>
                          </w:rPr>
                          <w:t>s</w:t>
                        </w:r>
                        <w:r>
                          <w:rPr>
                            <w:color w:val="92FB79"/>
                            <w:spacing w:val="-3"/>
                            <w:w w:val="354"/>
                            <w:sz w:val="16"/>
                          </w:rPr>
                          <w:t>'</w:t>
                        </w:r>
                        <w:r>
                          <w:rPr>
                            <w:color w:val="E0EEFF"/>
                            <w:spacing w:val="-2"/>
                            <w:w w:val="145"/>
                            <w:sz w:val="16"/>
                          </w:rPr>
                          <w:t>)</w:t>
                        </w:r>
                      </w:p>
                    </w:txbxContent>
                  </v:textbox>
                </v:shape>
                <w10:wrap type="none"/>
                <w10:anchorlock/>
              </v:group>
            </w:pict>
          </mc:Fallback>
        </mc:AlternateContent>
      </w:r>
    </w:p>
    <w:p>
      <w:pPr>
        <w:rPr>
          <w:rFonts w:ascii="Trebuchet MS" w:hAnsi="Trebuchet MS" w:eastAsia="Trebuchet MS" w:cs="Trebuchet MS"/>
          <w:sz w:val="28"/>
          <w:szCs w:val="16"/>
        </w:rPr>
      </w:pPr>
    </w:p>
    <w:p>
      <w:pPr>
        <w:spacing w:before="83"/>
        <w:rPr>
          <w:rFonts w:ascii="Trebuchet MS" w:hAnsi="Trebuchet MS" w:eastAsia="Trebuchet MS" w:cs="Trebuchet MS"/>
          <w:sz w:val="28"/>
          <w:szCs w:val="16"/>
        </w:rPr>
      </w:pPr>
    </w:p>
    <w:p>
      <w:pPr>
        <w:ind w:left="100" w:firstLine="0"/>
        <w:rPr>
          <w:rFonts w:ascii="Palatino Linotype" w:hAnsi="Trebuchet MS" w:eastAsia="Trebuchet MS" w:cs="Trebuchet MS"/>
          <w:b/>
          <w:sz w:val="28"/>
        </w:rPr>
      </w:pPr>
      <w:r>
        <w:rPr>
          <w:rFonts w:ascii="Palatino Linotype" w:hAnsi="Trebuchet MS" w:eastAsia="Trebuchet MS" w:cs="Trebuchet MS"/>
          <w:b/>
          <w:sz w:val="28"/>
        </w:rPr>
        <w:t>Accuracies</w:t>
      </w:r>
      <w:r>
        <w:rPr>
          <w:rFonts w:ascii="Palatino Linotype" w:hAnsi="Trebuchet MS" w:eastAsia="Trebuchet MS" w:cs="Trebuchet MS"/>
          <w:b/>
          <w:spacing w:val="-7"/>
          <w:sz w:val="28"/>
        </w:rPr>
        <w:t xml:space="preserve"> </w:t>
      </w:r>
      <w:r>
        <w:rPr>
          <w:rFonts w:ascii="Palatino Linotype" w:hAnsi="Trebuchet MS" w:eastAsia="Trebuchet MS" w:cs="Trebuchet MS"/>
          <w:b/>
          <w:sz w:val="28"/>
        </w:rPr>
        <w:t>of</w:t>
      </w:r>
      <w:r>
        <w:rPr>
          <w:rFonts w:ascii="Palatino Linotype" w:hAnsi="Trebuchet MS" w:eastAsia="Trebuchet MS" w:cs="Trebuchet MS"/>
          <w:b/>
          <w:spacing w:val="-6"/>
          <w:sz w:val="28"/>
        </w:rPr>
        <w:t xml:space="preserve"> </w:t>
      </w:r>
      <w:r>
        <w:rPr>
          <w:rFonts w:ascii="Palatino Linotype" w:hAnsi="Trebuchet MS" w:eastAsia="Trebuchet MS" w:cs="Trebuchet MS"/>
          <w:b/>
          <w:sz w:val="28"/>
        </w:rPr>
        <w:t>both</w:t>
      </w:r>
      <w:r>
        <w:rPr>
          <w:rFonts w:ascii="Palatino Linotype" w:hAnsi="Trebuchet MS" w:eastAsia="Trebuchet MS" w:cs="Trebuchet MS"/>
          <w:b/>
          <w:spacing w:val="-4"/>
          <w:sz w:val="28"/>
        </w:rPr>
        <w:t xml:space="preserve"> </w:t>
      </w:r>
      <w:r>
        <w:rPr>
          <w:rFonts w:ascii="Palatino Linotype" w:hAnsi="Trebuchet MS" w:eastAsia="Trebuchet MS" w:cs="Trebuchet MS"/>
          <w:b/>
          <w:sz w:val="28"/>
        </w:rPr>
        <w:t>models</w:t>
      </w:r>
      <w:r>
        <w:rPr>
          <w:rFonts w:ascii="Palatino Linotype" w:hAnsi="Trebuchet MS" w:eastAsia="Trebuchet MS" w:cs="Trebuchet MS"/>
          <w:b/>
          <w:spacing w:val="-5"/>
          <w:sz w:val="28"/>
        </w:rPr>
        <w:t xml:space="preserve"> </w:t>
      </w:r>
      <w:r>
        <w:rPr>
          <w:rFonts w:ascii="Palatino Linotype" w:hAnsi="Trebuchet MS" w:eastAsia="Trebuchet MS" w:cs="Trebuchet MS"/>
          <w:b/>
          <w:spacing w:val="-10"/>
          <w:sz w:val="28"/>
        </w:rPr>
        <w:t>:</w:t>
      </w:r>
    </w:p>
    <w:p>
      <w:pPr>
        <w:spacing w:before="3"/>
        <w:rPr>
          <w:rFonts w:ascii="Palatino Linotype" w:hAnsi="Trebuchet MS" w:eastAsia="Trebuchet MS" w:cs="Trebuchet MS"/>
          <w:b/>
          <w:sz w:val="20"/>
          <w:szCs w:val="16"/>
        </w:rPr>
      </w:pPr>
      <w:r>
        <w:drawing>
          <wp:anchor distT="0" distB="0" distL="0" distR="0" simplePos="0" relativeHeight="251738112" behindDoc="1" locked="0" layoutInCell="1" allowOverlap="1">
            <wp:simplePos x="0" y="0"/>
            <wp:positionH relativeFrom="page">
              <wp:posOffset>533400</wp:posOffset>
            </wp:positionH>
            <wp:positionV relativeFrom="paragraph">
              <wp:posOffset>188595</wp:posOffset>
            </wp:positionV>
            <wp:extent cx="5105400" cy="4038600"/>
            <wp:effectExtent l="0" t="0" r="0" b="0"/>
            <wp:wrapTopAndBottom/>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5" cstate="print"/>
                    <a:stretch>
                      <a:fillRect/>
                    </a:stretch>
                  </pic:blipFill>
                  <pic:spPr>
                    <a:xfrm>
                      <a:off x="0" y="0"/>
                      <a:ext cx="5105303" cy="4038600"/>
                    </a:xfrm>
                    <a:prstGeom prst="rect">
                      <a:avLst/>
                    </a:prstGeom>
                  </pic:spPr>
                </pic:pic>
              </a:graphicData>
            </a:graphic>
          </wp:anchor>
        </w:drawing>
      </w:r>
    </w:p>
    <w:p>
      <w:pPr>
        <w:rPr>
          <w:rFonts w:ascii="Palatino Linotype" w:hAnsi="Trebuchet MS" w:eastAsia="Trebuchet MS" w:cs="Trebuchet MS"/>
          <w:sz w:val="20"/>
        </w:rPr>
        <w:sectPr>
          <w:pgSz w:w="11910" w:h="16840"/>
          <w:pgMar w:top="940" w:right="560" w:bottom="280" w:left="620" w:header="720" w:footer="720" w:gutter="0"/>
          <w:cols w:space="720" w:num="1"/>
        </w:sectPr>
      </w:pPr>
    </w:p>
    <w:p>
      <w:pPr>
        <w:spacing w:before="53"/>
        <w:ind w:left="100" w:firstLine="0"/>
        <w:rPr>
          <w:rFonts w:ascii="Palatino Linotype" w:hAnsi="Trebuchet MS" w:eastAsia="Trebuchet MS" w:cs="Trebuchet MS"/>
          <w:b/>
          <w:sz w:val="28"/>
        </w:rPr>
      </w:pPr>
      <w:r>
        <mc:AlternateContent>
          <mc:Choice Requires="wps">
            <w:drawing>
              <wp:anchor distT="0" distB="0" distL="0" distR="0" simplePos="0" relativeHeight="251710464" behindDoc="1" locked="0" layoutInCell="1" allowOverlap="1">
                <wp:simplePos x="0" y="0"/>
                <wp:positionH relativeFrom="page">
                  <wp:posOffset>400050</wp:posOffset>
                </wp:positionH>
                <wp:positionV relativeFrom="page">
                  <wp:posOffset>438150</wp:posOffset>
                </wp:positionV>
                <wp:extent cx="6759575" cy="9815830"/>
                <wp:effectExtent l="1905" t="1905" r="5080" b="12065"/>
                <wp:wrapNone/>
                <wp:docPr id="51" name="Graphic 51"/>
                <wp:cNvGraphicFramePr/>
                <a:graphic xmlns:a="http://schemas.openxmlformats.org/drawingml/2006/main">
                  <a:graphicData uri="http://schemas.microsoft.com/office/word/2010/wordprocessingShape">
                    <wps:wsp>
                      <wps:cNvSpPr/>
                      <wps:spPr>
                        <a:xfrm>
                          <a:off x="0" y="0"/>
                          <a:ext cx="6759575" cy="9815830"/>
                        </a:xfrm>
                        <a:custGeom>
                          <a:avLst/>
                          <a:gdLst/>
                          <a:ahLst/>
                          <a:cxnLst/>
                          <a:rect l="l" t="t" r="r" b="b"/>
                          <a:pathLst>
                            <a:path w="6759575" h="9815830">
                              <a:moveTo>
                                <a:pt x="0" y="3048"/>
                              </a:moveTo>
                              <a:lnTo>
                                <a:pt x="6759321" y="3048"/>
                              </a:lnTo>
                            </a:path>
                            <a:path w="6759575" h="9815830">
                              <a:moveTo>
                                <a:pt x="0" y="9812528"/>
                              </a:moveTo>
                              <a:lnTo>
                                <a:pt x="6759321" y="9812528"/>
                              </a:lnTo>
                            </a:path>
                            <a:path w="6759575" h="9815830">
                              <a:moveTo>
                                <a:pt x="3047" y="0"/>
                              </a:moveTo>
                              <a:lnTo>
                                <a:pt x="3047" y="9815576"/>
                              </a:lnTo>
                            </a:path>
                            <a:path w="6759575" h="9815830">
                              <a:moveTo>
                                <a:pt x="6756273" y="6095"/>
                              </a:moveTo>
                              <a:lnTo>
                                <a:pt x="6756273" y="9815576"/>
                              </a:lnTo>
                            </a:path>
                          </a:pathLst>
                        </a:custGeom>
                        <a:ln w="6096">
                          <a:solidFill>
                            <a:srgbClr val="000000"/>
                          </a:solidFill>
                          <a:prstDash val="solid"/>
                        </a:ln>
                      </wps:spPr>
                      <wps:bodyPr wrap="square" lIns="0" tIns="0" rIns="0" bIns="0" rtlCol="0"/>
                    </wps:wsp>
                  </a:graphicData>
                </a:graphic>
              </wp:anchor>
            </w:drawing>
          </mc:Choice>
          <mc:Fallback>
            <w:pict>
              <v:shape id="Graphic 51" o:spid="_x0000_s1026" o:spt="100" style="position:absolute;left:0pt;margin-left:31.5pt;margin-top:34.5pt;height:772.9pt;width:532.25pt;mso-position-horizontal-relative:page;mso-position-vertical-relative:page;z-index:-251606016;mso-width-relative:page;mso-height-relative:page;" filled="f" stroked="t" coordsize="6759575,9815830" o:gfxdata="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Ic3TpHaAAAACwEAAA8AAAAA&#10;AAAAAQAgAAAAIgAAAGRycy9kb3ducmV2LnhtbFBLAQIUABQAAAAIAIdO4kD0XeKrSwIAAAkGAAAO&#10;AAAAAAAAAAEAIAAAACkBAABkcnMvZTJvRG9jLnhtbFBLBQYAAAAABgAGAFkBAADmBQAAAAA=&#10;" path="m0,3048l6759321,3048em0,9812528l6759321,9812528em3047,0l3047,9815576em6756273,6095l6756273,9815576e">
                <v:fill on="f" focussize="0,0"/>
                <v:stroke weight="0.48pt" color="#000000" joinstyle="round"/>
                <v:imagedata o:title=""/>
                <o:lock v:ext="edit" aspectratio="f"/>
                <v:textbox inset="0mm,0mm,0mm,0mm"/>
              </v:shape>
            </w:pict>
          </mc:Fallback>
        </mc:AlternateContent>
      </w:r>
      <w:r>
        <w:rPr>
          <w:rFonts w:ascii="Palatino Linotype" w:hAnsi="Trebuchet MS" w:eastAsia="Trebuchet MS" w:cs="Trebuchet MS"/>
          <w:b/>
          <w:sz w:val="28"/>
        </w:rPr>
        <w:t>Confusion</w:t>
      </w:r>
      <w:r>
        <w:rPr>
          <w:rFonts w:ascii="Palatino Linotype" w:hAnsi="Trebuchet MS" w:eastAsia="Trebuchet MS" w:cs="Trebuchet MS"/>
          <w:b/>
          <w:spacing w:val="-7"/>
          <w:sz w:val="28"/>
        </w:rPr>
        <w:t xml:space="preserve"> </w:t>
      </w:r>
      <w:r>
        <w:rPr>
          <w:rFonts w:ascii="Palatino Linotype" w:hAnsi="Trebuchet MS" w:eastAsia="Trebuchet MS" w:cs="Trebuchet MS"/>
          <w:b/>
          <w:sz w:val="28"/>
        </w:rPr>
        <w:t>Matrix</w:t>
      </w:r>
      <w:r>
        <w:rPr>
          <w:rFonts w:ascii="Palatino Linotype" w:hAnsi="Trebuchet MS" w:eastAsia="Trebuchet MS" w:cs="Trebuchet MS"/>
          <w:b/>
          <w:spacing w:val="-9"/>
          <w:sz w:val="28"/>
        </w:rPr>
        <w:t xml:space="preserve"> </w:t>
      </w:r>
      <w:r>
        <w:rPr>
          <w:rFonts w:ascii="Palatino Linotype" w:hAnsi="Trebuchet MS" w:eastAsia="Trebuchet MS" w:cs="Trebuchet MS"/>
          <w:b/>
          <w:spacing w:val="-10"/>
          <w:sz w:val="28"/>
        </w:rPr>
        <w:t>:</w:t>
      </w:r>
    </w:p>
    <w:p>
      <w:pPr>
        <w:rPr>
          <w:rFonts w:ascii="Palatino Linotype" w:hAnsi="Trebuchet MS" w:eastAsia="Trebuchet MS" w:cs="Trebuchet MS"/>
          <w:b/>
          <w:sz w:val="20"/>
          <w:szCs w:val="16"/>
        </w:rPr>
      </w:pPr>
      <w:r>
        <w:drawing>
          <wp:anchor distT="0" distB="0" distL="0" distR="0" simplePos="0" relativeHeight="251739136" behindDoc="1" locked="0" layoutInCell="1" allowOverlap="1">
            <wp:simplePos x="0" y="0"/>
            <wp:positionH relativeFrom="page">
              <wp:posOffset>533400</wp:posOffset>
            </wp:positionH>
            <wp:positionV relativeFrom="paragraph">
              <wp:posOffset>186690</wp:posOffset>
            </wp:positionV>
            <wp:extent cx="4115435" cy="3581400"/>
            <wp:effectExtent l="0" t="0" r="14605"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6" cstate="print"/>
                    <a:stretch>
                      <a:fillRect/>
                    </a:stretch>
                  </pic:blipFill>
                  <pic:spPr>
                    <a:xfrm>
                      <a:off x="0" y="0"/>
                      <a:ext cx="4115218" cy="3581400"/>
                    </a:xfrm>
                    <a:prstGeom prst="rect">
                      <a:avLst/>
                    </a:prstGeom>
                  </pic:spPr>
                </pic:pic>
              </a:graphicData>
            </a:graphic>
          </wp:anchor>
        </w:drawing>
      </w:r>
    </w:p>
    <w:p>
      <w:pPr>
        <w:rPr>
          <w:rFonts w:ascii="Palatino Linotype" w:hAnsi="Trebuchet MS" w:eastAsia="Trebuchet MS" w:cs="Trebuchet MS"/>
          <w:b/>
          <w:sz w:val="20"/>
          <w:szCs w:val="16"/>
        </w:rPr>
      </w:pPr>
    </w:p>
    <w:p>
      <w:pPr>
        <w:rPr>
          <w:rFonts w:ascii="Palatino Linotype" w:hAnsi="Trebuchet MS" w:eastAsia="Trebuchet MS" w:cs="Trebuchet MS"/>
          <w:b/>
          <w:sz w:val="20"/>
          <w:szCs w:val="16"/>
        </w:rPr>
      </w:pPr>
    </w:p>
    <w:p>
      <w:pPr>
        <w:spacing w:before="59"/>
        <w:rPr>
          <w:rFonts w:ascii="Palatino Linotype" w:hAnsi="Trebuchet MS" w:eastAsia="Trebuchet MS" w:cs="Trebuchet MS"/>
          <w:b/>
          <w:sz w:val="20"/>
          <w:szCs w:val="16"/>
        </w:rPr>
      </w:pPr>
      <w:r>
        <w:drawing>
          <wp:anchor distT="0" distB="0" distL="0" distR="0" simplePos="0" relativeHeight="251740160" behindDoc="1" locked="0" layoutInCell="1" allowOverlap="1">
            <wp:simplePos x="0" y="0"/>
            <wp:positionH relativeFrom="page">
              <wp:posOffset>533400</wp:posOffset>
            </wp:positionH>
            <wp:positionV relativeFrom="paragraph">
              <wp:posOffset>224155</wp:posOffset>
            </wp:positionV>
            <wp:extent cx="4074160" cy="3545840"/>
            <wp:effectExtent l="0" t="0" r="10160" b="5080"/>
            <wp:wrapTopAndBottom/>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37" cstate="print"/>
                    <a:stretch>
                      <a:fillRect/>
                    </a:stretch>
                  </pic:blipFill>
                  <pic:spPr>
                    <a:xfrm>
                      <a:off x="0" y="0"/>
                      <a:ext cx="4074066" cy="3545586"/>
                    </a:xfrm>
                    <a:prstGeom prst="rect">
                      <a:avLst/>
                    </a:prstGeom>
                  </pic:spPr>
                </pic:pic>
              </a:graphicData>
            </a:graphic>
          </wp:anchor>
        </w:drawing>
      </w:r>
    </w:p>
    <w:p>
      <w:pPr>
        <w:rPr>
          <w:rFonts w:ascii="Palatino Linotype" w:hAnsi="Trebuchet MS" w:eastAsia="Trebuchet MS" w:cs="Trebuchet MS"/>
          <w:sz w:val="20"/>
        </w:rPr>
        <w:sectPr>
          <w:pgSz w:w="11910" w:h="16840"/>
          <w:pgMar w:top="620" w:right="560" w:bottom="280" w:left="620" w:header="720" w:footer="720" w:gutter="0"/>
          <w:cols w:space="720" w:num="1"/>
        </w:sectPr>
      </w:pPr>
    </w:p>
    <w:p>
      <w:pPr>
        <w:spacing w:before="37"/>
        <w:ind w:left="100"/>
        <w:outlineLvl w:val="0"/>
        <w:rPr>
          <w:rFonts w:ascii="Palatino Linotype" w:hAnsi="Palatino Linotype" w:eastAsia="Palatino Linotype" w:cs="Palatino Linotype"/>
          <w:b/>
          <w:bCs/>
          <w:sz w:val="28"/>
          <w:szCs w:val="28"/>
        </w:rPr>
      </w:pPr>
      <w:r>
        <mc:AlternateContent>
          <mc:Choice Requires="wps">
            <w:drawing>
              <wp:anchor distT="0" distB="0" distL="0" distR="0" simplePos="0" relativeHeight="251711488" behindDoc="1" locked="0" layoutInCell="1" allowOverlap="1">
                <wp:simplePos x="0" y="0"/>
                <wp:positionH relativeFrom="page">
                  <wp:posOffset>400050</wp:posOffset>
                </wp:positionH>
                <wp:positionV relativeFrom="page">
                  <wp:posOffset>438150</wp:posOffset>
                </wp:positionV>
                <wp:extent cx="6759575" cy="9815830"/>
                <wp:effectExtent l="1905" t="1905" r="5080" b="12065"/>
                <wp:wrapNone/>
                <wp:docPr id="54" name="Graphic 54"/>
                <wp:cNvGraphicFramePr/>
                <a:graphic xmlns:a="http://schemas.openxmlformats.org/drawingml/2006/main">
                  <a:graphicData uri="http://schemas.microsoft.com/office/word/2010/wordprocessingShape">
                    <wps:wsp>
                      <wps:cNvSpPr/>
                      <wps:spPr>
                        <a:xfrm>
                          <a:off x="0" y="0"/>
                          <a:ext cx="6759575" cy="9815830"/>
                        </a:xfrm>
                        <a:custGeom>
                          <a:avLst/>
                          <a:gdLst/>
                          <a:ahLst/>
                          <a:cxnLst/>
                          <a:rect l="l" t="t" r="r" b="b"/>
                          <a:pathLst>
                            <a:path w="6759575" h="9815830">
                              <a:moveTo>
                                <a:pt x="0" y="3048"/>
                              </a:moveTo>
                              <a:lnTo>
                                <a:pt x="6759321" y="3048"/>
                              </a:lnTo>
                            </a:path>
                            <a:path w="6759575" h="9815830">
                              <a:moveTo>
                                <a:pt x="0" y="9812528"/>
                              </a:moveTo>
                              <a:lnTo>
                                <a:pt x="6759321" y="9812528"/>
                              </a:lnTo>
                            </a:path>
                            <a:path w="6759575" h="9815830">
                              <a:moveTo>
                                <a:pt x="3047" y="0"/>
                              </a:moveTo>
                              <a:lnTo>
                                <a:pt x="3047" y="9815576"/>
                              </a:lnTo>
                            </a:path>
                            <a:path w="6759575" h="9815830">
                              <a:moveTo>
                                <a:pt x="6756273" y="6095"/>
                              </a:moveTo>
                              <a:lnTo>
                                <a:pt x="6756273" y="9815576"/>
                              </a:lnTo>
                            </a:path>
                          </a:pathLst>
                        </a:custGeom>
                        <a:ln w="6096">
                          <a:solidFill>
                            <a:srgbClr val="000000"/>
                          </a:solidFill>
                          <a:prstDash val="solid"/>
                        </a:ln>
                      </wps:spPr>
                      <wps:bodyPr wrap="square" lIns="0" tIns="0" rIns="0" bIns="0" rtlCol="0"/>
                    </wps:wsp>
                  </a:graphicData>
                </a:graphic>
              </wp:anchor>
            </w:drawing>
          </mc:Choice>
          <mc:Fallback>
            <w:pict>
              <v:shape id="Graphic 54" o:spid="_x0000_s1026" o:spt="100" style="position:absolute;left:0pt;margin-left:31.5pt;margin-top:34.5pt;height:772.9pt;width:532.25pt;mso-position-horizontal-relative:page;mso-position-vertical-relative:page;z-index:-251604992;mso-width-relative:page;mso-height-relative:page;" filled="f" stroked="t" coordsize="6759575,9815830" o:gfxdata="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HN06R2gAAAAsBAAAPAAAA&#10;AAAAAAEAIAAAACIAAABkcnMvZG93bnJldi54bWxQSwECFAAUAAAACACHTuJAV/02PUwCAAAJBgAA&#10;DgAAAAAAAAABACAAAAApAQAAZHJzL2Uyb0RvYy54bWxQSwUGAAAAAAYABgBZAQAA5wUAAAAA&#10;" path="m0,3048l6759321,3048em0,9812528l6759321,9812528em3047,0l3047,9815576em6756273,6095l6756273,9815576e">
                <v:fill on="f" focussize="0,0"/>
                <v:stroke weight="0.48pt" color="#000000" joinstyle="round"/>
                <v:imagedata o:title=""/>
                <o:lock v:ext="edit" aspectratio="f"/>
                <v:textbox inset="0mm,0mm,0mm,0mm"/>
              </v:shape>
            </w:pict>
          </mc:Fallback>
        </mc:AlternateContent>
      </w:r>
      <w:r>
        <w:rPr>
          <w:rFonts w:ascii="Palatino Linotype" w:hAnsi="Palatino Linotype" w:eastAsia="Palatino Linotype" w:cs="Palatino Linotype"/>
          <w:b/>
          <w:bCs/>
          <w:spacing w:val="-2"/>
          <w:sz w:val="28"/>
          <w:szCs w:val="28"/>
        </w:rPr>
        <w:t>AUROC:</w:t>
      </w:r>
    </w:p>
    <w:p>
      <w:pPr>
        <w:spacing w:before="3"/>
        <w:rPr>
          <w:rFonts w:ascii="Palatino Linotype" w:hAnsi="Trebuchet MS" w:eastAsia="Trebuchet MS" w:cs="Trebuchet MS"/>
          <w:b/>
          <w:sz w:val="20"/>
          <w:szCs w:val="16"/>
        </w:rPr>
      </w:pPr>
      <w:r>
        <w:drawing>
          <wp:anchor distT="0" distB="0" distL="0" distR="0" simplePos="0" relativeHeight="251741184" behindDoc="1" locked="0" layoutInCell="1" allowOverlap="1">
            <wp:simplePos x="0" y="0"/>
            <wp:positionH relativeFrom="page">
              <wp:posOffset>533400</wp:posOffset>
            </wp:positionH>
            <wp:positionV relativeFrom="paragraph">
              <wp:posOffset>187960</wp:posOffset>
            </wp:positionV>
            <wp:extent cx="6477000" cy="5029200"/>
            <wp:effectExtent l="0" t="0" r="0" b="0"/>
            <wp:wrapTopAndBottom/>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38" cstate="print"/>
                    <a:stretch>
                      <a:fillRect/>
                    </a:stretch>
                  </pic:blipFill>
                  <pic:spPr>
                    <a:xfrm>
                      <a:off x="0" y="0"/>
                      <a:ext cx="6476901" cy="5029200"/>
                    </a:xfrm>
                    <a:prstGeom prst="rect">
                      <a:avLst/>
                    </a:prstGeom>
                  </pic:spPr>
                </pic:pic>
              </a:graphicData>
            </a:graphic>
          </wp:anchor>
        </w:drawing>
      </w:r>
    </w:p>
    <w:p>
      <w:pPr>
        <w:rPr>
          <w:rFonts w:ascii="Palatino Linotype" w:hAnsi="Trebuchet MS" w:eastAsia="Trebuchet MS" w:cs="Trebuchet MS"/>
          <w:sz w:val="20"/>
        </w:rPr>
        <w:sectPr>
          <w:pgSz w:w="11910" w:h="16840"/>
          <w:pgMar w:top="1080" w:right="560" w:bottom="280" w:left="620" w:header="720" w:footer="720" w:gutter="0"/>
          <w:cols w:space="720" w:num="1"/>
        </w:sectPr>
      </w:pPr>
    </w:p>
    <w:p>
      <w:pPr>
        <w:spacing w:before="48"/>
        <w:ind w:left="100" w:firstLine="0"/>
        <w:rPr>
          <w:rFonts w:ascii="Palatino Linotype" w:hAnsi="Trebuchet MS" w:eastAsia="Trebuchet MS" w:cs="Trebuchet MS"/>
          <w:b/>
          <w:sz w:val="26"/>
        </w:rPr>
      </w:pPr>
      <w:r>
        <mc:AlternateContent>
          <mc:Choice Requires="wps">
            <w:drawing>
              <wp:anchor distT="0" distB="0" distL="0" distR="0" simplePos="0" relativeHeight="251712512" behindDoc="1" locked="0" layoutInCell="1" allowOverlap="1">
                <wp:simplePos x="0" y="0"/>
                <wp:positionH relativeFrom="page">
                  <wp:posOffset>400050</wp:posOffset>
                </wp:positionH>
                <wp:positionV relativeFrom="page">
                  <wp:posOffset>438150</wp:posOffset>
                </wp:positionV>
                <wp:extent cx="6759575" cy="9815830"/>
                <wp:effectExtent l="1905" t="1905" r="5080" b="12065"/>
                <wp:wrapNone/>
                <wp:docPr id="56" name="Graphic 56"/>
                <wp:cNvGraphicFramePr/>
                <a:graphic xmlns:a="http://schemas.openxmlformats.org/drawingml/2006/main">
                  <a:graphicData uri="http://schemas.microsoft.com/office/word/2010/wordprocessingShape">
                    <wps:wsp>
                      <wps:cNvSpPr/>
                      <wps:spPr>
                        <a:xfrm>
                          <a:off x="0" y="0"/>
                          <a:ext cx="6759575" cy="9815830"/>
                        </a:xfrm>
                        <a:custGeom>
                          <a:avLst/>
                          <a:gdLst/>
                          <a:ahLst/>
                          <a:cxnLst/>
                          <a:rect l="l" t="t" r="r" b="b"/>
                          <a:pathLst>
                            <a:path w="6759575" h="9815830">
                              <a:moveTo>
                                <a:pt x="0" y="3048"/>
                              </a:moveTo>
                              <a:lnTo>
                                <a:pt x="6759321" y="3048"/>
                              </a:lnTo>
                            </a:path>
                            <a:path w="6759575" h="9815830">
                              <a:moveTo>
                                <a:pt x="0" y="9812528"/>
                              </a:moveTo>
                              <a:lnTo>
                                <a:pt x="6759321" y="9812528"/>
                              </a:lnTo>
                            </a:path>
                            <a:path w="6759575" h="9815830">
                              <a:moveTo>
                                <a:pt x="3047" y="0"/>
                              </a:moveTo>
                              <a:lnTo>
                                <a:pt x="3047" y="9815576"/>
                              </a:lnTo>
                            </a:path>
                            <a:path w="6759575" h="9815830">
                              <a:moveTo>
                                <a:pt x="6756273" y="6095"/>
                              </a:moveTo>
                              <a:lnTo>
                                <a:pt x="6756273" y="9815576"/>
                              </a:lnTo>
                            </a:path>
                          </a:pathLst>
                        </a:custGeom>
                        <a:ln w="6096">
                          <a:solidFill>
                            <a:srgbClr val="000000"/>
                          </a:solidFill>
                          <a:prstDash val="solid"/>
                        </a:ln>
                      </wps:spPr>
                      <wps:bodyPr wrap="square" lIns="0" tIns="0" rIns="0" bIns="0" rtlCol="0"/>
                    </wps:wsp>
                  </a:graphicData>
                </a:graphic>
              </wp:anchor>
            </w:drawing>
          </mc:Choice>
          <mc:Fallback>
            <w:pict>
              <v:shape id="Graphic 56" o:spid="_x0000_s1026" o:spt="100" style="position:absolute;left:0pt;margin-left:31.5pt;margin-top:34.5pt;height:772.9pt;width:532.25pt;mso-position-horizontal-relative:page;mso-position-vertical-relative:page;z-index:-251603968;mso-width-relative:page;mso-height-relative:page;" filled="f" stroked="t" coordsize="6759575,9815830" o:gfxdata="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HN06R2gAAAAsBAAAP&#10;AAAAAAAAAAEAIAAAACIAAABkcnMvZG93bnJldi54bWxQSwECFAAUAAAACACHTuJA6UJBYU8CAAAJ&#10;BgAADgAAAAAAAAABACAAAAApAQAAZHJzL2Uyb0RvYy54bWxQSwUGAAAAAAYABgBZAQAA6gUAAAAA&#10;" path="m0,3048l6759321,3048em0,9812528l6759321,9812528em3047,0l3047,9815576em6756273,6095l6756273,9815576e">
                <v:fill on="f" focussize="0,0"/>
                <v:stroke weight="0.48pt" color="#000000" joinstyle="round"/>
                <v:imagedata o:title=""/>
                <o:lock v:ext="edit" aspectratio="f"/>
                <v:textbox inset="0mm,0mm,0mm,0mm"/>
              </v:shape>
            </w:pict>
          </mc:Fallback>
        </mc:AlternateContent>
      </w:r>
      <w:r>
        <w:rPr>
          <w:rFonts w:ascii="Palatino Linotype" w:hAnsi="Trebuchet MS" w:eastAsia="Trebuchet MS" w:cs="Trebuchet MS"/>
          <w:b/>
          <w:sz w:val="26"/>
        </w:rPr>
        <w:t>Dataset</w:t>
      </w:r>
      <w:r>
        <w:rPr>
          <w:rFonts w:ascii="Palatino Linotype" w:hAnsi="Trebuchet MS" w:eastAsia="Trebuchet MS" w:cs="Trebuchet MS"/>
          <w:b/>
          <w:spacing w:val="-4"/>
          <w:sz w:val="26"/>
        </w:rPr>
        <w:t xml:space="preserve"> </w:t>
      </w:r>
      <w:r>
        <w:rPr>
          <w:rFonts w:ascii="Palatino Linotype" w:hAnsi="Trebuchet MS" w:eastAsia="Trebuchet MS" w:cs="Trebuchet MS"/>
          <w:b/>
          <w:sz w:val="26"/>
        </w:rPr>
        <w:t>2</w:t>
      </w:r>
      <w:r>
        <w:rPr>
          <w:rFonts w:ascii="Palatino Linotype" w:hAnsi="Trebuchet MS" w:eastAsia="Trebuchet MS" w:cs="Trebuchet MS"/>
          <w:b/>
          <w:spacing w:val="-6"/>
          <w:sz w:val="26"/>
        </w:rPr>
        <w:t xml:space="preserve"> </w:t>
      </w:r>
      <w:r>
        <w:rPr>
          <w:rFonts w:ascii="Palatino Linotype" w:hAnsi="Trebuchet MS" w:eastAsia="Trebuchet MS" w:cs="Trebuchet MS"/>
          <w:b/>
          <w:spacing w:val="-2"/>
          <w:sz w:val="26"/>
        </w:rPr>
        <w:t>(penguins):</w:t>
      </w:r>
    </w:p>
    <w:p>
      <w:pPr>
        <w:rPr>
          <w:rFonts w:ascii="Palatino Linotype" w:hAnsi="Trebuchet MS" w:eastAsia="Trebuchet MS" w:cs="Trebuchet MS"/>
          <w:b/>
          <w:sz w:val="20"/>
          <w:szCs w:val="16"/>
        </w:rPr>
      </w:pPr>
    </w:p>
    <w:p>
      <w:pPr>
        <w:spacing w:before="111"/>
        <w:rPr>
          <w:rFonts w:ascii="Palatino Linotype" w:hAnsi="Trebuchet MS" w:eastAsia="Trebuchet MS" w:cs="Trebuchet MS"/>
          <w:b/>
          <w:sz w:val="20"/>
          <w:szCs w:val="16"/>
        </w:rPr>
      </w:pPr>
      <w:r>
        <mc:AlternateContent>
          <mc:Choice Requires="wpg">
            <w:drawing>
              <wp:anchor distT="0" distB="0" distL="0" distR="0" simplePos="0" relativeHeight="251742208" behindDoc="1" locked="0" layoutInCell="1" allowOverlap="1">
                <wp:simplePos x="0" y="0"/>
                <wp:positionH relativeFrom="page">
                  <wp:posOffset>457200</wp:posOffset>
                </wp:positionH>
                <wp:positionV relativeFrom="paragraph">
                  <wp:posOffset>257175</wp:posOffset>
                </wp:positionV>
                <wp:extent cx="6645910" cy="2026920"/>
                <wp:effectExtent l="0" t="0" r="13970" b="0"/>
                <wp:wrapTopAndBottom/>
                <wp:docPr id="184" name="Group 184"/>
                <wp:cNvGraphicFramePr/>
                <a:graphic xmlns:a="http://schemas.openxmlformats.org/drawingml/2006/main">
                  <a:graphicData uri="http://schemas.microsoft.com/office/word/2010/wordprocessingGroup">
                    <wpg:wgp>
                      <wpg:cNvGrpSpPr/>
                      <wpg:grpSpPr>
                        <a:xfrm>
                          <a:off x="0" y="0"/>
                          <a:ext cx="6645909" cy="2026920"/>
                          <a:chOff x="0" y="0"/>
                          <a:chExt cx="6645909" cy="2026920"/>
                        </a:xfrm>
                      </wpg:grpSpPr>
                      <wps:wsp>
                        <wps:cNvPr id="58" name="Graphic 58"/>
                        <wps:cNvSpPr/>
                        <wps:spPr>
                          <a:xfrm>
                            <a:off x="0" y="0"/>
                            <a:ext cx="6645909" cy="144780"/>
                          </a:xfrm>
                          <a:custGeom>
                            <a:avLst/>
                            <a:gdLst/>
                            <a:ahLst/>
                            <a:cxnLst/>
                            <a:rect l="l" t="t" r="r" b="b"/>
                            <a:pathLst>
                              <a:path w="6645909" h="144780">
                                <a:moveTo>
                                  <a:pt x="6645909" y="144779"/>
                                </a:moveTo>
                                <a:lnTo>
                                  <a:pt x="0" y="144779"/>
                                </a:lnTo>
                                <a:lnTo>
                                  <a:pt x="0" y="0"/>
                                </a:lnTo>
                                <a:lnTo>
                                  <a:pt x="6645909" y="0"/>
                                </a:lnTo>
                                <a:lnTo>
                                  <a:pt x="6645909" y="144779"/>
                                </a:lnTo>
                                <a:close/>
                              </a:path>
                            </a:pathLst>
                          </a:custGeom>
                          <a:solidFill>
                            <a:srgbClr val="183548"/>
                          </a:solidFill>
                        </wps:spPr>
                        <wps:bodyPr wrap="square" lIns="0" tIns="0" rIns="0" bIns="0" rtlCol="0"/>
                      </wps:wsp>
                      <pic:pic xmlns:pic="http://schemas.openxmlformats.org/drawingml/2006/picture">
                        <pic:nvPicPr>
                          <pic:cNvPr id="59" name="Image 59"/>
                          <pic:cNvPicPr/>
                        </pic:nvPicPr>
                        <pic:blipFill>
                          <a:blip r:embed="rId30" cstate="print"/>
                          <a:stretch>
                            <a:fillRect/>
                          </a:stretch>
                        </pic:blipFill>
                        <pic:spPr>
                          <a:xfrm>
                            <a:off x="181482" y="51181"/>
                            <a:ext cx="53974" cy="69849"/>
                          </a:xfrm>
                          <a:prstGeom prst="rect">
                            <a:avLst/>
                          </a:prstGeom>
                        </pic:spPr>
                      </pic:pic>
                      <pic:pic xmlns:pic="http://schemas.openxmlformats.org/drawingml/2006/picture">
                        <pic:nvPicPr>
                          <pic:cNvPr id="60" name="Image 60"/>
                          <pic:cNvPicPr/>
                        </pic:nvPicPr>
                        <pic:blipFill>
                          <a:blip r:embed="rId30" cstate="print"/>
                          <a:stretch>
                            <a:fillRect/>
                          </a:stretch>
                        </pic:blipFill>
                        <pic:spPr>
                          <a:xfrm>
                            <a:off x="240915" y="51181"/>
                            <a:ext cx="53974" cy="69849"/>
                          </a:xfrm>
                          <a:prstGeom prst="rect">
                            <a:avLst/>
                          </a:prstGeom>
                        </pic:spPr>
                      </pic:pic>
                      <pic:pic xmlns:pic="http://schemas.openxmlformats.org/drawingml/2006/picture">
                        <pic:nvPicPr>
                          <pic:cNvPr id="61" name="Image 61"/>
                          <pic:cNvPicPr/>
                        </pic:nvPicPr>
                        <pic:blipFill>
                          <a:blip r:embed="rId30" cstate="print"/>
                          <a:stretch>
                            <a:fillRect/>
                          </a:stretch>
                        </pic:blipFill>
                        <pic:spPr>
                          <a:xfrm>
                            <a:off x="300347" y="51181"/>
                            <a:ext cx="53974" cy="69849"/>
                          </a:xfrm>
                          <a:prstGeom prst="rect">
                            <a:avLst/>
                          </a:prstGeom>
                        </pic:spPr>
                      </pic:pic>
                      <wps:wsp>
                        <wps:cNvPr id="62" name="Graphic 62"/>
                        <wps:cNvSpPr/>
                        <wps:spPr>
                          <a:xfrm>
                            <a:off x="0" y="144779"/>
                            <a:ext cx="6645909" cy="1882139"/>
                          </a:xfrm>
                          <a:custGeom>
                            <a:avLst/>
                            <a:gdLst/>
                            <a:ahLst/>
                            <a:cxnLst/>
                            <a:rect l="l" t="t" r="r" b="b"/>
                            <a:pathLst>
                              <a:path w="6645909" h="1882139">
                                <a:moveTo>
                                  <a:pt x="6645910" y="0"/>
                                </a:moveTo>
                                <a:lnTo>
                                  <a:pt x="0" y="0"/>
                                </a:lnTo>
                                <a:lnTo>
                                  <a:pt x="0" y="144780"/>
                                </a:lnTo>
                                <a:lnTo>
                                  <a:pt x="0" y="289560"/>
                                </a:lnTo>
                                <a:lnTo>
                                  <a:pt x="0" y="1882140"/>
                                </a:lnTo>
                                <a:lnTo>
                                  <a:pt x="6645910" y="1882140"/>
                                </a:lnTo>
                                <a:lnTo>
                                  <a:pt x="6645910" y="144780"/>
                                </a:lnTo>
                                <a:lnTo>
                                  <a:pt x="6645910" y="0"/>
                                </a:lnTo>
                                <a:close/>
                              </a:path>
                            </a:pathLst>
                          </a:custGeom>
                          <a:solidFill>
                            <a:srgbClr val="183548"/>
                          </a:solidFill>
                        </wps:spPr>
                        <wps:bodyPr wrap="square" lIns="0" tIns="0" rIns="0" bIns="0" rtlCol="0"/>
                      </wps:wsp>
                      <wps:wsp>
                        <wps:cNvPr id="63" name="Textbox 63"/>
                        <wps:cNvSpPr txBox="1"/>
                        <wps:spPr>
                          <a:xfrm>
                            <a:off x="0" y="0"/>
                            <a:ext cx="6645909" cy="2026920"/>
                          </a:xfrm>
                          <a:prstGeom prst="rect">
                            <a:avLst/>
                          </a:prstGeom>
                        </wps:spPr>
                        <wps:txbx>
                          <w:txbxContent>
                            <w:p>
                              <w:pPr>
                                <w:tabs>
                                  <w:tab w:val="left" w:pos="657"/>
                                </w:tabs>
                                <w:spacing w:before="40"/>
                                <w:ind w:left="0" w:right="0" w:firstLine="0"/>
                                <w:jc w:val="left"/>
                                <w:rPr>
                                  <w:sz w:val="16"/>
                                </w:rPr>
                              </w:pPr>
                              <w:r>
                                <w:rPr>
                                  <w:color w:val="92FB79"/>
                                  <w:spacing w:val="-5"/>
                                  <w:w w:val="160"/>
                                  <w:sz w:val="16"/>
                                </w:rPr>
                                <w:t>"""</w:t>
                              </w:r>
                              <w:r>
                                <w:rPr>
                                  <w:color w:val="92FB79"/>
                                  <w:sz w:val="16"/>
                                </w:rPr>
                                <w:tab/>
                              </w:r>
                              <w:r>
                                <w:rPr>
                                  <w:color w:val="A4FF90"/>
                                  <w:spacing w:val="-2"/>
                                  <w:w w:val="155"/>
                                  <w:sz w:val="16"/>
                                </w:rPr>
                                <w:t>Penguin</w:t>
                              </w:r>
                              <w:r>
                                <w:rPr>
                                  <w:color w:val="92FB79"/>
                                  <w:spacing w:val="-2"/>
                                  <w:w w:val="155"/>
                                  <w:sz w:val="16"/>
                                </w:rPr>
                                <w:t>"""</w:t>
                              </w:r>
                            </w:p>
                            <w:p>
                              <w:pPr>
                                <w:spacing w:before="84" w:line="240" w:lineRule="auto"/>
                                <w:rPr>
                                  <w:sz w:val="16"/>
                                </w:rPr>
                              </w:pPr>
                            </w:p>
                            <w:p>
                              <w:pPr>
                                <w:spacing w:before="1" w:line="295" w:lineRule="auto"/>
                                <w:ind w:left="0" w:right="8399" w:firstLine="0"/>
                                <w:jc w:val="left"/>
                                <w:rPr>
                                  <w:sz w:val="16"/>
                                </w:rPr>
                              </w:pPr>
                              <w:r>
                                <w:rPr>
                                  <w:color w:val="FFFFFF"/>
                                  <w:w w:val="125"/>
                                  <w:sz w:val="16"/>
                                </w:rPr>
                                <w:t>pg_df</w:t>
                              </w:r>
                              <w:r>
                                <w:rPr>
                                  <w:color w:val="FFFFFF"/>
                                  <w:spacing w:val="40"/>
                                  <w:w w:val="125"/>
                                  <w:sz w:val="16"/>
                                </w:rPr>
                                <w:t xml:space="preserve"> </w:t>
                              </w:r>
                              <w:r>
                                <w:rPr>
                                  <w:color w:val="FF9D00"/>
                                  <w:w w:val="125"/>
                                  <w:sz w:val="16"/>
                                </w:rPr>
                                <w:t xml:space="preserve">= </w:t>
                              </w:r>
                              <w:r>
                                <w:rPr>
                                  <w:color w:val="FFFFFF"/>
                                  <w:w w:val="125"/>
                                  <w:sz w:val="16"/>
                                </w:rPr>
                                <w:t xml:space="preserve">penguin_df </w:t>
                              </w:r>
                              <w:r>
                                <w:rPr>
                                  <w:color w:val="FFFFFF"/>
                                  <w:spacing w:val="-2"/>
                                  <w:w w:val="125"/>
                                  <w:sz w:val="16"/>
                                </w:rPr>
                                <w:t>pg_df</w:t>
                              </w:r>
                              <w:r>
                                <w:rPr>
                                  <w:color w:val="E0EEFF"/>
                                  <w:spacing w:val="-2"/>
                                  <w:w w:val="125"/>
                                  <w:sz w:val="16"/>
                                </w:rPr>
                                <w:t>.</w:t>
                              </w:r>
                              <w:r>
                                <w:rPr>
                                  <w:color w:val="9EFFFF"/>
                                  <w:spacing w:val="-2"/>
                                  <w:w w:val="125"/>
                                  <w:sz w:val="16"/>
                                </w:rPr>
                                <w:t>head</w:t>
                              </w:r>
                              <w:r>
                                <w:rPr>
                                  <w:color w:val="E0EEFF"/>
                                  <w:spacing w:val="-2"/>
                                  <w:w w:val="125"/>
                                  <w:sz w:val="16"/>
                                </w:rPr>
                                <w:t xml:space="preserve">() </w:t>
                              </w:r>
                              <w:r>
                                <w:rPr>
                                  <w:color w:val="FFFFFF"/>
                                  <w:spacing w:val="-2"/>
                                  <w:w w:val="125"/>
                                  <w:sz w:val="16"/>
                                </w:rPr>
                                <w:t>pg_df</w:t>
                              </w:r>
                              <w:r>
                                <w:rPr>
                                  <w:color w:val="E0EEFF"/>
                                  <w:spacing w:val="-2"/>
                                  <w:w w:val="125"/>
                                  <w:sz w:val="16"/>
                                </w:rPr>
                                <w:t>.</w:t>
                              </w:r>
                              <w:r>
                                <w:rPr>
                                  <w:color w:val="9EFFFF"/>
                                  <w:spacing w:val="-2"/>
                                  <w:w w:val="125"/>
                                  <w:sz w:val="16"/>
                                </w:rPr>
                                <w:t xml:space="preserve">shape </w:t>
                              </w:r>
                              <w:r>
                                <w:rPr>
                                  <w:color w:val="FFFFFF"/>
                                  <w:spacing w:val="-2"/>
                                  <w:w w:val="125"/>
                                  <w:sz w:val="16"/>
                                </w:rPr>
                                <w:t>pg_df</w:t>
                              </w:r>
                              <w:r>
                                <w:rPr>
                                  <w:color w:val="E0EEFF"/>
                                  <w:spacing w:val="-2"/>
                                  <w:w w:val="125"/>
                                  <w:sz w:val="16"/>
                                </w:rPr>
                                <w:t>.</w:t>
                              </w:r>
                              <w:r>
                                <w:rPr>
                                  <w:color w:val="9EFFFF"/>
                                  <w:spacing w:val="-2"/>
                                  <w:w w:val="125"/>
                                  <w:sz w:val="16"/>
                                </w:rPr>
                                <w:t>species</w:t>
                              </w:r>
                              <w:r>
                                <w:rPr>
                                  <w:color w:val="E0EEFF"/>
                                  <w:spacing w:val="-2"/>
                                  <w:w w:val="125"/>
                                  <w:sz w:val="16"/>
                                </w:rPr>
                                <w:t>.</w:t>
                              </w:r>
                              <w:r>
                                <w:rPr>
                                  <w:color w:val="9EFFFF"/>
                                  <w:spacing w:val="-2"/>
                                  <w:w w:val="125"/>
                                  <w:sz w:val="16"/>
                                </w:rPr>
                                <w:t>unique</w:t>
                              </w:r>
                              <w:r>
                                <w:rPr>
                                  <w:color w:val="E0EEFF"/>
                                  <w:spacing w:val="-2"/>
                                  <w:w w:val="125"/>
                                  <w:sz w:val="16"/>
                                </w:rPr>
                                <w:t xml:space="preserve">() </w:t>
                              </w:r>
                              <w:r>
                                <w:rPr>
                                  <w:color w:val="FFFFFF"/>
                                  <w:spacing w:val="-2"/>
                                  <w:w w:val="125"/>
                                  <w:sz w:val="16"/>
                                </w:rPr>
                                <w:t>pg_df</w:t>
                              </w:r>
                              <w:r>
                                <w:rPr>
                                  <w:color w:val="E0EEFF"/>
                                  <w:spacing w:val="-2"/>
                                  <w:w w:val="125"/>
                                  <w:sz w:val="16"/>
                                </w:rPr>
                                <w:t>.</w:t>
                              </w:r>
                              <w:r>
                                <w:rPr>
                                  <w:color w:val="9EFFFF"/>
                                  <w:spacing w:val="-2"/>
                                  <w:w w:val="125"/>
                                  <w:sz w:val="16"/>
                                </w:rPr>
                                <w:t>island</w:t>
                              </w:r>
                              <w:r>
                                <w:rPr>
                                  <w:color w:val="E0EEFF"/>
                                  <w:spacing w:val="-2"/>
                                  <w:w w:val="125"/>
                                  <w:sz w:val="16"/>
                                </w:rPr>
                                <w:t>.</w:t>
                              </w:r>
                              <w:r>
                                <w:rPr>
                                  <w:color w:val="9EFFFF"/>
                                  <w:spacing w:val="-2"/>
                                  <w:w w:val="125"/>
                                  <w:sz w:val="16"/>
                                </w:rPr>
                                <w:t>unique</w:t>
                              </w:r>
                              <w:r>
                                <w:rPr>
                                  <w:color w:val="E0EEFF"/>
                                  <w:spacing w:val="-2"/>
                                  <w:w w:val="125"/>
                                  <w:sz w:val="16"/>
                                </w:rPr>
                                <w:t>()</w:t>
                              </w:r>
                            </w:p>
                            <w:p>
                              <w:pPr>
                                <w:spacing w:before="0" w:line="183" w:lineRule="exact"/>
                                <w:ind w:left="0" w:right="0" w:firstLine="0"/>
                                <w:jc w:val="left"/>
                                <w:rPr>
                                  <w:sz w:val="16"/>
                                </w:rPr>
                              </w:pPr>
                              <w:r>
                                <w:rPr>
                                  <w:color w:val="FFFFFF"/>
                                  <w:spacing w:val="-2"/>
                                  <w:w w:val="125"/>
                                  <w:sz w:val="16"/>
                                </w:rPr>
                                <w:t>pg_df</w:t>
                              </w:r>
                              <w:r>
                                <w:rPr>
                                  <w:color w:val="E0EEFF"/>
                                  <w:spacing w:val="-2"/>
                                  <w:w w:val="125"/>
                                  <w:sz w:val="16"/>
                                </w:rPr>
                                <w:t>.</w:t>
                              </w:r>
                              <w:r>
                                <w:rPr>
                                  <w:color w:val="9EFFFF"/>
                                  <w:spacing w:val="-2"/>
                                  <w:w w:val="125"/>
                                  <w:sz w:val="16"/>
                                </w:rPr>
                                <w:t>dropna</w:t>
                              </w:r>
                              <w:r>
                                <w:rPr>
                                  <w:color w:val="E0EEFF"/>
                                  <w:spacing w:val="-2"/>
                                  <w:w w:val="125"/>
                                  <w:sz w:val="16"/>
                                </w:rPr>
                                <w:t>(inplace</w:t>
                              </w:r>
                              <w:r>
                                <w:rPr>
                                  <w:color w:val="FF9D00"/>
                                  <w:spacing w:val="-2"/>
                                  <w:w w:val="125"/>
                                  <w:sz w:val="16"/>
                                </w:rPr>
                                <w:t>=</w:t>
                              </w:r>
                              <w:r>
                                <w:rPr>
                                  <w:color w:val="FF618B"/>
                                  <w:spacing w:val="-2"/>
                                  <w:w w:val="125"/>
                                  <w:sz w:val="16"/>
                                </w:rPr>
                                <w:t>True</w:t>
                              </w:r>
                              <w:r>
                                <w:rPr>
                                  <w:color w:val="E0EEFF"/>
                                  <w:spacing w:val="-2"/>
                                  <w:w w:val="125"/>
                                  <w:sz w:val="16"/>
                                </w:rPr>
                                <w:t>)</w:t>
                              </w:r>
                            </w:p>
                            <w:p>
                              <w:pPr>
                                <w:spacing w:before="42" w:line="295" w:lineRule="auto"/>
                                <w:ind w:left="0" w:right="5303" w:firstLine="0"/>
                                <w:jc w:val="left"/>
                                <w:rPr>
                                  <w:sz w:val="16"/>
                                </w:rPr>
                              </w:pPr>
                              <w:r>
                                <w:rPr>
                                  <w:color w:val="FFFFFF"/>
                                  <w:spacing w:val="-2"/>
                                  <w:w w:val="135"/>
                                  <w:sz w:val="16"/>
                                </w:rPr>
                                <w:t xml:space="preserve">pg_df </w:t>
                              </w:r>
                              <w:r>
                                <w:rPr>
                                  <w:color w:val="FF9D00"/>
                                  <w:spacing w:val="-2"/>
                                  <w:w w:val="135"/>
                                  <w:sz w:val="16"/>
                                </w:rPr>
                                <w:t xml:space="preserve">= </w:t>
                              </w:r>
                              <w:r>
                                <w:rPr>
                                  <w:color w:val="FFC500"/>
                                  <w:spacing w:val="-2"/>
                                  <w:w w:val="135"/>
                                  <w:sz w:val="16"/>
                                </w:rPr>
                                <w:t>pd</w:t>
                              </w:r>
                              <w:r>
                                <w:rPr>
                                  <w:color w:val="E0EEFF"/>
                                  <w:spacing w:val="-2"/>
                                  <w:w w:val="135"/>
                                  <w:sz w:val="16"/>
                                </w:rPr>
                                <w:t>.</w:t>
                              </w:r>
                              <w:r>
                                <w:rPr>
                                  <w:color w:val="FFC500"/>
                                  <w:spacing w:val="-2"/>
                                  <w:w w:val="135"/>
                                  <w:sz w:val="16"/>
                                </w:rPr>
                                <w:t>get_dummies</w:t>
                              </w:r>
                              <w:r>
                                <w:rPr>
                                  <w:color w:val="E0EEFF"/>
                                  <w:spacing w:val="-2"/>
                                  <w:w w:val="135"/>
                                  <w:sz w:val="16"/>
                                </w:rPr>
                                <w:t>(</w:t>
                              </w:r>
                              <w:r>
                                <w:rPr>
                                  <w:color w:val="FFFFFF"/>
                                  <w:spacing w:val="-2"/>
                                  <w:w w:val="135"/>
                                  <w:sz w:val="16"/>
                                </w:rPr>
                                <w:t>pg_df</w:t>
                              </w:r>
                              <w:r>
                                <w:rPr>
                                  <w:color w:val="E0EEFF"/>
                                  <w:spacing w:val="-2"/>
                                  <w:w w:val="135"/>
                                  <w:sz w:val="16"/>
                                </w:rPr>
                                <w:t xml:space="preserve">, </w:t>
                              </w:r>
                              <w:r>
                                <w:rPr>
                                  <w:color w:val="E0EEFF"/>
                                  <w:spacing w:val="-3"/>
                                  <w:sz w:val="16"/>
                                </w:rPr>
                                <w:t>c</w:t>
                              </w:r>
                              <w:r>
                                <w:rPr>
                                  <w:color w:val="E0EEFF"/>
                                  <w:spacing w:val="-3"/>
                                  <w:w w:val="90"/>
                                  <w:sz w:val="16"/>
                                </w:rPr>
                                <w:t>o</w:t>
                              </w:r>
                              <w:r>
                                <w:rPr>
                                  <w:color w:val="E0EEFF"/>
                                  <w:spacing w:val="-3"/>
                                  <w:w w:val="180"/>
                                  <w:sz w:val="16"/>
                                </w:rPr>
                                <w:t>l</w:t>
                              </w:r>
                              <w:r>
                                <w:rPr>
                                  <w:color w:val="E0EEFF"/>
                                  <w:spacing w:val="-3"/>
                                  <w:w w:val="88"/>
                                  <w:sz w:val="16"/>
                                </w:rPr>
                                <w:t>u</w:t>
                              </w:r>
                              <w:r>
                                <w:rPr>
                                  <w:color w:val="E0EEFF"/>
                                  <w:spacing w:val="-3"/>
                                  <w:w w:val="52"/>
                                  <w:sz w:val="16"/>
                                </w:rPr>
                                <w:t>m</w:t>
                              </w:r>
                              <w:r>
                                <w:rPr>
                                  <w:color w:val="E0EEFF"/>
                                  <w:spacing w:val="-3"/>
                                  <w:w w:val="88"/>
                                  <w:sz w:val="16"/>
                                </w:rPr>
                                <w:t>n</w:t>
                              </w:r>
                              <w:r>
                                <w:rPr>
                                  <w:color w:val="E0EEFF"/>
                                  <w:spacing w:val="-1"/>
                                  <w:w w:val="126"/>
                                  <w:sz w:val="16"/>
                                </w:rPr>
                                <w:t>s</w:t>
                              </w:r>
                              <w:r>
                                <w:rPr>
                                  <w:color w:val="FF9D00"/>
                                  <w:spacing w:val="-3"/>
                                  <w:w w:val="93"/>
                                  <w:sz w:val="16"/>
                                </w:rPr>
                                <w:t>=</w:t>
                              </w:r>
                              <w:r>
                                <w:rPr>
                                  <w:color w:val="E0EEFF"/>
                                  <w:spacing w:val="-3"/>
                                  <w:w w:val="141"/>
                                  <w:sz w:val="16"/>
                                </w:rPr>
                                <w:t>[</w:t>
                              </w:r>
                              <w:r>
                                <w:rPr>
                                  <w:color w:val="92FB79"/>
                                  <w:spacing w:val="-3"/>
                                  <w:w w:val="350"/>
                                  <w:sz w:val="16"/>
                                </w:rPr>
                                <w:t>'</w:t>
                              </w:r>
                              <w:r>
                                <w:rPr>
                                  <w:color w:val="A4FF90"/>
                                  <w:spacing w:val="-3"/>
                                  <w:w w:val="187"/>
                                  <w:sz w:val="16"/>
                                </w:rPr>
                                <w:t>i</w:t>
                              </w:r>
                              <w:r>
                                <w:rPr>
                                  <w:color w:val="A4FF90"/>
                                  <w:spacing w:val="-3"/>
                                  <w:w w:val="126"/>
                                  <w:sz w:val="16"/>
                                </w:rPr>
                                <w:t>s</w:t>
                              </w:r>
                              <w:r>
                                <w:rPr>
                                  <w:color w:val="A4FF90"/>
                                  <w:spacing w:val="-3"/>
                                  <w:w w:val="180"/>
                                  <w:sz w:val="16"/>
                                </w:rPr>
                                <w:t>l</w:t>
                              </w:r>
                              <w:r>
                                <w:rPr>
                                  <w:color w:val="A4FF90"/>
                                  <w:spacing w:val="-3"/>
                                  <w:w w:val="93"/>
                                  <w:sz w:val="16"/>
                                </w:rPr>
                                <w:t>a</w:t>
                              </w:r>
                              <w:r>
                                <w:rPr>
                                  <w:color w:val="A4FF90"/>
                                  <w:spacing w:val="-3"/>
                                  <w:w w:val="88"/>
                                  <w:sz w:val="16"/>
                                </w:rPr>
                                <w:t>n</w:t>
                              </w:r>
                              <w:r>
                                <w:rPr>
                                  <w:color w:val="A4FF90"/>
                                  <w:spacing w:val="-3"/>
                                  <w:w w:val="86"/>
                                  <w:sz w:val="16"/>
                                </w:rPr>
                                <w:t>d</w:t>
                              </w:r>
                              <w:r>
                                <w:rPr>
                                  <w:color w:val="92FB79"/>
                                  <w:spacing w:val="-3"/>
                                  <w:w w:val="350"/>
                                  <w:sz w:val="16"/>
                                </w:rPr>
                                <w:t>'</w:t>
                              </w:r>
                              <w:r>
                                <w:rPr>
                                  <w:color w:val="E0EEFF"/>
                                  <w:spacing w:val="-1"/>
                                  <w:w w:val="141"/>
                                  <w:sz w:val="16"/>
                                </w:rPr>
                                <w:t>,</w:t>
                              </w:r>
                              <w:r>
                                <w:rPr>
                                  <w:color w:val="92FB79"/>
                                  <w:spacing w:val="-3"/>
                                  <w:w w:val="350"/>
                                  <w:sz w:val="16"/>
                                </w:rPr>
                                <w:t>'</w:t>
                              </w:r>
                              <w:r>
                                <w:rPr>
                                  <w:color w:val="A4FF90"/>
                                  <w:spacing w:val="-3"/>
                                  <w:w w:val="126"/>
                                  <w:sz w:val="16"/>
                                </w:rPr>
                                <w:t>s</w:t>
                              </w:r>
                              <w:r>
                                <w:rPr>
                                  <w:color w:val="A4FF90"/>
                                  <w:spacing w:val="-3"/>
                                  <w:w w:val="89"/>
                                  <w:sz w:val="16"/>
                                </w:rPr>
                                <w:t>e</w:t>
                              </w:r>
                              <w:r>
                                <w:rPr>
                                  <w:color w:val="A4FF90"/>
                                  <w:spacing w:val="-3"/>
                                  <w:w w:val="98"/>
                                  <w:sz w:val="16"/>
                                </w:rPr>
                                <w:t>x</w:t>
                              </w:r>
                              <w:r>
                                <w:rPr>
                                  <w:color w:val="92FB79"/>
                                  <w:spacing w:val="-3"/>
                                  <w:w w:val="350"/>
                                  <w:sz w:val="16"/>
                                </w:rPr>
                                <w:t>'</w:t>
                              </w:r>
                              <w:r>
                                <w:rPr>
                                  <w:color w:val="E0EEFF"/>
                                  <w:spacing w:val="-3"/>
                                  <w:w w:val="141"/>
                                  <w:sz w:val="16"/>
                                </w:rPr>
                                <w:t>]</w:t>
                              </w:r>
                              <w:r>
                                <w:rPr>
                                  <w:color w:val="E0EEFF"/>
                                  <w:spacing w:val="-2"/>
                                  <w:w w:val="141"/>
                                  <w:sz w:val="16"/>
                                </w:rPr>
                                <w:t>)</w:t>
                              </w:r>
                              <w:r>
                                <w:rPr>
                                  <w:color w:val="E0EEFF"/>
                                  <w:spacing w:val="-3"/>
                                  <w:w w:val="154"/>
                                  <w:sz w:val="16"/>
                                </w:rPr>
                                <w:t xml:space="preserve"> </w:t>
                              </w:r>
                              <w:r>
                                <w:rPr>
                                  <w:color w:val="FFFFFF"/>
                                  <w:w w:val="135"/>
                                  <w:sz w:val="16"/>
                                </w:rPr>
                                <w:t>y</w:t>
                              </w:r>
                              <w:r>
                                <w:rPr>
                                  <w:color w:val="FFFFFF"/>
                                  <w:spacing w:val="-3"/>
                                  <w:w w:val="135"/>
                                  <w:sz w:val="16"/>
                                </w:rPr>
                                <w:t xml:space="preserve"> </w:t>
                              </w:r>
                              <w:r>
                                <w:rPr>
                                  <w:color w:val="FF9D00"/>
                                  <w:w w:val="135"/>
                                  <w:sz w:val="16"/>
                                </w:rPr>
                                <w:t>=</w:t>
                              </w:r>
                              <w:r>
                                <w:rPr>
                                  <w:color w:val="FF9D00"/>
                                  <w:spacing w:val="-3"/>
                                  <w:w w:val="135"/>
                                  <w:sz w:val="16"/>
                                </w:rPr>
                                <w:t xml:space="preserve"> </w:t>
                              </w:r>
                              <w:r>
                                <w:rPr>
                                  <w:color w:val="FFFFFF"/>
                                  <w:w w:val="145"/>
                                  <w:sz w:val="16"/>
                                </w:rPr>
                                <w:t>pg_df</w:t>
                              </w:r>
                              <w:r>
                                <w:rPr>
                                  <w:color w:val="E0EEFF"/>
                                  <w:w w:val="145"/>
                                  <w:sz w:val="16"/>
                                </w:rPr>
                                <w:t>.</w:t>
                              </w:r>
                              <w:r>
                                <w:rPr>
                                  <w:color w:val="FFC500"/>
                                  <w:w w:val="145"/>
                                  <w:sz w:val="16"/>
                                </w:rPr>
                                <w:t>pop</w:t>
                              </w:r>
                              <w:r>
                                <w:rPr>
                                  <w:color w:val="E0EEFF"/>
                                  <w:w w:val="145"/>
                                  <w:sz w:val="16"/>
                                </w:rPr>
                                <w:t>(</w:t>
                              </w:r>
                              <w:r>
                                <w:rPr>
                                  <w:color w:val="92FB79"/>
                                  <w:w w:val="145"/>
                                  <w:sz w:val="16"/>
                                </w:rPr>
                                <w:t>'</w:t>
                              </w:r>
                              <w:r>
                                <w:rPr>
                                  <w:color w:val="A4FF90"/>
                                  <w:w w:val="145"/>
                                  <w:sz w:val="16"/>
                                </w:rPr>
                                <w:t>species</w:t>
                              </w:r>
                              <w:r>
                                <w:rPr>
                                  <w:color w:val="92FB79"/>
                                  <w:w w:val="145"/>
                                  <w:sz w:val="16"/>
                                </w:rPr>
                                <w:t>'</w:t>
                              </w:r>
                              <w:r>
                                <w:rPr>
                                  <w:color w:val="E0EEFF"/>
                                  <w:w w:val="145"/>
                                  <w:sz w:val="16"/>
                                </w:rPr>
                                <w:t>)</w:t>
                              </w:r>
                            </w:p>
                            <w:p>
                              <w:pPr>
                                <w:spacing w:before="0" w:line="185" w:lineRule="exact"/>
                                <w:ind w:left="0" w:right="0" w:firstLine="0"/>
                                <w:jc w:val="left"/>
                                <w:rPr>
                                  <w:sz w:val="16"/>
                                </w:rPr>
                              </w:pPr>
                              <w:r>
                                <w:rPr>
                                  <w:color w:val="FFFFFF"/>
                                  <w:w w:val="115"/>
                                  <w:sz w:val="16"/>
                                </w:rPr>
                                <w:t>X</w:t>
                              </w:r>
                              <w:r>
                                <w:rPr>
                                  <w:color w:val="FFFFFF"/>
                                  <w:spacing w:val="31"/>
                                  <w:w w:val="115"/>
                                  <w:sz w:val="16"/>
                                </w:rPr>
                                <w:t xml:space="preserve"> </w:t>
                              </w:r>
                              <w:r>
                                <w:rPr>
                                  <w:color w:val="FF9D00"/>
                                  <w:w w:val="115"/>
                                  <w:sz w:val="16"/>
                                </w:rPr>
                                <w:t>=</w:t>
                              </w:r>
                              <w:r>
                                <w:rPr>
                                  <w:color w:val="FF9D00"/>
                                  <w:spacing w:val="31"/>
                                  <w:w w:val="115"/>
                                  <w:sz w:val="16"/>
                                </w:rPr>
                                <w:t xml:space="preserve"> </w:t>
                              </w:r>
                              <w:r>
                                <w:rPr>
                                  <w:color w:val="FFFFFF"/>
                                  <w:spacing w:val="-2"/>
                                  <w:w w:val="115"/>
                                  <w:sz w:val="16"/>
                                </w:rPr>
                                <w:t>pg_df</w:t>
                              </w:r>
                            </w:p>
                            <w:p>
                              <w:pPr>
                                <w:spacing w:before="42" w:line="295" w:lineRule="auto"/>
                                <w:ind w:left="0" w:right="0" w:firstLine="0"/>
                                <w:jc w:val="left"/>
                                <w:rPr>
                                  <w:sz w:val="16"/>
                                </w:rPr>
                              </w:pPr>
                              <w:r>
                                <w:rPr>
                                  <w:color w:val="FFFFFF"/>
                                  <w:w w:val="130"/>
                                  <w:sz w:val="16"/>
                                </w:rPr>
                                <w:t>x_train</w:t>
                              </w:r>
                              <w:r>
                                <w:rPr>
                                  <w:color w:val="E0EEFF"/>
                                  <w:w w:val="130"/>
                                  <w:sz w:val="16"/>
                                </w:rPr>
                                <w:t xml:space="preserve">, </w:t>
                              </w:r>
                              <w:r>
                                <w:rPr>
                                  <w:color w:val="FFFFFF"/>
                                  <w:w w:val="130"/>
                                  <w:sz w:val="16"/>
                                </w:rPr>
                                <w:t>x_valid</w:t>
                              </w:r>
                              <w:r>
                                <w:rPr>
                                  <w:color w:val="E0EEFF"/>
                                  <w:w w:val="130"/>
                                  <w:sz w:val="16"/>
                                </w:rPr>
                                <w:t xml:space="preserve">, </w:t>
                              </w:r>
                              <w:r>
                                <w:rPr>
                                  <w:color w:val="FFFFFF"/>
                                  <w:w w:val="130"/>
                                  <w:sz w:val="16"/>
                                </w:rPr>
                                <w:t>y_train</w:t>
                              </w:r>
                              <w:r>
                                <w:rPr>
                                  <w:color w:val="E0EEFF"/>
                                  <w:w w:val="130"/>
                                  <w:sz w:val="16"/>
                                </w:rPr>
                                <w:t xml:space="preserve">, </w:t>
                              </w:r>
                              <w:r>
                                <w:rPr>
                                  <w:color w:val="FFFFFF"/>
                                  <w:w w:val="130"/>
                                  <w:sz w:val="16"/>
                                </w:rPr>
                                <w:t xml:space="preserve">y_valid </w:t>
                              </w:r>
                              <w:r>
                                <w:rPr>
                                  <w:color w:val="FF9D00"/>
                                  <w:w w:val="130"/>
                                  <w:sz w:val="16"/>
                                </w:rPr>
                                <w:t xml:space="preserve">= </w:t>
                              </w:r>
                              <w:r>
                                <w:rPr>
                                  <w:color w:val="FFC500"/>
                                  <w:w w:val="130"/>
                                  <w:sz w:val="16"/>
                                </w:rPr>
                                <w:t>train_test_split</w:t>
                              </w:r>
                              <w:r>
                                <w:rPr>
                                  <w:color w:val="E0EEFF"/>
                                  <w:w w:val="130"/>
                                  <w:sz w:val="16"/>
                                </w:rPr>
                                <w:t>(</w:t>
                              </w:r>
                              <w:r>
                                <w:rPr>
                                  <w:color w:val="FFFFFF"/>
                                  <w:w w:val="130"/>
                                  <w:sz w:val="16"/>
                                </w:rPr>
                                <w:t>X</w:t>
                              </w:r>
                              <w:r>
                                <w:rPr>
                                  <w:color w:val="E0EEFF"/>
                                  <w:w w:val="130"/>
                                  <w:sz w:val="16"/>
                                </w:rPr>
                                <w:t>,</w:t>
                              </w:r>
                              <w:r>
                                <w:rPr>
                                  <w:color w:val="FFFFFF"/>
                                  <w:w w:val="130"/>
                                  <w:sz w:val="16"/>
                                </w:rPr>
                                <w:t>y</w:t>
                              </w:r>
                              <w:r>
                                <w:rPr>
                                  <w:color w:val="E0EEFF"/>
                                  <w:w w:val="130"/>
                                  <w:sz w:val="16"/>
                                </w:rPr>
                                <w:t>,random_state</w:t>
                              </w:r>
                              <w:r>
                                <w:rPr>
                                  <w:color w:val="FF9D00"/>
                                  <w:w w:val="130"/>
                                  <w:sz w:val="16"/>
                                </w:rPr>
                                <w:t>=</w:t>
                              </w:r>
                              <w:r>
                                <w:rPr>
                                  <w:color w:val="FF618B"/>
                                  <w:w w:val="130"/>
                                  <w:sz w:val="16"/>
                                </w:rPr>
                                <w:t>10</w:t>
                              </w:r>
                              <w:r>
                                <w:rPr>
                                  <w:color w:val="E0EEFF"/>
                                  <w:w w:val="130"/>
                                  <w:sz w:val="16"/>
                                </w:rPr>
                                <w:t>,stratify</w:t>
                              </w:r>
                              <w:r>
                                <w:rPr>
                                  <w:color w:val="FF9D00"/>
                                  <w:w w:val="130"/>
                                  <w:sz w:val="16"/>
                                </w:rPr>
                                <w:t>=</w:t>
                              </w:r>
                              <w:r>
                                <w:rPr>
                                  <w:color w:val="FFFFFF"/>
                                  <w:w w:val="130"/>
                                  <w:sz w:val="16"/>
                                </w:rPr>
                                <w:t>y</w:t>
                              </w:r>
                              <w:r>
                                <w:rPr>
                                  <w:color w:val="E0EEFF"/>
                                  <w:w w:val="130"/>
                                  <w:sz w:val="16"/>
                                </w:rPr>
                                <w:t>, test_size</w:t>
                              </w:r>
                              <w:r>
                                <w:rPr>
                                  <w:color w:val="FF9D00"/>
                                  <w:w w:val="130"/>
                                  <w:sz w:val="16"/>
                                </w:rPr>
                                <w:t>=</w:t>
                              </w:r>
                              <w:r>
                                <w:rPr>
                                  <w:color w:val="FF618B"/>
                                  <w:w w:val="130"/>
                                  <w:sz w:val="16"/>
                                </w:rPr>
                                <w:t>0.25</w:t>
                              </w:r>
                              <w:r>
                                <w:rPr>
                                  <w:color w:val="E0EEFF"/>
                                  <w:w w:val="130"/>
                                  <w:sz w:val="16"/>
                                </w:rPr>
                                <w:t xml:space="preserve">) </w:t>
                              </w:r>
                              <w:r>
                                <w:rPr>
                                  <w:color w:val="FFFFFF"/>
                                  <w:spacing w:val="-2"/>
                                  <w:w w:val="130"/>
                                  <w:sz w:val="16"/>
                                </w:rPr>
                                <w:t>y_train</w:t>
                              </w:r>
                              <w:r>
                                <w:rPr>
                                  <w:color w:val="E0EEFF"/>
                                  <w:spacing w:val="-2"/>
                                  <w:w w:val="130"/>
                                  <w:sz w:val="16"/>
                                </w:rPr>
                                <w:t>.</w:t>
                              </w:r>
                              <w:r>
                                <w:rPr>
                                  <w:color w:val="9EFFFF"/>
                                  <w:spacing w:val="-2"/>
                                  <w:w w:val="130"/>
                                  <w:sz w:val="16"/>
                                </w:rPr>
                                <w:t>value_counts</w:t>
                              </w:r>
                              <w:r>
                                <w:rPr>
                                  <w:color w:val="E0EEFF"/>
                                  <w:spacing w:val="-2"/>
                                  <w:w w:val="130"/>
                                  <w:sz w:val="16"/>
                                </w:rPr>
                                <w:t>(normalize</w:t>
                              </w:r>
                              <w:r>
                                <w:rPr>
                                  <w:color w:val="FF9D00"/>
                                  <w:spacing w:val="-2"/>
                                  <w:w w:val="130"/>
                                  <w:sz w:val="16"/>
                                </w:rPr>
                                <w:t>=</w:t>
                              </w:r>
                              <w:r>
                                <w:rPr>
                                  <w:color w:val="FF618B"/>
                                  <w:spacing w:val="-2"/>
                                  <w:w w:val="130"/>
                                  <w:sz w:val="16"/>
                                </w:rPr>
                                <w:t>True</w:t>
                              </w:r>
                              <w:r>
                                <w:rPr>
                                  <w:color w:val="E0EEFF"/>
                                  <w:spacing w:val="-2"/>
                                  <w:w w:val="130"/>
                                  <w:sz w:val="16"/>
                                </w:rPr>
                                <w:t>)</w:t>
                              </w:r>
                            </w:p>
                            <w:p>
                              <w:pPr>
                                <w:spacing w:before="0" w:line="185" w:lineRule="exact"/>
                                <w:ind w:left="0" w:right="0" w:firstLine="0"/>
                                <w:jc w:val="left"/>
                                <w:rPr>
                                  <w:sz w:val="16"/>
                                </w:rPr>
                              </w:pPr>
                              <w:r>
                                <w:rPr>
                                  <w:color w:val="FFFFFF"/>
                                  <w:spacing w:val="-2"/>
                                  <w:w w:val="130"/>
                                  <w:sz w:val="16"/>
                                </w:rPr>
                                <w:t>y_valid</w:t>
                              </w:r>
                              <w:r>
                                <w:rPr>
                                  <w:color w:val="E0EEFF"/>
                                  <w:spacing w:val="-2"/>
                                  <w:w w:val="130"/>
                                  <w:sz w:val="16"/>
                                </w:rPr>
                                <w:t>.</w:t>
                              </w:r>
                              <w:r>
                                <w:rPr>
                                  <w:color w:val="9EFFFF"/>
                                  <w:spacing w:val="-2"/>
                                  <w:w w:val="130"/>
                                  <w:sz w:val="16"/>
                                </w:rPr>
                                <w:t>value_counts</w:t>
                              </w:r>
                              <w:r>
                                <w:rPr>
                                  <w:color w:val="E0EEFF"/>
                                  <w:spacing w:val="-2"/>
                                  <w:w w:val="130"/>
                                  <w:sz w:val="16"/>
                                </w:rPr>
                                <w:t>(normalize</w:t>
                              </w:r>
                              <w:r>
                                <w:rPr>
                                  <w:color w:val="FF9D00"/>
                                  <w:spacing w:val="-2"/>
                                  <w:w w:val="130"/>
                                  <w:sz w:val="16"/>
                                </w:rPr>
                                <w:t>=</w:t>
                              </w:r>
                              <w:r>
                                <w:rPr>
                                  <w:color w:val="FF618B"/>
                                  <w:spacing w:val="-2"/>
                                  <w:w w:val="130"/>
                                  <w:sz w:val="16"/>
                                </w:rPr>
                                <w:t>True</w:t>
                              </w:r>
                              <w:r>
                                <w:rPr>
                                  <w:color w:val="E0EEFF"/>
                                  <w:spacing w:val="-2"/>
                                  <w:w w:val="130"/>
                                  <w:sz w:val="16"/>
                                </w:rPr>
                                <w:t>)</w:t>
                              </w:r>
                            </w:p>
                          </w:txbxContent>
                        </wps:txbx>
                        <wps:bodyPr wrap="square" lIns="0" tIns="0" rIns="0" bIns="0" rtlCol="0"/>
                      </wps:wsp>
                    </wpg:wgp>
                  </a:graphicData>
                </a:graphic>
              </wp:anchor>
            </w:drawing>
          </mc:Choice>
          <mc:Fallback>
            <w:pict>
              <v:group id="_x0000_s1026" o:spid="_x0000_s1026" o:spt="203" style="position:absolute;left:0pt;margin-left:36pt;margin-top:20.25pt;height:159.6pt;width:523.3pt;mso-position-horizontal-relative:page;mso-wrap-distance-bottom:0pt;mso-wrap-distance-top:0pt;z-index:-251574272;mso-width-relative:page;mso-height-relative:page;" coordsize="6645909,2026920" o:gfxdata="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">
                <o:lock v:ext="edit" aspectratio="f"/>
                <v:shape id="Graphic 58" o:spid="_x0000_s1026" o:spt="100" style="position:absolute;left:0;top:0;height:144780;width:6645909;" fillcolor="#183548" filled="t" stroked="f" coordsize="6645909,144780" o:gfxdata="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7Mcbu5AAAA2wAA&#10;AA8AAAAAAAAAAQAgAAAAIgAAAGRycy9kb3ducmV2LnhtbFBLAQIUABQAAAAIAIdO4kAzLwWeOwAA&#10;ADkAAAAQAAAAAAAAAAEAIAAAAAgBAABkcnMvc2hhcGV4bWwueG1sUEsFBgAAAAAGAAYAWwEAALID&#10;AAAAAA==&#10;" path="m6645909,144779l0,144779,0,0,6645909,0,6645909,144779xe">
                  <v:fill on="t" focussize="0,0"/>
                  <v:stroke on="f"/>
                  <v:imagedata o:title=""/>
                  <o:lock v:ext="edit" aspectratio="f"/>
                  <v:textbox inset="0mm,0mm,0mm,0mm"/>
                </v:shape>
                <v:shape id="Image 59" o:spid="_x0000_s1026" o:spt="75" type="#_x0000_t75" style="position:absolute;left:181482;top:51181;height:69849;width:53974;" filled="f" o:preferrelative="t" stroked="f" coordsize="21600,21600" o:gfxdata="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l/7tvQAA&#10;ANsAAAAPAAAAAAAAAAEAIAAAACIAAABkcnMvZG93bnJldi54bWxQSwECFAAUAAAACACHTuJAMy8F&#10;njsAAAA5AAAAEAAAAAAAAAABACAAAAAMAQAAZHJzL3NoYXBleG1sLnhtbFBLBQYAAAAABgAGAFsB&#10;AAC2AwAAAAA=&#10;">
                  <v:fill on="f" focussize="0,0"/>
                  <v:stroke on="f"/>
                  <v:imagedata r:id="rId30" o:title=""/>
                  <o:lock v:ext="edit" aspectratio="f"/>
                </v:shape>
                <v:shape id="Image 60" o:spid="_x0000_s1026" o:spt="75" type="#_x0000_t75" style="position:absolute;left:240915;top:51181;height:69849;width:53974;" filled="f" o:preferrelative="t" stroked="f" coordsize="21600,21600" o:gfxdata="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XBnc25AAAA2wAA&#10;AA8AAAAAAAAAAQAgAAAAIgAAAGRycy9kb3ducmV2LnhtbFBLAQIUABQAAAAIAIdO4kAzLwWeOwAA&#10;ADkAAAAQAAAAAAAAAAEAIAAAAAgBAABkcnMvc2hhcGV4bWwueG1sUEsFBgAAAAAGAAYAWwEAALID&#10;AAAAAA==&#10;">
                  <v:fill on="f" focussize="0,0"/>
                  <v:stroke on="f"/>
                  <v:imagedata r:id="rId30" o:title=""/>
                  <o:lock v:ext="edit" aspectratio="f"/>
                </v:shape>
                <v:shape id="Image 61" o:spid="_x0000_s1026" o:spt="75" type="#_x0000_t75" style="position:absolute;left:300347;top:51181;height:69849;width:53974;" filled="f" o:preferrelative="t" stroked="f" coordsize="21600,21600" o:gfxdata="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NOFa8AAAA&#10;2wAAAA8AAAAAAAAAAQAgAAAAIgAAAGRycy9kb3ducmV2LnhtbFBLAQIUABQAAAAIAIdO4kAzLwWe&#10;OwAAADkAAAAQAAAAAAAAAAEAIAAAAAsBAABkcnMvc2hhcGV4bWwueG1sUEsFBgAAAAAGAAYAWwEA&#10;ALUDAAAAAA==&#10;">
                  <v:fill on="f" focussize="0,0"/>
                  <v:stroke on="f"/>
                  <v:imagedata r:id="rId30" o:title=""/>
                  <o:lock v:ext="edit" aspectratio="f"/>
                </v:shape>
                <v:shape id="Graphic 62" o:spid="_x0000_s1026" o:spt="100" style="position:absolute;left:0;top:144779;height:1882139;width:6645909;" fillcolor="#183548" filled="t" stroked="f" coordsize="6645909,1882139" o:gfxdata="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Ij4vQAA&#10;ANsAAAAPAAAAAAAAAAEAIAAAACIAAABkcnMvZG93bnJldi54bWxQSwECFAAUAAAACACHTuJAMy8F&#10;njsAAAA5AAAAEAAAAAAAAAABACAAAAAMAQAAZHJzL3NoYXBleG1sLnhtbFBLBQYAAAAABgAGAFsB&#10;AAC2AwAAAAA=&#10;" path="m6645910,0l0,0,0,144780,0,289560,0,1882140,6645910,1882140,6645910,144780,6645910,0xe">
                  <v:fill on="t" focussize="0,0"/>
                  <v:stroke on="f"/>
                  <v:imagedata o:title=""/>
                  <o:lock v:ext="edit" aspectratio="f"/>
                  <v:textbox inset="0mm,0mm,0mm,0mm"/>
                </v:shape>
                <v:shape id="Textbox 63" o:spid="_x0000_s1026" o:spt="202" type="#_x0000_t202" style="position:absolute;left:0;top:0;height:2026920;width:6645909;" filled="f" stroked="f" coordsize="21600,21600" o:gfxdata="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3hyy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tabs>
                            <w:tab w:val="left" w:pos="657"/>
                          </w:tabs>
                          <w:spacing w:before="40"/>
                          <w:ind w:left="0" w:right="0" w:firstLine="0"/>
                          <w:jc w:val="left"/>
                          <w:rPr>
                            <w:sz w:val="16"/>
                          </w:rPr>
                        </w:pPr>
                        <w:r>
                          <w:rPr>
                            <w:color w:val="92FB79"/>
                            <w:spacing w:val="-5"/>
                            <w:w w:val="160"/>
                            <w:sz w:val="16"/>
                          </w:rPr>
                          <w:t>"""</w:t>
                        </w:r>
                        <w:r>
                          <w:rPr>
                            <w:color w:val="92FB79"/>
                            <w:sz w:val="16"/>
                          </w:rPr>
                          <w:tab/>
                        </w:r>
                        <w:r>
                          <w:rPr>
                            <w:color w:val="A4FF90"/>
                            <w:spacing w:val="-2"/>
                            <w:w w:val="155"/>
                            <w:sz w:val="16"/>
                          </w:rPr>
                          <w:t>Penguin</w:t>
                        </w:r>
                        <w:r>
                          <w:rPr>
                            <w:color w:val="92FB79"/>
                            <w:spacing w:val="-2"/>
                            <w:w w:val="155"/>
                            <w:sz w:val="16"/>
                          </w:rPr>
                          <w:t>"""</w:t>
                        </w:r>
                      </w:p>
                      <w:p>
                        <w:pPr>
                          <w:spacing w:before="84" w:line="240" w:lineRule="auto"/>
                          <w:rPr>
                            <w:sz w:val="16"/>
                          </w:rPr>
                        </w:pPr>
                      </w:p>
                      <w:p>
                        <w:pPr>
                          <w:spacing w:before="1" w:line="295" w:lineRule="auto"/>
                          <w:ind w:left="0" w:right="8399" w:firstLine="0"/>
                          <w:jc w:val="left"/>
                          <w:rPr>
                            <w:sz w:val="16"/>
                          </w:rPr>
                        </w:pPr>
                        <w:r>
                          <w:rPr>
                            <w:color w:val="FFFFFF"/>
                            <w:w w:val="125"/>
                            <w:sz w:val="16"/>
                          </w:rPr>
                          <w:t>pg_df</w:t>
                        </w:r>
                        <w:r>
                          <w:rPr>
                            <w:color w:val="FFFFFF"/>
                            <w:spacing w:val="40"/>
                            <w:w w:val="125"/>
                            <w:sz w:val="16"/>
                          </w:rPr>
                          <w:t xml:space="preserve"> </w:t>
                        </w:r>
                        <w:r>
                          <w:rPr>
                            <w:color w:val="FF9D00"/>
                            <w:w w:val="125"/>
                            <w:sz w:val="16"/>
                          </w:rPr>
                          <w:t xml:space="preserve">= </w:t>
                        </w:r>
                        <w:r>
                          <w:rPr>
                            <w:color w:val="FFFFFF"/>
                            <w:w w:val="125"/>
                            <w:sz w:val="16"/>
                          </w:rPr>
                          <w:t xml:space="preserve">penguin_df </w:t>
                        </w:r>
                        <w:r>
                          <w:rPr>
                            <w:color w:val="FFFFFF"/>
                            <w:spacing w:val="-2"/>
                            <w:w w:val="125"/>
                            <w:sz w:val="16"/>
                          </w:rPr>
                          <w:t>pg_df</w:t>
                        </w:r>
                        <w:r>
                          <w:rPr>
                            <w:color w:val="E0EEFF"/>
                            <w:spacing w:val="-2"/>
                            <w:w w:val="125"/>
                            <w:sz w:val="16"/>
                          </w:rPr>
                          <w:t>.</w:t>
                        </w:r>
                        <w:r>
                          <w:rPr>
                            <w:color w:val="9EFFFF"/>
                            <w:spacing w:val="-2"/>
                            <w:w w:val="125"/>
                            <w:sz w:val="16"/>
                          </w:rPr>
                          <w:t>head</w:t>
                        </w:r>
                        <w:r>
                          <w:rPr>
                            <w:color w:val="E0EEFF"/>
                            <w:spacing w:val="-2"/>
                            <w:w w:val="125"/>
                            <w:sz w:val="16"/>
                          </w:rPr>
                          <w:t xml:space="preserve">() </w:t>
                        </w:r>
                        <w:r>
                          <w:rPr>
                            <w:color w:val="FFFFFF"/>
                            <w:spacing w:val="-2"/>
                            <w:w w:val="125"/>
                            <w:sz w:val="16"/>
                          </w:rPr>
                          <w:t>pg_df</w:t>
                        </w:r>
                        <w:r>
                          <w:rPr>
                            <w:color w:val="E0EEFF"/>
                            <w:spacing w:val="-2"/>
                            <w:w w:val="125"/>
                            <w:sz w:val="16"/>
                          </w:rPr>
                          <w:t>.</w:t>
                        </w:r>
                        <w:r>
                          <w:rPr>
                            <w:color w:val="9EFFFF"/>
                            <w:spacing w:val="-2"/>
                            <w:w w:val="125"/>
                            <w:sz w:val="16"/>
                          </w:rPr>
                          <w:t xml:space="preserve">shape </w:t>
                        </w:r>
                        <w:r>
                          <w:rPr>
                            <w:color w:val="FFFFFF"/>
                            <w:spacing w:val="-2"/>
                            <w:w w:val="125"/>
                            <w:sz w:val="16"/>
                          </w:rPr>
                          <w:t>pg_df</w:t>
                        </w:r>
                        <w:r>
                          <w:rPr>
                            <w:color w:val="E0EEFF"/>
                            <w:spacing w:val="-2"/>
                            <w:w w:val="125"/>
                            <w:sz w:val="16"/>
                          </w:rPr>
                          <w:t>.</w:t>
                        </w:r>
                        <w:r>
                          <w:rPr>
                            <w:color w:val="9EFFFF"/>
                            <w:spacing w:val="-2"/>
                            <w:w w:val="125"/>
                            <w:sz w:val="16"/>
                          </w:rPr>
                          <w:t>species</w:t>
                        </w:r>
                        <w:r>
                          <w:rPr>
                            <w:color w:val="E0EEFF"/>
                            <w:spacing w:val="-2"/>
                            <w:w w:val="125"/>
                            <w:sz w:val="16"/>
                          </w:rPr>
                          <w:t>.</w:t>
                        </w:r>
                        <w:r>
                          <w:rPr>
                            <w:color w:val="9EFFFF"/>
                            <w:spacing w:val="-2"/>
                            <w:w w:val="125"/>
                            <w:sz w:val="16"/>
                          </w:rPr>
                          <w:t>unique</w:t>
                        </w:r>
                        <w:r>
                          <w:rPr>
                            <w:color w:val="E0EEFF"/>
                            <w:spacing w:val="-2"/>
                            <w:w w:val="125"/>
                            <w:sz w:val="16"/>
                          </w:rPr>
                          <w:t xml:space="preserve">() </w:t>
                        </w:r>
                        <w:r>
                          <w:rPr>
                            <w:color w:val="FFFFFF"/>
                            <w:spacing w:val="-2"/>
                            <w:w w:val="125"/>
                            <w:sz w:val="16"/>
                          </w:rPr>
                          <w:t>pg_df</w:t>
                        </w:r>
                        <w:r>
                          <w:rPr>
                            <w:color w:val="E0EEFF"/>
                            <w:spacing w:val="-2"/>
                            <w:w w:val="125"/>
                            <w:sz w:val="16"/>
                          </w:rPr>
                          <w:t>.</w:t>
                        </w:r>
                        <w:r>
                          <w:rPr>
                            <w:color w:val="9EFFFF"/>
                            <w:spacing w:val="-2"/>
                            <w:w w:val="125"/>
                            <w:sz w:val="16"/>
                          </w:rPr>
                          <w:t>island</w:t>
                        </w:r>
                        <w:r>
                          <w:rPr>
                            <w:color w:val="E0EEFF"/>
                            <w:spacing w:val="-2"/>
                            <w:w w:val="125"/>
                            <w:sz w:val="16"/>
                          </w:rPr>
                          <w:t>.</w:t>
                        </w:r>
                        <w:r>
                          <w:rPr>
                            <w:color w:val="9EFFFF"/>
                            <w:spacing w:val="-2"/>
                            <w:w w:val="125"/>
                            <w:sz w:val="16"/>
                          </w:rPr>
                          <w:t>unique</w:t>
                        </w:r>
                        <w:r>
                          <w:rPr>
                            <w:color w:val="E0EEFF"/>
                            <w:spacing w:val="-2"/>
                            <w:w w:val="125"/>
                            <w:sz w:val="16"/>
                          </w:rPr>
                          <w:t>()</w:t>
                        </w:r>
                      </w:p>
                      <w:p>
                        <w:pPr>
                          <w:spacing w:before="0" w:line="183" w:lineRule="exact"/>
                          <w:ind w:left="0" w:right="0" w:firstLine="0"/>
                          <w:jc w:val="left"/>
                          <w:rPr>
                            <w:sz w:val="16"/>
                          </w:rPr>
                        </w:pPr>
                        <w:r>
                          <w:rPr>
                            <w:color w:val="FFFFFF"/>
                            <w:spacing w:val="-2"/>
                            <w:w w:val="125"/>
                            <w:sz w:val="16"/>
                          </w:rPr>
                          <w:t>pg_df</w:t>
                        </w:r>
                        <w:r>
                          <w:rPr>
                            <w:color w:val="E0EEFF"/>
                            <w:spacing w:val="-2"/>
                            <w:w w:val="125"/>
                            <w:sz w:val="16"/>
                          </w:rPr>
                          <w:t>.</w:t>
                        </w:r>
                        <w:r>
                          <w:rPr>
                            <w:color w:val="9EFFFF"/>
                            <w:spacing w:val="-2"/>
                            <w:w w:val="125"/>
                            <w:sz w:val="16"/>
                          </w:rPr>
                          <w:t>dropna</w:t>
                        </w:r>
                        <w:r>
                          <w:rPr>
                            <w:color w:val="E0EEFF"/>
                            <w:spacing w:val="-2"/>
                            <w:w w:val="125"/>
                            <w:sz w:val="16"/>
                          </w:rPr>
                          <w:t>(inplace</w:t>
                        </w:r>
                        <w:r>
                          <w:rPr>
                            <w:color w:val="FF9D00"/>
                            <w:spacing w:val="-2"/>
                            <w:w w:val="125"/>
                            <w:sz w:val="16"/>
                          </w:rPr>
                          <w:t>=</w:t>
                        </w:r>
                        <w:r>
                          <w:rPr>
                            <w:color w:val="FF618B"/>
                            <w:spacing w:val="-2"/>
                            <w:w w:val="125"/>
                            <w:sz w:val="16"/>
                          </w:rPr>
                          <w:t>True</w:t>
                        </w:r>
                        <w:r>
                          <w:rPr>
                            <w:color w:val="E0EEFF"/>
                            <w:spacing w:val="-2"/>
                            <w:w w:val="125"/>
                            <w:sz w:val="16"/>
                          </w:rPr>
                          <w:t>)</w:t>
                        </w:r>
                      </w:p>
                      <w:p>
                        <w:pPr>
                          <w:spacing w:before="42" w:line="295" w:lineRule="auto"/>
                          <w:ind w:left="0" w:right="5303" w:firstLine="0"/>
                          <w:jc w:val="left"/>
                          <w:rPr>
                            <w:sz w:val="16"/>
                          </w:rPr>
                        </w:pPr>
                        <w:r>
                          <w:rPr>
                            <w:color w:val="FFFFFF"/>
                            <w:spacing w:val="-2"/>
                            <w:w w:val="135"/>
                            <w:sz w:val="16"/>
                          </w:rPr>
                          <w:t xml:space="preserve">pg_df </w:t>
                        </w:r>
                        <w:r>
                          <w:rPr>
                            <w:color w:val="FF9D00"/>
                            <w:spacing w:val="-2"/>
                            <w:w w:val="135"/>
                            <w:sz w:val="16"/>
                          </w:rPr>
                          <w:t xml:space="preserve">= </w:t>
                        </w:r>
                        <w:r>
                          <w:rPr>
                            <w:color w:val="FFC500"/>
                            <w:spacing w:val="-2"/>
                            <w:w w:val="135"/>
                            <w:sz w:val="16"/>
                          </w:rPr>
                          <w:t>pd</w:t>
                        </w:r>
                        <w:r>
                          <w:rPr>
                            <w:color w:val="E0EEFF"/>
                            <w:spacing w:val="-2"/>
                            <w:w w:val="135"/>
                            <w:sz w:val="16"/>
                          </w:rPr>
                          <w:t>.</w:t>
                        </w:r>
                        <w:r>
                          <w:rPr>
                            <w:color w:val="FFC500"/>
                            <w:spacing w:val="-2"/>
                            <w:w w:val="135"/>
                            <w:sz w:val="16"/>
                          </w:rPr>
                          <w:t>get_dummies</w:t>
                        </w:r>
                        <w:r>
                          <w:rPr>
                            <w:color w:val="E0EEFF"/>
                            <w:spacing w:val="-2"/>
                            <w:w w:val="135"/>
                            <w:sz w:val="16"/>
                          </w:rPr>
                          <w:t>(</w:t>
                        </w:r>
                        <w:r>
                          <w:rPr>
                            <w:color w:val="FFFFFF"/>
                            <w:spacing w:val="-2"/>
                            <w:w w:val="135"/>
                            <w:sz w:val="16"/>
                          </w:rPr>
                          <w:t>pg_df</w:t>
                        </w:r>
                        <w:r>
                          <w:rPr>
                            <w:color w:val="E0EEFF"/>
                            <w:spacing w:val="-2"/>
                            <w:w w:val="135"/>
                            <w:sz w:val="16"/>
                          </w:rPr>
                          <w:t xml:space="preserve">, </w:t>
                        </w:r>
                        <w:r>
                          <w:rPr>
                            <w:color w:val="E0EEFF"/>
                            <w:spacing w:val="-3"/>
                            <w:sz w:val="16"/>
                          </w:rPr>
                          <w:t>c</w:t>
                        </w:r>
                        <w:r>
                          <w:rPr>
                            <w:color w:val="E0EEFF"/>
                            <w:spacing w:val="-3"/>
                            <w:w w:val="90"/>
                            <w:sz w:val="16"/>
                          </w:rPr>
                          <w:t>o</w:t>
                        </w:r>
                        <w:r>
                          <w:rPr>
                            <w:color w:val="E0EEFF"/>
                            <w:spacing w:val="-3"/>
                            <w:w w:val="180"/>
                            <w:sz w:val="16"/>
                          </w:rPr>
                          <w:t>l</w:t>
                        </w:r>
                        <w:r>
                          <w:rPr>
                            <w:color w:val="E0EEFF"/>
                            <w:spacing w:val="-3"/>
                            <w:w w:val="88"/>
                            <w:sz w:val="16"/>
                          </w:rPr>
                          <w:t>u</w:t>
                        </w:r>
                        <w:r>
                          <w:rPr>
                            <w:color w:val="E0EEFF"/>
                            <w:spacing w:val="-3"/>
                            <w:w w:val="52"/>
                            <w:sz w:val="16"/>
                          </w:rPr>
                          <w:t>m</w:t>
                        </w:r>
                        <w:r>
                          <w:rPr>
                            <w:color w:val="E0EEFF"/>
                            <w:spacing w:val="-3"/>
                            <w:w w:val="88"/>
                            <w:sz w:val="16"/>
                          </w:rPr>
                          <w:t>n</w:t>
                        </w:r>
                        <w:r>
                          <w:rPr>
                            <w:color w:val="E0EEFF"/>
                            <w:spacing w:val="-1"/>
                            <w:w w:val="126"/>
                            <w:sz w:val="16"/>
                          </w:rPr>
                          <w:t>s</w:t>
                        </w:r>
                        <w:r>
                          <w:rPr>
                            <w:color w:val="FF9D00"/>
                            <w:spacing w:val="-3"/>
                            <w:w w:val="93"/>
                            <w:sz w:val="16"/>
                          </w:rPr>
                          <w:t>=</w:t>
                        </w:r>
                        <w:r>
                          <w:rPr>
                            <w:color w:val="E0EEFF"/>
                            <w:spacing w:val="-3"/>
                            <w:w w:val="141"/>
                            <w:sz w:val="16"/>
                          </w:rPr>
                          <w:t>[</w:t>
                        </w:r>
                        <w:r>
                          <w:rPr>
                            <w:color w:val="92FB79"/>
                            <w:spacing w:val="-3"/>
                            <w:w w:val="350"/>
                            <w:sz w:val="16"/>
                          </w:rPr>
                          <w:t>'</w:t>
                        </w:r>
                        <w:r>
                          <w:rPr>
                            <w:color w:val="A4FF90"/>
                            <w:spacing w:val="-3"/>
                            <w:w w:val="187"/>
                            <w:sz w:val="16"/>
                          </w:rPr>
                          <w:t>i</w:t>
                        </w:r>
                        <w:r>
                          <w:rPr>
                            <w:color w:val="A4FF90"/>
                            <w:spacing w:val="-3"/>
                            <w:w w:val="126"/>
                            <w:sz w:val="16"/>
                          </w:rPr>
                          <w:t>s</w:t>
                        </w:r>
                        <w:r>
                          <w:rPr>
                            <w:color w:val="A4FF90"/>
                            <w:spacing w:val="-3"/>
                            <w:w w:val="180"/>
                            <w:sz w:val="16"/>
                          </w:rPr>
                          <w:t>l</w:t>
                        </w:r>
                        <w:r>
                          <w:rPr>
                            <w:color w:val="A4FF90"/>
                            <w:spacing w:val="-3"/>
                            <w:w w:val="93"/>
                            <w:sz w:val="16"/>
                          </w:rPr>
                          <w:t>a</w:t>
                        </w:r>
                        <w:r>
                          <w:rPr>
                            <w:color w:val="A4FF90"/>
                            <w:spacing w:val="-3"/>
                            <w:w w:val="88"/>
                            <w:sz w:val="16"/>
                          </w:rPr>
                          <w:t>n</w:t>
                        </w:r>
                        <w:r>
                          <w:rPr>
                            <w:color w:val="A4FF90"/>
                            <w:spacing w:val="-3"/>
                            <w:w w:val="86"/>
                            <w:sz w:val="16"/>
                          </w:rPr>
                          <w:t>d</w:t>
                        </w:r>
                        <w:r>
                          <w:rPr>
                            <w:color w:val="92FB79"/>
                            <w:spacing w:val="-3"/>
                            <w:w w:val="350"/>
                            <w:sz w:val="16"/>
                          </w:rPr>
                          <w:t>'</w:t>
                        </w:r>
                        <w:r>
                          <w:rPr>
                            <w:color w:val="E0EEFF"/>
                            <w:spacing w:val="-1"/>
                            <w:w w:val="141"/>
                            <w:sz w:val="16"/>
                          </w:rPr>
                          <w:t>,</w:t>
                        </w:r>
                        <w:r>
                          <w:rPr>
                            <w:color w:val="92FB79"/>
                            <w:spacing w:val="-3"/>
                            <w:w w:val="350"/>
                            <w:sz w:val="16"/>
                          </w:rPr>
                          <w:t>'</w:t>
                        </w:r>
                        <w:r>
                          <w:rPr>
                            <w:color w:val="A4FF90"/>
                            <w:spacing w:val="-3"/>
                            <w:w w:val="126"/>
                            <w:sz w:val="16"/>
                          </w:rPr>
                          <w:t>s</w:t>
                        </w:r>
                        <w:r>
                          <w:rPr>
                            <w:color w:val="A4FF90"/>
                            <w:spacing w:val="-3"/>
                            <w:w w:val="89"/>
                            <w:sz w:val="16"/>
                          </w:rPr>
                          <w:t>e</w:t>
                        </w:r>
                        <w:r>
                          <w:rPr>
                            <w:color w:val="A4FF90"/>
                            <w:spacing w:val="-3"/>
                            <w:w w:val="98"/>
                            <w:sz w:val="16"/>
                          </w:rPr>
                          <w:t>x</w:t>
                        </w:r>
                        <w:r>
                          <w:rPr>
                            <w:color w:val="92FB79"/>
                            <w:spacing w:val="-3"/>
                            <w:w w:val="350"/>
                            <w:sz w:val="16"/>
                          </w:rPr>
                          <w:t>'</w:t>
                        </w:r>
                        <w:r>
                          <w:rPr>
                            <w:color w:val="E0EEFF"/>
                            <w:spacing w:val="-3"/>
                            <w:w w:val="141"/>
                            <w:sz w:val="16"/>
                          </w:rPr>
                          <w:t>]</w:t>
                        </w:r>
                        <w:r>
                          <w:rPr>
                            <w:color w:val="E0EEFF"/>
                            <w:spacing w:val="-2"/>
                            <w:w w:val="141"/>
                            <w:sz w:val="16"/>
                          </w:rPr>
                          <w:t>)</w:t>
                        </w:r>
                        <w:r>
                          <w:rPr>
                            <w:color w:val="E0EEFF"/>
                            <w:spacing w:val="-3"/>
                            <w:w w:val="154"/>
                            <w:sz w:val="16"/>
                          </w:rPr>
                          <w:t xml:space="preserve"> </w:t>
                        </w:r>
                        <w:r>
                          <w:rPr>
                            <w:color w:val="FFFFFF"/>
                            <w:w w:val="135"/>
                            <w:sz w:val="16"/>
                          </w:rPr>
                          <w:t>y</w:t>
                        </w:r>
                        <w:r>
                          <w:rPr>
                            <w:color w:val="FFFFFF"/>
                            <w:spacing w:val="-3"/>
                            <w:w w:val="135"/>
                            <w:sz w:val="16"/>
                          </w:rPr>
                          <w:t xml:space="preserve"> </w:t>
                        </w:r>
                        <w:r>
                          <w:rPr>
                            <w:color w:val="FF9D00"/>
                            <w:w w:val="135"/>
                            <w:sz w:val="16"/>
                          </w:rPr>
                          <w:t>=</w:t>
                        </w:r>
                        <w:r>
                          <w:rPr>
                            <w:color w:val="FF9D00"/>
                            <w:spacing w:val="-3"/>
                            <w:w w:val="135"/>
                            <w:sz w:val="16"/>
                          </w:rPr>
                          <w:t xml:space="preserve"> </w:t>
                        </w:r>
                        <w:r>
                          <w:rPr>
                            <w:color w:val="FFFFFF"/>
                            <w:w w:val="145"/>
                            <w:sz w:val="16"/>
                          </w:rPr>
                          <w:t>pg_df</w:t>
                        </w:r>
                        <w:r>
                          <w:rPr>
                            <w:color w:val="E0EEFF"/>
                            <w:w w:val="145"/>
                            <w:sz w:val="16"/>
                          </w:rPr>
                          <w:t>.</w:t>
                        </w:r>
                        <w:r>
                          <w:rPr>
                            <w:color w:val="FFC500"/>
                            <w:w w:val="145"/>
                            <w:sz w:val="16"/>
                          </w:rPr>
                          <w:t>pop</w:t>
                        </w:r>
                        <w:r>
                          <w:rPr>
                            <w:color w:val="E0EEFF"/>
                            <w:w w:val="145"/>
                            <w:sz w:val="16"/>
                          </w:rPr>
                          <w:t>(</w:t>
                        </w:r>
                        <w:r>
                          <w:rPr>
                            <w:color w:val="92FB79"/>
                            <w:w w:val="145"/>
                            <w:sz w:val="16"/>
                          </w:rPr>
                          <w:t>'</w:t>
                        </w:r>
                        <w:r>
                          <w:rPr>
                            <w:color w:val="A4FF90"/>
                            <w:w w:val="145"/>
                            <w:sz w:val="16"/>
                          </w:rPr>
                          <w:t>species</w:t>
                        </w:r>
                        <w:r>
                          <w:rPr>
                            <w:color w:val="92FB79"/>
                            <w:w w:val="145"/>
                            <w:sz w:val="16"/>
                          </w:rPr>
                          <w:t>'</w:t>
                        </w:r>
                        <w:r>
                          <w:rPr>
                            <w:color w:val="E0EEFF"/>
                            <w:w w:val="145"/>
                            <w:sz w:val="16"/>
                          </w:rPr>
                          <w:t>)</w:t>
                        </w:r>
                      </w:p>
                      <w:p>
                        <w:pPr>
                          <w:spacing w:before="0" w:line="185" w:lineRule="exact"/>
                          <w:ind w:left="0" w:right="0" w:firstLine="0"/>
                          <w:jc w:val="left"/>
                          <w:rPr>
                            <w:sz w:val="16"/>
                          </w:rPr>
                        </w:pPr>
                        <w:r>
                          <w:rPr>
                            <w:color w:val="FFFFFF"/>
                            <w:w w:val="115"/>
                            <w:sz w:val="16"/>
                          </w:rPr>
                          <w:t>X</w:t>
                        </w:r>
                        <w:r>
                          <w:rPr>
                            <w:color w:val="FFFFFF"/>
                            <w:spacing w:val="31"/>
                            <w:w w:val="115"/>
                            <w:sz w:val="16"/>
                          </w:rPr>
                          <w:t xml:space="preserve"> </w:t>
                        </w:r>
                        <w:r>
                          <w:rPr>
                            <w:color w:val="FF9D00"/>
                            <w:w w:val="115"/>
                            <w:sz w:val="16"/>
                          </w:rPr>
                          <w:t>=</w:t>
                        </w:r>
                        <w:r>
                          <w:rPr>
                            <w:color w:val="FF9D00"/>
                            <w:spacing w:val="31"/>
                            <w:w w:val="115"/>
                            <w:sz w:val="16"/>
                          </w:rPr>
                          <w:t xml:space="preserve"> </w:t>
                        </w:r>
                        <w:r>
                          <w:rPr>
                            <w:color w:val="FFFFFF"/>
                            <w:spacing w:val="-2"/>
                            <w:w w:val="115"/>
                            <w:sz w:val="16"/>
                          </w:rPr>
                          <w:t>pg_df</w:t>
                        </w:r>
                      </w:p>
                      <w:p>
                        <w:pPr>
                          <w:spacing w:before="42" w:line="295" w:lineRule="auto"/>
                          <w:ind w:left="0" w:right="0" w:firstLine="0"/>
                          <w:jc w:val="left"/>
                          <w:rPr>
                            <w:sz w:val="16"/>
                          </w:rPr>
                        </w:pPr>
                        <w:r>
                          <w:rPr>
                            <w:color w:val="FFFFFF"/>
                            <w:w w:val="130"/>
                            <w:sz w:val="16"/>
                          </w:rPr>
                          <w:t>x_train</w:t>
                        </w:r>
                        <w:r>
                          <w:rPr>
                            <w:color w:val="E0EEFF"/>
                            <w:w w:val="130"/>
                            <w:sz w:val="16"/>
                          </w:rPr>
                          <w:t xml:space="preserve">, </w:t>
                        </w:r>
                        <w:r>
                          <w:rPr>
                            <w:color w:val="FFFFFF"/>
                            <w:w w:val="130"/>
                            <w:sz w:val="16"/>
                          </w:rPr>
                          <w:t>x_valid</w:t>
                        </w:r>
                        <w:r>
                          <w:rPr>
                            <w:color w:val="E0EEFF"/>
                            <w:w w:val="130"/>
                            <w:sz w:val="16"/>
                          </w:rPr>
                          <w:t xml:space="preserve">, </w:t>
                        </w:r>
                        <w:r>
                          <w:rPr>
                            <w:color w:val="FFFFFF"/>
                            <w:w w:val="130"/>
                            <w:sz w:val="16"/>
                          </w:rPr>
                          <w:t>y_train</w:t>
                        </w:r>
                        <w:r>
                          <w:rPr>
                            <w:color w:val="E0EEFF"/>
                            <w:w w:val="130"/>
                            <w:sz w:val="16"/>
                          </w:rPr>
                          <w:t xml:space="preserve">, </w:t>
                        </w:r>
                        <w:r>
                          <w:rPr>
                            <w:color w:val="FFFFFF"/>
                            <w:w w:val="130"/>
                            <w:sz w:val="16"/>
                          </w:rPr>
                          <w:t xml:space="preserve">y_valid </w:t>
                        </w:r>
                        <w:r>
                          <w:rPr>
                            <w:color w:val="FF9D00"/>
                            <w:w w:val="130"/>
                            <w:sz w:val="16"/>
                          </w:rPr>
                          <w:t xml:space="preserve">= </w:t>
                        </w:r>
                        <w:r>
                          <w:rPr>
                            <w:color w:val="FFC500"/>
                            <w:w w:val="130"/>
                            <w:sz w:val="16"/>
                          </w:rPr>
                          <w:t>train_test_split</w:t>
                        </w:r>
                        <w:r>
                          <w:rPr>
                            <w:color w:val="E0EEFF"/>
                            <w:w w:val="130"/>
                            <w:sz w:val="16"/>
                          </w:rPr>
                          <w:t>(</w:t>
                        </w:r>
                        <w:r>
                          <w:rPr>
                            <w:color w:val="FFFFFF"/>
                            <w:w w:val="130"/>
                            <w:sz w:val="16"/>
                          </w:rPr>
                          <w:t>X</w:t>
                        </w:r>
                        <w:r>
                          <w:rPr>
                            <w:color w:val="E0EEFF"/>
                            <w:w w:val="130"/>
                            <w:sz w:val="16"/>
                          </w:rPr>
                          <w:t>,</w:t>
                        </w:r>
                        <w:r>
                          <w:rPr>
                            <w:color w:val="FFFFFF"/>
                            <w:w w:val="130"/>
                            <w:sz w:val="16"/>
                          </w:rPr>
                          <w:t>y</w:t>
                        </w:r>
                        <w:r>
                          <w:rPr>
                            <w:color w:val="E0EEFF"/>
                            <w:w w:val="130"/>
                            <w:sz w:val="16"/>
                          </w:rPr>
                          <w:t>,random_state</w:t>
                        </w:r>
                        <w:r>
                          <w:rPr>
                            <w:color w:val="FF9D00"/>
                            <w:w w:val="130"/>
                            <w:sz w:val="16"/>
                          </w:rPr>
                          <w:t>=</w:t>
                        </w:r>
                        <w:r>
                          <w:rPr>
                            <w:color w:val="FF618B"/>
                            <w:w w:val="130"/>
                            <w:sz w:val="16"/>
                          </w:rPr>
                          <w:t>10</w:t>
                        </w:r>
                        <w:r>
                          <w:rPr>
                            <w:color w:val="E0EEFF"/>
                            <w:w w:val="130"/>
                            <w:sz w:val="16"/>
                          </w:rPr>
                          <w:t>,stratify</w:t>
                        </w:r>
                        <w:r>
                          <w:rPr>
                            <w:color w:val="FF9D00"/>
                            <w:w w:val="130"/>
                            <w:sz w:val="16"/>
                          </w:rPr>
                          <w:t>=</w:t>
                        </w:r>
                        <w:r>
                          <w:rPr>
                            <w:color w:val="FFFFFF"/>
                            <w:w w:val="130"/>
                            <w:sz w:val="16"/>
                          </w:rPr>
                          <w:t>y</w:t>
                        </w:r>
                        <w:r>
                          <w:rPr>
                            <w:color w:val="E0EEFF"/>
                            <w:w w:val="130"/>
                            <w:sz w:val="16"/>
                          </w:rPr>
                          <w:t>, test_size</w:t>
                        </w:r>
                        <w:r>
                          <w:rPr>
                            <w:color w:val="FF9D00"/>
                            <w:w w:val="130"/>
                            <w:sz w:val="16"/>
                          </w:rPr>
                          <w:t>=</w:t>
                        </w:r>
                        <w:r>
                          <w:rPr>
                            <w:color w:val="FF618B"/>
                            <w:w w:val="130"/>
                            <w:sz w:val="16"/>
                          </w:rPr>
                          <w:t>0.25</w:t>
                        </w:r>
                        <w:r>
                          <w:rPr>
                            <w:color w:val="E0EEFF"/>
                            <w:w w:val="130"/>
                            <w:sz w:val="16"/>
                          </w:rPr>
                          <w:t xml:space="preserve">) </w:t>
                        </w:r>
                        <w:r>
                          <w:rPr>
                            <w:color w:val="FFFFFF"/>
                            <w:spacing w:val="-2"/>
                            <w:w w:val="130"/>
                            <w:sz w:val="16"/>
                          </w:rPr>
                          <w:t>y_train</w:t>
                        </w:r>
                        <w:r>
                          <w:rPr>
                            <w:color w:val="E0EEFF"/>
                            <w:spacing w:val="-2"/>
                            <w:w w:val="130"/>
                            <w:sz w:val="16"/>
                          </w:rPr>
                          <w:t>.</w:t>
                        </w:r>
                        <w:r>
                          <w:rPr>
                            <w:color w:val="9EFFFF"/>
                            <w:spacing w:val="-2"/>
                            <w:w w:val="130"/>
                            <w:sz w:val="16"/>
                          </w:rPr>
                          <w:t>value_counts</w:t>
                        </w:r>
                        <w:r>
                          <w:rPr>
                            <w:color w:val="E0EEFF"/>
                            <w:spacing w:val="-2"/>
                            <w:w w:val="130"/>
                            <w:sz w:val="16"/>
                          </w:rPr>
                          <w:t>(normalize</w:t>
                        </w:r>
                        <w:r>
                          <w:rPr>
                            <w:color w:val="FF9D00"/>
                            <w:spacing w:val="-2"/>
                            <w:w w:val="130"/>
                            <w:sz w:val="16"/>
                          </w:rPr>
                          <w:t>=</w:t>
                        </w:r>
                        <w:r>
                          <w:rPr>
                            <w:color w:val="FF618B"/>
                            <w:spacing w:val="-2"/>
                            <w:w w:val="130"/>
                            <w:sz w:val="16"/>
                          </w:rPr>
                          <w:t>True</w:t>
                        </w:r>
                        <w:r>
                          <w:rPr>
                            <w:color w:val="E0EEFF"/>
                            <w:spacing w:val="-2"/>
                            <w:w w:val="130"/>
                            <w:sz w:val="16"/>
                          </w:rPr>
                          <w:t>)</w:t>
                        </w:r>
                      </w:p>
                      <w:p>
                        <w:pPr>
                          <w:spacing w:before="0" w:line="185" w:lineRule="exact"/>
                          <w:ind w:left="0" w:right="0" w:firstLine="0"/>
                          <w:jc w:val="left"/>
                          <w:rPr>
                            <w:sz w:val="16"/>
                          </w:rPr>
                        </w:pPr>
                        <w:r>
                          <w:rPr>
                            <w:color w:val="FFFFFF"/>
                            <w:spacing w:val="-2"/>
                            <w:w w:val="130"/>
                            <w:sz w:val="16"/>
                          </w:rPr>
                          <w:t>y_valid</w:t>
                        </w:r>
                        <w:r>
                          <w:rPr>
                            <w:color w:val="E0EEFF"/>
                            <w:spacing w:val="-2"/>
                            <w:w w:val="130"/>
                            <w:sz w:val="16"/>
                          </w:rPr>
                          <w:t>.</w:t>
                        </w:r>
                        <w:r>
                          <w:rPr>
                            <w:color w:val="9EFFFF"/>
                            <w:spacing w:val="-2"/>
                            <w:w w:val="130"/>
                            <w:sz w:val="16"/>
                          </w:rPr>
                          <w:t>value_counts</w:t>
                        </w:r>
                        <w:r>
                          <w:rPr>
                            <w:color w:val="E0EEFF"/>
                            <w:spacing w:val="-2"/>
                            <w:w w:val="130"/>
                            <w:sz w:val="16"/>
                          </w:rPr>
                          <w:t>(normalize</w:t>
                        </w:r>
                        <w:r>
                          <w:rPr>
                            <w:color w:val="FF9D00"/>
                            <w:spacing w:val="-2"/>
                            <w:w w:val="130"/>
                            <w:sz w:val="16"/>
                          </w:rPr>
                          <w:t>=</w:t>
                        </w:r>
                        <w:r>
                          <w:rPr>
                            <w:color w:val="FF618B"/>
                            <w:spacing w:val="-2"/>
                            <w:w w:val="130"/>
                            <w:sz w:val="16"/>
                          </w:rPr>
                          <w:t>True</w:t>
                        </w:r>
                        <w:r>
                          <w:rPr>
                            <w:color w:val="E0EEFF"/>
                            <w:spacing w:val="-2"/>
                            <w:w w:val="130"/>
                            <w:sz w:val="16"/>
                          </w:rPr>
                          <w:t>)</w:t>
                        </w:r>
                      </w:p>
                    </w:txbxContent>
                  </v:textbox>
                </v:shape>
                <w10:wrap type="topAndBottom"/>
              </v:group>
            </w:pict>
          </mc:Fallback>
        </mc:AlternateContent>
      </w:r>
      <w:r>
        <mc:AlternateContent>
          <mc:Choice Requires="wpg">
            <w:drawing>
              <wp:anchor distT="0" distB="0" distL="0" distR="0" simplePos="0" relativeHeight="251743232" behindDoc="1" locked="0" layoutInCell="1" allowOverlap="1">
                <wp:simplePos x="0" y="0"/>
                <wp:positionH relativeFrom="page">
                  <wp:posOffset>457200</wp:posOffset>
                </wp:positionH>
                <wp:positionV relativeFrom="paragraph">
                  <wp:posOffset>2430145</wp:posOffset>
                </wp:positionV>
                <wp:extent cx="6645910" cy="868680"/>
                <wp:effectExtent l="0" t="0" r="13970" b="0"/>
                <wp:wrapTopAndBottom/>
                <wp:docPr id="185" name="Group 185"/>
                <wp:cNvGraphicFramePr/>
                <a:graphic xmlns:a="http://schemas.openxmlformats.org/drawingml/2006/main">
                  <a:graphicData uri="http://schemas.microsoft.com/office/word/2010/wordprocessingGroup">
                    <wpg:wgp>
                      <wpg:cNvGrpSpPr/>
                      <wpg:grpSpPr>
                        <a:xfrm>
                          <a:off x="0" y="0"/>
                          <a:ext cx="6645909" cy="868680"/>
                          <a:chOff x="0" y="0"/>
                          <a:chExt cx="6645909" cy="868680"/>
                        </a:xfrm>
                      </wpg:grpSpPr>
                      <wps:wsp>
                        <wps:cNvPr id="65" name="Graphic 65"/>
                        <wps:cNvSpPr/>
                        <wps:spPr>
                          <a:xfrm>
                            <a:off x="0" y="0"/>
                            <a:ext cx="6645909" cy="144780"/>
                          </a:xfrm>
                          <a:custGeom>
                            <a:avLst/>
                            <a:gdLst/>
                            <a:ahLst/>
                            <a:cxnLst/>
                            <a:rect l="l" t="t" r="r" b="b"/>
                            <a:pathLst>
                              <a:path w="6645909" h="144780">
                                <a:moveTo>
                                  <a:pt x="6645909" y="144780"/>
                                </a:moveTo>
                                <a:lnTo>
                                  <a:pt x="0" y="144780"/>
                                </a:lnTo>
                                <a:lnTo>
                                  <a:pt x="0" y="0"/>
                                </a:lnTo>
                                <a:lnTo>
                                  <a:pt x="6645909" y="0"/>
                                </a:lnTo>
                                <a:lnTo>
                                  <a:pt x="6645909" y="144780"/>
                                </a:lnTo>
                                <a:close/>
                              </a:path>
                            </a:pathLst>
                          </a:custGeom>
                          <a:solidFill>
                            <a:srgbClr val="183548"/>
                          </a:solidFill>
                        </wps:spPr>
                        <wps:bodyPr wrap="square" lIns="0" tIns="0" rIns="0" bIns="0" rtlCol="0"/>
                      </wps:wsp>
                      <pic:pic xmlns:pic="http://schemas.openxmlformats.org/drawingml/2006/picture">
                        <pic:nvPicPr>
                          <pic:cNvPr id="66" name="Image 66"/>
                          <pic:cNvPicPr/>
                        </pic:nvPicPr>
                        <pic:blipFill>
                          <a:blip r:embed="rId33" cstate="print"/>
                          <a:stretch>
                            <a:fillRect/>
                          </a:stretch>
                        </pic:blipFill>
                        <pic:spPr>
                          <a:xfrm>
                            <a:off x="3175" y="51435"/>
                            <a:ext cx="57149" cy="69849"/>
                          </a:xfrm>
                          <a:prstGeom prst="rect">
                            <a:avLst/>
                          </a:prstGeom>
                        </pic:spPr>
                      </pic:pic>
                      <wps:wsp>
                        <wps:cNvPr id="67" name="Graphic 67"/>
                        <wps:cNvSpPr/>
                        <wps:spPr>
                          <a:xfrm>
                            <a:off x="0" y="144779"/>
                            <a:ext cx="6645909" cy="144780"/>
                          </a:xfrm>
                          <a:custGeom>
                            <a:avLst/>
                            <a:gdLst/>
                            <a:ahLst/>
                            <a:cxnLst/>
                            <a:rect l="l" t="t" r="r" b="b"/>
                            <a:pathLst>
                              <a:path w="6645909" h="144780">
                                <a:moveTo>
                                  <a:pt x="6645909" y="144779"/>
                                </a:moveTo>
                                <a:lnTo>
                                  <a:pt x="0" y="144779"/>
                                </a:lnTo>
                                <a:lnTo>
                                  <a:pt x="0" y="0"/>
                                </a:lnTo>
                                <a:lnTo>
                                  <a:pt x="6645909" y="0"/>
                                </a:lnTo>
                                <a:lnTo>
                                  <a:pt x="6645909" y="144779"/>
                                </a:lnTo>
                                <a:close/>
                              </a:path>
                            </a:pathLst>
                          </a:custGeom>
                          <a:solidFill>
                            <a:srgbClr val="183548"/>
                          </a:solidFill>
                        </wps:spPr>
                        <wps:bodyPr wrap="square" lIns="0" tIns="0" rIns="0" bIns="0" rtlCol="0"/>
                      </wps:wsp>
                      <pic:pic xmlns:pic="http://schemas.openxmlformats.org/drawingml/2006/picture">
                        <pic:nvPicPr>
                          <pic:cNvPr id="68" name="Image 68"/>
                          <pic:cNvPicPr/>
                        </pic:nvPicPr>
                        <pic:blipFill>
                          <a:blip r:embed="rId34" cstate="print"/>
                          <a:stretch>
                            <a:fillRect/>
                          </a:stretch>
                        </pic:blipFill>
                        <pic:spPr>
                          <a:xfrm>
                            <a:off x="2388331" y="196214"/>
                            <a:ext cx="47624" cy="69849"/>
                          </a:xfrm>
                          <a:prstGeom prst="rect">
                            <a:avLst/>
                          </a:prstGeom>
                        </pic:spPr>
                      </pic:pic>
                      <wps:wsp>
                        <wps:cNvPr id="69" name="Graphic 69"/>
                        <wps:cNvSpPr/>
                        <wps:spPr>
                          <a:xfrm>
                            <a:off x="0" y="289559"/>
                            <a:ext cx="6645909" cy="144780"/>
                          </a:xfrm>
                          <a:custGeom>
                            <a:avLst/>
                            <a:gdLst/>
                            <a:ahLst/>
                            <a:cxnLst/>
                            <a:rect l="l" t="t" r="r" b="b"/>
                            <a:pathLst>
                              <a:path w="6645909" h="144780">
                                <a:moveTo>
                                  <a:pt x="6645909" y="144779"/>
                                </a:moveTo>
                                <a:lnTo>
                                  <a:pt x="0" y="144779"/>
                                </a:lnTo>
                                <a:lnTo>
                                  <a:pt x="0" y="0"/>
                                </a:lnTo>
                                <a:lnTo>
                                  <a:pt x="6645909" y="0"/>
                                </a:lnTo>
                                <a:lnTo>
                                  <a:pt x="6645909" y="144779"/>
                                </a:lnTo>
                                <a:close/>
                              </a:path>
                            </a:pathLst>
                          </a:custGeom>
                          <a:solidFill>
                            <a:srgbClr val="183548"/>
                          </a:solidFill>
                        </wps:spPr>
                        <wps:bodyPr wrap="square" lIns="0" tIns="0" rIns="0" bIns="0" rtlCol="0"/>
                      </wps:wsp>
                      <pic:pic xmlns:pic="http://schemas.openxmlformats.org/drawingml/2006/picture">
                        <pic:nvPicPr>
                          <pic:cNvPr id="70" name="Image 70"/>
                          <pic:cNvPicPr/>
                        </pic:nvPicPr>
                        <pic:blipFill>
                          <a:blip r:embed="rId34" cstate="print"/>
                          <a:stretch>
                            <a:fillRect/>
                          </a:stretch>
                        </pic:blipFill>
                        <pic:spPr>
                          <a:xfrm>
                            <a:off x="2328895" y="340995"/>
                            <a:ext cx="47624" cy="69849"/>
                          </a:xfrm>
                          <a:prstGeom prst="rect">
                            <a:avLst/>
                          </a:prstGeom>
                        </pic:spPr>
                      </pic:pic>
                      <wps:wsp>
                        <wps:cNvPr id="71" name="Graphic 71"/>
                        <wps:cNvSpPr/>
                        <wps:spPr>
                          <a:xfrm>
                            <a:off x="0" y="434339"/>
                            <a:ext cx="6645909" cy="434340"/>
                          </a:xfrm>
                          <a:custGeom>
                            <a:avLst/>
                            <a:gdLst/>
                            <a:ahLst/>
                            <a:cxnLst/>
                            <a:rect l="l" t="t" r="r" b="b"/>
                            <a:pathLst>
                              <a:path w="6645909" h="434340">
                                <a:moveTo>
                                  <a:pt x="6645910" y="0"/>
                                </a:moveTo>
                                <a:lnTo>
                                  <a:pt x="0" y="0"/>
                                </a:lnTo>
                                <a:lnTo>
                                  <a:pt x="0" y="144780"/>
                                </a:lnTo>
                                <a:lnTo>
                                  <a:pt x="0" y="289560"/>
                                </a:lnTo>
                                <a:lnTo>
                                  <a:pt x="0" y="434340"/>
                                </a:lnTo>
                                <a:lnTo>
                                  <a:pt x="6645910" y="434340"/>
                                </a:lnTo>
                                <a:lnTo>
                                  <a:pt x="6645910" y="289560"/>
                                </a:lnTo>
                                <a:lnTo>
                                  <a:pt x="6645910" y="144780"/>
                                </a:lnTo>
                                <a:lnTo>
                                  <a:pt x="6645910" y="0"/>
                                </a:lnTo>
                                <a:close/>
                              </a:path>
                            </a:pathLst>
                          </a:custGeom>
                          <a:solidFill>
                            <a:srgbClr val="183548"/>
                          </a:solidFill>
                        </wps:spPr>
                        <wps:bodyPr wrap="square" lIns="0" tIns="0" rIns="0" bIns="0" rtlCol="0"/>
                      </wps:wsp>
                      <wps:wsp>
                        <wps:cNvPr id="72" name="Textbox 72"/>
                        <wps:cNvSpPr txBox="1"/>
                        <wps:spPr>
                          <a:xfrm>
                            <a:off x="0" y="0"/>
                            <a:ext cx="6645909" cy="868680"/>
                          </a:xfrm>
                          <a:prstGeom prst="rect">
                            <a:avLst/>
                          </a:prstGeom>
                        </wps:spPr>
                        <wps:txbx>
                          <w:txbxContent>
                            <w:p>
                              <w:pPr>
                                <w:spacing w:before="44"/>
                                <w:ind w:left="187" w:right="0" w:firstLine="0"/>
                                <w:jc w:val="left"/>
                                <w:rPr>
                                  <w:rFonts w:ascii="Georgia"/>
                                  <w:b/>
                                  <w:i/>
                                  <w:sz w:val="16"/>
                                </w:rPr>
                              </w:pPr>
                              <w:r>
                                <w:rPr>
                                  <w:rFonts w:ascii="Georgia"/>
                                  <w:b/>
                                  <w:i/>
                                  <w:color w:val="0087FF"/>
                                  <w:w w:val="105"/>
                                  <w:sz w:val="16"/>
                                </w:rPr>
                                <w:t>using</w:t>
                              </w:r>
                              <w:r>
                                <w:rPr>
                                  <w:rFonts w:ascii="Georgia"/>
                                  <w:b/>
                                  <w:i/>
                                  <w:color w:val="0087FF"/>
                                  <w:spacing w:val="30"/>
                                  <w:w w:val="105"/>
                                  <w:sz w:val="16"/>
                                </w:rPr>
                                <w:t xml:space="preserve"> </w:t>
                              </w:r>
                              <w:r>
                                <w:rPr>
                                  <w:rFonts w:ascii="Georgia"/>
                                  <w:b/>
                                  <w:i/>
                                  <w:color w:val="0087FF"/>
                                  <w:w w:val="105"/>
                                  <w:sz w:val="16"/>
                                </w:rPr>
                                <w:t>naive</w:t>
                              </w:r>
                              <w:r>
                                <w:rPr>
                                  <w:rFonts w:ascii="Georgia"/>
                                  <w:b/>
                                  <w:i/>
                                  <w:color w:val="0087FF"/>
                                  <w:spacing w:val="29"/>
                                  <w:w w:val="105"/>
                                  <w:sz w:val="16"/>
                                </w:rPr>
                                <w:t xml:space="preserve"> </w:t>
                              </w:r>
                              <w:r>
                                <w:rPr>
                                  <w:rFonts w:ascii="Georgia"/>
                                  <w:b/>
                                  <w:i/>
                                  <w:color w:val="0087FF"/>
                                  <w:spacing w:val="-2"/>
                                  <w:w w:val="105"/>
                                  <w:sz w:val="16"/>
                                </w:rPr>
                                <w:t>bayes</w:t>
                              </w:r>
                            </w:p>
                            <w:p>
                              <w:pPr>
                                <w:spacing w:before="43" w:line="295" w:lineRule="auto"/>
                                <w:ind w:left="0" w:right="6334" w:firstLine="0"/>
                                <w:jc w:val="left"/>
                                <w:rPr>
                                  <w:sz w:val="16"/>
                                </w:rPr>
                              </w:pPr>
                              <w:r>
                                <w:rPr>
                                  <w:color w:val="FF9D00"/>
                                  <w:w w:val="125"/>
                                  <w:sz w:val="16"/>
                                </w:rPr>
                                <w:t xml:space="preserve">from </w:t>
                              </w:r>
                              <w:r>
                                <w:rPr>
                                  <w:color w:val="FFC500"/>
                                  <w:w w:val="125"/>
                                  <w:sz w:val="16"/>
                                </w:rPr>
                                <w:t>sklearn</w:t>
                              </w:r>
                              <w:r>
                                <w:rPr>
                                  <w:color w:val="E0EEFF"/>
                                  <w:w w:val="125"/>
                                  <w:sz w:val="16"/>
                                </w:rPr>
                                <w:t>.</w:t>
                              </w:r>
                              <w:r>
                                <w:rPr>
                                  <w:color w:val="FFC500"/>
                                  <w:w w:val="125"/>
                                  <w:sz w:val="16"/>
                                </w:rPr>
                                <w:t>naive_bayes</w:t>
                              </w:r>
                              <w:r>
                                <w:rPr>
                                  <w:color w:val="FFC500"/>
                                  <w:spacing w:val="27"/>
                                  <w:w w:val="125"/>
                                  <w:sz w:val="16"/>
                                </w:rPr>
                                <w:t xml:space="preserve"> </w:t>
                              </w:r>
                              <w:r>
                                <w:rPr>
                                  <w:color w:val="FF9D00"/>
                                  <w:w w:val="125"/>
                                  <w:sz w:val="16"/>
                                </w:rPr>
                                <w:t>import</w:t>
                              </w:r>
                              <w:r>
                                <w:rPr>
                                  <w:color w:val="FF9D00"/>
                                  <w:spacing w:val="27"/>
                                  <w:w w:val="125"/>
                                  <w:sz w:val="16"/>
                                </w:rPr>
                                <w:t xml:space="preserve"> </w:t>
                              </w:r>
                              <w:r>
                                <w:rPr>
                                  <w:color w:val="FFC500"/>
                                  <w:w w:val="125"/>
                                  <w:sz w:val="16"/>
                                </w:rPr>
                                <w:t xml:space="preserve">Gaussian B </w:t>
                              </w:r>
                              <w:r>
                                <w:rPr>
                                  <w:color w:val="FFFFFF"/>
                                  <w:w w:val="125"/>
                                  <w:sz w:val="16"/>
                                </w:rPr>
                                <w:t xml:space="preserve">nb_model </w:t>
                              </w:r>
                              <w:r>
                                <w:rPr>
                                  <w:color w:val="FF9D00"/>
                                  <w:w w:val="125"/>
                                  <w:sz w:val="16"/>
                                </w:rPr>
                                <w:t xml:space="preserve">= </w:t>
                              </w:r>
                              <w:r>
                                <w:rPr>
                                  <w:color w:val="FFC500"/>
                                  <w:w w:val="125"/>
                                  <w:sz w:val="16"/>
                                </w:rPr>
                                <w:t>OneVsRestClassifier</w:t>
                              </w:r>
                              <w:r>
                                <w:rPr>
                                  <w:color w:val="E0EEFF"/>
                                  <w:w w:val="125"/>
                                  <w:sz w:val="16"/>
                                </w:rPr>
                                <w:t>(</w:t>
                              </w:r>
                              <w:r>
                                <w:rPr>
                                  <w:color w:val="FFC500"/>
                                  <w:w w:val="125"/>
                                  <w:sz w:val="16"/>
                                </w:rPr>
                                <w:t>Gaussian B</w:t>
                              </w:r>
                              <w:r>
                                <w:rPr>
                                  <w:color w:val="E0EEFF"/>
                                  <w:w w:val="125"/>
                                  <w:sz w:val="16"/>
                                </w:rPr>
                                <w:t xml:space="preserve">()) </w:t>
                              </w:r>
                              <w:r>
                                <w:rPr>
                                  <w:color w:val="FFFFFF"/>
                                  <w:w w:val="125"/>
                                  <w:sz w:val="16"/>
                                </w:rPr>
                                <w:t>nb_model</w:t>
                              </w:r>
                              <w:r>
                                <w:rPr>
                                  <w:color w:val="E0EEFF"/>
                                  <w:w w:val="125"/>
                                  <w:sz w:val="16"/>
                                </w:rPr>
                                <w:t>.</w:t>
                              </w:r>
                              <w:r>
                                <w:rPr>
                                  <w:color w:val="FFC500"/>
                                  <w:w w:val="125"/>
                                  <w:sz w:val="16"/>
                                </w:rPr>
                                <w:t>fit</w:t>
                              </w:r>
                              <w:r>
                                <w:rPr>
                                  <w:color w:val="E0EEFF"/>
                                  <w:w w:val="125"/>
                                  <w:sz w:val="16"/>
                                </w:rPr>
                                <w:t>(</w:t>
                              </w:r>
                              <w:r>
                                <w:rPr>
                                  <w:color w:val="FFFFFF"/>
                                  <w:w w:val="125"/>
                                  <w:sz w:val="16"/>
                                </w:rPr>
                                <w:t>x_train</w:t>
                              </w:r>
                              <w:r>
                                <w:rPr>
                                  <w:color w:val="E0EEFF"/>
                                  <w:w w:val="125"/>
                                  <w:sz w:val="16"/>
                                </w:rPr>
                                <w:t xml:space="preserve">, </w:t>
                              </w:r>
                              <w:r>
                                <w:rPr>
                                  <w:color w:val="FFFFFF"/>
                                  <w:w w:val="125"/>
                                  <w:sz w:val="16"/>
                                </w:rPr>
                                <w:t>y_train</w:t>
                              </w:r>
                              <w:r>
                                <w:rPr>
                                  <w:color w:val="E0EEFF"/>
                                  <w:w w:val="125"/>
                                  <w:sz w:val="16"/>
                                </w:rPr>
                                <w:t>)</w:t>
                              </w:r>
                            </w:p>
                            <w:p>
                              <w:pPr>
                                <w:spacing w:before="0" w:line="184" w:lineRule="exact"/>
                                <w:ind w:left="0" w:right="0" w:firstLine="0"/>
                                <w:jc w:val="left"/>
                                <w:rPr>
                                  <w:sz w:val="16"/>
                                </w:rPr>
                              </w:pPr>
                              <w:r>
                                <w:rPr>
                                  <w:color w:val="FFFFFF"/>
                                  <w:w w:val="120"/>
                                  <w:sz w:val="16"/>
                                </w:rPr>
                                <w:t>nb_accuracy</w:t>
                              </w:r>
                              <w:r>
                                <w:rPr>
                                  <w:color w:val="FFFFFF"/>
                                  <w:spacing w:val="24"/>
                                  <w:w w:val="120"/>
                                  <w:sz w:val="16"/>
                                </w:rPr>
                                <w:t xml:space="preserve"> </w:t>
                              </w:r>
                              <w:r>
                                <w:rPr>
                                  <w:color w:val="FF9D00"/>
                                  <w:w w:val="120"/>
                                  <w:sz w:val="16"/>
                                </w:rPr>
                                <w:t>=</w:t>
                              </w:r>
                              <w:r>
                                <w:rPr>
                                  <w:color w:val="FF9D00"/>
                                  <w:spacing w:val="23"/>
                                  <w:w w:val="120"/>
                                  <w:sz w:val="16"/>
                                </w:rPr>
                                <w:t xml:space="preserve"> </w:t>
                              </w:r>
                              <w:r>
                                <w:rPr>
                                  <w:color w:val="FFFFFF"/>
                                  <w:w w:val="120"/>
                                  <w:sz w:val="16"/>
                                </w:rPr>
                                <w:t>nb_model</w:t>
                              </w:r>
                              <w:r>
                                <w:rPr>
                                  <w:color w:val="E0EEFF"/>
                                  <w:w w:val="120"/>
                                  <w:sz w:val="16"/>
                                </w:rPr>
                                <w:t>.</w:t>
                              </w:r>
                              <w:r>
                                <w:rPr>
                                  <w:color w:val="FFC500"/>
                                  <w:w w:val="120"/>
                                  <w:sz w:val="16"/>
                                </w:rPr>
                                <w:t>score</w:t>
                              </w:r>
                              <w:r>
                                <w:rPr>
                                  <w:color w:val="E0EEFF"/>
                                  <w:w w:val="120"/>
                                  <w:sz w:val="16"/>
                                </w:rPr>
                                <w:t>(</w:t>
                              </w:r>
                              <w:r>
                                <w:rPr>
                                  <w:color w:val="FFFFFF"/>
                                  <w:w w:val="120"/>
                                  <w:sz w:val="16"/>
                                </w:rPr>
                                <w:t>x_valid</w:t>
                              </w:r>
                              <w:r>
                                <w:rPr>
                                  <w:color w:val="E0EEFF"/>
                                  <w:w w:val="120"/>
                                  <w:sz w:val="16"/>
                                </w:rPr>
                                <w:t>,</w:t>
                              </w:r>
                              <w:r>
                                <w:rPr>
                                  <w:color w:val="E0EEFF"/>
                                  <w:spacing w:val="25"/>
                                  <w:w w:val="120"/>
                                  <w:sz w:val="16"/>
                                </w:rPr>
                                <w:t xml:space="preserve"> </w:t>
                              </w:r>
                              <w:r>
                                <w:rPr>
                                  <w:color w:val="FFFFFF"/>
                                  <w:spacing w:val="-2"/>
                                  <w:w w:val="120"/>
                                  <w:sz w:val="16"/>
                                </w:rPr>
                                <w:t>y_valid</w:t>
                              </w:r>
                              <w:r>
                                <w:rPr>
                                  <w:color w:val="E0EEFF"/>
                                  <w:spacing w:val="-2"/>
                                  <w:w w:val="120"/>
                                  <w:sz w:val="16"/>
                                </w:rPr>
                                <w:t>)</w:t>
                              </w:r>
                            </w:p>
                            <w:p>
                              <w:pPr>
                                <w:spacing w:before="42"/>
                                <w:ind w:left="0" w:right="0" w:firstLine="0"/>
                                <w:jc w:val="left"/>
                                <w:rPr>
                                  <w:sz w:val="16"/>
                                </w:rPr>
                              </w:pPr>
                              <w:r>
                                <w:rPr>
                                  <w:color w:val="FFC500"/>
                                  <w:spacing w:val="-2"/>
                                  <w:w w:val="130"/>
                                  <w:sz w:val="16"/>
                                </w:rPr>
                                <w:t>print</w:t>
                              </w:r>
                              <w:r>
                                <w:rPr>
                                  <w:color w:val="E0EEFF"/>
                                  <w:spacing w:val="-2"/>
                                  <w:w w:val="130"/>
                                  <w:sz w:val="16"/>
                                </w:rPr>
                                <w:t>(</w:t>
                              </w:r>
                              <w:r>
                                <w:rPr>
                                  <w:color w:val="FFFFFF"/>
                                  <w:spacing w:val="-2"/>
                                  <w:w w:val="130"/>
                                  <w:sz w:val="16"/>
                                </w:rPr>
                                <w:t>nb_accuracy</w:t>
                              </w:r>
                              <w:r>
                                <w:rPr>
                                  <w:color w:val="E0EEFF"/>
                                  <w:spacing w:val="-2"/>
                                  <w:w w:val="130"/>
                                  <w:sz w:val="16"/>
                                </w:rPr>
                                <w:t>)</w:t>
                              </w:r>
                            </w:p>
                          </w:txbxContent>
                        </wps:txbx>
                        <wps:bodyPr wrap="square" lIns="0" tIns="0" rIns="0" bIns="0" rtlCol="0"/>
                      </wps:wsp>
                    </wpg:wgp>
                  </a:graphicData>
                </a:graphic>
              </wp:anchor>
            </w:drawing>
          </mc:Choice>
          <mc:Fallback>
            <w:pict>
              <v:group id="_x0000_s1026" o:spid="_x0000_s1026" o:spt="203" style="position:absolute;left:0pt;margin-left:36pt;margin-top:191.35pt;height:68.4pt;width:523.3pt;mso-position-horizontal-relative:page;mso-wrap-distance-bottom:0pt;mso-wrap-distance-top:0pt;z-index:-251573248;mso-width-relative:page;mso-height-relative:page;" coordsize="6645909,868680" o:gfxdata="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">
                <o:lock v:ext="edit" aspectratio="f"/>
                <v:shape id="Graphic 65" o:spid="_x0000_s1026" o:spt="100" style="position:absolute;left:0;top:0;height:144780;width:6645909;" fillcolor="#183548" filled="t" stroked="f" coordsize="6645909,144780" o:gfxdata="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6hFJi8AAAA&#10;2wAAAA8AAAAAAAAAAQAgAAAAIgAAAGRycy9kb3ducmV2LnhtbFBLAQIUABQAAAAIAIdO4kAzLwWe&#10;OwAAADkAAAAQAAAAAAAAAAEAIAAAAAsBAABkcnMvc2hhcGV4bWwueG1sUEsFBgAAAAAGAAYAWwEA&#10;ALUDAAAAAA==&#10;" path="m6645909,144780l0,144780,0,0,6645909,0,6645909,144780xe">
                  <v:fill on="t" focussize="0,0"/>
                  <v:stroke on="f"/>
                  <v:imagedata o:title=""/>
                  <o:lock v:ext="edit" aspectratio="f"/>
                  <v:textbox inset="0mm,0mm,0mm,0mm"/>
                </v:shape>
                <v:shape id="Image 66" o:spid="_x0000_s1026" o:spt="75" type="#_x0000_t75" style="position:absolute;left:3175;top:51435;height:69849;width:57149;" filled="f" o:preferrelative="t" stroked="f" coordsize="21600,21600" o:gfxdata="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q16QLsAAADb&#10;AAAADwAAAAAAAAABACAAAAAiAAAAZHJzL2Rvd25yZXYueG1sUEsBAhQAFAAAAAgAh07iQDMvBZ47&#10;AAAAOQAAABAAAAAAAAAAAQAgAAAACgEAAGRycy9zaGFwZXhtbC54bWxQSwUGAAAAAAYABgBbAQAA&#10;tAMAAAAA&#10;">
                  <v:fill on="f" focussize="0,0"/>
                  <v:stroke on="f"/>
                  <v:imagedata r:id="rId33" o:title=""/>
                  <o:lock v:ext="edit" aspectratio="f"/>
                </v:shape>
                <v:shape id="Graphic 67" o:spid="_x0000_s1026" o:spt="100" style="position:absolute;left:0;top:144779;height:144780;width:6645909;" fillcolor="#183548" filled="t" stroked="f" coordsize="6645909,144780" o:gfxdata="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E/L3S8AAAA&#10;2wAAAA8AAAAAAAAAAQAgAAAAIgAAAGRycy9kb3ducmV2LnhtbFBLAQIUABQAAAAIAIdO4kAzLwWe&#10;OwAAADkAAAAQAAAAAAAAAAEAIAAAAAsBAABkcnMvc2hhcGV4bWwueG1sUEsFBgAAAAAGAAYAWwEA&#10;ALUDAAAAAA==&#10;" path="m6645909,144779l0,144779,0,0,6645909,0,6645909,144779xe">
                  <v:fill on="t" focussize="0,0"/>
                  <v:stroke on="f"/>
                  <v:imagedata o:title=""/>
                  <o:lock v:ext="edit" aspectratio="f"/>
                  <v:textbox inset="0mm,0mm,0mm,0mm"/>
                </v:shape>
                <v:shape id="Image 68" o:spid="_x0000_s1026" o:spt="75" type="#_x0000_t75" style="position:absolute;left:2388331;top:196214;height:69849;width:47624;" filled="f" o:preferrelative="t" stroked="f" coordsize="21600,21600" o:gfxdata="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HpNRrsAAADb&#10;AAAADwAAAAAAAAABACAAAAAiAAAAZHJzL2Rvd25yZXYueG1sUEsBAhQAFAAAAAgAh07iQDMvBZ47&#10;AAAAOQAAABAAAAAAAAAAAQAgAAAACgEAAGRycy9zaGFwZXhtbC54bWxQSwUGAAAAAAYABgBbAQAA&#10;tAMAAAAA&#10;">
                  <v:fill on="f" focussize="0,0"/>
                  <v:stroke on="f"/>
                  <v:imagedata r:id="rId34" o:title=""/>
                  <o:lock v:ext="edit" aspectratio="f"/>
                </v:shape>
                <v:shape id="Graphic 69" o:spid="_x0000_s1026" o:spt="100" style="position:absolute;left:0;top:289559;height:144780;width:6645909;" fillcolor="#183548" filled="t" stroked="f" coordsize="6645909,144780" o:gfxdata="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sHp28AAAA&#10;2wAAAA8AAAAAAAAAAQAgAAAAIgAAAGRycy9kb3ducmV2LnhtbFBLAQIUABQAAAAIAIdO4kAzLwWe&#10;OwAAADkAAAAQAAAAAAAAAAEAIAAAAAsBAABkcnMvc2hhcGV4bWwueG1sUEsFBgAAAAAGAAYAWwEA&#10;ALUDAAAAAA==&#10;" path="m6645909,144779l0,144779,0,0,6645909,0,6645909,144779xe">
                  <v:fill on="t" focussize="0,0"/>
                  <v:stroke on="f"/>
                  <v:imagedata o:title=""/>
                  <o:lock v:ext="edit" aspectratio="f"/>
                  <v:textbox inset="0mm,0mm,0mm,0mm"/>
                </v:shape>
                <v:shape id="Image 70" o:spid="_x0000_s1026" o:spt="75" type="#_x0000_t75" style="position:absolute;left:2328895;top:340995;height:69849;width:47624;" filled="f" o:preferrelative="t" stroked="f" coordsize="21600,21600" o:gfxdata="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b1dedugAAANsA&#10;AAAPAAAAAAAAAAEAIAAAACIAAABkcnMvZG93bnJldi54bWxQSwECFAAUAAAACACHTuJAMy8FnjsA&#10;AAA5AAAAEAAAAAAAAAABACAAAAAJAQAAZHJzL3NoYXBleG1sLnhtbFBLBQYAAAAABgAGAFsBAACz&#10;AwAAAAA=&#10;">
                  <v:fill on="f" focussize="0,0"/>
                  <v:stroke on="f"/>
                  <v:imagedata r:id="rId34" o:title=""/>
                  <o:lock v:ext="edit" aspectratio="f"/>
                </v:shape>
                <v:shape id="Graphic 71" o:spid="_x0000_s1026" o:spt="100" style="position:absolute;left:0;top:434339;height:434340;width:6645909;" fillcolor="#183548" filled="t" stroked="f" coordsize="6645909,434340" o:gfxdata="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zmeLb4A&#10;AADbAAAADwAAAAAAAAABACAAAAAiAAAAZHJzL2Rvd25yZXYueG1sUEsBAhQAFAAAAAgAh07iQDMv&#10;BZ47AAAAOQAAABAAAAAAAAAAAQAgAAAADQEAAGRycy9zaGFwZXhtbC54bWxQSwUGAAAAAAYABgBb&#10;AQAAtwMAAAAA&#10;" path="m6645910,0l0,0,0,144780,0,289560,0,434340,6645910,434340,6645910,289560,6645910,144780,6645910,0xe">
                  <v:fill on="t" focussize="0,0"/>
                  <v:stroke on="f"/>
                  <v:imagedata o:title=""/>
                  <o:lock v:ext="edit" aspectratio="f"/>
                  <v:textbox inset="0mm,0mm,0mm,0mm"/>
                </v:shape>
                <v:shape id="Textbox 72" o:spid="_x0000_s1026" o:spt="202" type="#_x0000_t202" style="position:absolute;left:0;top:0;height:868680;width:6645909;" filled="f" stroked="f" coordsize="21600,21600" o:gfxdata="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Sy/0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44"/>
                          <w:ind w:left="187" w:right="0" w:firstLine="0"/>
                          <w:jc w:val="left"/>
                          <w:rPr>
                            <w:rFonts w:ascii="Georgia"/>
                            <w:b/>
                            <w:i/>
                            <w:sz w:val="16"/>
                          </w:rPr>
                        </w:pPr>
                        <w:r>
                          <w:rPr>
                            <w:rFonts w:ascii="Georgia"/>
                            <w:b/>
                            <w:i/>
                            <w:color w:val="0087FF"/>
                            <w:w w:val="105"/>
                            <w:sz w:val="16"/>
                          </w:rPr>
                          <w:t>using</w:t>
                        </w:r>
                        <w:r>
                          <w:rPr>
                            <w:rFonts w:ascii="Georgia"/>
                            <w:b/>
                            <w:i/>
                            <w:color w:val="0087FF"/>
                            <w:spacing w:val="30"/>
                            <w:w w:val="105"/>
                            <w:sz w:val="16"/>
                          </w:rPr>
                          <w:t xml:space="preserve"> </w:t>
                        </w:r>
                        <w:r>
                          <w:rPr>
                            <w:rFonts w:ascii="Georgia"/>
                            <w:b/>
                            <w:i/>
                            <w:color w:val="0087FF"/>
                            <w:w w:val="105"/>
                            <w:sz w:val="16"/>
                          </w:rPr>
                          <w:t>naive</w:t>
                        </w:r>
                        <w:r>
                          <w:rPr>
                            <w:rFonts w:ascii="Georgia"/>
                            <w:b/>
                            <w:i/>
                            <w:color w:val="0087FF"/>
                            <w:spacing w:val="29"/>
                            <w:w w:val="105"/>
                            <w:sz w:val="16"/>
                          </w:rPr>
                          <w:t xml:space="preserve"> </w:t>
                        </w:r>
                        <w:r>
                          <w:rPr>
                            <w:rFonts w:ascii="Georgia"/>
                            <w:b/>
                            <w:i/>
                            <w:color w:val="0087FF"/>
                            <w:spacing w:val="-2"/>
                            <w:w w:val="105"/>
                            <w:sz w:val="16"/>
                          </w:rPr>
                          <w:t>bayes</w:t>
                        </w:r>
                      </w:p>
                      <w:p>
                        <w:pPr>
                          <w:spacing w:before="43" w:line="295" w:lineRule="auto"/>
                          <w:ind w:left="0" w:right="6334" w:firstLine="0"/>
                          <w:jc w:val="left"/>
                          <w:rPr>
                            <w:sz w:val="16"/>
                          </w:rPr>
                        </w:pPr>
                        <w:r>
                          <w:rPr>
                            <w:color w:val="FF9D00"/>
                            <w:w w:val="125"/>
                            <w:sz w:val="16"/>
                          </w:rPr>
                          <w:t xml:space="preserve">from </w:t>
                        </w:r>
                        <w:r>
                          <w:rPr>
                            <w:color w:val="FFC500"/>
                            <w:w w:val="125"/>
                            <w:sz w:val="16"/>
                          </w:rPr>
                          <w:t>sklearn</w:t>
                        </w:r>
                        <w:r>
                          <w:rPr>
                            <w:color w:val="E0EEFF"/>
                            <w:w w:val="125"/>
                            <w:sz w:val="16"/>
                          </w:rPr>
                          <w:t>.</w:t>
                        </w:r>
                        <w:r>
                          <w:rPr>
                            <w:color w:val="FFC500"/>
                            <w:w w:val="125"/>
                            <w:sz w:val="16"/>
                          </w:rPr>
                          <w:t>naive_bayes</w:t>
                        </w:r>
                        <w:r>
                          <w:rPr>
                            <w:color w:val="FFC500"/>
                            <w:spacing w:val="27"/>
                            <w:w w:val="125"/>
                            <w:sz w:val="16"/>
                          </w:rPr>
                          <w:t xml:space="preserve"> </w:t>
                        </w:r>
                        <w:r>
                          <w:rPr>
                            <w:color w:val="FF9D00"/>
                            <w:w w:val="125"/>
                            <w:sz w:val="16"/>
                          </w:rPr>
                          <w:t>import</w:t>
                        </w:r>
                        <w:r>
                          <w:rPr>
                            <w:color w:val="FF9D00"/>
                            <w:spacing w:val="27"/>
                            <w:w w:val="125"/>
                            <w:sz w:val="16"/>
                          </w:rPr>
                          <w:t xml:space="preserve"> </w:t>
                        </w:r>
                        <w:r>
                          <w:rPr>
                            <w:color w:val="FFC500"/>
                            <w:w w:val="125"/>
                            <w:sz w:val="16"/>
                          </w:rPr>
                          <w:t xml:space="preserve">Gaussian B </w:t>
                        </w:r>
                        <w:r>
                          <w:rPr>
                            <w:color w:val="FFFFFF"/>
                            <w:w w:val="125"/>
                            <w:sz w:val="16"/>
                          </w:rPr>
                          <w:t xml:space="preserve">nb_model </w:t>
                        </w:r>
                        <w:r>
                          <w:rPr>
                            <w:color w:val="FF9D00"/>
                            <w:w w:val="125"/>
                            <w:sz w:val="16"/>
                          </w:rPr>
                          <w:t xml:space="preserve">= </w:t>
                        </w:r>
                        <w:r>
                          <w:rPr>
                            <w:color w:val="FFC500"/>
                            <w:w w:val="125"/>
                            <w:sz w:val="16"/>
                          </w:rPr>
                          <w:t>OneVsRestClassifier</w:t>
                        </w:r>
                        <w:r>
                          <w:rPr>
                            <w:color w:val="E0EEFF"/>
                            <w:w w:val="125"/>
                            <w:sz w:val="16"/>
                          </w:rPr>
                          <w:t>(</w:t>
                        </w:r>
                        <w:r>
                          <w:rPr>
                            <w:color w:val="FFC500"/>
                            <w:w w:val="125"/>
                            <w:sz w:val="16"/>
                          </w:rPr>
                          <w:t>Gaussian B</w:t>
                        </w:r>
                        <w:r>
                          <w:rPr>
                            <w:color w:val="E0EEFF"/>
                            <w:w w:val="125"/>
                            <w:sz w:val="16"/>
                          </w:rPr>
                          <w:t xml:space="preserve">()) </w:t>
                        </w:r>
                        <w:r>
                          <w:rPr>
                            <w:color w:val="FFFFFF"/>
                            <w:w w:val="125"/>
                            <w:sz w:val="16"/>
                          </w:rPr>
                          <w:t>nb_model</w:t>
                        </w:r>
                        <w:r>
                          <w:rPr>
                            <w:color w:val="E0EEFF"/>
                            <w:w w:val="125"/>
                            <w:sz w:val="16"/>
                          </w:rPr>
                          <w:t>.</w:t>
                        </w:r>
                        <w:r>
                          <w:rPr>
                            <w:color w:val="FFC500"/>
                            <w:w w:val="125"/>
                            <w:sz w:val="16"/>
                          </w:rPr>
                          <w:t>fit</w:t>
                        </w:r>
                        <w:r>
                          <w:rPr>
                            <w:color w:val="E0EEFF"/>
                            <w:w w:val="125"/>
                            <w:sz w:val="16"/>
                          </w:rPr>
                          <w:t>(</w:t>
                        </w:r>
                        <w:r>
                          <w:rPr>
                            <w:color w:val="FFFFFF"/>
                            <w:w w:val="125"/>
                            <w:sz w:val="16"/>
                          </w:rPr>
                          <w:t>x_train</w:t>
                        </w:r>
                        <w:r>
                          <w:rPr>
                            <w:color w:val="E0EEFF"/>
                            <w:w w:val="125"/>
                            <w:sz w:val="16"/>
                          </w:rPr>
                          <w:t xml:space="preserve">, </w:t>
                        </w:r>
                        <w:r>
                          <w:rPr>
                            <w:color w:val="FFFFFF"/>
                            <w:w w:val="125"/>
                            <w:sz w:val="16"/>
                          </w:rPr>
                          <w:t>y_train</w:t>
                        </w:r>
                        <w:r>
                          <w:rPr>
                            <w:color w:val="E0EEFF"/>
                            <w:w w:val="125"/>
                            <w:sz w:val="16"/>
                          </w:rPr>
                          <w:t>)</w:t>
                        </w:r>
                      </w:p>
                      <w:p>
                        <w:pPr>
                          <w:spacing w:before="0" w:line="184" w:lineRule="exact"/>
                          <w:ind w:left="0" w:right="0" w:firstLine="0"/>
                          <w:jc w:val="left"/>
                          <w:rPr>
                            <w:sz w:val="16"/>
                          </w:rPr>
                        </w:pPr>
                        <w:r>
                          <w:rPr>
                            <w:color w:val="FFFFFF"/>
                            <w:w w:val="120"/>
                            <w:sz w:val="16"/>
                          </w:rPr>
                          <w:t>nb_accuracy</w:t>
                        </w:r>
                        <w:r>
                          <w:rPr>
                            <w:color w:val="FFFFFF"/>
                            <w:spacing w:val="24"/>
                            <w:w w:val="120"/>
                            <w:sz w:val="16"/>
                          </w:rPr>
                          <w:t xml:space="preserve"> </w:t>
                        </w:r>
                        <w:r>
                          <w:rPr>
                            <w:color w:val="FF9D00"/>
                            <w:w w:val="120"/>
                            <w:sz w:val="16"/>
                          </w:rPr>
                          <w:t>=</w:t>
                        </w:r>
                        <w:r>
                          <w:rPr>
                            <w:color w:val="FF9D00"/>
                            <w:spacing w:val="23"/>
                            <w:w w:val="120"/>
                            <w:sz w:val="16"/>
                          </w:rPr>
                          <w:t xml:space="preserve"> </w:t>
                        </w:r>
                        <w:r>
                          <w:rPr>
                            <w:color w:val="FFFFFF"/>
                            <w:w w:val="120"/>
                            <w:sz w:val="16"/>
                          </w:rPr>
                          <w:t>nb_model</w:t>
                        </w:r>
                        <w:r>
                          <w:rPr>
                            <w:color w:val="E0EEFF"/>
                            <w:w w:val="120"/>
                            <w:sz w:val="16"/>
                          </w:rPr>
                          <w:t>.</w:t>
                        </w:r>
                        <w:r>
                          <w:rPr>
                            <w:color w:val="FFC500"/>
                            <w:w w:val="120"/>
                            <w:sz w:val="16"/>
                          </w:rPr>
                          <w:t>score</w:t>
                        </w:r>
                        <w:r>
                          <w:rPr>
                            <w:color w:val="E0EEFF"/>
                            <w:w w:val="120"/>
                            <w:sz w:val="16"/>
                          </w:rPr>
                          <w:t>(</w:t>
                        </w:r>
                        <w:r>
                          <w:rPr>
                            <w:color w:val="FFFFFF"/>
                            <w:w w:val="120"/>
                            <w:sz w:val="16"/>
                          </w:rPr>
                          <w:t>x_valid</w:t>
                        </w:r>
                        <w:r>
                          <w:rPr>
                            <w:color w:val="E0EEFF"/>
                            <w:w w:val="120"/>
                            <w:sz w:val="16"/>
                          </w:rPr>
                          <w:t>,</w:t>
                        </w:r>
                        <w:r>
                          <w:rPr>
                            <w:color w:val="E0EEFF"/>
                            <w:spacing w:val="25"/>
                            <w:w w:val="120"/>
                            <w:sz w:val="16"/>
                          </w:rPr>
                          <w:t xml:space="preserve"> </w:t>
                        </w:r>
                        <w:r>
                          <w:rPr>
                            <w:color w:val="FFFFFF"/>
                            <w:spacing w:val="-2"/>
                            <w:w w:val="120"/>
                            <w:sz w:val="16"/>
                          </w:rPr>
                          <w:t>y_valid</w:t>
                        </w:r>
                        <w:r>
                          <w:rPr>
                            <w:color w:val="E0EEFF"/>
                            <w:spacing w:val="-2"/>
                            <w:w w:val="120"/>
                            <w:sz w:val="16"/>
                          </w:rPr>
                          <w:t>)</w:t>
                        </w:r>
                      </w:p>
                      <w:p>
                        <w:pPr>
                          <w:spacing w:before="42"/>
                          <w:ind w:left="0" w:right="0" w:firstLine="0"/>
                          <w:jc w:val="left"/>
                          <w:rPr>
                            <w:sz w:val="16"/>
                          </w:rPr>
                        </w:pPr>
                        <w:r>
                          <w:rPr>
                            <w:color w:val="FFC500"/>
                            <w:spacing w:val="-2"/>
                            <w:w w:val="130"/>
                            <w:sz w:val="16"/>
                          </w:rPr>
                          <w:t>print</w:t>
                        </w:r>
                        <w:r>
                          <w:rPr>
                            <w:color w:val="E0EEFF"/>
                            <w:spacing w:val="-2"/>
                            <w:w w:val="130"/>
                            <w:sz w:val="16"/>
                          </w:rPr>
                          <w:t>(</w:t>
                        </w:r>
                        <w:r>
                          <w:rPr>
                            <w:color w:val="FFFFFF"/>
                            <w:spacing w:val="-2"/>
                            <w:w w:val="130"/>
                            <w:sz w:val="16"/>
                          </w:rPr>
                          <w:t>nb_accuracy</w:t>
                        </w:r>
                        <w:r>
                          <w:rPr>
                            <w:color w:val="E0EEFF"/>
                            <w:spacing w:val="-2"/>
                            <w:w w:val="130"/>
                            <w:sz w:val="16"/>
                          </w:rPr>
                          <w:t>)</w:t>
                        </w:r>
                      </w:p>
                    </w:txbxContent>
                  </v:textbox>
                </v:shape>
                <w10:wrap type="topAndBottom"/>
              </v:group>
            </w:pict>
          </mc:Fallback>
        </mc:AlternateContent>
      </w:r>
      <w:r>
        <mc:AlternateContent>
          <mc:Choice Requires="wpg">
            <w:drawing>
              <wp:anchor distT="0" distB="0" distL="0" distR="0" simplePos="0" relativeHeight="251744256" behindDoc="1" locked="0" layoutInCell="1" allowOverlap="1">
                <wp:simplePos x="0" y="0"/>
                <wp:positionH relativeFrom="page">
                  <wp:posOffset>457200</wp:posOffset>
                </wp:positionH>
                <wp:positionV relativeFrom="paragraph">
                  <wp:posOffset>3444875</wp:posOffset>
                </wp:positionV>
                <wp:extent cx="6645910" cy="1158240"/>
                <wp:effectExtent l="0" t="0" r="13970" b="0"/>
                <wp:wrapTopAndBottom/>
                <wp:docPr id="186" name="Group 186"/>
                <wp:cNvGraphicFramePr/>
                <a:graphic xmlns:a="http://schemas.openxmlformats.org/drawingml/2006/main">
                  <a:graphicData uri="http://schemas.microsoft.com/office/word/2010/wordprocessingGroup">
                    <wpg:wgp>
                      <wpg:cNvGrpSpPr/>
                      <wpg:grpSpPr>
                        <a:xfrm>
                          <a:off x="0" y="0"/>
                          <a:ext cx="6645909" cy="1158240"/>
                          <a:chOff x="0" y="0"/>
                          <a:chExt cx="6645909" cy="1158240"/>
                        </a:xfrm>
                      </wpg:grpSpPr>
                      <wps:wsp>
                        <wps:cNvPr id="74" name="Graphic 74"/>
                        <wps:cNvSpPr/>
                        <wps:spPr>
                          <a:xfrm>
                            <a:off x="0" y="0"/>
                            <a:ext cx="6645909" cy="144780"/>
                          </a:xfrm>
                          <a:custGeom>
                            <a:avLst/>
                            <a:gdLst/>
                            <a:ahLst/>
                            <a:cxnLst/>
                            <a:rect l="l" t="t" r="r" b="b"/>
                            <a:pathLst>
                              <a:path w="6645909" h="144780">
                                <a:moveTo>
                                  <a:pt x="6645909" y="144779"/>
                                </a:moveTo>
                                <a:lnTo>
                                  <a:pt x="0" y="144779"/>
                                </a:lnTo>
                                <a:lnTo>
                                  <a:pt x="0" y="0"/>
                                </a:lnTo>
                                <a:lnTo>
                                  <a:pt x="6645909" y="0"/>
                                </a:lnTo>
                                <a:lnTo>
                                  <a:pt x="6645909" y="144779"/>
                                </a:lnTo>
                                <a:close/>
                              </a:path>
                            </a:pathLst>
                          </a:custGeom>
                          <a:solidFill>
                            <a:srgbClr val="183548"/>
                          </a:solidFill>
                        </wps:spPr>
                        <wps:bodyPr wrap="square" lIns="0" tIns="0" rIns="0" bIns="0" rtlCol="0"/>
                      </wps:wsp>
                      <pic:pic xmlns:pic="http://schemas.openxmlformats.org/drawingml/2006/picture">
                        <pic:nvPicPr>
                          <pic:cNvPr id="75" name="Image 75"/>
                          <pic:cNvPicPr/>
                        </pic:nvPicPr>
                        <pic:blipFill>
                          <a:blip r:embed="rId33" cstate="print"/>
                          <a:stretch>
                            <a:fillRect/>
                          </a:stretch>
                        </pic:blipFill>
                        <pic:spPr>
                          <a:xfrm>
                            <a:off x="3175" y="50165"/>
                            <a:ext cx="57149" cy="69849"/>
                          </a:xfrm>
                          <a:prstGeom prst="rect">
                            <a:avLst/>
                          </a:prstGeom>
                        </pic:spPr>
                      </pic:pic>
                      <wps:wsp>
                        <wps:cNvPr id="76" name="Graphic 76"/>
                        <wps:cNvSpPr/>
                        <wps:spPr>
                          <a:xfrm>
                            <a:off x="0" y="144779"/>
                            <a:ext cx="6645909" cy="1013460"/>
                          </a:xfrm>
                          <a:custGeom>
                            <a:avLst/>
                            <a:gdLst/>
                            <a:ahLst/>
                            <a:cxnLst/>
                            <a:rect l="l" t="t" r="r" b="b"/>
                            <a:pathLst>
                              <a:path w="6645909" h="1013460">
                                <a:moveTo>
                                  <a:pt x="6645910" y="0"/>
                                </a:moveTo>
                                <a:lnTo>
                                  <a:pt x="0" y="0"/>
                                </a:lnTo>
                                <a:lnTo>
                                  <a:pt x="0" y="144780"/>
                                </a:lnTo>
                                <a:lnTo>
                                  <a:pt x="0" y="289560"/>
                                </a:lnTo>
                                <a:lnTo>
                                  <a:pt x="0" y="1013460"/>
                                </a:lnTo>
                                <a:lnTo>
                                  <a:pt x="6645910" y="1013460"/>
                                </a:lnTo>
                                <a:lnTo>
                                  <a:pt x="6645910" y="144780"/>
                                </a:lnTo>
                                <a:lnTo>
                                  <a:pt x="6645910" y="0"/>
                                </a:lnTo>
                                <a:close/>
                              </a:path>
                            </a:pathLst>
                          </a:custGeom>
                          <a:solidFill>
                            <a:srgbClr val="183548"/>
                          </a:solidFill>
                        </wps:spPr>
                        <wps:bodyPr wrap="square" lIns="0" tIns="0" rIns="0" bIns="0" rtlCol="0"/>
                      </wps:wsp>
                      <wps:wsp>
                        <wps:cNvPr id="77" name="Textbox 77"/>
                        <wps:cNvSpPr txBox="1"/>
                        <wps:spPr>
                          <a:xfrm>
                            <a:off x="0" y="0"/>
                            <a:ext cx="6645909" cy="1158240"/>
                          </a:xfrm>
                          <a:prstGeom prst="rect">
                            <a:avLst/>
                          </a:prstGeom>
                        </wps:spPr>
                        <wps:txbx>
                          <w:txbxContent>
                            <w:p>
                              <w:pPr>
                                <w:spacing w:before="42"/>
                                <w:ind w:left="187" w:right="0" w:firstLine="0"/>
                                <w:jc w:val="left"/>
                                <w:rPr>
                                  <w:rFonts w:ascii="Georgia"/>
                                  <w:b/>
                                  <w:i/>
                                  <w:sz w:val="16"/>
                                </w:rPr>
                              </w:pPr>
                              <w:r>
                                <w:rPr>
                                  <w:rFonts w:ascii="Georgia"/>
                                  <w:b/>
                                  <w:i/>
                                  <w:color w:val="0087FF"/>
                                  <w:w w:val="110"/>
                                  <w:sz w:val="16"/>
                                </w:rPr>
                                <w:t>using</w:t>
                              </w:r>
                              <w:r>
                                <w:rPr>
                                  <w:rFonts w:ascii="Georgia"/>
                                  <w:b/>
                                  <w:i/>
                                  <w:color w:val="0087FF"/>
                                  <w:spacing w:val="18"/>
                                  <w:w w:val="110"/>
                                  <w:sz w:val="16"/>
                                </w:rPr>
                                <w:t xml:space="preserve"> </w:t>
                              </w:r>
                              <w:r>
                                <w:rPr>
                                  <w:rFonts w:ascii="Georgia"/>
                                  <w:b/>
                                  <w:i/>
                                  <w:color w:val="0087FF"/>
                                  <w:w w:val="110"/>
                                  <w:sz w:val="16"/>
                                </w:rPr>
                                <w:t>decision</w:t>
                              </w:r>
                              <w:r>
                                <w:rPr>
                                  <w:rFonts w:ascii="Georgia"/>
                                  <w:b/>
                                  <w:i/>
                                  <w:color w:val="0087FF"/>
                                  <w:spacing w:val="18"/>
                                  <w:w w:val="110"/>
                                  <w:sz w:val="16"/>
                                </w:rPr>
                                <w:t xml:space="preserve"> </w:t>
                              </w:r>
                              <w:r>
                                <w:rPr>
                                  <w:rFonts w:ascii="Georgia"/>
                                  <w:b/>
                                  <w:i/>
                                  <w:color w:val="0087FF"/>
                                  <w:spacing w:val="-4"/>
                                  <w:w w:val="110"/>
                                  <w:sz w:val="16"/>
                                </w:rPr>
                                <w:t>tree</w:t>
                              </w:r>
                            </w:p>
                            <w:p>
                              <w:pPr>
                                <w:spacing w:before="43"/>
                                <w:ind w:left="0" w:right="0" w:firstLine="0"/>
                                <w:jc w:val="left"/>
                                <w:rPr>
                                  <w:sz w:val="16"/>
                                </w:rPr>
                              </w:pPr>
                              <w:r>
                                <w:rPr>
                                  <w:color w:val="FF9D00"/>
                                  <w:w w:val="125"/>
                                  <w:sz w:val="16"/>
                                </w:rPr>
                                <w:t>from</w:t>
                              </w:r>
                              <w:r>
                                <w:rPr>
                                  <w:color w:val="FF9D00"/>
                                  <w:spacing w:val="10"/>
                                  <w:w w:val="125"/>
                                  <w:sz w:val="16"/>
                                </w:rPr>
                                <w:t xml:space="preserve"> </w:t>
                              </w:r>
                              <w:r>
                                <w:rPr>
                                  <w:color w:val="FFC500"/>
                                  <w:w w:val="125"/>
                                  <w:sz w:val="16"/>
                                </w:rPr>
                                <w:t>sklearn</w:t>
                              </w:r>
                              <w:r>
                                <w:rPr>
                                  <w:color w:val="E0EEFF"/>
                                  <w:w w:val="125"/>
                                  <w:sz w:val="16"/>
                                </w:rPr>
                                <w:t>.</w:t>
                              </w:r>
                              <w:r>
                                <w:rPr>
                                  <w:color w:val="FFC500"/>
                                  <w:w w:val="125"/>
                                  <w:sz w:val="16"/>
                                </w:rPr>
                                <w:t>tree</w:t>
                              </w:r>
                              <w:r>
                                <w:rPr>
                                  <w:color w:val="FFC500"/>
                                  <w:spacing w:val="12"/>
                                  <w:w w:val="125"/>
                                  <w:sz w:val="16"/>
                                </w:rPr>
                                <w:t xml:space="preserve"> </w:t>
                              </w:r>
                              <w:r>
                                <w:rPr>
                                  <w:color w:val="FF9D00"/>
                                  <w:w w:val="125"/>
                                  <w:sz w:val="16"/>
                                </w:rPr>
                                <w:t>import</w:t>
                              </w:r>
                              <w:r>
                                <w:rPr>
                                  <w:color w:val="FF9D00"/>
                                  <w:spacing w:val="11"/>
                                  <w:w w:val="125"/>
                                  <w:sz w:val="16"/>
                                </w:rPr>
                                <w:t xml:space="preserve"> </w:t>
                              </w:r>
                              <w:r>
                                <w:rPr>
                                  <w:color w:val="FFC500"/>
                                  <w:spacing w:val="-2"/>
                                  <w:w w:val="125"/>
                                  <w:sz w:val="16"/>
                                </w:rPr>
                                <w:t>DecisionTreeClassifier</w:t>
                              </w:r>
                            </w:p>
                            <w:p>
                              <w:pPr>
                                <w:spacing w:before="42" w:line="295" w:lineRule="auto"/>
                                <w:ind w:left="0" w:right="3845" w:firstLine="0"/>
                                <w:jc w:val="left"/>
                                <w:rPr>
                                  <w:sz w:val="16"/>
                                </w:rPr>
                              </w:pPr>
                              <w:r>
                                <w:rPr>
                                  <w:color w:val="FFFFFF"/>
                                  <w:spacing w:val="-2"/>
                                  <w:w w:val="130"/>
                                  <w:sz w:val="16"/>
                                </w:rPr>
                                <w:t>dt_model</w:t>
                              </w:r>
                              <w:r>
                                <w:rPr>
                                  <w:color w:val="FFFFFF"/>
                                  <w:spacing w:val="11"/>
                                  <w:w w:val="130"/>
                                  <w:sz w:val="16"/>
                                </w:rPr>
                                <w:t xml:space="preserve"> </w:t>
                              </w:r>
                              <w:r>
                                <w:rPr>
                                  <w:color w:val="FF9D00"/>
                                  <w:spacing w:val="-2"/>
                                  <w:w w:val="130"/>
                                  <w:sz w:val="16"/>
                                </w:rPr>
                                <w:t xml:space="preserve">= </w:t>
                              </w:r>
                              <w:r>
                                <w:rPr>
                                  <w:color w:val="FFC500"/>
                                  <w:spacing w:val="-2"/>
                                  <w:w w:val="130"/>
                                  <w:sz w:val="16"/>
                                </w:rPr>
                                <w:t>OneVsRestClassifier</w:t>
                              </w:r>
                              <w:r>
                                <w:rPr>
                                  <w:color w:val="E0EEFF"/>
                                  <w:spacing w:val="-2"/>
                                  <w:w w:val="130"/>
                                  <w:sz w:val="16"/>
                                </w:rPr>
                                <w:t>(</w:t>
                              </w:r>
                              <w:r>
                                <w:rPr>
                                  <w:color w:val="FFC500"/>
                                  <w:spacing w:val="-2"/>
                                  <w:w w:val="130"/>
                                  <w:sz w:val="16"/>
                                </w:rPr>
                                <w:t>DecisionTreeClassifier</w:t>
                              </w:r>
                              <w:r>
                                <w:rPr>
                                  <w:color w:val="E0EEFF"/>
                                  <w:spacing w:val="-2"/>
                                  <w:w w:val="130"/>
                                  <w:sz w:val="16"/>
                                </w:rPr>
                                <w:t xml:space="preserve">()) </w:t>
                              </w:r>
                              <w:r>
                                <w:rPr>
                                  <w:color w:val="FFFFFF"/>
                                  <w:w w:val="130"/>
                                  <w:sz w:val="16"/>
                                </w:rPr>
                                <w:t>dt_model</w:t>
                              </w:r>
                              <w:r>
                                <w:rPr>
                                  <w:color w:val="E0EEFF"/>
                                  <w:w w:val="130"/>
                                  <w:sz w:val="16"/>
                                </w:rPr>
                                <w:t>.</w:t>
                              </w:r>
                              <w:r>
                                <w:rPr>
                                  <w:color w:val="FFC500"/>
                                  <w:w w:val="130"/>
                                  <w:sz w:val="16"/>
                                </w:rPr>
                                <w:t>fit</w:t>
                              </w:r>
                              <w:r>
                                <w:rPr>
                                  <w:color w:val="E0EEFF"/>
                                  <w:w w:val="130"/>
                                  <w:sz w:val="16"/>
                                </w:rPr>
                                <w:t>(</w:t>
                              </w:r>
                              <w:r>
                                <w:rPr>
                                  <w:color w:val="FFFFFF"/>
                                  <w:w w:val="130"/>
                                  <w:sz w:val="16"/>
                                </w:rPr>
                                <w:t>x_train</w:t>
                              </w:r>
                              <w:r>
                                <w:rPr>
                                  <w:color w:val="E0EEFF"/>
                                  <w:w w:val="130"/>
                                  <w:sz w:val="16"/>
                                </w:rPr>
                                <w:t xml:space="preserve">, </w:t>
                              </w:r>
                              <w:r>
                                <w:rPr>
                                  <w:color w:val="FFFFFF"/>
                                  <w:w w:val="130"/>
                                  <w:sz w:val="16"/>
                                </w:rPr>
                                <w:t>y_train</w:t>
                              </w:r>
                              <w:r>
                                <w:rPr>
                                  <w:color w:val="E0EEFF"/>
                                  <w:w w:val="130"/>
                                  <w:sz w:val="16"/>
                                </w:rPr>
                                <w:t>)</w:t>
                              </w:r>
                            </w:p>
                            <w:p>
                              <w:pPr>
                                <w:spacing w:before="0" w:line="295" w:lineRule="auto"/>
                                <w:ind w:left="0" w:right="6096" w:firstLine="0"/>
                                <w:jc w:val="left"/>
                                <w:rPr>
                                  <w:sz w:val="16"/>
                                </w:rPr>
                              </w:pPr>
                              <w:r>
                                <w:rPr>
                                  <w:color w:val="FFFFFF"/>
                                  <w:w w:val="125"/>
                                  <w:sz w:val="16"/>
                                </w:rPr>
                                <w:t>dt_accuracy</w:t>
                              </w:r>
                              <w:r>
                                <w:rPr>
                                  <w:color w:val="FFFFFF"/>
                                  <w:spacing w:val="6"/>
                                  <w:w w:val="125"/>
                                  <w:sz w:val="16"/>
                                </w:rPr>
                                <w:t xml:space="preserve"> </w:t>
                              </w:r>
                              <w:r>
                                <w:rPr>
                                  <w:color w:val="FF9D00"/>
                                  <w:w w:val="125"/>
                                  <w:sz w:val="16"/>
                                </w:rPr>
                                <w:t xml:space="preserve">= </w:t>
                              </w:r>
                              <w:r>
                                <w:rPr>
                                  <w:color w:val="FFFFFF"/>
                                  <w:w w:val="125"/>
                                  <w:sz w:val="16"/>
                                </w:rPr>
                                <w:t>dt_model</w:t>
                              </w:r>
                              <w:r>
                                <w:rPr>
                                  <w:color w:val="E0EEFF"/>
                                  <w:w w:val="125"/>
                                  <w:sz w:val="16"/>
                                </w:rPr>
                                <w:t>.</w:t>
                              </w:r>
                              <w:r>
                                <w:rPr>
                                  <w:color w:val="FFC500"/>
                                  <w:w w:val="125"/>
                                  <w:sz w:val="16"/>
                                </w:rPr>
                                <w:t>score</w:t>
                              </w:r>
                              <w:r>
                                <w:rPr>
                                  <w:color w:val="E0EEFF"/>
                                  <w:w w:val="125"/>
                                  <w:sz w:val="16"/>
                                </w:rPr>
                                <w:t>(</w:t>
                              </w:r>
                              <w:r>
                                <w:rPr>
                                  <w:color w:val="FFFFFF"/>
                                  <w:w w:val="125"/>
                                  <w:sz w:val="16"/>
                                </w:rPr>
                                <w:t>x_valid</w:t>
                              </w:r>
                              <w:r>
                                <w:rPr>
                                  <w:color w:val="E0EEFF"/>
                                  <w:w w:val="125"/>
                                  <w:sz w:val="16"/>
                                </w:rPr>
                                <w:t>,</w:t>
                              </w:r>
                              <w:r>
                                <w:rPr>
                                  <w:color w:val="E0EEFF"/>
                                  <w:spacing w:val="6"/>
                                  <w:w w:val="125"/>
                                  <w:sz w:val="16"/>
                                </w:rPr>
                                <w:t xml:space="preserve"> </w:t>
                              </w:r>
                              <w:r>
                                <w:rPr>
                                  <w:color w:val="FFFFFF"/>
                                  <w:w w:val="125"/>
                                  <w:sz w:val="16"/>
                                </w:rPr>
                                <w:t>y_valid</w:t>
                              </w:r>
                              <w:r>
                                <w:rPr>
                                  <w:color w:val="E0EEFF"/>
                                  <w:w w:val="125"/>
                                  <w:sz w:val="16"/>
                                </w:rPr>
                                <w:t xml:space="preserve">) </w:t>
                              </w:r>
                              <w:r>
                                <w:rPr>
                                  <w:color w:val="FFC500"/>
                                  <w:spacing w:val="-2"/>
                                  <w:w w:val="130"/>
                                  <w:sz w:val="16"/>
                                </w:rPr>
                                <w:t>print</w:t>
                              </w:r>
                              <w:r>
                                <w:rPr>
                                  <w:color w:val="E0EEFF"/>
                                  <w:spacing w:val="-2"/>
                                  <w:w w:val="130"/>
                                  <w:sz w:val="16"/>
                                </w:rPr>
                                <w:t>(</w:t>
                              </w:r>
                              <w:r>
                                <w:rPr>
                                  <w:color w:val="FFFFFF"/>
                                  <w:spacing w:val="-2"/>
                                  <w:w w:val="130"/>
                                  <w:sz w:val="16"/>
                                </w:rPr>
                                <w:t>dt_accuracy</w:t>
                              </w:r>
                              <w:r>
                                <w:rPr>
                                  <w:color w:val="E0EEFF"/>
                                  <w:spacing w:val="-2"/>
                                  <w:w w:val="130"/>
                                  <w:sz w:val="16"/>
                                </w:rPr>
                                <w:t xml:space="preserve">) </w:t>
                              </w:r>
                              <w:r>
                                <w:rPr>
                                  <w:color w:val="FFFFFF"/>
                                  <w:spacing w:val="-2"/>
                                  <w:w w:val="125"/>
                                  <w:sz w:val="16"/>
                                </w:rPr>
                                <w:t>gaussian</w:t>
                              </w:r>
                              <w:r>
                                <w:rPr>
                                  <w:color w:val="E0EEFF"/>
                                  <w:spacing w:val="-2"/>
                                  <w:w w:val="125"/>
                                  <w:sz w:val="16"/>
                                </w:rPr>
                                <w:t>.</w:t>
                              </w:r>
                              <w:r>
                                <w:rPr>
                                  <w:color w:val="FFC500"/>
                                  <w:spacing w:val="-2"/>
                                  <w:w w:val="125"/>
                                  <w:sz w:val="16"/>
                                </w:rPr>
                                <w:t>append</w:t>
                              </w:r>
                              <w:r>
                                <w:rPr>
                                  <w:color w:val="E0EEFF"/>
                                  <w:spacing w:val="-2"/>
                                  <w:w w:val="125"/>
                                  <w:sz w:val="16"/>
                                </w:rPr>
                                <w:t>(</w:t>
                              </w:r>
                              <w:r>
                                <w:rPr>
                                  <w:color w:val="FFFFFF"/>
                                  <w:spacing w:val="-2"/>
                                  <w:w w:val="125"/>
                                  <w:sz w:val="16"/>
                                </w:rPr>
                                <w:t>nb_accuracy</w:t>
                              </w:r>
                              <w:r>
                                <w:rPr>
                                  <w:color w:val="E0EEFF"/>
                                  <w:spacing w:val="-2"/>
                                  <w:w w:val="125"/>
                                  <w:sz w:val="16"/>
                                </w:rPr>
                                <w:t>)</w:t>
                              </w:r>
                            </w:p>
                            <w:p>
                              <w:pPr>
                                <w:spacing w:before="0" w:line="184" w:lineRule="exact"/>
                                <w:ind w:left="0" w:right="0" w:firstLine="0"/>
                                <w:jc w:val="left"/>
                                <w:rPr>
                                  <w:sz w:val="16"/>
                                </w:rPr>
                              </w:pPr>
                              <w:r>
                                <w:rPr>
                                  <w:color w:val="FFFFFF"/>
                                  <w:spacing w:val="-2"/>
                                  <w:w w:val="125"/>
                                  <w:sz w:val="16"/>
                                </w:rPr>
                                <w:t>decision</w:t>
                              </w:r>
                              <w:r>
                                <w:rPr>
                                  <w:color w:val="E0EEFF"/>
                                  <w:spacing w:val="-2"/>
                                  <w:w w:val="125"/>
                                  <w:sz w:val="16"/>
                                </w:rPr>
                                <w:t>.</w:t>
                              </w:r>
                              <w:r>
                                <w:rPr>
                                  <w:color w:val="FFC500"/>
                                  <w:spacing w:val="-2"/>
                                  <w:w w:val="125"/>
                                  <w:sz w:val="16"/>
                                </w:rPr>
                                <w:t>append</w:t>
                              </w:r>
                              <w:r>
                                <w:rPr>
                                  <w:color w:val="E0EEFF"/>
                                  <w:spacing w:val="-2"/>
                                  <w:w w:val="125"/>
                                  <w:sz w:val="16"/>
                                </w:rPr>
                                <w:t>(</w:t>
                              </w:r>
                              <w:r>
                                <w:rPr>
                                  <w:color w:val="FFFFFF"/>
                                  <w:spacing w:val="-2"/>
                                  <w:w w:val="125"/>
                                  <w:sz w:val="16"/>
                                </w:rPr>
                                <w:t>dt_accuracy</w:t>
                              </w:r>
                              <w:r>
                                <w:rPr>
                                  <w:color w:val="E0EEFF"/>
                                  <w:spacing w:val="-2"/>
                                  <w:w w:val="125"/>
                                  <w:sz w:val="16"/>
                                </w:rPr>
                                <w:t>)</w:t>
                              </w:r>
                            </w:p>
                          </w:txbxContent>
                        </wps:txbx>
                        <wps:bodyPr wrap="square" lIns="0" tIns="0" rIns="0" bIns="0" rtlCol="0"/>
                      </wps:wsp>
                    </wpg:wgp>
                  </a:graphicData>
                </a:graphic>
              </wp:anchor>
            </w:drawing>
          </mc:Choice>
          <mc:Fallback>
            <w:pict>
              <v:group id="_x0000_s1026" o:spid="_x0000_s1026" o:spt="203" style="position:absolute;left:0pt;margin-left:36pt;margin-top:271.25pt;height:91.2pt;width:523.3pt;mso-position-horizontal-relative:page;mso-wrap-distance-bottom:0pt;mso-wrap-distance-top:0pt;z-index:-251572224;mso-width-relative:page;mso-height-relative:page;" coordsize="6645909,1158240" o:gfxdata="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KomDr62AAAA&#10;IQEAABkAAABkcnMvX3JlbHMvZTJvRG9jLnhtbC5yZWxzhY9BasMwEEX3hdxBzD6WnUUoxbI3oeBt&#10;SA4wSGNZxBoJSS317SPIJoFAl/M//z2mH//8Kn4pZRdYQde0IIh1MI6tguvle/8JIhdkg2tgUrBR&#10;hnHYffRnWrHUUV5czKJSOCtYSolfUma9kMfchEhcmzkkj6WeycqI+oaW5KFtjzI9M2B4YYrJKEiT&#10;6UBctljN/7PDPDtNp6B/PHF5o5DOV3cFYrJUFHgyDh9h10S2IIdevjw23AF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">
                <o:lock v:ext="edit" aspectratio="f"/>
                <v:shape id="Graphic 74" o:spid="_x0000_s1026" o:spt="100" style="position:absolute;left:0;top:0;height:144780;width:6645909;" fillcolor="#183548" filled="t" stroked="f" coordsize="6645909,144780" o:gfxdata="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NCfevQAA&#10;ANsAAAAPAAAAAAAAAAEAIAAAACIAAABkcnMvZG93bnJldi54bWxQSwECFAAUAAAACACHTuJAMy8F&#10;njsAAAA5AAAAEAAAAAAAAAABACAAAAAMAQAAZHJzL3NoYXBleG1sLnhtbFBLBQYAAAAABgAGAFsB&#10;AAC2AwAAAAA=&#10;" path="m6645909,144779l0,144779,0,0,6645909,0,6645909,144779xe">
                  <v:fill on="t" focussize="0,0"/>
                  <v:stroke on="f"/>
                  <v:imagedata o:title=""/>
                  <o:lock v:ext="edit" aspectratio="f"/>
                  <v:textbox inset="0mm,0mm,0mm,0mm"/>
                </v:shape>
                <v:shape id="Image 75" o:spid="_x0000_s1026" o:spt="75" type="#_x0000_t75" style="position:absolute;left:3175;top:50165;height:69849;width:57149;" filled="f" o:preferrelative="t" stroked="f" coordsize="21600,21600" o:gfxdata="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mcuq8AAAA&#10;2wAAAA8AAAAAAAAAAQAgAAAAIgAAAGRycy9kb3ducmV2LnhtbFBLAQIUABQAAAAIAIdO4kAzLwWe&#10;OwAAADkAAAAQAAAAAAAAAAEAIAAAAAsBAABkcnMvc2hhcGV4bWwueG1sUEsFBgAAAAAGAAYAWwEA&#10;ALUDAAAAAA==&#10;">
                  <v:fill on="f" focussize="0,0"/>
                  <v:stroke on="f"/>
                  <v:imagedata r:id="rId33" o:title=""/>
                  <o:lock v:ext="edit" aspectratio="f"/>
                </v:shape>
                <v:shape id="Graphic 76" o:spid="_x0000_s1026" o:spt="100" style="position:absolute;left:0;top:144779;height:1013460;width:6645909;" fillcolor="#183548" filled="t" stroked="f" coordsize="6645909,1013460" o:gfxdata="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LCvYr4A&#10;AADbAAAADwAAAAAAAAABACAAAAAiAAAAZHJzL2Rvd25yZXYueG1sUEsBAhQAFAAAAAgAh07iQDMv&#10;BZ47AAAAOQAAABAAAAAAAAAAAQAgAAAADQEAAGRycy9zaGFwZXhtbC54bWxQSwUGAAAAAAYABgBb&#10;AQAAtwMAAAAA&#10;" path="m6645910,0l0,0,0,144780,0,289560,0,1013460,6645910,1013460,6645910,144780,6645910,0xe">
                  <v:fill on="t" focussize="0,0"/>
                  <v:stroke on="f"/>
                  <v:imagedata o:title=""/>
                  <o:lock v:ext="edit" aspectratio="f"/>
                  <v:textbox inset="0mm,0mm,0mm,0mm"/>
                </v:shape>
                <v:shape id="Textbox 77" o:spid="_x0000_s1026" o:spt="202" type="#_x0000_t202" style="position:absolute;left:0;top:0;height:1158240;width:6645909;" filled="f" stroked="f" coordsize="21600,21600" o:gfxdata="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8jGy/&#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42"/>
                          <w:ind w:left="187" w:right="0" w:firstLine="0"/>
                          <w:jc w:val="left"/>
                          <w:rPr>
                            <w:rFonts w:ascii="Georgia"/>
                            <w:b/>
                            <w:i/>
                            <w:sz w:val="16"/>
                          </w:rPr>
                        </w:pPr>
                        <w:r>
                          <w:rPr>
                            <w:rFonts w:ascii="Georgia"/>
                            <w:b/>
                            <w:i/>
                            <w:color w:val="0087FF"/>
                            <w:w w:val="110"/>
                            <w:sz w:val="16"/>
                          </w:rPr>
                          <w:t>using</w:t>
                        </w:r>
                        <w:r>
                          <w:rPr>
                            <w:rFonts w:ascii="Georgia"/>
                            <w:b/>
                            <w:i/>
                            <w:color w:val="0087FF"/>
                            <w:spacing w:val="18"/>
                            <w:w w:val="110"/>
                            <w:sz w:val="16"/>
                          </w:rPr>
                          <w:t xml:space="preserve"> </w:t>
                        </w:r>
                        <w:r>
                          <w:rPr>
                            <w:rFonts w:ascii="Georgia"/>
                            <w:b/>
                            <w:i/>
                            <w:color w:val="0087FF"/>
                            <w:w w:val="110"/>
                            <w:sz w:val="16"/>
                          </w:rPr>
                          <w:t>decision</w:t>
                        </w:r>
                        <w:r>
                          <w:rPr>
                            <w:rFonts w:ascii="Georgia"/>
                            <w:b/>
                            <w:i/>
                            <w:color w:val="0087FF"/>
                            <w:spacing w:val="18"/>
                            <w:w w:val="110"/>
                            <w:sz w:val="16"/>
                          </w:rPr>
                          <w:t xml:space="preserve"> </w:t>
                        </w:r>
                        <w:r>
                          <w:rPr>
                            <w:rFonts w:ascii="Georgia"/>
                            <w:b/>
                            <w:i/>
                            <w:color w:val="0087FF"/>
                            <w:spacing w:val="-4"/>
                            <w:w w:val="110"/>
                            <w:sz w:val="16"/>
                          </w:rPr>
                          <w:t>tree</w:t>
                        </w:r>
                      </w:p>
                      <w:p>
                        <w:pPr>
                          <w:spacing w:before="43"/>
                          <w:ind w:left="0" w:right="0" w:firstLine="0"/>
                          <w:jc w:val="left"/>
                          <w:rPr>
                            <w:sz w:val="16"/>
                          </w:rPr>
                        </w:pPr>
                        <w:r>
                          <w:rPr>
                            <w:color w:val="FF9D00"/>
                            <w:w w:val="125"/>
                            <w:sz w:val="16"/>
                          </w:rPr>
                          <w:t>from</w:t>
                        </w:r>
                        <w:r>
                          <w:rPr>
                            <w:color w:val="FF9D00"/>
                            <w:spacing w:val="10"/>
                            <w:w w:val="125"/>
                            <w:sz w:val="16"/>
                          </w:rPr>
                          <w:t xml:space="preserve"> </w:t>
                        </w:r>
                        <w:r>
                          <w:rPr>
                            <w:color w:val="FFC500"/>
                            <w:w w:val="125"/>
                            <w:sz w:val="16"/>
                          </w:rPr>
                          <w:t>sklearn</w:t>
                        </w:r>
                        <w:r>
                          <w:rPr>
                            <w:color w:val="E0EEFF"/>
                            <w:w w:val="125"/>
                            <w:sz w:val="16"/>
                          </w:rPr>
                          <w:t>.</w:t>
                        </w:r>
                        <w:r>
                          <w:rPr>
                            <w:color w:val="FFC500"/>
                            <w:w w:val="125"/>
                            <w:sz w:val="16"/>
                          </w:rPr>
                          <w:t>tree</w:t>
                        </w:r>
                        <w:r>
                          <w:rPr>
                            <w:color w:val="FFC500"/>
                            <w:spacing w:val="12"/>
                            <w:w w:val="125"/>
                            <w:sz w:val="16"/>
                          </w:rPr>
                          <w:t xml:space="preserve"> </w:t>
                        </w:r>
                        <w:r>
                          <w:rPr>
                            <w:color w:val="FF9D00"/>
                            <w:w w:val="125"/>
                            <w:sz w:val="16"/>
                          </w:rPr>
                          <w:t>import</w:t>
                        </w:r>
                        <w:r>
                          <w:rPr>
                            <w:color w:val="FF9D00"/>
                            <w:spacing w:val="11"/>
                            <w:w w:val="125"/>
                            <w:sz w:val="16"/>
                          </w:rPr>
                          <w:t xml:space="preserve"> </w:t>
                        </w:r>
                        <w:r>
                          <w:rPr>
                            <w:color w:val="FFC500"/>
                            <w:spacing w:val="-2"/>
                            <w:w w:val="125"/>
                            <w:sz w:val="16"/>
                          </w:rPr>
                          <w:t>DecisionTreeClassifier</w:t>
                        </w:r>
                      </w:p>
                      <w:p>
                        <w:pPr>
                          <w:spacing w:before="42" w:line="295" w:lineRule="auto"/>
                          <w:ind w:left="0" w:right="3845" w:firstLine="0"/>
                          <w:jc w:val="left"/>
                          <w:rPr>
                            <w:sz w:val="16"/>
                          </w:rPr>
                        </w:pPr>
                        <w:r>
                          <w:rPr>
                            <w:color w:val="FFFFFF"/>
                            <w:spacing w:val="-2"/>
                            <w:w w:val="130"/>
                            <w:sz w:val="16"/>
                          </w:rPr>
                          <w:t>dt_model</w:t>
                        </w:r>
                        <w:r>
                          <w:rPr>
                            <w:color w:val="FFFFFF"/>
                            <w:spacing w:val="11"/>
                            <w:w w:val="130"/>
                            <w:sz w:val="16"/>
                          </w:rPr>
                          <w:t xml:space="preserve"> </w:t>
                        </w:r>
                        <w:r>
                          <w:rPr>
                            <w:color w:val="FF9D00"/>
                            <w:spacing w:val="-2"/>
                            <w:w w:val="130"/>
                            <w:sz w:val="16"/>
                          </w:rPr>
                          <w:t xml:space="preserve">= </w:t>
                        </w:r>
                        <w:r>
                          <w:rPr>
                            <w:color w:val="FFC500"/>
                            <w:spacing w:val="-2"/>
                            <w:w w:val="130"/>
                            <w:sz w:val="16"/>
                          </w:rPr>
                          <w:t>OneVsRestClassifier</w:t>
                        </w:r>
                        <w:r>
                          <w:rPr>
                            <w:color w:val="E0EEFF"/>
                            <w:spacing w:val="-2"/>
                            <w:w w:val="130"/>
                            <w:sz w:val="16"/>
                          </w:rPr>
                          <w:t>(</w:t>
                        </w:r>
                        <w:r>
                          <w:rPr>
                            <w:color w:val="FFC500"/>
                            <w:spacing w:val="-2"/>
                            <w:w w:val="130"/>
                            <w:sz w:val="16"/>
                          </w:rPr>
                          <w:t>DecisionTreeClassifier</w:t>
                        </w:r>
                        <w:r>
                          <w:rPr>
                            <w:color w:val="E0EEFF"/>
                            <w:spacing w:val="-2"/>
                            <w:w w:val="130"/>
                            <w:sz w:val="16"/>
                          </w:rPr>
                          <w:t xml:space="preserve">()) </w:t>
                        </w:r>
                        <w:r>
                          <w:rPr>
                            <w:color w:val="FFFFFF"/>
                            <w:w w:val="130"/>
                            <w:sz w:val="16"/>
                          </w:rPr>
                          <w:t>dt_model</w:t>
                        </w:r>
                        <w:r>
                          <w:rPr>
                            <w:color w:val="E0EEFF"/>
                            <w:w w:val="130"/>
                            <w:sz w:val="16"/>
                          </w:rPr>
                          <w:t>.</w:t>
                        </w:r>
                        <w:r>
                          <w:rPr>
                            <w:color w:val="FFC500"/>
                            <w:w w:val="130"/>
                            <w:sz w:val="16"/>
                          </w:rPr>
                          <w:t>fit</w:t>
                        </w:r>
                        <w:r>
                          <w:rPr>
                            <w:color w:val="E0EEFF"/>
                            <w:w w:val="130"/>
                            <w:sz w:val="16"/>
                          </w:rPr>
                          <w:t>(</w:t>
                        </w:r>
                        <w:r>
                          <w:rPr>
                            <w:color w:val="FFFFFF"/>
                            <w:w w:val="130"/>
                            <w:sz w:val="16"/>
                          </w:rPr>
                          <w:t>x_train</w:t>
                        </w:r>
                        <w:r>
                          <w:rPr>
                            <w:color w:val="E0EEFF"/>
                            <w:w w:val="130"/>
                            <w:sz w:val="16"/>
                          </w:rPr>
                          <w:t xml:space="preserve">, </w:t>
                        </w:r>
                        <w:r>
                          <w:rPr>
                            <w:color w:val="FFFFFF"/>
                            <w:w w:val="130"/>
                            <w:sz w:val="16"/>
                          </w:rPr>
                          <w:t>y_train</w:t>
                        </w:r>
                        <w:r>
                          <w:rPr>
                            <w:color w:val="E0EEFF"/>
                            <w:w w:val="130"/>
                            <w:sz w:val="16"/>
                          </w:rPr>
                          <w:t>)</w:t>
                        </w:r>
                      </w:p>
                      <w:p>
                        <w:pPr>
                          <w:spacing w:before="0" w:line="295" w:lineRule="auto"/>
                          <w:ind w:left="0" w:right="6096" w:firstLine="0"/>
                          <w:jc w:val="left"/>
                          <w:rPr>
                            <w:sz w:val="16"/>
                          </w:rPr>
                        </w:pPr>
                        <w:r>
                          <w:rPr>
                            <w:color w:val="FFFFFF"/>
                            <w:w w:val="125"/>
                            <w:sz w:val="16"/>
                          </w:rPr>
                          <w:t>dt_accuracy</w:t>
                        </w:r>
                        <w:r>
                          <w:rPr>
                            <w:color w:val="FFFFFF"/>
                            <w:spacing w:val="6"/>
                            <w:w w:val="125"/>
                            <w:sz w:val="16"/>
                          </w:rPr>
                          <w:t xml:space="preserve"> </w:t>
                        </w:r>
                        <w:r>
                          <w:rPr>
                            <w:color w:val="FF9D00"/>
                            <w:w w:val="125"/>
                            <w:sz w:val="16"/>
                          </w:rPr>
                          <w:t xml:space="preserve">= </w:t>
                        </w:r>
                        <w:r>
                          <w:rPr>
                            <w:color w:val="FFFFFF"/>
                            <w:w w:val="125"/>
                            <w:sz w:val="16"/>
                          </w:rPr>
                          <w:t>dt_model</w:t>
                        </w:r>
                        <w:r>
                          <w:rPr>
                            <w:color w:val="E0EEFF"/>
                            <w:w w:val="125"/>
                            <w:sz w:val="16"/>
                          </w:rPr>
                          <w:t>.</w:t>
                        </w:r>
                        <w:r>
                          <w:rPr>
                            <w:color w:val="FFC500"/>
                            <w:w w:val="125"/>
                            <w:sz w:val="16"/>
                          </w:rPr>
                          <w:t>score</w:t>
                        </w:r>
                        <w:r>
                          <w:rPr>
                            <w:color w:val="E0EEFF"/>
                            <w:w w:val="125"/>
                            <w:sz w:val="16"/>
                          </w:rPr>
                          <w:t>(</w:t>
                        </w:r>
                        <w:r>
                          <w:rPr>
                            <w:color w:val="FFFFFF"/>
                            <w:w w:val="125"/>
                            <w:sz w:val="16"/>
                          </w:rPr>
                          <w:t>x_valid</w:t>
                        </w:r>
                        <w:r>
                          <w:rPr>
                            <w:color w:val="E0EEFF"/>
                            <w:w w:val="125"/>
                            <w:sz w:val="16"/>
                          </w:rPr>
                          <w:t>,</w:t>
                        </w:r>
                        <w:r>
                          <w:rPr>
                            <w:color w:val="E0EEFF"/>
                            <w:spacing w:val="6"/>
                            <w:w w:val="125"/>
                            <w:sz w:val="16"/>
                          </w:rPr>
                          <w:t xml:space="preserve"> </w:t>
                        </w:r>
                        <w:r>
                          <w:rPr>
                            <w:color w:val="FFFFFF"/>
                            <w:w w:val="125"/>
                            <w:sz w:val="16"/>
                          </w:rPr>
                          <w:t>y_valid</w:t>
                        </w:r>
                        <w:r>
                          <w:rPr>
                            <w:color w:val="E0EEFF"/>
                            <w:w w:val="125"/>
                            <w:sz w:val="16"/>
                          </w:rPr>
                          <w:t xml:space="preserve">) </w:t>
                        </w:r>
                        <w:r>
                          <w:rPr>
                            <w:color w:val="FFC500"/>
                            <w:spacing w:val="-2"/>
                            <w:w w:val="130"/>
                            <w:sz w:val="16"/>
                          </w:rPr>
                          <w:t>print</w:t>
                        </w:r>
                        <w:r>
                          <w:rPr>
                            <w:color w:val="E0EEFF"/>
                            <w:spacing w:val="-2"/>
                            <w:w w:val="130"/>
                            <w:sz w:val="16"/>
                          </w:rPr>
                          <w:t>(</w:t>
                        </w:r>
                        <w:r>
                          <w:rPr>
                            <w:color w:val="FFFFFF"/>
                            <w:spacing w:val="-2"/>
                            <w:w w:val="130"/>
                            <w:sz w:val="16"/>
                          </w:rPr>
                          <w:t>dt_accuracy</w:t>
                        </w:r>
                        <w:r>
                          <w:rPr>
                            <w:color w:val="E0EEFF"/>
                            <w:spacing w:val="-2"/>
                            <w:w w:val="130"/>
                            <w:sz w:val="16"/>
                          </w:rPr>
                          <w:t xml:space="preserve">) </w:t>
                        </w:r>
                        <w:r>
                          <w:rPr>
                            <w:color w:val="FFFFFF"/>
                            <w:spacing w:val="-2"/>
                            <w:w w:val="125"/>
                            <w:sz w:val="16"/>
                          </w:rPr>
                          <w:t>gaussian</w:t>
                        </w:r>
                        <w:r>
                          <w:rPr>
                            <w:color w:val="E0EEFF"/>
                            <w:spacing w:val="-2"/>
                            <w:w w:val="125"/>
                            <w:sz w:val="16"/>
                          </w:rPr>
                          <w:t>.</w:t>
                        </w:r>
                        <w:r>
                          <w:rPr>
                            <w:color w:val="FFC500"/>
                            <w:spacing w:val="-2"/>
                            <w:w w:val="125"/>
                            <w:sz w:val="16"/>
                          </w:rPr>
                          <w:t>append</w:t>
                        </w:r>
                        <w:r>
                          <w:rPr>
                            <w:color w:val="E0EEFF"/>
                            <w:spacing w:val="-2"/>
                            <w:w w:val="125"/>
                            <w:sz w:val="16"/>
                          </w:rPr>
                          <w:t>(</w:t>
                        </w:r>
                        <w:r>
                          <w:rPr>
                            <w:color w:val="FFFFFF"/>
                            <w:spacing w:val="-2"/>
                            <w:w w:val="125"/>
                            <w:sz w:val="16"/>
                          </w:rPr>
                          <w:t>nb_accuracy</w:t>
                        </w:r>
                        <w:r>
                          <w:rPr>
                            <w:color w:val="E0EEFF"/>
                            <w:spacing w:val="-2"/>
                            <w:w w:val="125"/>
                            <w:sz w:val="16"/>
                          </w:rPr>
                          <w:t>)</w:t>
                        </w:r>
                      </w:p>
                      <w:p>
                        <w:pPr>
                          <w:spacing w:before="0" w:line="184" w:lineRule="exact"/>
                          <w:ind w:left="0" w:right="0" w:firstLine="0"/>
                          <w:jc w:val="left"/>
                          <w:rPr>
                            <w:sz w:val="16"/>
                          </w:rPr>
                        </w:pPr>
                        <w:r>
                          <w:rPr>
                            <w:color w:val="FFFFFF"/>
                            <w:spacing w:val="-2"/>
                            <w:w w:val="125"/>
                            <w:sz w:val="16"/>
                          </w:rPr>
                          <w:t>decision</w:t>
                        </w:r>
                        <w:r>
                          <w:rPr>
                            <w:color w:val="E0EEFF"/>
                            <w:spacing w:val="-2"/>
                            <w:w w:val="125"/>
                            <w:sz w:val="16"/>
                          </w:rPr>
                          <w:t>.</w:t>
                        </w:r>
                        <w:r>
                          <w:rPr>
                            <w:color w:val="FFC500"/>
                            <w:spacing w:val="-2"/>
                            <w:w w:val="125"/>
                            <w:sz w:val="16"/>
                          </w:rPr>
                          <w:t>append</w:t>
                        </w:r>
                        <w:r>
                          <w:rPr>
                            <w:color w:val="E0EEFF"/>
                            <w:spacing w:val="-2"/>
                            <w:w w:val="125"/>
                            <w:sz w:val="16"/>
                          </w:rPr>
                          <w:t>(</w:t>
                        </w:r>
                        <w:r>
                          <w:rPr>
                            <w:color w:val="FFFFFF"/>
                            <w:spacing w:val="-2"/>
                            <w:w w:val="125"/>
                            <w:sz w:val="16"/>
                          </w:rPr>
                          <w:t>dt_accuracy</w:t>
                        </w:r>
                        <w:r>
                          <w:rPr>
                            <w:color w:val="E0EEFF"/>
                            <w:spacing w:val="-2"/>
                            <w:w w:val="125"/>
                            <w:sz w:val="16"/>
                          </w:rPr>
                          <w:t>)</w:t>
                        </w:r>
                      </w:p>
                    </w:txbxContent>
                  </v:textbox>
                </v:shape>
                <w10:wrap type="topAndBottom"/>
              </v:group>
            </w:pict>
          </mc:Fallback>
        </mc:AlternateContent>
      </w:r>
      <w:r>
        <mc:AlternateContent>
          <mc:Choice Requires="wpg">
            <w:drawing>
              <wp:anchor distT="0" distB="0" distL="0" distR="0" simplePos="0" relativeHeight="251745280" behindDoc="1" locked="0" layoutInCell="1" allowOverlap="1">
                <wp:simplePos x="0" y="0"/>
                <wp:positionH relativeFrom="page">
                  <wp:posOffset>457200</wp:posOffset>
                </wp:positionH>
                <wp:positionV relativeFrom="paragraph">
                  <wp:posOffset>4749165</wp:posOffset>
                </wp:positionV>
                <wp:extent cx="6645910" cy="434340"/>
                <wp:effectExtent l="0" t="0" r="13970" b="7620"/>
                <wp:wrapTopAndBottom/>
                <wp:docPr id="187" name="Group 187"/>
                <wp:cNvGraphicFramePr/>
                <a:graphic xmlns:a="http://schemas.openxmlformats.org/drawingml/2006/main">
                  <a:graphicData uri="http://schemas.microsoft.com/office/word/2010/wordprocessingGroup">
                    <wpg:wgp>
                      <wpg:cNvGrpSpPr/>
                      <wpg:grpSpPr>
                        <a:xfrm>
                          <a:off x="0" y="0"/>
                          <a:ext cx="6645909" cy="434340"/>
                          <a:chOff x="0" y="0"/>
                          <a:chExt cx="6645909" cy="434340"/>
                        </a:xfrm>
                      </wpg:grpSpPr>
                      <wps:wsp>
                        <wps:cNvPr id="79" name="Graphic 79"/>
                        <wps:cNvSpPr/>
                        <wps:spPr>
                          <a:xfrm>
                            <a:off x="0" y="0"/>
                            <a:ext cx="6645909" cy="289560"/>
                          </a:xfrm>
                          <a:custGeom>
                            <a:avLst/>
                            <a:gdLst/>
                            <a:ahLst/>
                            <a:cxnLst/>
                            <a:rect l="l" t="t" r="r" b="b"/>
                            <a:pathLst>
                              <a:path w="6645909" h="289560">
                                <a:moveTo>
                                  <a:pt x="6645910" y="0"/>
                                </a:moveTo>
                                <a:lnTo>
                                  <a:pt x="0" y="0"/>
                                </a:lnTo>
                                <a:lnTo>
                                  <a:pt x="0" y="144780"/>
                                </a:lnTo>
                                <a:lnTo>
                                  <a:pt x="0" y="289560"/>
                                </a:lnTo>
                                <a:lnTo>
                                  <a:pt x="6645910" y="289560"/>
                                </a:lnTo>
                                <a:lnTo>
                                  <a:pt x="6645910" y="144780"/>
                                </a:lnTo>
                                <a:lnTo>
                                  <a:pt x="6645910" y="0"/>
                                </a:lnTo>
                                <a:close/>
                              </a:path>
                            </a:pathLst>
                          </a:custGeom>
                          <a:solidFill>
                            <a:srgbClr val="183548"/>
                          </a:solidFill>
                        </wps:spPr>
                        <wps:bodyPr wrap="square" lIns="0" tIns="0" rIns="0" bIns="0" rtlCol="0"/>
                      </wps:wsp>
                      <pic:pic xmlns:pic="http://schemas.openxmlformats.org/drawingml/2006/picture">
                        <pic:nvPicPr>
                          <pic:cNvPr id="80" name="Image 80"/>
                          <pic:cNvPicPr/>
                        </pic:nvPicPr>
                        <pic:blipFill>
                          <a:blip r:embed="rId32" cstate="print"/>
                          <a:stretch>
                            <a:fillRect/>
                          </a:stretch>
                        </pic:blipFill>
                        <pic:spPr>
                          <a:xfrm>
                            <a:off x="661669" y="195186"/>
                            <a:ext cx="47624" cy="69849"/>
                          </a:xfrm>
                          <a:prstGeom prst="rect">
                            <a:avLst/>
                          </a:prstGeom>
                        </pic:spPr>
                      </pic:pic>
                      <wps:wsp>
                        <wps:cNvPr id="81" name="Graphic 81"/>
                        <wps:cNvSpPr/>
                        <wps:spPr>
                          <a:xfrm>
                            <a:off x="0" y="289559"/>
                            <a:ext cx="6645909" cy="144780"/>
                          </a:xfrm>
                          <a:custGeom>
                            <a:avLst/>
                            <a:gdLst/>
                            <a:ahLst/>
                            <a:cxnLst/>
                            <a:rect l="l" t="t" r="r" b="b"/>
                            <a:pathLst>
                              <a:path w="6645909" h="144780">
                                <a:moveTo>
                                  <a:pt x="6645909" y="144779"/>
                                </a:moveTo>
                                <a:lnTo>
                                  <a:pt x="0" y="144779"/>
                                </a:lnTo>
                                <a:lnTo>
                                  <a:pt x="0" y="0"/>
                                </a:lnTo>
                                <a:lnTo>
                                  <a:pt x="6645909" y="0"/>
                                </a:lnTo>
                                <a:lnTo>
                                  <a:pt x="6645909" y="144779"/>
                                </a:lnTo>
                                <a:close/>
                              </a:path>
                            </a:pathLst>
                          </a:custGeom>
                          <a:solidFill>
                            <a:srgbClr val="183548"/>
                          </a:solidFill>
                        </wps:spPr>
                        <wps:bodyPr wrap="square" lIns="0" tIns="0" rIns="0" bIns="0" rtlCol="0"/>
                      </wps:wsp>
                      <wps:wsp>
                        <wps:cNvPr id="82" name="Textbox 82"/>
                        <wps:cNvSpPr txBox="1"/>
                        <wps:spPr>
                          <a:xfrm>
                            <a:off x="0" y="0"/>
                            <a:ext cx="6645909" cy="434340"/>
                          </a:xfrm>
                          <a:prstGeom prst="rect">
                            <a:avLst/>
                          </a:prstGeom>
                        </wps:spPr>
                        <wps:txbx>
                          <w:txbxContent>
                            <w:p>
                              <w:pPr>
                                <w:spacing w:before="39" w:line="295" w:lineRule="auto"/>
                                <w:ind w:left="0" w:right="6520" w:firstLine="0"/>
                                <w:jc w:val="left"/>
                                <w:rPr>
                                  <w:sz w:val="16"/>
                                </w:rPr>
                              </w:pPr>
                              <w:r>
                                <w:rPr>
                                  <w:color w:val="FFFFFF"/>
                                  <w:w w:val="125"/>
                                  <w:sz w:val="16"/>
                                </w:rPr>
                                <w:t>accuracy</w:t>
                              </w:r>
                              <w:r>
                                <w:rPr>
                                  <w:color w:val="FFFFFF"/>
                                  <w:spacing w:val="9"/>
                                  <w:w w:val="125"/>
                                  <w:sz w:val="16"/>
                                </w:rPr>
                                <w:t xml:space="preserve"> </w:t>
                              </w:r>
                              <w:r>
                                <w:rPr>
                                  <w:color w:val="FF9D00"/>
                                  <w:w w:val="125"/>
                                  <w:sz w:val="16"/>
                                </w:rPr>
                                <w:t xml:space="preserve">= </w:t>
                              </w:r>
                              <w:r>
                                <w:rPr>
                                  <w:color w:val="E0EEFF"/>
                                  <w:w w:val="125"/>
                                  <w:sz w:val="16"/>
                                </w:rPr>
                                <w:t>[</w:t>
                              </w:r>
                              <w:r>
                                <w:rPr>
                                  <w:color w:val="FFFFFF"/>
                                  <w:w w:val="125"/>
                                  <w:sz w:val="16"/>
                                </w:rPr>
                                <w:t>nb_accuracy</w:t>
                              </w:r>
                              <w:r>
                                <w:rPr>
                                  <w:color w:val="E0EEFF"/>
                                  <w:w w:val="125"/>
                                  <w:sz w:val="16"/>
                                </w:rPr>
                                <w:t xml:space="preserve">, </w:t>
                              </w:r>
                              <w:r>
                                <w:rPr>
                                  <w:color w:val="FFFFFF"/>
                                  <w:w w:val="125"/>
                                  <w:sz w:val="16"/>
                                </w:rPr>
                                <w:t>dt_accuracy</w:t>
                              </w:r>
                              <w:r>
                                <w:rPr>
                                  <w:color w:val="E0EEFF"/>
                                  <w:w w:val="125"/>
                                  <w:sz w:val="16"/>
                                </w:rPr>
                                <w:t xml:space="preserve">] </w:t>
                              </w:r>
                              <w:r>
                                <w:rPr>
                                  <w:color w:val="FFFFFF"/>
                                  <w:w w:val="135"/>
                                  <w:sz w:val="16"/>
                                </w:rPr>
                                <w:t>Models</w:t>
                              </w:r>
                              <w:r>
                                <w:rPr>
                                  <w:color w:val="FFFFFF"/>
                                  <w:spacing w:val="-2"/>
                                  <w:w w:val="135"/>
                                  <w:sz w:val="16"/>
                                </w:rPr>
                                <w:t xml:space="preserve"> </w:t>
                              </w:r>
                              <w:r>
                                <w:rPr>
                                  <w:color w:val="FF9D00"/>
                                  <w:w w:val="135"/>
                                  <w:sz w:val="16"/>
                                </w:rPr>
                                <w:t>=</w:t>
                              </w:r>
                              <w:r>
                                <w:rPr>
                                  <w:color w:val="FF9D00"/>
                                  <w:spacing w:val="-3"/>
                                  <w:w w:val="135"/>
                                  <w:sz w:val="16"/>
                                </w:rPr>
                                <w:t xml:space="preserve"> </w:t>
                              </w:r>
                              <w:r>
                                <w:rPr>
                                  <w:color w:val="E0EEFF"/>
                                  <w:w w:val="135"/>
                                  <w:sz w:val="16"/>
                                </w:rPr>
                                <w:t>[</w:t>
                              </w:r>
                              <w:r>
                                <w:rPr>
                                  <w:color w:val="92FB79"/>
                                  <w:w w:val="135"/>
                                  <w:sz w:val="16"/>
                                </w:rPr>
                                <w:t>'</w:t>
                              </w:r>
                              <w:r>
                                <w:rPr>
                                  <w:color w:val="92FB79"/>
                                  <w:spacing w:val="-3"/>
                                  <w:w w:val="135"/>
                                  <w:sz w:val="16"/>
                                </w:rPr>
                                <w:t xml:space="preserve"> </w:t>
                              </w:r>
                              <w:r>
                                <w:rPr>
                                  <w:color w:val="A4FF90"/>
                                  <w:w w:val="135"/>
                                  <w:sz w:val="16"/>
                                </w:rPr>
                                <w:t>aiveBayes</w:t>
                              </w:r>
                              <w:r>
                                <w:rPr>
                                  <w:color w:val="92FB79"/>
                                  <w:w w:val="135"/>
                                  <w:sz w:val="16"/>
                                </w:rPr>
                                <w:t>'</w:t>
                              </w:r>
                              <w:r>
                                <w:rPr>
                                  <w:color w:val="E0EEFF"/>
                                  <w:w w:val="135"/>
                                  <w:sz w:val="16"/>
                                </w:rPr>
                                <w:t>,</w:t>
                              </w:r>
                              <w:r>
                                <w:rPr>
                                  <w:color w:val="92FB79"/>
                                  <w:w w:val="135"/>
                                  <w:sz w:val="16"/>
                                </w:rPr>
                                <w:t>'</w:t>
                              </w:r>
                              <w:r>
                                <w:rPr>
                                  <w:color w:val="A4FF90"/>
                                  <w:w w:val="135"/>
                                  <w:sz w:val="16"/>
                                </w:rPr>
                                <w:t>DecisionTree</w:t>
                              </w:r>
                              <w:r>
                                <w:rPr>
                                  <w:color w:val="92FB79"/>
                                  <w:w w:val="135"/>
                                  <w:sz w:val="16"/>
                                </w:rPr>
                                <w:t>'</w:t>
                              </w:r>
                              <w:r>
                                <w:rPr>
                                  <w:color w:val="E0EEFF"/>
                                  <w:w w:val="135"/>
                                  <w:sz w:val="16"/>
                                </w:rPr>
                                <w:t>]</w:t>
                              </w:r>
                            </w:p>
                            <w:p>
                              <w:pPr>
                                <w:spacing w:before="0" w:line="185" w:lineRule="exact"/>
                                <w:ind w:left="0" w:right="0" w:firstLine="0"/>
                                <w:jc w:val="left"/>
                                <w:rPr>
                                  <w:sz w:val="16"/>
                                </w:rPr>
                              </w:pPr>
                              <w:r>
                                <w:rPr>
                                  <w:color w:val="FFC500"/>
                                  <w:w w:val="125"/>
                                  <w:sz w:val="16"/>
                                </w:rPr>
                                <w:t>sns</w:t>
                              </w:r>
                              <w:r>
                                <w:rPr>
                                  <w:color w:val="E0EEFF"/>
                                  <w:w w:val="125"/>
                                  <w:sz w:val="16"/>
                                </w:rPr>
                                <w:t>.</w:t>
                              </w:r>
                              <w:r>
                                <w:rPr>
                                  <w:color w:val="FFC500"/>
                                  <w:w w:val="125"/>
                                  <w:sz w:val="16"/>
                                </w:rPr>
                                <w:t>barplot</w:t>
                              </w:r>
                              <w:r>
                                <w:rPr>
                                  <w:color w:val="E0EEFF"/>
                                  <w:w w:val="125"/>
                                  <w:sz w:val="16"/>
                                </w:rPr>
                                <w:t>(x</w:t>
                              </w:r>
                              <w:r>
                                <w:rPr>
                                  <w:color w:val="FF9D00"/>
                                  <w:w w:val="125"/>
                                  <w:sz w:val="16"/>
                                </w:rPr>
                                <w:t>=</w:t>
                              </w:r>
                              <w:r>
                                <w:rPr>
                                  <w:color w:val="FFFFFF"/>
                                  <w:w w:val="125"/>
                                  <w:sz w:val="16"/>
                                </w:rPr>
                                <w:t>Models</w:t>
                              </w:r>
                              <w:r>
                                <w:rPr>
                                  <w:color w:val="E0EEFF"/>
                                  <w:w w:val="125"/>
                                  <w:sz w:val="16"/>
                                </w:rPr>
                                <w:t>,y</w:t>
                              </w:r>
                              <w:r>
                                <w:rPr>
                                  <w:color w:val="FF9D00"/>
                                  <w:w w:val="125"/>
                                  <w:sz w:val="16"/>
                                </w:rPr>
                                <w:t>=</w:t>
                              </w:r>
                              <w:r>
                                <w:rPr>
                                  <w:color w:val="FFFFFF"/>
                                  <w:w w:val="125"/>
                                  <w:sz w:val="16"/>
                                </w:rPr>
                                <w:t>accuracy</w:t>
                              </w:r>
                              <w:r>
                                <w:rPr>
                                  <w:color w:val="E0EEFF"/>
                                  <w:w w:val="125"/>
                                  <w:sz w:val="16"/>
                                </w:rPr>
                                <w:t>).</w:t>
                              </w:r>
                              <w:r>
                                <w:rPr>
                                  <w:color w:val="9EFFFF"/>
                                  <w:w w:val="125"/>
                                  <w:sz w:val="16"/>
                                </w:rPr>
                                <w:t>set</w:t>
                              </w:r>
                              <w:r>
                                <w:rPr>
                                  <w:color w:val="E0EEFF"/>
                                  <w:w w:val="125"/>
                                  <w:sz w:val="16"/>
                                </w:rPr>
                                <w:t>(title</w:t>
                              </w:r>
                              <w:r>
                                <w:rPr>
                                  <w:color w:val="FF9D00"/>
                                  <w:w w:val="125"/>
                                  <w:sz w:val="16"/>
                                </w:rPr>
                                <w:t>=</w:t>
                              </w:r>
                              <w:r>
                                <w:rPr>
                                  <w:color w:val="92FB79"/>
                                  <w:w w:val="125"/>
                                  <w:sz w:val="16"/>
                                </w:rPr>
                                <w:t>"</w:t>
                              </w:r>
                              <w:r>
                                <w:rPr>
                                  <w:color w:val="A4FF90"/>
                                  <w:w w:val="125"/>
                                  <w:sz w:val="16"/>
                                </w:rPr>
                                <w:t>Penguin</w:t>
                              </w:r>
                              <w:r>
                                <w:rPr>
                                  <w:color w:val="A4FF90"/>
                                  <w:spacing w:val="74"/>
                                  <w:w w:val="135"/>
                                  <w:sz w:val="16"/>
                                </w:rPr>
                                <w:t xml:space="preserve"> </w:t>
                              </w:r>
                              <w:r>
                                <w:rPr>
                                  <w:color w:val="A4FF90"/>
                                  <w:spacing w:val="-2"/>
                                  <w:w w:val="135"/>
                                  <w:sz w:val="16"/>
                                </w:rPr>
                                <w:t>Dataset</w:t>
                              </w:r>
                              <w:r>
                                <w:rPr>
                                  <w:color w:val="92FB79"/>
                                  <w:spacing w:val="-2"/>
                                  <w:w w:val="135"/>
                                  <w:sz w:val="16"/>
                                </w:rPr>
                                <w:t>"</w:t>
                              </w:r>
                              <w:r>
                                <w:rPr>
                                  <w:color w:val="E0EEFF"/>
                                  <w:spacing w:val="-2"/>
                                  <w:w w:val="135"/>
                                  <w:sz w:val="16"/>
                                </w:rPr>
                                <w:t>)</w:t>
                              </w:r>
                            </w:p>
                          </w:txbxContent>
                        </wps:txbx>
                        <wps:bodyPr wrap="square" lIns="0" tIns="0" rIns="0" bIns="0" rtlCol="0"/>
                      </wps:wsp>
                    </wpg:wgp>
                  </a:graphicData>
                </a:graphic>
              </wp:anchor>
            </w:drawing>
          </mc:Choice>
          <mc:Fallback>
            <w:pict>
              <v:group id="_x0000_s1026" o:spid="_x0000_s1026" o:spt="203" style="position:absolute;left:0pt;margin-left:36pt;margin-top:373.95pt;height:34.2pt;width:523.3pt;mso-position-horizontal-relative:page;mso-wrap-distance-bottom:0pt;mso-wrap-distance-top:0pt;z-index:-251571200;mso-width-relative:page;mso-height-relative:page;" coordsize="6645909,434340" o:gfxdata="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qiYO&#10;vrYAAAAhAQAAGQAAAGRycy9fcmVscy9lMm9Eb2MueG1sLnJlbHOFj0FqwzAQRfeF3EHMPpadRSjF&#10;sjeh4G1IDjBIY1nEGglJLfXtI8gmgUCX8z//PaYf//wqfillF1hB17QgiHUwjq2C6+V7/wkiF2SD&#10;a2BSsFGGcdh99GdasdRRXlzMolI4K1hKiV9SZr2Qx9yESFybOSSPpZ7Jyoj6hpbkoW2PMj0zYHhh&#10;iskoSJPpQFy2WM3/s8M8O02noH88cXmjkM5XdwVislQUeDIOH2HXRLYgh16+PDbcAV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">
                <o:lock v:ext="edit" aspectratio="f"/>
                <v:shape id="Graphic 79" o:spid="_x0000_s1026" o:spt="100" style="position:absolute;left:0;top:0;height:289560;width:6645909;" fillcolor="#183548" filled="t" stroked="f" coordsize="6645909,289560" o:gfxdata="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hxDjb4A&#10;AADbAAAADwAAAAAAAAABACAAAAAiAAAAZHJzL2Rvd25yZXYueG1sUEsBAhQAFAAAAAgAh07iQDMv&#10;BZ47AAAAOQAAABAAAAAAAAAAAQAgAAAADQEAAGRycy9zaGFwZXhtbC54bWxQSwUGAAAAAAYABgBb&#10;AQAAtwMAAAAA&#10;" path="m6645910,0l0,0,0,144780,0,289560,6645910,289560,6645910,144780,6645910,0xe">
                  <v:fill on="t" focussize="0,0"/>
                  <v:stroke on="f"/>
                  <v:imagedata o:title=""/>
                  <o:lock v:ext="edit" aspectratio="f"/>
                  <v:textbox inset="0mm,0mm,0mm,0mm"/>
                </v:shape>
                <v:shape id="Image 80" o:spid="_x0000_s1026" o:spt="75" type="#_x0000_t75" style="position:absolute;left:661669;top:195186;height:69849;width:47624;" filled="f" o:preferrelative="t" stroked="f" coordsize="21600,21600" o:gfxdata="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DPWVN1tAAAANsAAAAPAAAA&#10;AAAAAAEAIAAAACIAAABkcnMvZG93bnJldi54bWxQSwECFAAUAAAACACHTuJAMy8FnjsAAAA5AAAA&#10;EAAAAAAAAAABACAAAAADAQAAZHJzL3NoYXBleG1sLnhtbFBLBQYAAAAABgAGAFsBAACtAwAAAAA=&#10;">
                  <v:fill on="f" focussize="0,0"/>
                  <v:stroke on="f"/>
                  <v:imagedata r:id="rId32" o:title=""/>
                  <o:lock v:ext="edit" aspectratio="f"/>
                </v:shape>
                <v:shape id="Graphic 81" o:spid="_x0000_s1026" o:spt="100" style="position:absolute;left:0;top:289559;height:144780;width:6645909;" fillcolor="#183548" filled="t" stroked="f" coordsize="6645909,144780" o:gfxdata="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GW9GG8AAAA&#10;2wAAAA8AAAAAAAAAAQAgAAAAIgAAAGRycy9kb3ducmV2LnhtbFBLAQIUABQAAAAIAIdO4kAzLwWe&#10;OwAAADkAAAAQAAAAAAAAAAEAIAAAAAsBAABkcnMvc2hhcGV4bWwueG1sUEsFBgAAAAAGAAYAWwEA&#10;ALUDAAAAAA==&#10;" path="m6645909,144779l0,144779,0,0,6645909,0,6645909,144779xe">
                  <v:fill on="t" focussize="0,0"/>
                  <v:stroke on="f"/>
                  <v:imagedata o:title=""/>
                  <o:lock v:ext="edit" aspectratio="f"/>
                  <v:textbox inset="0mm,0mm,0mm,0mm"/>
                </v:shape>
                <v:shape id="Textbox 82" o:spid="_x0000_s1026" o:spt="202" type="#_x0000_t202" style="position:absolute;left:0;top:0;height:434340;width:6645909;" filled="f" stroked="f" coordsize="21600,21600" o:gfxdata="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nl/T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39" w:line="295" w:lineRule="auto"/>
                          <w:ind w:left="0" w:right="6520" w:firstLine="0"/>
                          <w:jc w:val="left"/>
                          <w:rPr>
                            <w:sz w:val="16"/>
                          </w:rPr>
                        </w:pPr>
                        <w:r>
                          <w:rPr>
                            <w:color w:val="FFFFFF"/>
                            <w:w w:val="125"/>
                            <w:sz w:val="16"/>
                          </w:rPr>
                          <w:t>accuracy</w:t>
                        </w:r>
                        <w:r>
                          <w:rPr>
                            <w:color w:val="FFFFFF"/>
                            <w:spacing w:val="9"/>
                            <w:w w:val="125"/>
                            <w:sz w:val="16"/>
                          </w:rPr>
                          <w:t xml:space="preserve"> </w:t>
                        </w:r>
                        <w:r>
                          <w:rPr>
                            <w:color w:val="FF9D00"/>
                            <w:w w:val="125"/>
                            <w:sz w:val="16"/>
                          </w:rPr>
                          <w:t xml:space="preserve">= </w:t>
                        </w:r>
                        <w:r>
                          <w:rPr>
                            <w:color w:val="E0EEFF"/>
                            <w:w w:val="125"/>
                            <w:sz w:val="16"/>
                          </w:rPr>
                          <w:t>[</w:t>
                        </w:r>
                        <w:r>
                          <w:rPr>
                            <w:color w:val="FFFFFF"/>
                            <w:w w:val="125"/>
                            <w:sz w:val="16"/>
                          </w:rPr>
                          <w:t>nb_accuracy</w:t>
                        </w:r>
                        <w:r>
                          <w:rPr>
                            <w:color w:val="E0EEFF"/>
                            <w:w w:val="125"/>
                            <w:sz w:val="16"/>
                          </w:rPr>
                          <w:t xml:space="preserve">, </w:t>
                        </w:r>
                        <w:r>
                          <w:rPr>
                            <w:color w:val="FFFFFF"/>
                            <w:w w:val="125"/>
                            <w:sz w:val="16"/>
                          </w:rPr>
                          <w:t>dt_accuracy</w:t>
                        </w:r>
                        <w:r>
                          <w:rPr>
                            <w:color w:val="E0EEFF"/>
                            <w:w w:val="125"/>
                            <w:sz w:val="16"/>
                          </w:rPr>
                          <w:t xml:space="preserve">] </w:t>
                        </w:r>
                        <w:r>
                          <w:rPr>
                            <w:color w:val="FFFFFF"/>
                            <w:w w:val="135"/>
                            <w:sz w:val="16"/>
                          </w:rPr>
                          <w:t>Models</w:t>
                        </w:r>
                        <w:r>
                          <w:rPr>
                            <w:color w:val="FFFFFF"/>
                            <w:spacing w:val="-2"/>
                            <w:w w:val="135"/>
                            <w:sz w:val="16"/>
                          </w:rPr>
                          <w:t xml:space="preserve"> </w:t>
                        </w:r>
                        <w:r>
                          <w:rPr>
                            <w:color w:val="FF9D00"/>
                            <w:w w:val="135"/>
                            <w:sz w:val="16"/>
                          </w:rPr>
                          <w:t>=</w:t>
                        </w:r>
                        <w:r>
                          <w:rPr>
                            <w:color w:val="FF9D00"/>
                            <w:spacing w:val="-3"/>
                            <w:w w:val="135"/>
                            <w:sz w:val="16"/>
                          </w:rPr>
                          <w:t xml:space="preserve"> </w:t>
                        </w:r>
                        <w:r>
                          <w:rPr>
                            <w:color w:val="E0EEFF"/>
                            <w:w w:val="135"/>
                            <w:sz w:val="16"/>
                          </w:rPr>
                          <w:t>[</w:t>
                        </w:r>
                        <w:r>
                          <w:rPr>
                            <w:color w:val="92FB79"/>
                            <w:w w:val="135"/>
                            <w:sz w:val="16"/>
                          </w:rPr>
                          <w:t>'</w:t>
                        </w:r>
                        <w:r>
                          <w:rPr>
                            <w:color w:val="92FB79"/>
                            <w:spacing w:val="-3"/>
                            <w:w w:val="135"/>
                            <w:sz w:val="16"/>
                          </w:rPr>
                          <w:t xml:space="preserve"> </w:t>
                        </w:r>
                        <w:r>
                          <w:rPr>
                            <w:color w:val="A4FF90"/>
                            <w:w w:val="135"/>
                            <w:sz w:val="16"/>
                          </w:rPr>
                          <w:t>aiveBayes</w:t>
                        </w:r>
                        <w:r>
                          <w:rPr>
                            <w:color w:val="92FB79"/>
                            <w:w w:val="135"/>
                            <w:sz w:val="16"/>
                          </w:rPr>
                          <w:t>'</w:t>
                        </w:r>
                        <w:r>
                          <w:rPr>
                            <w:color w:val="E0EEFF"/>
                            <w:w w:val="135"/>
                            <w:sz w:val="16"/>
                          </w:rPr>
                          <w:t>,</w:t>
                        </w:r>
                        <w:r>
                          <w:rPr>
                            <w:color w:val="92FB79"/>
                            <w:w w:val="135"/>
                            <w:sz w:val="16"/>
                          </w:rPr>
                          <w:t>'</w:t>
                        </w:r>
                        <w:r>
                          <w:rPr>
                            <w:color w:val="A4FF90"/>
                            <w:w w:val="135"/>
                            <w:sz w:val="16"/>
                          </w:rPr>
                          <w:t>DecisionTree</w:t>
                        </w:r>
                        <w:r>
                          <w:rPr>
                            <w:color w:val="92FB79"/>
                            <w:w w:val="135"/>
                            <w:sz w:val="16"/>
                          </w:rPr>
                          <w:t>'</w:t>
                        </w:r>
                        <w:r>
                          <w:rPr>
                            <w:color w:val="E0EEFF"/>
                            <w:w w:val="135"/>
                            <w:sz w:val="16"/>
                          </w:rPr>
                          <w:t>]</w:t>
                        </w:r>
                      </w:p>
                      <w:p>
                        <w:pPr>
                          <w:spacing w:before="0" w:line="185" w:lineRule="exact"/>
                          <w:ind w:left="0" w:right="0" w:firstLine="0"/>
                          <w:jc w:val="left"/>
                          <w:rPr>
                            <w:sz w:val="16"/>
                          </w:rPr>
                        </w:pPr>
                        <w:r>
                          <w:rPr>
                            <w:color w:val="FFC500"/>
                            <w:w w:val="125"/>
                            <w:sz w:val="16"/>
                          </w:rPr>
                          <w:t>sns</w:t>
                        </w:r>
                        <w:r>
                          <w:rPr>
                            <w:color w:val="E0EEFF"/>
                            <w:w w:val="125"/>
                            <w:sz w:val="16"/>
                          </w:rPr>
                          <w:t>.</w:t>
                        </w:r>
                        <w:r>
                          <w:rPr>
                            <w:color w:val="FFC500"/>
                            <w:w w:val="125"/>
                            <w:sz w:val="16"/>
                          </w:rPr>
                          <w:t>barplot</w:t>
                        </w:r>
                        <w:r>
                          <w:rPr>
                            <w:color w:val="E0EEFF"/>
                            <w:w w:val="125"/>
                            <w:sz w:val="16"/>
                          </w:rPr>
                          <w:t>(x</w:t>
                        </w:r>
                        <w:r>
                          <w:rPr>
                            <w:color w:val="FF9D00"/>
                            <w:w w:val="125"/>
                            <w:sz w:val="16"/>
                          </w:rPr>
                          <w:t>=</w:t>
                        </w:r>
                        <w:r>
                          <w:rPr>
                            <w:color w:val="FFFFFF"/>
                            <w:w w:val="125"/>
                            <w:sz w:val="16"/>
                          </w:rPr>
                          <w:t>Models</w:t>
                        </w:r>
                        <w:r>
                          <w:rPr>
                            <w:color w:val="E0EEFF"/>
                            <w:w w:val="125"/>
                            <w:sz w:val="16"/>
                          </w:rPr>
                          <w:t>,y</w:t>
                        </w:r>
                        <w:r>
                          <w:rPr>
                            <w:color w:val="FF9D00"/>
                            <w:w w:val="125"/>
                            <w:sz w:val="16"/>
                          </w:rPr>
                          <w:t>=</w:t>
                        </w:r>
                        <w:r>
                          <w:rPr>
                            <w:color w:val="FFFFFF"/>
                            <w:w w:val="125"/>
                            <w:sz w:val="16"/>
                          </w:rPr>
                          <w:t>accuracy</w:t>
                        </w:r>
                        <w:r>
                          <w:rPr>
                            <w:color w:val="E0EEFF"/>
                            <w:w w:val="125"/>
                            <w:sz w:val="16"/>
                          </w:rPr>
                          <w:t>).</w:t>
                        </w:r>
                        <w:r>
                          <w:rPr>
                            <w:color w:val="9EFFFF"/>
                            <w:w w:val="125"/>
                            <w:sz w:val="16"/>
                          </w:rPr>
                          <w:t>set</w:t>
                        </w:r>
                        <w:r>
                          <w:rPr>
                            <w:color w:val="E0EEFF"/>
                            <w:w w:val="125"/>
                            <w:sz w:val="16"/>
                          </w:rPr>
                          <w:t>(title</w:t>
                        </w:r>
                        <w:r>
                          <w:rPr>
                            <w:color w:val="FF9D00"/>
                            <w:w w:val="125"/>
                            <w:sz w:val="16"/>
                          </w:rPr>
                          <w:t>=</w:t>
                        </w:r>
                        <w:r>
                          <w:rPr>
                            <w:color w:val="92FB79"/>
                            <w:w w:val="125"/>
                            <w:sz w:val="16"/>
                          </w:rPr>
                          <w:t>"</w:t>
                        </w:r>
                        <w:r>
                          <w:rPr>
                            <w:color w:val="A4FF90"/>
                            <w:w w:val="125"/>
                            <w:sz w:val="16"/>
                          </w:rPr>
                          <w:t>Penguin</w:t>
                        </w:r>
                        <w:r>
                          <w:rPr>
                            <w:color w:val="A4FF90"/>
                            <w:spacing w:val="74"/>
                            <w:w w:val="135"/>
                            <w:sz w:val="16"/>
                          </w:rPr>
                          <w:t xml:space="preserve"> </w:t>
                        </w:r>
                        <w:r>
                          <w:rPr>
                            <w:color w:val="A4FF90"/>
                            <w:spacing w:val="-2"/>
                            <w:w w:val="135"/>
                            <w:sz w:val="16"/>
                          </w:rPr>
                          <w:t>Dataset</w:t>
                        </w:r>
                        <w:r>
                          <w:rPr>
                            <w:color w:val="92FB79"/>
                            <w:spacing w:val="-2"/>
                            <w:w w:val="135"/>
                            <w:sz w:val="16"/>
                          </w:rPr>
                          <w:t>"</w:t>
                        </w:r>
                        <w:r>
                          <w:rPr>
                            <w:color w:val="E0EEFF"/>
                            <w:spacing w:val="-2"/>
                            <w:w w:val="135"/>
                            <w:sz w:val="16"/>
                          </w:rPr>
                          <w:t>)</w:t>
                        </w:r>
                      </w:p>
                    </w:txbxContent>
                  </v:textbox>
                </v:shape>
                <w10:wrap type="topAndBottom"/>
              </v:group>
            </w:pict>
          </mc:Fallback>
        </mc:AlternateContent>
      </w:r>
      <w:r>
        <mc:AlternateContent>
          <mc:Choice Requires="wps">
            <w:drawing>
              <wp:anchor distT="0" distB="0" distL="0" distR="0" simplePos="0" relativeHeight="251746304" behindDoc="1" locked="0" layoutInCell="1" allowOverlap="1">
                <wp:simplePos x="0" y="0"/>
                <wp:positionH relativeFrom="page">
                  <wp:posOffset>457200</wp:posOffset>
                </wp:positionH>
                <wp:positionV relativeFrom="paragraph">
                  <wp:posOffset>5329555</wp:posOffset>
                </wp:positionV>
                <wp:extent cx="6645910" cy="434340"/>
                <wp:effectExtent l="0" t="0" r="13970" b="7620"/>
                <wp:wrapTopAndBottom/>
                <wp:docPr id="83" name="Textbox 83"/>
                <wp:cNvGraphicFramePr/>
                <a:graphic xmlns:a="http://schemas.openxmlformats.org/drawingml/2006/main">
                  <a:graphicData uri="http://schemas.microsoft.com/office/word/2010/wordprocessingShape">
                    <wps:wsp>
                      <wps:cNvSpPr txBox="1"/>
                      <wps:spPr>
                        <a:xfrm>
                          <a:off x="0" y="0"/>
                          <a:ext cx="6645910" cy="434340"/>
                        </a:xfrm>
                        <a:prstGeom prst="rect">
                          <a:avLst/>
                        </a:prstGeom>
                        <a:solidFill>
                          <a:srgbClr val="183548"/>
                        </a:solidFill>
                      </wps:spPr>
                      <wps:txbx>
                        <w:txbxContent>
                          <w:p>
                            <w:pPr>
                              <w:pStyle w:val="6"/>
                              <w:spacing w:before="39"/>
                              <w:rPr>
                                <w:color w:val="000000"/>
                              </w:rPr>
                            </w:pPr>
                            <w:r>
                              <w:rPr>
                                <w:color w:val="FFFFFF"/>
                                <w:w w:val="120"/>
                              </w:rPr>
                              <w:t>y_score_gnb</w:t>
                            </w:r>
                            <w:r>
                              <w:rPr>
                                <w:color w:val="FFFFFF"/>
                                <w:spacing w:val="14"/>
                                <w:w w:val="120"/>
                              </w:rPr>
                              <w:t xml:space="preserve"> </w:t>
                            </w:r>
                            <w:r>
                              <w:rPr>
                                <w:color w:val="FF9D00"/>
                                <w:w w:val="120"/>
                              </w:rPr>
                              <w:t>=</w:t>
                            </w:r>
                            <w:r>
                              <w:rPr>
                                <w:color w:val="FF9D00"/>
                                <w:spacing w:val="13"/>
                                <w:w w:val="120"/>
                              </w:rPr>
                              <w:t xml:space="preserve"> </w:t>
                            </w:r>
                            <w:r>
                              <w:rPr>
                                <w:color w:val="FFFFFF"/>
                                <w:spacing w:val="-2"/>
                                <w:w w:val="120"/>
                              </w:rPr>
                              <w:t>nb_model</w:t>
                            </w:r>
                            <w:r>
                              <w:rPr>
                                <w:color w:val="E0EEFF"/>
                                <w:spacing w:val="-2"/>
                                <w:w w:val="120"/>
                              </w:rPr>
                              <w:t>.</w:t>
                            </w:r>
                            <w:r>
                              <w:rPr>
                                <w:color w:val="FFC500"/>
                                <w:spacing w:val="-2"/>
                                <w:w w:val="120"/>
                              </w:rPr>
                              <w:t>predict_proba</w:t>
                            </w:r>
                            <w:r>
                              <w:rPr>
                                <w:color w:val="E0EEFF"/>
                                <w:spacing w:val="-2"/>
                                <w:w w:val="120"/>
                              </w:rPr>
                              <w:t>(</w:t>
                            </w:r>
                            <w:r>
                              <w:rPr>
                                <w:color w:val="FFFFFF"/>
                                <w:spacing w:val="-2"/>
                                <w:w w:val="120"/>
                              </w:rPr>
                              <w:t>x_valid</w:t>
                            </w:r>
                            <w:r>
                              <w:rPr>
                                <w:color w:val="E0EEFF"/>
                                <w:spacing w:val="-2"/>
                                <w:w w:val="120"/>
                              </w:rPr>
                              <w:t>)</w:t>
                            </w:r>
                          </w:p>
                          <w:p>
                            <w:pPr>
                              <w:pStyle w:val="6"/>
                              <w:spacing w:line="230" w:lineRule="atLeast"/>
                              <w:ind w:right="2482"/>
                              <w:rPr>
                                <w:color w:val="000000"/>
                              </w:rPr>
                            </w:pPr>
                            <w:r>
                              <w:rPr>
                                <w:color w:val="FFFFFF"/>
                                <w:w w:val="125"/>
                              </w:rPr>
                              <w:t>fpr_gnb</w:t>
                            </w:r>
                            <w:r>
                              <w:rPr>
                                <w:color w:val="E0EEFF"/>
                                <w:w w:val="125"/>
                              </w:rPr>
                              <w:t>,</w:t>
                            </w:r>
                            <w:r>
                              <w:rPr>
                                <w:color w:val="E0EEFF"/>
                                <w:spacing w:val="15"/>
                                <w:w w:val="125"/>
                              </w:rPr>
                              <w:t xml:space="preserve"> </w:t>
                            </w:r>
                            <w:r>
                              <w:rPr>
                                <w:color w:val="FFFFFF"/>
                                <w:w w:val="125"/>
                              </w:rPr>
                              <w:t>tpr_gnb</w:t>
                            </w:r>
                            <w:r>
                              <w:rPr>
                                <w:color w:val="E0EEFF"/>
                                <w:w w:val="125"/>
                              </w:rPr>
                              <w:t>,</w:t>
                            </w:r>
                            <w:r>
                              <w:rPr>
                                <w:color w:val="E0EEFF"/>
                                <w:spacing w:val="15"/>
                                <w:w w:val="125"/>
                              </w:rPr>
                              <w:t xml:space="preserve"> </w:t>
                            </w:r>
                            <w:r>
                              <w:rPr>
                                <w:color w:val="FFFFFF"/>
                                <w:w w:val="125"/>
                              </w:rPr>
                              <w:t>thresholds_gnb</w:t>
                            </w:r>
                            <w:r>
                              <w:rPr>
                                <w:color w:val="FFFFFF"/>
                                <w:spacing w:val="15"/>
                                <w:w w:val="125"/>
                              </w:rPr>
                              <w:t xml:space="preserve"> </w:t>
                            </w:r>
                            <w:r>
                              <w:rPr>
                                <w:color w:val="FF9D00"/>
                                <w:w w:val="125"/>
                              </w:rPr>
                              <w:t xml:space="preserve">= </w:t>
                            </w:r>
                            <w:r>
                              <w:rPr>
                                <w:color w:val="FFC500"/>
                                <w:w w:val="125"/>
                              </w:rPr>
                              <w:t>roc_curve</w:t>
                            </w:r>
                            <w:r>
                              <w:rPr>
                                <w:color w:val="E0EEFF"/>
                                <w:w w:val="125"/>
                              </w:rPr>
                              <w:t>(</w:t>
                            </w:r>
                            <w:r>
                              <w:rPr>
                                <w:color w:val="FFFFFF"/>
                                <w:w w:val="125"/>
                              </w:rPr>
                              <w:t>y_valid</w:t>
                            </w:r>
                            <w:r>
                              <w:rPr>
                                <w:color w:val="E0EEFF"/>
                                <w:w w:val="125"/>
                              </w:rPr>
                              <w:t>.</w:t>
                            </w:r>
                            <w:r>
                              <w:rPr>
                                <w:color w:val="9EFFFF"/>
                                <w:w w:val="125"/>
                              </w:rPr>
                              <w:t>values</w:t>
                            </w:r>
                            <w:r>
                              <w:rPr>
                                <w:color w:val="E0EEFF"/>
                                <w:w w:val="125"/>
                              </w:rPr>
                              <w:t xml:space="preserve">, </w:t>
                            </w:r>
                            <w:r>
                              <w:rPr>
                                <w:color w:val="FFFFFF"/>
                                <w:w w:val="125"/>
                              </w:rPr>
                              <w:t>y_score_gnb</w:t>
                            </w:r>
                            <w:r>
                              <w:rPr>
                                <w:color w:val="E0EEFF"/>
                                <w:w w:val="125"/>
                              </w:rPr>
                              <w:t>.</w:t>
                            </w:r>
                            <w:r>
                              <w:rPr>
                                <w:color w:val="9EFFFF"/>
                                <w:w w:val="125"/>
                              </w:rPr>
                              <w:t>values</w:t>
                            </w:r>
                            <w:r>
                              <w:rPr>
                                <w:color w:val="E0EEFF"/>
                                <w:w w:val="125"/>
                              </w:rPr>
                              <w:t xml:space="preserve">) </w:t>
                            </w:r>
                            <w:r>
                              <w:rPr>
                                <w:color w:val="FFFFFF"/>
                                <w:w w:val="125"/>
                              </w:rPr>
                              <w:t>roc_auc_gnb</w:t>
                            </w:r>
                            <w:r>
                              <w:rPr>
                                <w:color w:val="FFFFFF"/>
                                <w:spacing w:val="26"/>
                                <w:w w:val="125"/>
                              </w:rPr>
                              <w:t xml:space="preserve"> </w:t>
                            </w:r>
                            <w:r>
                              <w:rPr>
                                <w:color w:val="FF9D00"/>
                                <w:w w:val="125"/>
                              </w:rPr>
                              <w:t xml:space="preserve">= </w:t>
                            </w:r>
                            <w:r>
                              <w:rPr>
                                <w:color w:val="FFC500"/>
                                <w:w w:val="125"/>
                              </w:rPr>
                              <w:t>roc_auc_score</w:t>
                            </w:r>
                            <w:r>
                              <w:rPr>
                                <w:color w:val="E0EEFF"/>
                                <w:w w:val="125"/>
                              </w:rPr>
                              <w:t>(</w:t>
                            </w:r>
                            <w:r>
                              <w:rPr>
                                <w:color w:val="FFFFFF"/>
                                <w:w w:val="125"/>
                              </w:rPr>
                              <w:t>y_valid</w:t>
                            </w:r>
                            <w:r>
                              <w:rPr>
                                <w:color w:val="E0EEFF"/>
                                <w:w w:val="125"/>
                              </w:rPr>
                              <w:t>,</w:t>
                            </w:r>
                            <w:r>
                              <w:rPr>
                                <w:color w:val="E0EEFF"/>
                                <w:spacing w:val="26"/>
                                <w:w w:val="125"/>
                              </w:rPr>
                              <w:t xml:space="preserve"> </w:t>
                            </w:r>
                            <w:r>
                              <w:rPr>
                                <w:color w:val="FFFFFF"/>
                                <w:w w:val="125"/>
                              </w:rPr>
                              <w:t>y_score_gnb</w:t>
                            </w:r>
                            <w:r>
                              <w:rPr>
                                <w:color w:val="E0EEFF"/>
                                <w:w w:val="125"/>
                              </w:rPr>
                              <w:t>)</w:t>
                            </w:r>
                          </w:p>
                        </w:txbxContent>
                      </wps:txbx>
                      <wps:bodyPr wrap="square" lIns="0" tIns="0" rIns="0" bIns="0" rtlCol="0"/>
                    </wps:wsp>
                  </a:graphicData>
                </a:graphic>
              </wp:anchor>
            </w:drawing>
          </mc:Choice>
          <mc:Fallback>
            <w:pict>
              <v:shape id="Textbox 83" o:spid="_x0000_s1026" o:spt="202" type="#_x0000_t202" style="position:absolute;left:0pt;margin-left:36pt;margin-top:419.65pt;height:34.2pt;width:523.3pt;mso-position-horizontal-relative:page;mso-wrap-distance-bottom:0pt;mso-wrap-distance-top:0pt;z-index:-251570176;mso-width-relative:page;mso-height-relative:page;" fillcolor="#183548" filled="t" stroked="f" coordsize="21600,21600" o:gfxdata="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SqF7m9kAAAALAQAADwAAAAAAAAABACAAAAAiAAAAZHJzL2Rvd25y&#10;ZXYueG1sUEsBAhQAFAAAAAgAh07iQMY7DEjEAQAAkAMAAA4AAAAAAAAAAQAgAAAAKAEAAGRycy9l&#10;Mm9Eb2MueG1sUEsFBgAAAAAGAAYAWQEAAF4FAAAAAA==&#10;">
                <v:fill on="t" focussize="0,0"/>
                <v:stroke on="f"/>
                <v:imagedata o:title=""/>
                <o:lock v:ext="edit" aspectratio="f"/>
                <v:textbox inset="0mm,0mm,0mm,0mm">
                  <w:txbxContent>
                    <w:p>
                      <w:pPr>
                        <w:pStyle w:val="6"/>
                        <w:spacing w:before="39"/>
                        <w:rPr>
                          <w:color w:val="000000"/>
                        </w:rPr>
                      </w:pPr>
                      <w:r>
                        <w:rPr>
                          <w:color w:val="FFFFFF"/>
                          <w:w w:val="120"/>
                        </w:rPr>
                        <w:t>y_score_gnb</w:t>
                      </w:r>
                      <w:r>
                        <w:rPr>
                          <w:color w:val="FFFFFF"/>
                          <w:spacing w:val="14"/>
                          <w:w w:val="120"/>
                        </w:rPr>
                        <w:t xml:space="preserve"> </w:t>
                      </w:r>
                      <w:r>
                        <w:rPr>
                          <w:color w:val="FF9D00"/>
                          <w:w w:val="120"/>
                        </w:rPr>
                        <w:t>=</w:t>
                      </w:r>
                      <w:r>
                        <w:rPr>
                          <w:color w:val="FF9D00"/>
                          <w:spacing w:val="13"/>
                          <w:w w:val="120"/>
                        </w:rPr>
                        <w:t xml:space="preserve"> </w:t>
                      </w:r>
                      <w:r>
                        <w:rPr>
                          <w:color w:val="FFFFFF"/>
                          <w:spacing w:val="-2"/>
                          <w:w w:val="120"/>
                        </w:rPr>
                        <w:t>nb_model</w:t>
                      </w:r>
                      <w:r>
                        <w:rPr>
                          <w:color w:val="E0EEFF"/>
                          <w:spacing w:val="-2"/>
                          <w:w w:val="120"/>
                        </w:rPr>
                        <w:t>.</w:t>
                      </w:r>
                      <w:r>
                        <w:rPr>
                          <w:color w:val="FFC500"/>
                          <w:spacing w:val="-2"/>
                          <w:w w:val="120"/>
                        </w:rPr>
                        <w:t>predict_proba</w:t>
                      </w:r>
                      <w:r>
                        <w:rPr>
                          <w:color w:val="E0EEFF"/>
                          <w:spacing w:val="-2"/>
                          <w:w w:val="120"/>
                        </w:rPr>
                        <w:t>(</w:t>
                      </w:r>
                      <w:r>
                        <w:rPr>
                          <w:color w:val="FFFFFF"/>
                          <w:spacing w:val="-2"/>
                          <w:w w:val="120"/>
                        </w:rPr>
                        <w:t>x_valid</w:t>
                      </w:r>
                      <w:r>
                        <w:rPr>
                          <w:color w:val="E0EEFF"/>
                          <w:spacing w:val="-2"/>
                          <w:w w:val="120"/>
                        </w:rPr>
                        <w:t>)</w:t>
                      </w:r>
                    </w:p>
                    <w:p>
                      <w:pPr>
                        <w:pStyle w:val="6"/>
                        <w:spacing w:line="230" w:lineRule="atLeast"/>
                        <w:ind w:right="2482"/>
                        <w:rPr>
                          <w:color w:val="000000"/>
                        </w:rPr>
                      </w:pPr>
                      <w:r>
                        <w:rPr>
                          <w:color w:val="FFFFFF"/>
                          <w:w w:val="125"/>
                        </w:rPr>
                        <w:t>fpr_gnb</w:t>
                      </w:r>
                      <w:r>
                        <w:rPr>
                          <w:color w:val="E0EEFF"/>
                          <w:w w:val="125"/>
                        </w:rPr>
                        <w:t>,</w:t>
                      </w:r>
                      <w:r>
                        <w:rPr>
                          <w:color w:val="E0EEFF"/>
                          <w:spacing w:val="15"/>
                          <w:w w:val="125"/>
                        </w:rPr>
                        <w:t xml:space="preserve"> </w:t>
                      </w:r>
                      <w:r>
                        <w:rPr>
                          <w:color w:val="FFFFFF"/>
                          <w:w w:val="125"/>
                        </w:rPr>
                        <w:t>tpr_gnb</w:t>
                      </w:r>
                      <w:r>
                        <w:rPr>
                          <w:color w:val="E0EEFF"/>
                          <w:w w:val="125"/>
                        </w:rPr>
                        <w:t>,</w:t>
                      </w:r>
                      <w:r>
                        <w:rPr>
                          <w:color w:val="E0EEFF"/>
                          <w:spacing w:val="15"/>
                          <w:w w:val="125"/>
                        </w:rPr>
                        <w:t xml:space="preserve"> </w:t>
                      </w:r>
                      <w:r>
                        <w:rPr>
                          <w:color w:val="FFFFFF"/>
                          <w:w w:val="125"/>
                        </w:rPr>
                        <w:t>thresholds_gnb</w:t>
                      </w:r>
                      <w:r>
                        <w:rPr>
                          <w:color w:val="FFFFFF"/>
                          <w:spacing w:val="15"/>
                          <w:w w:val="125"/>
                        </w:rPr>
                        <w:t xml:space="preserve"> </w:t>
                      </w:r>
                      <w:r>
                        <w:rPr>
                          <w:color w:val="FF9D00"/>
                          <w:w w:val="125"/>
                        </w:rPr>
                        <w:t xml:space="preserve">= </w:t>
                      </w:r>
                      <w:r>
                        <w:rPr>
                          <w:color w:val="FFC500"/>
                          <w:w w:val="125"/>
                        </w:rPr>
                        <w:t>roc_curve</w:t>
                      </w:r>
                      <w:r>
                        <w:rPr>
                          <w:color w:val="E0EEFF"/>
                          <w:w w:val="125"/>
                        </w:rPr>
                        <w:t>(</w:t>
                      </w:r>
                      <w:r>
                        <w:rPr>
                          <w:color w:val="FFFFFF"/>
                          <w:w w:val="125"/>
                        </w:rPr>
                        <w:t>y_valid</w:t>
                      </w:r>
                      <w:r>
                        <w:rPr>
                          <w:color w:val="E0EEFF"/>
                          <w:w w:val="125"/>
                        </w:rPr>
                        <w:t>.</w:t>
                      </w:r>
                      <w:r>
                        <w:rPr>
                          <w:color w:val="9EFFFF"/>
                          <w:w w:val="125"/>
                        </w:rPr>
                        <w:t>values</w:t>
                      </w:r>
                      <w:r>
                        <w:rPr>
                          <w:color w:val="E0EEFF"/>
                          <w:w w:val="125"/>
                        </w:rPr>
                        <w:t xml:space="preserve">, </w:t>
                      </w:r>
                      <w:r>
                        <w:rPr>
                          <w:color w:val="FFFFFF"/>
                          <w:w w:val="125"/>
                        </w:rPr>
                        <w:t>y_score_gnb</w:t>
                      </w:r>
                      <w:r>
                        <w:rPr>
                          <w:color w:val="E0EEFF"/>
                          <w:w w:val="125"/>
                        </w:rPr>
                        <w:t>.</w:t>
                      </w:r>
                      <w:r>
                        <w:rPr>
                          <w:color w:val="9EFFFF"/>
                          <w:w w:val="125"/>
                        </w:rPr>
                        <w:t>values</w:t>
                      </w:r>
                      <w:r>
                        <w:rPr>
                          <w:color w:val="E0EEFF"/>
                          <w:w w:val="125"/>
                        </w:rPr>
                        <w:t xml:space="preserve">) </w:t>
                      </w:r>
                      <w:r>
                        <w:rPr>
                          <w:color w:val="FFFFFF"/>
                          <w:w w:val="125"/>
                        </w:rPr>
                        <w:t>roc_auc_gnb</w:t>
                      </w:r>
                      <w:r>
                        <w:rPr>
                          <w:color w:val="FFFFFF"/>
                          <w:spacing w:val="26"/>
                          <w:w w:val="125"/>
                        </w:rPr>
                        <w:t xml:space="preserve"> </w:t>
                      </w:r>
                      <w:r>
                        <w:rPr>
                          <w:color w:val="FF9D00"/>
                          <w:w w:val="125"/>
                        </w:rPr>
                        <w:t xml:space="preserve">= </w:t>
                      </w:r>
                      <w:r>
                        <w:rPr>
                          <w:color w:val="FFC500"/>
                          <w:w w:val="125"/>
                        </w:rPr>
                        <w:t>roc_auc_score</w:t>
                      </w:r>
                      <w:r>
                        <w:rPr>
                          <w:color w:val="E0EEFF"/>
                          <w:w w:val="125"/>
                        </w:rPr>
                        <w:t>(</w:t>
                      </w:r>
                      <w:r>
                        <w:rPr>
                          <w:color w:val="FFFFFF"/>
                          <w:w w:val="125"/>
                        </w:rPr>
                        <w:t>y_valid</w:t>
                      </w:r>
                      <w:r>
                        <w:rPr>
                          <w:color w:val="E0EEFF"/>
                          <w:w w:val="125"/>
                        </w:rPr>
                        <w:t>,</w:t>
                      </w:r>
                      <w:r>
                        <w:rPr>
                          <w:color w:val="E0EEFF"/>
                          <w:spacing w:val="26"/>
                          <w:w w:val="125"/>
                        </w:rPr>
                        <w:t xml:space="preserve"> </w:t>
                      </w:r>
                      <w:r>
                        <w:rPr>
                          <w:color w:val="FFFFFF"/>
                          <w:w w:val="125"/>
                        </w:rPr>
                        <w:t>y_score_gnb</w:t>
                      </w:r>
                      <w:r>
                        <w:rPr>
                          <w:color w:val="E0EEFF"/>
                          <w:w w:val="125"/>
                        </w:rPr>
                        <w:t>)</w:t>
                      </w:r>
                    </w:p>
                  </w:txbxContent>
                </v:textbox>
                <w10:wrap type="topAndBottom"/>
              </v:shape>
            </w:pict>
          </mc:Fallback>
        </mc:AlternateContent>
      </w:r>
      <w:r>
        <mc:AlternateContent>
          <mc:Choice Requires="wps">
            <w:drawing>
              <wp:anchor distT="0" distB="0" distL="0" distR="0" simplePos="0" relativeHeight="251747328" behindDoc="1" locked="0" layoutInCell="1" allowOverlap="1">
                <wp:simplePos x="0" y="0"/>
                <wp:positionH relativeFrom="page">
                  <wp:posOffset>457200</wp:posOffset>
                </wp:positionH>
                <wp:positionV relativeFrom="paragraph">
                  <wp:posOffset>5909945</wp:posOffset>
                </wp:positionV>
                <wp:extent cx="6645910" cy="434340"/>
                <wp:effectExtent l="0" t="0" r="13970" b="7620"/>
                <wp:wrapTopAndBottom/>
                <wp:docPr id="84" name="Textbox 84"/>
                <wp:cNvGraphicFramePr/>
                <a:graphic xmlns:a="http://schemas.openxmlformats.org/drawingml/2006/main">
                  <a:graphicData uri="http://schemas.microsoft.com/office/word/2010/wordprocessingShape">
                    <wps:wsp>
                      <wps:cNvSpPr txBox="1"/>
                      <wps:spPr>
                        <a:xfrm>
                          <a:off x="0" y="0"/>
                          <a:ext cx="6645910" cy="434340"/>
                        </a:xfrm>
                        <a:prstGeom prst="rect">
                          <a:avLst/>
                        </a:prstGeom>
                        <a:solidFill>
                          <a:srgbClr val="183548"/>
                        </a:solidFill>
                      </wps:spPr>
                      <wps:txbx>
                        <w:txbxContent>
                          <w:p>
                            <w:pPr>
                              <w:pStyle w:val="6"/>
                              <w:spacing w:before="40"/>
                              <w:rPr>
                                <w:color w:val="000000"/>
                              </w:rPr>
                            </w:pPr>
                            <w:r>
                              <w:rPr>
                                <w:color w:val="FFFFFF"/>
                                <w:w w:val="120"/>
                              </w:rPr>
                              <w:t>y_score_dtc</w:t>
                            </w:r>
                            <w:r>
                              <w:rPr>
                                <w:color w:val="FFFFFF"/>
                                <w:spacing w:val="30"/>
                                <w:w w:val="120"/>
                              </w:rPr>
                              <w:t xml:space="preserve"> </w:t>
                            </w:r>
                            <w:r>
                              <w:rPr>
                                <w:color w:val="FF9D00"/>
                                <w:w w:val="120"/>
                              </w:rPr>
                              <w:t>=</w:t>
                            </w:r>
                            <w:r>
                              <w:rPr>
                                <w:color w:val="FF9D00"/>
                                <w:spacing w:val="28"/>
                                <w:w w:val="120"/>
                              </w:rPr>
                              <w:t xml:space="preserve"> </w:t>
                            </w:r>
                            <w:r>
                              <w:rPr>
                                <w:color w:val="FFFFFF"/>
                                <w:spacing w:val="-2"/>
                                <w:w w:val="120"/>
                              </w:rPr>
                              <w:t>dt_model</w:t>
                            </w:r>
                            <w:r>
                              <w:rPr>
                                <w:color w:val="E0EEFF"/>
                                <w:spacing w:val="-2"/>
                                <w:w w:val="120"/>
                              </w:rPr>
                              <w:t>.</w:t>
                            </w:r>
                            <w:r>
                              <w:rPr>
                                <w:color w:val="FFC500"/>
                                <w:spacing w:val="-2"/>
                                <w:w w:val="120"/>
                              </w:rPr>
                              <w:t>predict_proba</w:t>
                            </w:r>
                            <w:r>
                              <w:rPr>
                                <w:color w:val="E0EEFF"/>
                                <w:spacing w:val="-2"/>
                                <w:w w:val="120"/>
                              </w:rPr>
                              <w:t>(</w:t>
                            </w:r>
                            <w:r>
                              <w:rPr>
                                <w:color w:val="FFFFFF"/>
                                <w:spacing w:val="-2"/>
                                <w:w w:val="120"/>
                              </w:rPr>
                              <w:t>x_valid</w:t>
                            </w:r>
                            <w:r>
                              <w:rPr>
                                <w:color w:val="E0EEFF"/>
                                <w:spacing w:val="-2"/>
                                <w:w w:val="120"/>
                              </w:rPr>
                              <w:t>)</w:t>
                            </w:r>
                          </w:p>
                          <w:p>
                            <w:pPr>
                              <w:pStyle w:val="6"/>
                              <w:spacing w:before="8" w:line="220" w:lineRule="atLeast"/>
                              <w:ind w:right="2482"/>
                              <w:rPr>
                                <w:color w:val="000000"/>
                              </w:rPr>
                            </w:pPr>
                            <w:r>
                              <w:rPr>
                                <w:color w:val="FFFFFF"/>
                                <w:w w:val="125"/>
                              </w:rPr>
                              <w:t>fpr_dtc</w:t>
                            </w:r>
                            <w:r>
                              <w:rPr>
                                <w:color w:val="E0EEFF"/>
                                <w:w w:val="125"/>
                              </w:rPr>
                              <w:t>,</w:t>
                            </w:r>
                            <w:r>
                              <w:rPr>
                                <w:color w:val="E0EEFF"/>
                                <w:spacing w:val="40"/>
                                <w:w w:val="125"/>
                              </w:rPr>
                              <w:t xml:space="preserve"> </w:t>
                            </w:r>
                            <w:r>
                              <w:rPr>
                                <w:color w:val="FFFFFF"/>
                                <w:w w:val="125"/>
                              </w:rPr>
                              <w:t>tpr_dtc</w:t>
                            </w:r>
                            <w:r>
                              <w:rPr>
                                <w:color w:val="E0EEFF"/>
                                <w:w w:val="125"/>
                              </w:rPr>
                              <w:t>,</w:t>
                            </w:r>
                            <w:r>
                              <w:rPr>
                                <w:color w:val="E0EEFF"/>
                                <w:spacing w:val="40"/>
                                <w:w w:val="125"/>
                              </w:rPr>
                              <w:t xml:space="preserve"> </w:t>
                            </w:r>
                            <w:r>
                              <w:rPr>
                                <w:color w:val="FFFFFF"/>
                                <w:w w:val="125"/>
                              </w:rPr>
                              <w:t>thresholds_dtc</w:t>
                            </w:r>
                            <w:r>
                              <w:rPr>
                                <w:color w:val="FFFFFF"/>
                                <w:spacing w:val="40"/>
                                <w:w w:val="125"/>
                              </w:rPr>
                              <w:t xml:space="preserve"> </w:t>
                            </w:r>
                            <w:r>
                              <w:rPr>
                                <w:color w:val="FF9D00"/>
                                <w:w w:val="125"/>
                              </w:rPr>
                              <w:t xml:space="preserve">= </w:t>
                            </w:r>
                            <w:r>
                              <w:rPr>
                                <w:color w:val="FFC500"/>
                                <w:w w:val="125"/>
                              </w:rPr>
                              <w:t>roc_curve</w:t>
                            </w:r>
                            <w:r>
                              <w:rPr>
                                <w:color w:val="E0EEFF"/>
                                <w:w w:val="125"/>
                              </w:rPr>
                              <w:t>(</w:t>
                            </w:r>
                            <w:r>
                              <w:rPr>
                                <w:color w:val="FFFFFF"/>
                                <w:w w:val="125"/>
                              </w:rPr>
                              <w:t>y_valid</w:t>
                            </w:r>
                            <w:r>
                              <w:rPr>
                                <w:color w:val="E0EEFF"/>
                                <w:w w:val="125"/>
                              </w:rPr>
                              <w:t>.</w:t>
                            </w:r>
                            <w:r>
                              <w:rPr>
                                <w:color w:val="9EFFFF"/>
                                <w:w w:val="125"/>
                              </w:rPr>
                              <w:t>values</w:t>
                            </w:r>
                            <w:r>
                              <w:rPr>
                                <w:color w:val="E0EEFF"/>
                                <w:w w:val="125"/>
                              </w:rPr>
                              <w:t xml:space="preserve">, </w:t>
                            </w:r>
                            <w:r>
                              <w:rPr>
                                <w:color w:val="FFFFFF"/>
                                <w:w w:val="125"/>
                              </w:rPr>
                              <w:t>y_score_dtc</w:t>
                            </w:r>
                            <w:r>
                              <w:rPr>
                                <w:color w:val="E0EEFF"/>
                                <w:w w:val="125"/>
                              </w:rPr>
                              <w:t>.</w:t>
                            </w:r>
                            <w:r>
                              <w:rPr>
                                <w:color w:val="9EFFFF"/>
                                <w:w w:val="125"/>
                              </w:rPr>
                              <w:t>values</w:t>
                            </w:r>
                            <w:r>
                              <w:rPr>
                                <w:color w:val="E0EEFF"/>
                                <w:w w:val="125"/>
                              </w:rPr>
                              <w:t xml:space="preserve">) </w:t>
                            </w:r>
                            <w:r>
                              <w:rPr>
                                <w:color w:val="FFFFFF"/>
                                <w:w w:val="125"/>
                              </w:rPr>
                              <w:t>roc_auc_dtc</w:t>
                            </w:r>
                            <w:r>
                              <w:rPr>
                                <w:color w:val="FFFFFF"/>
                                <w:spacing w:val="40"/>
                                <w:w w:val="125"/>
                              </w:rPr>
                              <w:t xml:space="preserve"> </w:t>
                            </w:r>
                            <w:r>
                              <w:rPr>
                                <w:color w:val="FF9D00"/>
                                <w:w w:val="125"/>
                              </w:rPr>
                              <w:t xml:space="preserve">= </w:t>
                            </w:r>
                            <w:r>
                              <w:rPr>
                                <w:color w:val="FFC500"/>
                                <w:w w:val="125"/>
                              </w:rPr>
                              <w:t>roc_auc_score</w:t>
                            </w:r>
                            <w:r>
                              <w:rPr>
                                <w:color w:val="E0EEFF"/>
                                <w:w w:val="125"/>
                              </w:rPr>
                              <w:t>(</w:t>
                            </w:r>
                            <w:r>
                              <w:rPr>
                                <w:color w:val="FFFFFF"/>
                                <w:w w:val="125"/>
                              </w:rPr>
                              <w:t>y_valid</w:t>
                            </w:r>
                            <w:r>
                              <w:rPr>
                                <w:color w:val="E0EEFF"/>
                                <w:w w:val="125"/>
                              </w:rPr>
                              <w:t>,</w:t>
                            </w:r>
                            <w:r>
                              <w:rPr>
                                <w:color w:val="E0EEFF"/>
                                <w:spacing w:val="40"/>
                                <w:w w:val="125"/>
                              </w:rPr>
                              <w:t xml:space="preserve"> </w:t>
                            </w:r>
                            <w:r>
                              <w:rPr>
                                <w:color w:val="FFFFFF"/>
                                <w:w w:val="125"/>
                              </w:rPr>
                              <w:t>y_score_dtc</w:t>
                            </w:r>
                            <w:r>
                              <w:rPr>
                                <w:color w:val="E0EEFF"/>
                                <w:w w:val="125"/>
                              </w:rPr>
                              <w:t>)</w:t>
                            </w:r>
                          </w:p>
                        </w:txbxContent>
                      </wps:txbx>
                      <wps:bodyPr wrap="square" lIns="0" tIns="0" rIns="0" bIns="0" rtlCol="0"/>
                    </wps:wsp>
                  </a:graphicData>
                </a:graphic>
              </wp:anchor>
            </w:drawing>
          </mc:Choice>
          <mc:Fallback>
            <w:pict>
              <v:shape id="Textbox 84" o:spid="_x0000_s1026" o:spt="202" type="#_x0000_t202" style="position:absolute;left:0pt;margin-left:36pt;margin-top:465.35pt;height:34.2pt;width:523.3pt;mso-position-horizontal-relative:page;mso-wrap-distance-bottom:0pt;mso-wrap-distance-top:0pt;z-index:-251569152;mso-width-relative:page;mso-height-relative:page;" fillcolor="#183548" filled="t" stroked="f" coordsize="21600,21600" o:gfxdata="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HlqCQdkAAAALAQAADwAAAAAAAAABACAAAAAiAAAAZHJzL2Rvd25y&#10;ZXYueG1sUEsBAhQAFAAAAAgAh07iQKlY3NzEAQAAkAMAAA4AAAAAAAAAAQAgAAAAKAEAAGRycy9l&#10;Mm9Eb2MueG1sUEsFBgAAAAAGAAYAWQEAAF4FAAAAAA==&#10;">
                <v:fill on="t" focussize="0,0"/>
                <v:stroke on="f"/>
                <v:imagedata o:title=""/>
                <o:lock v:ext="edit" aspectratio="f"/>
                <v:textbox inset="0mm,0mm,0mm,0mm">
                  <w:txbxContent>
                    <w:p>
                      <w:pPr>
                        <w:pStyle w:val="6"/>
                        <w:spacing w:before="40"/>
                        <w:rPr>
                          <w:color w:val="000000"/>
                        </w:rPr>
                      </w:pPr>
                      <w:r>
                        <w:rPr>
                          <w:color w:val="FFFFFF"/>
                          <w:w w:val="120"/>
                        </w:rPr>
                        <w:t>y_score_dtc</w:t>
                      </w:r>
                      <w:r>
                        <w:rPr>
                          <w:color w:val="FFFFFF"/>
                          <w:spacing w:val="30"/>
                          <w:w w:val="120"/>
                        </w:rPr>
                        <w:t xml:space="preserve"> </w:t>
                      </w:r>
                      <w:r>
                        <w:rPr>
                          <w:color w:val="FF9D00"/>
                          <w:w w:val="120"/>
                        </w:rPr>
                        <w:t>=</w:t>
                      </w:r>
                      <w:r>
                        <w:rPr>
                          <w:color w:val="FF9D00"/>
                          <w:spacing w:val="28"/>
                          <w:w w:val="120"/>
                        </w:rPr>
                        <w:t xml:space="preserve"> </w:t>
                      </w:r>
                      <w:r>
                        <w:rPr>
                          <w:color w:val="FFFFFF"/>
                          <w:spacing w:val="-2"/>
                          <w:w w:val="120"/>
                        </w:rPr>
                        <w:t>dt_model</w:t>
                      </w:r>
                      <w:r>
                        <w:rPr>
                          <w:color w:val="E0EEFF"/>
                          <w:spacing w:val="-2"/>
                          <w:w w:val="120"/>
                        </w:rPr>
                        <w:t>.</w:t>
                      </w:r>
                      <w:r>
                        <w:rPr>
                          <w:color w:val="FFC500"/>
                          <w:spacing w:val="-2"/>
                          <w:w w:val="120"/>
                        </w:rPr>
                        <w:t>predict_proba</w:t>
                      </w:r>
                      <w:r>
                        <w:rPr>
                          <w:color w:val="E0EEFF"/>
                          <w:spacing w:val="-2"/>
                          <w:w w:val="120"/>
                        </w:rPr>
                        <w:t>(</w:t>
                      </w:r>
                      <w:r>
                        <w:rPr>
                          <w:color w:val="FFFFFF"/>
                          <w:spacing w:val="-2"/>
                          <w:w w:val="120"/>
                        </w:rPr>
                        <w:t>x_valid</w:t>
                      </w:r>
                      <w:r>
                        <w:rPr>
                          <w:color w:val="E0EEFF"/>
                          <w:spacing w:val="-2"/>
                          <w:w w:val="120"/>
                        </w:rPr>
                        <w:t>)</w:t>
                      </w:r>
                    </w:p>
                    <w:p>
                      <w:pPr>
                        <w:pStyle w:val="6"/>
                        <w:spacing w:before="8" w:line="220" w:lineRule="atLeast"/>
                        <w:ind w:right="2482"/>
                        <w:rPr>
                          <w:color w:val="000000"/>
                        </w:rPr>
                      </w:pPr>
                      <w:r>
                        <w:rPr>
                          <w:color w:val="FFFFFF"/>
                          <w:w w:val="125"/>
                        </w:rPr>
                        <w:t>fpr_dtc</w:t>
                      </w:r>
                      <w:r>
                        <w:rPr>
                          <w:color w:val="E0EEFF"/>
                          <w:w w:val="125"/>
                        </w:rPr>
                        <w:t>,</w:t>
                      </w:r>
                      <w:r>
                        <w:rPr>
                          <w:color w:val="E0EEFF"/>
                          <w:spacing w:val="40"/>
                          <w:w w:val="125"/>
                        </w:rPr>
                        <w:t xml:space="preserve"> </w:t>
                      </w:r>
                      <w:r>
                        <w:rPr>
                          <w:color w:val="FFFFFF"/>
                          <w:w w:val="125"/>
                        </w:rPr>
                        <w:t>tpr_dtc</w:t>
                      </w:r>
                      <w:r>
                        <w:rPr>
                          <w:color w:val="E0EEFF"/>
                          <w:w w:val="125"/>
                        </w:rPr>
                        <w:t>,</w:t>
                      </w:r>
                      <w:r>
                        <w:rPr>
                          <w:color w:val="E0EEFF"/>
                          <w:spacing w:val="40"/>
                          <w:w w:val="125"/>
                        </w:rPr>
                        <w:t xml:space="preserve"> </w:t>
                      </w:r>
                      <w:r>
                        <w:rPr>
                          <w:color w:val="FFFFFF"/>
                          <w:w w:val="125"/>
                        </w:rPr>
                        <w:t>thresholds_dtc</w:t>
                      </w:r>
                      <w:r>
                        <w:rPr>
                          <w:color w:val="FFFFFF"/>
                          <w:spacing w:val="40"/>
                          <w:w w:val="125"/>
                        </w:rPr>
                        <w:t xml:space="preserve"> </w:t>
                      </w:r>
                      <w:r>
                        <w:rPr>
                          <w:color w:val="FF9D00"/>
                          <w:w w:val="125"/>
                        </w:rPr>
                        <w:t xml:space="preserve">= </w:t>
                      </w:r>
                      <w:r>
                        <w:rPr>
                          <w:color w:val="FFC500"/>
                          <w:w w:val="125"/>
                        </w:rPr>
                        <w:t>roc_curve</w:t>
                      </w:r>
                      <w:r>
                        <w:rPr>
                          <w:color w:val="E0EEFF"/>
                          <w:w w:val="125"/>
                        </w:rPr>
                        <w:t>(</w:t>
                      </w:r>
                      <w:r>
                        <w:rPr>
                          <w:color w:val="FFFFFF"/>
                          <w:w w:val="125"/>
                        </w:rPr>
                        <w:t>y_valid</w:t>
                      </w:r>
                      <w:r>
                        <w:rPr>
                          <w:color w:val="E0EEFF"/>
                          <w:w w:val="125"/>
                        </w:rPr>
                        <w:t>.</w:t>
                      </w:r>
                      <w:r>
                        <w:rPr>
                          <w:color w:val="9EFFFF"/>
                          <w:w w:val="125"/>
                        </w:rPr>
                        <w:t>values</w:t>
                      </w:r>
                      <w:r>
                        <w:rPr>
                          <w:color w:val="E0EEFF"/>
                          <w:w w:val="125"/>
                        </w:rPr>
                        <w:t xml:space="preserve">, </w:t>
                      </w:r>
                      <w:r>
                        <w:rPr>
                          <w:color w:val="FFFFFF"/>
                          <w:w w:val="125"/>
                        </w:rPr>
                        <w:t>y_score_dtc</w:t>
                      </w:r>
                      <w:r>
                        <w:rPr>
                          <w:color w:val="E0EEFF"/>
                          <w:w w:val="125"/>
                        </w:rPr>
                        <w:t>.</w:t>
                      </w:r>
                      <w:r>
                        <w:rPr>
                          <w:color w:val="9EFFFF"/>
                          <w:w w:val="125"/>
                        </w:rPr>
                        <w:t>values</w:t>
                      </w:r>
                      <w:r>
                        <w:rPr>
                          <w:color w:val="E0EEFF"/>
                          <w:w w:val="125"/>
                        </w:rPr>
                        <w:t xml:space="preserve">) </w:t>
                      </w:r>
                      <w:r>
                        <w:rPr>
                          <w:color w:val="FFFFFF"/>
                          <w:w w:val="125"/>
                        </w:rPr>
                        <w:t>roc_auc_dtc</w:t>
                      </w:r>
                      <w:r>
                        <w:rPr>
                          <w:color w:val="FFFFFF"/>
                          <w:spacing w:val="40"/>
                          <w:w w:val="125"/>
                        </w:rPr>
                        <w:t xml:space="preserve"> </w:t>
                      </w:r>
                      <w:r>
                        <w:rPr>
                          <w:color w:val="FF9D00"/>
                          <w:w w:val="125"/>
                        </w:rPr>
                        <w:t xml:space="preserve">= </w:t>
                      </w:r>
                      <w:r>
                        <w:rPr>
                          <w:color w:val="FFC500"/>
                          <w:w w:val="125"/>
                        </w:rPr>
                        <w:t>roc_auc_score</w:t>
                      </w:r>
                      <w:r>
                        <w:rPr>
                          <w:color w:val="E0EEFF"/>
                          <w:w w:val="125"/>
                        </w:rPr>
                        <w:t>(</w:t>
                      </w:r>
                      <w:r>
                        <w:rPr>
                          <w:color w:val="FFFFFF"/>
                          <w:w w:val="125"/>
                        </w:rPr>
                        <w:t>y_valid</w:t>
                      </w:r>
                      <w:r>
                        <w:rPr>
                          <w:color w:val="E0EEFF"/>
                          <w:w w:val="125"/>
                        </w:rPr>
                        <w:t>,</w:t>
                      </w:r>
                      <w:r>
                        <w:rPr>
                          <w:color w:val="E0EEFF"/>
                          <w:spacing w:val="40"/>
                          <w:w w:val="125"/>
                        </w:rPr>
                        <w:t xml:space="preserve"> </w:t>
                      </w:r>
                      <w:r>
                        <w:rPr>
                          <w:color w:val="FFFFFF"/>
                          <w:w w:val="125"/>
                        </w:rPr>
                        <w:t>y_score_dtc</w:t>
                      </w:r>
                      <w:r>
                        <w:rPr>
                          <w:color w:val="E0EEFF"/>
                          <w:w w:val="125"/>
                        </w:rPr>
                        <w:t>)</w:t>
                      </w:r>
                    </w:p>
                  </w:txbxContent>
                </v:textbox>
                <w10:wrap type="topAndBottom"/>
              </v:shape>
            </w:pict>
          </mc:Fallback>
        </mc:AlternateContent>
      </w:r>
      <w:r>
        <mc:AlternateContent>
          <mc:Choice Requires="wpg">
            <w:drawing>
              <wp:anchor distT="0" distB="0" distL="0" distR="0" simplePos="0" relativeHeight="251748352" behindDoc="1" locked="0" layoutInCell="1" allowOverlap="1">
                <wp:simplePos x="0" y="0"/>
                <wp:positionH relativeFrom="page">
                  <wp:posOffset>457200</wp:posOffset>
                </wp:positionH>
                <wp:positionV relativeFrom="paragraph">
                  <wp:posOffset>6490335</wp:posOffset>
                </wp:positionV>
                <wp:extent cx="6645910" cy="1447800"/>
                <wp:effectExtent l="0" t="0" r="13970" b="0"/>
                <wp:wrapTopAndBottom/>
                <wp:docPr id="188" name="Group 188"/>
                <wp:cNvGraphicFramePr/>
                <a:graphic xmlns:a="http://schemas.openxmlformats.org/drawingml/2006/main">
                  <a:graphicData uri="http://schemas.microsoft.com/office/word/2010/wordprocessingGroup">
                    <wpg:wgp>
                      <wpg:cNvGrpSpPr/>
                      <wpg:grpSpPr>
                        <a:xfrm>
                          <a:off x="0" y="0"/>
                          <a:ext cx="6645909" cy="1447800"/>
                          <a:chOff x="0" y="0"/>
                          <a:chExt cx="6645909" cy="1447800"/>
                        </a:xfrm>
                      </wpg:grpSpPr>
                      <wps:wsp>
                        <wps:cNvPr id="86" name="Graphic 86"/>
                        <wps:cNvSpPr/>
                        <wps:spPr>
                          <a:xfrm>
                            <a:off x="0" y="0"/>
                            <a:ext cx="6645909" cy="289560"/>
                          </a:xfrm>
                          <a:custGeom>
                            <a:avLst/>
                            <a:gdLst/>
                            <a:ahLst/>
                            <a:cxnLst/>
                            <a:rect l="l" t="t" r="r" b="b"/>
                            <a:pathLst>
                              <a:path w="6645909" h="289560">
                                <a:moveTo>
                                  <a:pt x="6645910" y="0"/>
                                </a:moveTo>
                                <a:lnTo>
                                  <a:pt x="0" y="0"/>
                                </a:lnTo>
                                <a:lnTo>
                                  <a:pt x="0" y="144780"/>
                                </a:lnTo>
                                <a:lnTo>
                                  <a:pt x="0" y="289560"/>
                                </a:lnTo>
                                <a:lnTo>
                                  <a:pt x="6645910" y="289560"/>
                                </a:lnTo>
                                <a:lnTo>
                                  <a:pt x="6645910" y="144780"/>
                                </a:lnTo>
                                <a:lnTo>
                                  <a:pt x="6645910" y="0"/>
                                </a:lnTo>
                                <a:close/>
                              </a:path>
                            </a:pathLst>
                          </a:custGeom>
                          <a:solidFill>
                            <a:srgbClr val="183548"/>
                          </a:solidFill>
                        </wps:spPr>
                        <wps:bodyPr wrap="square" lIns="0" tIns="0" rIns="0" bIns="0" rtlCol="0"/>
                      </wps:wsp>
                      <pic:pic xmlns:pic="http://schemas.openxmlformats.org/drawingml/2006/picture">
                        <pic:nvPicPr>
                          <pic:cNvPr id="87" name="Image 87"/>
                          <pic:cNvPicPr/>
                        </pic:nvPicPr>
                        <pic:blipFill>
                          <a:blip r:embed="rId32" cstate="print"/>
                          <a:stretch>
                            <a:fillRect/>
                          </a:stretch>
                        </pic:blipFill>
                        <pic:spPr>
                          <a:xfrm>
                            <a:off x="3223514" y="195961"/>
                            <a:ext cx="47624" cy="69849"/>
                          </a:xfrm>
                          <a:prstGeom prst="rect">
                            <a:avLst/>
                          </a:prstGeom>
                        </pic:spPr>
                      </pic:pic>
                      <wps:wsp>
                        <wps:cNvPr id="88" name="Graphic 88"/>
                        <wps:cNvSpPr/>
                        <wps:spPr>
                          <a:xfrm>
                            <a:off x="0" y="289559"/>
                            <a:ext cx="6645909" cy="1158240"/>
                          </a:xfrm>
                          <a:custGeom>
                            <a:avLst/>
                            <a:gdLst/>
                            <a:ahLst/>
                            <a:cxnLst/>
                            <a:rect l="l" t="t" r="r" b="b"/>
                            <a:pathLst>
                              <a:path w="6645909" h="1158240">
                                <a:moveTo>
                                  <a:pt x="6645910" y="0"/>
                                </a:moveTo>
                                <a:lnTo>
                                  <a:pt x="0" y="0"/>
                                </a:lnTo>
                                <a:lnTo>
                                  <a:pt x="0" y="144780"/>
                                </a:lnTo>
                                <a:lnTo>
                                  <a:pt x="0" y="289560"/>
                                </a:lnTo>
                                <a:lnTo>
                                  <a:pt x="0" y="1158240"/>
                                </a:lnTo>
                                <a:lnTo>
                                  <a:pt x="6645910" y="1158240"/>
                                </a:lnTo>
                                <a:lnTo>
                                  <a:pt x="6645910" y="144780"/>
                                </a:lnTo>
                                <a:lnTo>
                                  <a:pt x="6645910" y="0"/>
                                </a:lnTo>
                                <a:close/>
                              </a:path>
                            </a:pathLst>
                          </a:custGeom>
                          <a:solidFill>
                            <a:srgbClr val="183548"/>
                          </a:solidFill>
                        </wps:spPr>
                        <wps:bodyPr wrap="square" lIns="0" tIns="0" rIns="0" bIns="0" rtlCol="0"/>
                      </wps:wsp>
                      <wps:wsp>
                        <wps:cNvPr id="89" name="Textbox 89"/>
                        <wps:cNvSpPr txBox="1"/>
                        <wps:spPr>
                          <a:xfrm>
                            <a:off x="0" y="0"/>
                            <a:ext cx="6645909" cy="1447800"/>
                          </a:xfrm>
                          <a:prstGeom prst="rect">
                            <a:avLst/>
                          </a:prstGeom>
                        </wps:spPr>
                        <wps:txbx>
                          <w:txbxContent>
                            <w:p>
                              <w:pPr>
                                <w:spacing w:before="40"/>
                                <w:ind w:left="0" w:right="0" w:firstLine="0"/>
                                <w:jc w:val="left"/>
                                <w:rPr>
                                  <w:sz w:val="16"/>
                                </w:rPr>
                              </w:pPr>
                              <w:r>
                                <w:rPr>
                                  <w:color w:val="FFC500"/>
                                  <w:w w:val="140"/>
                                  <w:sz w:val="16"/>
                                </w:rPr>
                                <w:t>plt</w:t>
                              </w:r>
                              <w:r>
                                <w:rPr>
                                  <w:color w:val="E0EEFF"/>
                                  <w:w w:val="140"/>
                                  <w:sz w:val="16"/>
                                </w:rPr>
                                <w:t>.</w:t>
                              </w:r>
                              <w:r>
                                <w:rPr>
                                  <w:color w:val="FFC500"/>
                                  <w:w w:val="140"/>
                                  <w:sz w:val="16"/>
                                </w:rPr>
                                <w:t>figure</w:t>
                              </w:r>
                              <w:r>
                                <w:rPr>
                                  <w:color w:val="E0EEFF"/>
                                  <w:w w:val="140"/>
                                  <w:sz w:val="16"/>
                                </w:rPr>
                                <w:t>(figsize</w:t>
                              </w:r>
                              <w:r>
                                <w:rPr>
                                  <w:color w:val="FF9D00"/>
                                  <w:w w:val="140"/>
                                  <w:sz w:val="16"/>
                                </w:rPr>
                                <w:t>=</w:t>
                              </w:r>
                              <w:r>
                                <w:rPr>
                                  <w:color w:val="E0EEFF"/>
                                  <w:w w:val="140"/>
                                  <w:sz w:val="16"/>
                                </w:rPr>
                                <w:t>(</w:t>
                              </w:r>
                              <w:r>
                                <w:rPr>
                                  <w:color w:val="FF618B"/>
                                  <w:w w:val="140"/>
                                  <w:sz w:val="16"/>
                                </w:rPr>
                                <w:t>8</w:t>
                              </w:r>
                              <w:r>
                                <w:rPr>
                                  <w:color w:val="E0EEFF"/>
                                  <w:w w:val="140"/>
                                  <w:sz w:val="16"/>
                                </w:rPr>
                                <w:t>,</w:t>
                              </w:r>
                              <w:r>
                                <w:rPr>
                                  <w:color w:val="E0EEFF"/>
                                  <w:spacing w:val="-2"/>
                                  <w:w w:val="140"/>
                                  <w:sz w:val="16"/>
                                </w:rPr>
                                <w:t xml:space="preserve"> </w:t>
                              </w:r>
                              <w:r>
                                <w:rPr>
                                  <w:color w:val="FF618B"/>
                                  <w:spacing w:val="-5"/>
                                  <w:w w:val="145"/>
                                  <w:sz w:val="16"/>
                                </w:rPr>
                                <w:t>6</w:t>
                              </w:r>
                              <w:r>
                                <w:rPr>
                                  <w:color w:val="E0EEFF"/>
                                  <w:spacing w:val="-5"/>
                                  <w:w w:val="145"/>
                                  <w:sz w:val="16"/>
                                </w:rPr>
                                <w:t>))</w:t>
                              </w:r>
                            </w:p>
                            <w:p>
                              <w:pPr>
                                <w:spacing w:before="42" w:line="295" w:lineRule="auto"/>
                                <w:ind w:left="0" w:right="0" w:firstLine="0"/>
                                <w:jc w:val="left"/>
                                <w:rPr>
                                  <w:sz w:val="16"/>
                                </w:rPr>
                              </w:pPr>
                              <w:r>
                                <w:rPr>
                                  <w:color w:val="FFC500"/>
                                  <w:w w:val="135"/>
                                  <w:sz w:val="16"/>
                                </w:rPr>
                                <w:t>plt</w:t>
                              </w:r>
                              <w:r>
                                <w:rPr>
                                  <w:color w:val="E0EEFF"/>
                                  <w:w w:val="135"/>
                                  <w:sz w:val="16"/>
                                </w:rPr>
                                <w:t>.</w:t>
                              </w:r>
                              <w:r>
                                <w:rPr>
                                  <w:color w:val="FFC500"/>
                                  <w:w w:val="135"/>
                                  <w:sz w:val="16"/>
                                </w:rPr>
                                <w:t>plot</w:t>
                              </w:r>
                              <w:r>
                                <w:rPr>
                                  <w:color w:val="E0EEFF"/>
                                  <w:w w:val="135"/>
                                  <w:sz w:val="16"/>
                                </w:rPr>
                                <w:t>(</w:t>
                              </w:r>
                              <w:r>
                                <w:rPr>
                                  <w:color w:val="FFFFFF"/>
                                  <w:w w:val="135"/>
                                  <w:sz w:val="16"/>
                                </w:rPr>
                                <w:t>fpr_gnb</w:t>
                              </w:r>
                              <w:r>
                                <w:rPr>
                                  <w:color w:val="E0EEFF"/>
                                  <w:w w:val="135"/>
                                  <w:sz w:val="16"/>
                                </w:rPr>
                                <w:t xml:space="preserve">, </w:t>
                              </w:r>
                              <w:r>
                                <w:rPr>
                                  <w:color w:val="FFFFFF"/>
                                  <w:w w:val="135"/>
                                  <w:sz w:val="16"/>
                                </w:rPr>
                                <w:t>tpr_gnb</w:t>
                              </w:r>
                              <w:r>
                                <w:rPr>
                                  <w:color w:val="E0EEFF"/>
                                  <w:w w:val="135"/>
                                  <w:sz w:val="16"/>
                                </w:rPr>
                                <w:t>, color</w:t>
                              </w:r>
                              <w:r>
                                <w:rPr>
                                  <w:color w:val="FF9D00"/>
                                  <w:w w:val="135"/>
                                  <w:sz w:val="16"/>
                                </w:rPr>
                                <w:t>=</w:t>
                              </w:r>
                              <w:r>
                                <w:rPr>
                                  <w:color w:val="92FB79"/>
                                  <w:w w:val="135"/>
                                  <w:sz w:val="16"/>
                                </w:rPr>
                                <w:t>'</w:t>
                              </w:r>
                              <w:r>
                                <w:rPr>
                                  <w:color w:val="A4FF90"/>
                                  <w:w w:val="135"/>
                                  <w:sz w:val="16"/>
                                </w:rPr>
                                <w:t>blue</w:t>
                              </w:r>
                              <w:r>
                                <w:rPr>
                                  <w:color w:val="92FB79"/>
                                  <w:w w:val="135"/>
                                  <w:sz w:val="16"/>
                                </w:rPr>
                                <w:t>'</w:t>
                              </w:r>
                              <w:r>
                                <w:rPr>
                                  <w:color w:val="E0EEFF"/>
                                  <w:w w:val="135"/>
                                  <w:sz w:val="16"/>
                                </w:rPr>
                                <w:t>, lw</w:t>
                              </w:r>
                              <w:r>
                                <w:rPr>
                                  <w:color w:val="FF9D00"/>
                                  <w:w w:val="135"/>
                                  <w:sz w:val="16"/>
                                </w:rPr>
                                <w:t>=</w:t>
                              </w:r>
                              <w:r>
                                <w:rPr>
                                  <w:color w:val="FF618B"/>
                                  <w:w w:val="135"/>
                                  <w:sz w:val="16"/>
                                </w:rPr>
                                <w:t>2</w:t>
                              </w:r>
                              <w:r>
                                <w:rPr>
                                  <w:color w:val="E0EEFF"/>
                                  <w:w w:val="135"/>
                                  <w:sz w:val="16"/>
                                </w:rPr>
                                <w:t>, label</w:t>
                              </w:r>
                              <w:r>
                                <w:rPr>
                                  <w:color w:val="FF9D00"/>
                                  <w:w w:val="135"/>
                                  <w:sz w:val="16"/>
                                </w:rPr>
                                <w:t>=</w:t>
                              </w:r>
                              <w:r>
                                <w:rPr>
                                  <w:color w:val="92FB79"/>
                                  <w:w w:val="135"/>
                                  <w:sz w:val="16"/>
                                </w:rPr>
                                <w:t xml:space="preserve">' </w:t>
                              </w:r>
                              <w:r>
                                <w:rPr>
                                  <w:color w:val="A4FF90"/>
                                  <w:w w:val="135"/>
                                  <w:sz w:val="16"/>
                                </w:rPr>
                                <w:t xml:space="preserve">aive </w:t>
                              </w:r>
                              <w:r>
                                <w:rPr>
                                  <w:color w:val="A4FF90"/>
                                  <w:w w:val="125"/>
                                  <w:sz w:val="16"/>
                                </w:rPr>
                                <w:t>Bayes</w:t>
                              </w:r>
                              <w:r>
                                <w:rPr>
                                  <w:color w:val="A4FF90"/>
                                  <w:spacing w:val="11"/>
                                  <w:w w:val="125"/>
                                  <w:sz w:val="16"/>
                                </w:rPr>
                                <w:t xml:space="preserve"> </w:t>
                              </w:r>
                              <w:r>
                                <w:rPr>
                                  <w:color w:val="A4FF90"/>
                                  <w:w w:val="125"/>
                                  <w:sz w:val="16"/>
                                </w:rPr>
                                <w:t xml:space="preserve">ROC </w:t>
                              </w:r>
                              <w:r>
                                <w:rPr>
                                  <w:color w:val="A4FF90"/>
                                  <w:w w:val="135"/>
                                  <w:sz w:val="16"/>
                                </w:rPr>
                                <w:t xml:space="preserve">curve </w:t>
                              </w:r>
                              <w:r>
                                <w:rPr>
                                  <w:color w:val="A4FF90"/>
                                  <w:w w:val="125"/>
                                  <w:sz w:val="16"/>
                                </w:rPr>
                                <w:t>(AUC =</w:t>
                              </w:r>
                              <w:r>
                                <w:rPr>
                                  <w:color w:val="A4FF90"/>
                                  <w:w w:val="134"/>
                                  <w:sz w:val="16"/>
                                </w:rPr>
                                <w:t xml:space="preserve"> </w:t>
                              </w:r>
                              <w:r>
                                <w:rPr>
                                  <w:color w:val="FF618B"/>
                                  <w:spacing w:val="-1"/>
                                  <w:w w:val="153"/>
                                  <w:sz w:val="16"/>
                                </w:rPr>
                                <w:t>{</w:t>
                              </w:r>
                              <w:r>
                                <w:rPr>
                                  <w:color w:val="FFC500"/>
                                  <w:spacing w:val="-1"/>
                                  <w:w w:val="153"/>
                                  <w:sz w:val="16"/>
                                </w:rPr>
                                <w:t>:.</w:t>
                              </w:r>
                              <w:r>
                                <w:rPr>
                                  <w:color w:val="FFC500"/>
                                  <w:spacing w:val="-1"/>
                                  <w:w w:val="105"/>
                                  <w:sz w:val="16"/>
                                </w:rPr>
                                <w:t>2</w:t>
                              </w:r>
                              <w:r>
                                <w:rPr>
                                  <w:color w:val="FFC500"/>
                                  <w:spacing w:val="-1"/>
                                  <w:w w:val="152"/>
                                  <w:sz w:val="16"/>
                                </w:rPr>
                                <w:t>f</w:t>
                              </w:r>
                              <w:r>
                                <w:rPr>
                                  <w:color w:val="FF618B"/>
                                  <w:spacing w:val="-1"/>
                                  <w:w w:val="153"/>
                                  <w:sz w:val="16"/>
                                </w:rPr>
                                <w:t>}</w:t>
                              </w:r>
                              <w:r>
                                <w:rPr>
                                  <w:color w:val="A4FF90"/>
                                  <w:spacing w:val="-1"/>
                                  <w:w w:val="153"/>
                                  <w:sz w:val="16"/>
                                </w:rPr>
                                <w:t>)</w:t>
                              </w:r>
                              <w:r>
                                <w:rPr>
                                  <w:color w:val="92FB79"/>
                                  <w:spacing w:val="-1"/>
                                  <w:w w:val="362"/>
                                  <w:sz w:val="16"/>
                                </w:rPr>
                                <w:t>'</w:t>
                              </w:r>
                              <w:r>
                                <w:rPr>
                                  <w:color w:val="E0EEFF"/>
                                  <w:spacing w:val="-1"/>
                                  <w:w w:val="153"/>
                                  <w:sz w:val="16"/>
                                </w:rPr>
                                <w:t>.</w:t>
                              </w:r>
                              <w:r>
                                <w:rPr>
                                  <w:color w:val="FFC500"/>
                                  <w:spacing w:val="-1"/>
                                  <w:w w:val="152"/>
                                  <w:sz w:val="16"/>
                                </w:rPr>
                                <w:t>f</w:t>
                              </w:r>
                              <w:r>
                                <w:rPr>
                                  <w:color w:val="FFC500"/>
                                  <w:spacing w:val="-1"/>
                                  <w:w w:val="102"/>
                                  <w:sz w:val="16"/>
                                </w:rPr>
                                <w:t>o</w:t>
                              </w:r>
                              <w:r>
                                <w:rPr>
                                  <w:color w:val="FFC500"/>
                                  <w:spacing w:val="-1"/>
                                  <w:w w:val="144"/>
                                  <w:sz w:val="16"/>
                                </w:rPr>
                                <w:t>r</w:t>
                              </w:r>
                              <w:r>
                                <w:rPr>
                                  <w:color w:val="FFC500"/>
                                  <w:spacing w:val="-1"/>
                                  <w:w w:val="64"/>
                                  <w:sz w:val="16"/>
                                </w:rPr>
                                <w:t>m</w:t>
                              </w:r>
                              <w:r>
                                <w:rPr>
                                  <w:color w:val="FFC500"/>
                                  <w:spacing w:val="-1"/>
                                  <w:w w:val="105"/>
                                  <w:sz w:val="16"/>
                                </w:rPr>
                                <w:t>a</w:t>
                              </w:r>
                              <w:r>
                                <w:rPr>
                                  <w:color w:val="FFC500"/>
                                  <w:spacing w:val="1"/>
                                  <w:w w:val="141"/>
                                  <w:sz w:val="16"/>
                                </w:rPr>
                                <w:t>t</w:t>
                              </w:r>
                              <w:r>
                                <w:rPr>
                                  <w:color w:val="E0EEFF"/>
                                  <w:spacing w:val="-1"/>
                                  <w:w w:val="153"/>
                                  <w:sz w:val="16"/>
                                </w:rPr>
                                <w:t>(</w:t>
                              </w:r>
                              <w:r>
                                <w:rPr>
                                  <w:color w:val="FFFFFF"/>
                                  <w:spacing w:val="-1"/>
                                  <w:w w:val="144"/>
                                  <w:sz w:val="16"/>
                                </w:rPr>
                                <w:t>r</w:t>
                              </w:r>
                              <w:r>
                                <w:rPr>
                                  <w:color w:val="FFFFFF"/>
                                  <w:spacing w:val="-1"/>
                                  <w:w w:val="102"/>
                                  <w:sz w:val="16"/>
                                </w:rPr>
                                <w:t>o</w:t>
                              </w:r>
                              <w:r>
                                <w:rPr>
                                  <w:color w:val="FFFFFF"/>
                                  <w:spacing w:val="-1"/>
                                  <w:w w:val="112"/>
                                  <w:sz w:val="16"/>
                                </w:rPr>
                                <w:t>c</w:t>
                              </w:r>
                              <w:r>
                                <w:rPr>
                                  <w:color w:val="FFFFFF"/>
                                  <w:spacing w:val="-1"/>
                                  <w:w w:val="105"/>
                                  <w:sz w:val="16"/>
                                </w:rPr>
                                <w:t>_a</w:t>
                              </w:r>
                              <w:r>
                                <w:rPr>
                                  <w:color w:val="FFFFFF"/>
                                  <w:spacing w:val="-1"/>
                                  <w:sz w:val="16"/>
                                </w:rPr>
                                <w:t>u</w:t>
                              </w:r>
                              <w:r>
                                <w:rPr>
                                  <w:color w:val="FFFFFF"/>
                                  <w:spacing w:val="-1"/>
                                  <w:w w:val="112"/>
                                  <w:sz w:val="16"/>
                                </w:rPr>
                                <w:t>c</w:t>
                              </w:r>
                              <w:r>
                                <w:rPr>
                                  <w:color w:val="FFFFFF"/>
                                  <w:spacing w:val="-1"/>
                                  <w:w w:val="105"/>
                                  <w:sz w:val="16"/>
                                </w:rPr>
                                <w:t>_</w:t>
                              </w:r>
                              <w:r>
                                <w:rPr>
                                  <w:color w:val="FFFFFF"/>
                                  <w:spacing w:val="-1"/>
                                  <w:w w:val="110"/>
                                  <w:sz w:val="16"/>
                                </w:rPr>
                                <w:t>g</w:t>
                              </w:r>
                              <w:r>
                                <w:rPr>
                                  <w:color w:val="FFFFFF"/>
                                  <w:spacing w:val="-1"/>
                                  <w:sz w:val="16"/>
                                </w:rPr>
                                <w:t>n</w:t>
                              </w:r>
                              <w:r>
                                <w:rPr>
                                  <w:color w:val="FFFFFF"/>
                                  <w:spacing w:val="1"/>
                                  <w:w w:val="98"/>
                                  <w:sz w:val="16"/>
                                </w:rPr>
                                <w:t>b</w:t>
                              </w:r>
                              <w:r>
                                <w:rPr>
                                  <w:color w:val="E0EEFF"/>
                                  <w:spacing w:val="-1"/>
                                  <w:w w:val="153"/>
                                  <w:sz w:val="16"/>
                                </w:rPr>
                                <w:t>)</w:t>
                              </w:r>
                              <w:r>
                                <w:rPr>
                                  <w:color w:val="E0EEFF"/>
                                  <w:w w:val="153"/>
                                  <w:sz w:val="16"/>
                                </w:rPr>
                                <w:t>)</w:t>
                              </w:r>
                              <w:r>
                                <w:rPr>
                                  <w:color w:val="E0EEFF"/>
                                  <w:spacing w:val="-1"/>
                                  <w:w w:val="134"/>
                                  <w:sz w:val="16"/>
                                </w:rPr>
                                <w:t xml:space="preserve"> </w:t>
                              </w:r>
                              <w:r>
                                <w:rPr>
                                  <w:color w:val="FFC500"/>
                                  <w:w w:val="135"/>
                                  <w:sz w:val="16"/>
                                </w:rPr>
                                <w:t>plt</w:t>
                              </w:r>
                              <w:r>
                                <w:rPr>
                                  <w:color w:val="E0EEFF"/>
                                  <w:w w:val="135"/>
                                  <w:sz w:val="16"/>
                                </w:rPr>
                                <w:t>.</w:t>
                              </w:r>
                              <w:r>
                                <w:rPr>
                                  <w:color w:val="FFC500"/>
                                  <w:w w:val="135"/>
                                  <w:sz w:val="16"/>
                                </w:rPr>
                                <w:t>plot</w:t>
                              </w:r>
                              <w:r>
                                <w:rPr>
                                  <w:color w:val="E0EEFF"/>
                                  <w:w w:val="135"/>
                                  <w:sz w:val="16"/>
                                </w:rPr>
                                <w:t>(</w:t>
                              </w:r>
                              <w:r>
                                <w:rPr>
                                  <w:color w:val="FFFFFF"/>
                                  <w:w w:val="135"/>
                                  <w:sz w:val="16"/>
                                </w:rPr>
                                <w:t>fpr_dtc</w:t>
                              </w:r>
                              <w:r>
                                <w:rPr>
                                  <w:color w:val="E0EEFF"/>
                                  <w:w w:val="135"/>
                                  <w:sz w:val="16"/>
                                </w:rPr>
                                <w:t xml:space="preserve">, </w:t>
                              </w:r>
                              <w:r>
                                <w:rPr>
                                  <w:color w:val="FFFFFF"/>
                                  <w:w w:val="135"/>
                                  <w:sz w:val="16"/>
                                </w:rPr>
                                <w:t>tpr_dtc</w:t>
                              </w:r>
                              <w:r>
                                <w:rPr>
                                  <w:color w:val="E0EEFF"/>
                                  <w:w w:val="135"/>
                                  <w:sz w:val="16"/>
                                </w:rPr>
                                <w:t>,</w:t>
                              </w:r>
                              <w:r>
                                <w:rPr>
                                  <w:color w:val="E0EEFF"/>
                                  <w:spacing w:val="-1"/>
                                  <w:w w:val="135"/>
                                  <w:sz w:val="16"/>
                                </w:rPr>
                                <w:t xml:space="preserve"> </w:t>
                              </w:r>
                              <w:r>
                                <w:rPr>
                                  <w:color w:val="E0EEFF"/>
                                  <w:w w:val="135"/>
                                  <w:sz w:val="16"/>
                                </w:rPr>
                                <w:t>color</w:t>
                              </w:r>
                              <w:r>
                                <w:rPr>
                                  <w:color w:val="FF9D00"/>
                                  <w:w w:val="135"/>
                                  <w:sz w:val="16"/>
                                </w:rPr>
                                <w:t>=</w:t>
                              </w:r>
                              <w:r>
                                <w:rPr>
                                  <w:color w:val="92FB79"/>
                                  <w:w w:val="135"/>
                                  <w:sz w:val="16"/>
                                </w:rPr>
                                <w:t>'</w:t>
                              </w:r>
                              <w:r>
                                <w:rPr>
                                  <w:color w:val="A4FF90"/>
                                  <w:w w:val="135"/>
                                  <w:sz w:val="16"/>
                                </w:rPr>
                                <w:t>green</w:t>
                              </w:r>
                              <w:r>
                                <w:rPr>
                                  <w:color w:val="92FB79"/>
                                  <w:w w:val="135"/>
                                  <w:sz w:val="16"/>
                                </w:rPr>
                                <w:t>'</w:t>
                              </w:r>
                              <w:r>
                                <w:rPr>
                                  <w:color w:val="E0EEFF"/>
                                  <w:w w:val="135"/>
                                  <w:sz w:val="16"/>
                                </w:rPr>
                                <w:t>,</w:t>
                              </w:r>
                              <w:r>
                                <w:rPr>
                                  <w:color w:val="E0EEFF"/>
                                  <w:spacing w:val="-1"/>
                                  <w:w w:val="135"/>
                                  <w:sz w:val="16"/>
                                </w:rPr>
                                <w:t xml:space="preserve"> </w:t>
                              </w:r>
                              <w:r>
                                <w:rPr>
                                  <w:color w:val="E0EEFF"/>
                                  <w:w w:val="135"/>
                                  <w:sz w:val="16"/>
                                </w:rPr>
                                <w:t>lw</w:t>
                              </w:r>
                              <w:r>
                                <w:rPr>
                                  <w:color w:val="FF9D00"/>
                                  <w:w w:val="135"/>
                                  <w:sz w:val="16"/>
                                </w:rPr>
                                <w:t>=</w:t>
                              </w:r>
                              <w:r>
                                <w:rPr>
                                  <w:color w:val="FF618B"/>
                                  <w:w w:val="135"/>
                                  <w:sz w:val="16"/>
                                </w:rPr>
                                <w:t>2</w:t>
                              </w:r>
                              <w:r>
                                <w:rPr>
                                  <w:color w:val="E0EEFF"/>
                                  <w:w w:val="135"/>
                                  <w:sz w:val="16"/>
                                </w:rPr>
                                <w:t>, label</w:t>
                              </w:r>
                              <w:r>
                                <w:rPr>
                                  <w:color w:val="FF9D00"/>
                                  <w:w w:val="135"/>
                                  <w:sz w:val="16"/>
                                </w:rPr>
                                <w:t>=</w:t>
                              </w:r>
                              <w:r>
                                <w:rPr>
                                  <w:color w:val="92FB79"/>
                                  <w:w w:val="135"/>
                                  <w:sz w:val="16"/>
                                </w:rPr>
                                <w:t>'</w:t>
                              </w:r>
                              <w:r>
                                <w:rPr>
                                  <w:color w:val="A4FF90"/>
                                  <w:w w:val="135"/>
                                  <w:sz w:val="16"/>
                                </w:rPr>
                                <w:t xml:space="preserve">Decision </w:t>
                              </w:r>
                              <w:r>
                                <w:rPr>
                                  <w:color w:val="A4FF90"/>
                                  <w:w w:val="125"/>
                                  <w:sz w:val="16"/>
                                </w:rPr>
                                <w:t>Tree</w:t>
                              </w:r>
                              <w:r>
                                <w:rPr>
                                  <w:color w:val="A4FF90"/>
                                  <w:spacing w:val="5"/>
                                  <w:w w:val="125"/>
                                  <w:sz w:val="16"/>
                                </w:rPr>
                                <w:t xml:space="preserve"> </w:t>
                              </w:r>
                              <w:r>
                                <w:rPr>
                                  <w:color w:val="A4FF90"/>
                                  <w:w w:val="125"/>
                                  <w:sz w:val="16"/>
                                </w:rPr>
                                <w:t>ROC</w:t>
                              </w:r>
                              <w:r>
                                <w:rPr>
                                  <w:color w:val="A4FF90"/>
                                  <w:w w:val="135"/>
                                  <w:sz w:val="16"/>
                                </w:rPr>
                                <w:t xml:space="preserve"> curve</w:t>
                              </w:r>
                              <w:r>
                                <w:rPr>
                                  <w:color w:val="A4FF90"/>
                                  <w:spacing w:val="-1"/>
                                  <w:w w:val="135"/>
                                  <w:sz w:val="16"/>
                                </w:rPr>
                                <w:t xml:space="preserve"> </w:t>
                              </w:r>
                              <w:r>
                                <w:rPr>
                                  <w:color w:val="A4FF90"/>
                                  <w:w w:val="125"/>
                                  <w:sz w:val="16"/>
                                </w:rPr>
                                <w:t>(AUC</w:t>
                              </w:r>
                              <w:r>
                                <w:rPr>
                                  <w:color w:val="A4FF90"/>
                                  <w:spacing w:val="5"/>
                                  <w:w w:val="125"/>
                                  <w:sz w:val="16"/>
                                </w:rPr>
                                <w:t xml:space="preserve"> </w:t>
                              </w:r>
                              <w:r>
                                <w:rPr>
                                  <w:color w:val="A4FF90"/>
                                  <w:w w:val="125"/>
                                  <w:sz w:val="16"/>
                                </w:rPr>
                                <w:t>=</w:t>
                              </w:r>
                            </w:p>
                            <w:p>
                              <w:pPr>
                                <w:spacing w:before="0" w:line="185" w:lineRule="exact"/>
                                <w:ind w:left="0" w:right="0" w:firstLine="0"/>
                                <w:jc w:val="left"/>
                                <w:rPr>
                                  <w:sz w:val="16"/>
                                </w:rPr>
                              </w:pPr>
                              <w:r>
                                <w:rPr>
                                  <w:color w:val="FF618B"/>
                                  <w:spacing w:val="-3"/>
                                  <w:w w:val="162"/>
                                  <w:sz w:val="16"/>
                                </w:rPr>
                                <w:t>{</w:t>
                              </w:r>
                              <w:r>
                                <w:rPr>
                                  <w:color w:val="FFC500"/>
                                  <w:spacing w:val="-3"/>
                                  <w:w w:val="162"/>
                                  <w:sz w:val="16"/>
                                </w:rPr>
                                <w:t>:.</w:t>
                              </w:r>
                              <w:r>
                                <w:rPr>
                                  <w:color w:val="FFC500"/>
                                  <w:spacing w:val="-3"/>
                                  <w:w w:val="114"/>
                                  <w:sz w:val="16"/>
                                </w:rPr>
                                <w:t>2</w:t>
                              </w:r>
                              <w:r>
                                <w:rPr>
                                  <w:color w:val="FFC500"/>
                                  <w:spacing w:val="-3"/>
                                  <w:w w:val="161"/>
                                  <w:sz w:val="16"/>
                                </w:rPr>
                                <w:t>f</w:t>
                              </w:r>
                              <w:r>
                                <w:rPr>
                                  <w:color w:val="FF618B"/>
                                  <w:spacing w:val="-3"/>
                                  <w:w w:val="162"/>
                                  <w:sz w:val="16"/>
                                </w:rPr>
                                <w:t>}</w:t>
                              </w:r>
                              <w:r>
                                <w:rPr>
                                  <w:color w:val="A4FF90"/>
                                  <w:spacing w:val="-3"/>
                                  <w:w w:val="162"/>
                                  <w:sz w:val="16"/>
                                </w:rPr>
                                <w:t>)</w:t>
                              </w:r>
                              <w:r>
                                <w:rPr>
                                  <w:color w:val="92FB79"/>
                                  <w:spacing w:val="-3"/>
                                  <w:w w:val="371"/>
                                  <w:sz w:val="16"/>
                                </w:rPr>
                                <w:t>'</w:t>
                              </w:r>
                              <w:r>
                                <w:rPr>
                                  <w:color w:val="E0EEFF"/>
                                  <w:spacing w:val="-1"/>
                                  <w:w w:val="162"/>
                                  <w:sz w:val="16"/>
                                </w:rPr>
                                <w:t>.</w:t>
                              </w:r>
                              <w:r>
                                <w:rPr>
                                  <w:color w:val="FFC500"/>
                                  <w:spacing w:val="-3"/>
                                  <w:w w:val="161"/>
                                  <w:sz w:val="16"/>
                                </w:rPr>
                                <w:t>f</w:t>
                              </w:r>
                              <w:r>
                                <w:rPr>
                                  <w:color w:val="FFC500"/>
                                  <w:spacing w:val="-3"/>
                                  <w:w w:val="111"/>
                                  <w:sz w:val="16"/>
                                </w:rPr>
                                <w:t>o</w:t>
                              </w:r>
                              <w:r>
                                <w:rPr>
                                  <w:color w:val="FFC500"/>
                                  <w:spacing w:val="-3"/>
                                  <w:w w:val="153"/>
                                  <w:sz w:val="16"/>
                                </w:rPr>
                                <w:t>r</w:t>
                              </w:r>
                              <w:r>
                                <w:rPr>
                                  <w:color w:val="FFC500"/>
                                  <w:spacing w:val="-3"/>
                                  <w:w w:val="73"/>
                                  <w:sz w:val="16"/>
                                </w:rPr>
                                <w:t>m</w:t>
                              </w:r>
                              <w:r>
                                <w:rPr>
                                  <w:color w:val="FFC500"/>
                                  <w:spacing w:val="-3"/>
                                  <w:w w:val="114"/>
                                  <w:sz w:val="16"/>
                                </w:rPr>
                                <w:t>a</w:t>
                              </w:r>
                              <w:r>
                                <w:rPr>
                                  <w:color w:val="FFC500"/>
                                  <w:spacing w:val="-3"/>
                                  <w:w w:val="150"/>
                                  <w:sz w:val="16"/>
                                </w:rPr>
                                <w:t>t</w:t>
                              </w:r>
                              <w:r>
                                <w:rPr>
                                  <w:color w:val="E0EEFF"/>
                                  <w:spacing w:val="-3"/>
                                  <w:w w:val="162"/>
                                  <w:sz w:val="16"/>
                                </w:rPr>
                                <w:t>(</w:t>
                              </w:r>
                              <w:r>
                                <w:rPr>
                                  <w:color w:val="FFFFFF"/>
                                  <w:spacing w:val="-3"/>
                                  <w:w w:val="153"/>
                                  <w:sz w:val="16"/>
                                </w:rPr>
                                <w:t>r</w:t>
                              </w:r>
                              <w:r>
                                <w:rPr>
                                  <w:color w:val="FFFFFF"/>
                                  <w:spacing w:val="-3"/>
                                  <w:w w:val="111"/>
                                  <w:sz w:val="16"/>
                                </w:rPr>
                                <w:t>o</w:t>
                              </w:r>
                              <w:r>
                                <w:rPr>
                                  <w:color w:val="FFFFFF"/>
                                  <w:spacing w:val="-3"/>
                                  <w:w w:val="121"/>
                                  <w:sz w:val="16"/>
                                </w:rPr>
                                <w:t>c</w:t>
                              </w:r>
                              <w:r>
                                <w:rPr>
                                  <w:color w:val="FFFFFF"/>
                                  <w:spacing w:val="-3"/>
                                  <w:w w:val="114"/>
                                  <w:sz w:val="16"/>
                                </w:rPr>
                                <w:t>_a</w:t>
                              </w:r>
                              <w:r>
                                <w:rPr>
                                  <w:color w:val="FFFFFF"/>
                                  <w:spacing w:val="-3"/>
                                  <w:w w:val="109"/>
                                  <w:sz w:val="16"/>
                                </w:rPr>
                                <w:t>u</w:t>
                              </w:r>
                              <w:r>
                                <w:rPr>
                                  <w:color w:val="FFFFFF"/>
                                  <w:spacing w:val="-3"/>
                                  <w:w w:val="121"/>
                                  <w:sz w:val="16"/>
                                </w:rPr>
                                <w:t>c</w:t>
                              </w:r>
                              <w:r>
                                <w:rPr>
                                  <w:color w:val="FFFFFF"/>
                                  <w:spacing w:val="-3"/>
                                  <w:w w:val="114"/>
                                  <w:sz w:val="16"/>
                                </w:rPr>
                                <w:t>_</w:t>
                              </w:r>
                              <w:r>
                                <w:rPr>
                                  <w:color w:val="FFFFFF"/>
                                  <w:spacing w:val="-3"/>
                                  <w:w w:val="107"/>
                                  <w:sz w:val="16"/>
                                </w:rPr>
                                <w:t>d</w:t>
                              </w:r>
                              <w:r>
                                <w:rPr>
                                  <w:color w:val="FFFFFF"/>
                                  <w:spacing w:val="-3"/>
                                  <w:w w:val="150"/>
                                  <w:sz w:val="16"/>
                                </w:rPr>
                                <w:t>t</w:t>
                              </w:r>
                              <w:r>
                                <w:rPr>
                                  <w:color w:val="FFFFFF"/>
                                  <w:spacing w:val="-1"/>
                                  <w:w w:val="121"/>
                                  <w:sz w:val="16"/>
                                </w:rPr>
                                <w:t>c</w:t>
                              </w:r>
                              <w:r>
                                <w:rPr>
                                  <w:color w:val="E0EEFF"/>
                                  <w:spacing w:val="-3"/>
                                  <w:w w:val="162"/>
                                  <w:sz w:val="16"/>
                                </w:rPr>
                                <w:t>)</w:t>
                              </w:r>
                              <w:r>
                                <w:rPr>
                                  <w:color w:val="E0EEFF"/>
                                  <w:spacing w:val="-2"/>
                                  <w:w w:val="162"/>
                                  <w:sz w:val="16"/>
                                </w:rPr>
                                <w:t>)</w:t>
                              </w:r>
                            </w:p>
                            <w:p>
                              <w:pPr>
                                <w:spacing w:before="43" w:line="295" w:lineRule="auto"/>
                                <w:ind w:left="0" w:right="3845" w:firstLine="0"/>
                                <w:jc w:val="left"/>
                                <w:rPr>
                                  <w:sz w:val="16"/>
                                </w:rPr>
                              </w:pPr>
                              <w:r>
                                <w:rPr>
                                  <w:color w:val="FFC500"/>
                                  <w:spacing w:val="-2"/>
                                  <w:w w:val="150"/>
                                  <w:sz w:val="16"/>
                                </w:rPr>
                                <w:t>plt</w:t>
                              </w:r>
                              <w:r>
                                <w:rPr>
                                  <w:color w:val="E0EEFF"/>
                                  <w:spacing w:val="-2"/>
                                  <w:w w:val="150"/>
                                  <w:sz w:val="16"/>
                                </w:rPr>
                                <w:t>.</w:t>
                              </w:r>
                              <w:r>
                                <w:rPr>
                                  <w:color w:val="FFC500"/>
                                  <w:spacing w:val="-2"/>
                                  <w:w w:val="150"/>
                                  <w:sz w:val="16"/>
                                </w:rPr>
                                <w:t>plot</w:t>
                              </w:r>
                              <w:r>
                                <w:rPr>
                                  <w:color w:val="E0EEFF"/>
                                  <w:spacing w:val="-2"/>
                                  <w:w w:val="150"/>
                                  <w:sz w:val="16"/>
                                </w:rPr>
                                <w:t>([</w:t>
                              </w:r>
                              <w:r>
                                <w:rPr>
                                  <w:color w:val="FF618B"/>
                                  <w:spacing w:val="-2"/>
                                  <w:w w:val="150"/>
                                  <w:sz w:val="16"/>
                                </w:rPr>
                                <w:t>0</w:t>
                              </w:r>
                              <w:r>
                                <w:rPr>
                                  <w:color w:val="E0EEFF"/>
                                  <w:spacing w:val="-2"/>
                                  <w:w w:val="150"/>
                                  <w:sz w:val="16"/>
                                </w:rPr>
                                <w:t>,</w:t>
                              </w:r>
                              <w:r>
                                <w:rPr>
                                  <w:color w:val="E0EEFF"/>
                                  <w:spacing w:val="-4"/>
                                  <w:w w:val="150"/>
                                  <w:sz w:val="16"/>
                                </w:rPr>
                                <w:t xml:space="preserve"> </w:t>
                              </w:r>
                              <w:r>
                                <w:rPr>
                                  <w:color w:val="FF618B"/>
                                  <w:spacing w:val="-2"/>
                                  <w:w w:val="150"/>
                                  <w:sz w:val="16"/>
                                </w:rPr>
                                <w:t>1</w:t>
                              </w:r>
                              <w:r>
                                <w:rPr>
                                  <w:color w:val="E0EEFF"/>
                                  <w:spacing w:val="-2"/>
                                  <w:w w:val="150"/>
                                  <w:sz w:val="16"/>
                                </w:rPr>
                                <w:t>],</w:t>
                              </w:r>
                              <w:r>
                                <w:rPr>
                                  <w:color w:val="E0EEFF"/>
                                  <w:spacing w:val="-3"/>
                                  <w:w w:val="150"/>
                                  <w:sz w:val="16"/>
                                </w:rPr>
                                <w:t xml:space="preserve"> </w:t>
                              </w:r>
                              <w:r>
                                <w:rPr>
                                  <w:color w:val="E0EEFF"/>
                                  <w:spacing w:val="-2"/>
                                  <w:w w:val="150"/>
                                  <w:sz w:val="16"/>
                                </w:rPr>
                                <w:t>[</w:t>
                              </w:r>
                              <w:r>
                                <w:rPr>
                                  <w:color w:val="FF618B"/>
                                  <w:spacing w:val="-2"/>
                                  <w:w w:val="150"/>
                                  <w:sz w:val="16"/>
                                </w:rPr>
                                <w:t>0</w:t>
                              </w:r>
                              <w:r>
                                <w:rPr>
                                  <w:color w:val="E0EEFF"/>
                                  <w:spacing w:val="-2"/>
                                  <w:w w:val="150"/>
                                  <w:sz w:val="16"/>
                                </w:rPr>
                                <w:t>,</w:t>
                              </w:r>
                              <w:r>
                                <w:rPr>
                                  <w:color w:val="E0EEFF"/>
                                  <w:spacing w:val="-4"/>
                                  <w:w w:val="150"/>
                                  <w:sz w:val="16"/>
                                </w:rPr>
                                <w:t xml:space="preserve"> </w:t>
                              </w:r>
                              <w:r>
                                <w:rPr>
                                  <w:color w:val="FF618B"/>
                                  <w:spacing w:val="-2"/>
                                  <w:w w:val="150"/>
                                  <w:sz w:val="16"/>
                                </w:rPr>
                                <w:t>1</w:t>
                              </w:r>
                              <w:r>
                                <w:rPr>
                                  <w:color w:val="E0EEFF"/>
                                  <w:spacing w:val="-2"/>
                                  <w:w w:val="150"/>
                                  <w:sz w:val="16"/>
                                </w:rPr>
                                <w:t>],</w:t>
                              </w:r>
                              <w:r>
                                <w:rPr>
                                  <w:color w:val="E0EEFF"/>
                                  <w:spacing w:val="-4"/>
                                  <w:w w:val="150"/>
                                  <w:sz w:val="16"/>
                                </w:rPr>
                                <w:t xml:space="preserve"> </w:t>
                              </w:r>
                              <w:r>
                                <w:rPr>
                                  <w:color w:val="E0EEFF"/>
                                  <w:spacing w:val="-2"/>
                                  <w:w w:val="150"/>
                                  <w:sz w:val="16"/>
                                </w:rPr>
                                <w:t>color</w:t>
                              </w:r>
                              <w:r>
                                <w:rPr>
                                  <w:color w:val="FF9D00"/>
                                  <w:spacing w:val="-2"/>
                                  <w:w w:val="150"/>
                                  <w:sz w:val="16"/>
                                </w:rPr>
                                <w:t>=</w:t>
                              </w:r>
                              <w:r>
                                <w:rPr>
                                  <w:color w:val="92FB79"/>
                                  <w:spacing w:val="-2"/>
                                  <w:w w:val="150"/>
                                  <w:sz w:val="16"/>
                                </w:rPr>
                                <w:t>'</w:t>
                              </w:r>
                              <w:r>
                                <w:rPr>
                                  <w:color w:val="A4FF90"/>
                                  <w:spacing w:val="-2"/>
                                  <w:w w:val="150"/>
                                  <w:sz w:val="16"/>
                                </w:rPr>
                                <w:t>gray</w:t>
                              </w:r>
                              <w:r>
                                <w:rPr>
                                  <w:color w:val="92FB79"/>
                                  <w:spacing w:val="-2"/>
                                  <w:w w:val="150"/>
                                  <w:sz w:val="16"/>
                                </w:rPr>
                                <w:t>'</w:t>
                              </w:r>
                              <w:r>
                                <w:rPr>
                                  <w:color w:val="E0EEFF"/>
                                  <w:spacing w:val="-2"/>
                                  <w:w w:val="150"/>
                                  <w:sz w:val="16"/>
                                </w:rPr>
                                <w:t>,</w:t>
                              </w:r>
                              <w:r>
                                <w:rPr>
                                  <w:color w:val="E0EEFF"/>
                                  <w:spacing w:val="-4"/>
                                  <w:w w:val="150"/>
                                  <w:sz w:val="16"/>
                                </w:rPr>
                                <w:t xml:space="preserve"> </w:t>
                              </w:r>
                              <w:r>
                                <w:rPr>
                                  <w:color w:val="E0EEFF"/>
                                  <w:spacing w:val="-2"/>
                                  <w:w w:val="150"/>
                                  <w:sz w:val="16"/>
                                </w:rPr>
                                <w:t>linestyle</w:t>
                              </w:r>
                              <w:r>
                                <w:rPr>
                                  <w:color w:val="FF9D00"/>
                                  <w:spacing w:val="-2"/>
                                  <w:w w:val="150"/>
                                  <w:sz w:val="16"/>
                                </w:rPr>
                                <w:t>=</w:t>
                              </w:r>
                              <w:r>
                                <w:rPr>
                                  <w:color w:val="92FB79"/>
                                  <w:spacing w:val="-2"/>
                                  <w:w w:val="150"/>
                                  <w:sz w:val="16"/>
                                </w:rPr>
                                <w:t>'</w:t>
                              </w:r>
                              <w:r>
                                <w:rPr>
                                  <w:color w:val="A4FF90"/>
                                  <w:spacing w:val="-2"/>
                                  <w:w w:val="150"/>
                                  <w:sz w:val="16"/>
                                </w:rPr>
                                <w:t>--</w:t>
                              </w:r>
                              <w:r>
                                <w:rPr>
                                  <w:color w:val="92FB79"/>
                                  <w:spacing w:val="-2"/>
                                  <w:w w:val="150"/>
                                  <w:sz w:val="16"/>
                                </w:rPr>
                                <w:t>'</w:t>
                              </w:r>
                              <w:r>
                                <w:rPr>
                                  <w:color w:val="E0EEFF"/>
                                  <w:spacing w:val="-2"/>
                                  <w:w w:val="150"/>
                                  <w:sz w:val="16"/>
                                </w:rPr>
                                <w:t xml:space="preserve">) </w:t>
                              </w:r>
                              <w:r>
                                <w:rPr>
                                  <w:color w:val="FFC500"/>
                                  <w:w w:val="145"/>
                                  <w:sz w:val="16"/>
                                </w:rPr>
                                <w:t>plt</w:t>
                              </w:r>
                              <w:r>
                                <w:rPr>
                                  <w:color w:val="E0EEFF"/>
                                  <w:w w:val="145"/>
                                  <w:sz w:val="16"/>
                                </w:rPr>
                                <w:t>.</w:t>
                              </w:r>
                              <w:r>
                                <w:rPr>
                                  <w:color w:val="FFC500"/>
                                  <w:w w:val="145"/>
                                  <w:sz w:val="16"/>
                                </w:rPr>
                                <w:t>xlabel</w:t>
                              </w:r>
                              <w:r>
                                <w:rPr>
                                  <w:color w:val="E0EEFF"/>
                                  <w:w w:val="145"/>
                                  <w:sz w:val="16"/>
                                </w:rPr>
                                <w:t>(</w:t>
                              </w:r>
                              <w:r>
                                <w:rPr>
                                  <w:color w:val="92FB79"/>
                                  <w:w w:val="145"/>
                                  <w:sz w:val="16"/>
                                </w:rPr>
                                <w:t>'</w:t>
                              </w:r>
                              <w:r>
                                <w:rPr>
                                  <w:color w:val="A4FF90"/>
                                  <w:w w:val="145"/>
                                  <w:sz w:val="16"/>
                                </w:rPr>
                                <w:t>False Positive Rate</w:t>
                              </w:r>
                              <w:r>
                                <w:rPr>
                                  <w:color w:val="92FB79"/>
                                  <w:w w:val="145"/>
                                  <w:sz w:val="16"/>
                                </w:rPr>
                                <w:t>'</w:t>
                              </w:r>
                              <w:r>
                                <w:rPr>
                                  <w:color w:val="E0EEFF"/>
                                  <w:w w:val="145"/>
                                  <w:sz w:val="16"/>
                                </w:rPr>
                                <w:t>)</w:t>
                              </w:r>
                            </w:p>
                            <w:p>
                              <w:pPr>
                                <w:spacing w:before="0" w:line="295" w:lineRule="auto"/>
                                <w:ind w:left="0" w:right="7460" w:firstLine="0"/>
                                <w:jc w:val="left"/>
                                <w:rPr>
                                  <w:sz w:val="16"/>
                                </w:rPr>
                              </w:pPr>
                              <w:r>
                                <w:rPr>
                                  <w:color w:val="FFC500"/>
                                  <w:w w:val="135"/>
                                  <w:sz w:val="16"/>
                                </w:rPr>
                                <w:t>plt</w:t>
                              </w:r>
                              <w:r>
                                <w:rPr>
                                  <w:color w:val="E0EEFF"/>
                                  <w:w w:val="135"/>
                                  <w:sz w:val="16"/>
                                </w:rPr>
                                <w:t>.</w:t>
                              </w:r>
                              <w:r>
                                <w:rPr>
                                  <w:color w:val="FFC500"/>
                                  <w:w w:val="135"/>
                                  <w:sz w:val="16"/>
                                </w:rPr>
                                <w:t>ylabel</w:t>
                              </w:r>
                              <w:r>
                                <w:rPr>
                                  <w:color w:val="E0EEFF"/>
                                  <w:w w:val="135"/>
                                  <w:sz w:val="16"/>
                                </w:rPr>
                                <w:t>(</w:t>
                              </w:r>
                              <w:r>
                                <w:rPr>
                                  <w:color w:val="92FB79"/>
                                  <w:w w:val="135"/>
                                  <w:sz w:val="16"/>
                                </w:rPr>
                                <w:t>'</w:t>
                              </w:r>
                              <w:r>
                                <w:rPr>
                                  <w:color w:val="A4FF90"/>
                                  <w:w w:val="135"/>
                                  <w:sz w:val="16"/>
                                </w:rPr>
                                <w:t>True Positive Rate</w:t>
                              </w:r>
                              <w:r>
                                <w:rPr>
                                  <w:color w:val="92FB79"/>
                                  <w:w w:val="135"/>
                                  <w:sz w:val="16"/>
                                </w:rPr>
                                <w:t>'</w:t>
                              </w:r>
                              <w:r>
                                <w:rPr>
                                  <w:color w:val="E0EEFF"/>
                                  <w:w w:val="135"/>
                                  <w:sz w:val="16"/>
                                </w:rPr>
                                <w:t xml:space="preserve">) </w:t>
                              </w:r>
                              <w:r>
                                <w:rPr>
                                  <w:color w:val="FFC500"/>
                                  <w:spacing w:val="-1"/>
                                  <w:w w:val="95"/>
                                  <w:sz w:val="16"/>
                                </w:rPr>
                                <w:t>p</w:t>
                              </w:r>
                              <w:r>
                                <w:rPr>
                                  <w:color w:val="FFC500"/>
                                  <w:spacing w:val="-1"/>
                                  <w:w w:val="189"/>
                                  <w:sz w:val="16"/>
                                </w:rPr>
                                <w:t>l</w:t>
                              </w:r>
                              <w:r>
                                <w:rPr>
                                  <w:color w:val="FFC500"/>
                                  <w:spacing w:val="-1"/>
                                  <w:w w:val="138"/>
                                  <w:sz w:val="16"/>
                                </w:rPr>
                                <w:t>t</w:t>
                              </w:r>
                              <w:r>
                                <w:rPr>
                                  <w:color w:val="E0EEFF"/>
                                  <w:spacing w:val="-1"/>
                                  <w:w w:val="150"/>
                                  <w:sz w:val="16"/>
                                </w:rPr>
                                <w:t>.</w:t>
                              </w:r>
                              <w:r>
                                <w:rPr>
                                  <w:color w:val="FFC500"/>
                                  <w:spacing w:val="-1"/>
                                  <w:w w:val="138"/>
                                  <w:sz w:val="16"/>
                                </w:rPr>
                                <w:t>t</w:t>
                              </w:r>
                              <w:r>
                                <w:rPr>
                                  <w:color w:val="FFC500"/>
                                  <w:spacing w:val="-1"/>
                                  <w:w w:val="196"/>
                                  <w:sz w:val="16"/>
                                </w:rPr>
                                <w:t>i</w:t>
                              </w:r>
                              <w:r>
                                <w:rPr>
                                  <w:color w:val="FFC500"/>
                                  <w:spacing w:val="-1"/>
                                  <w:w w:val="138"/>
                                  <w:sz w:val="16"/>
                                </w:rPr>
                                <w:t>t</w:t>
                              </w:r>
                              <w:r>
                                <w:rPr>
                                  <w:color w:val="FFC500"/>
                                  <w:spacing w:val="-1"/>
                                  <w:w w:val="189"/>
                                  <w:sz w:val="16"/>
                                </w:rPr>
                                <w:t>l</w:t>
                              </w:r>
                              <w:r>
                                <w:rPr>
                                  <w:color w:val="FFC500"/>
                                  <w:spacing w:val="1"/>
                                  <w:w w:val="98"/>
                                  <w:sz w:val="16"/>
                                </w:rPr>
                                <w:t>e</w:t>
                              </w:r>
                              <w:r>
                                <w:rPr>
                                  <w:color w:val="E0EEFF"/>
                                  <w:spacing w:val="-1"/>
                                  <w:w w:val="150"/>
                                  <w:sz w:val="16"/>
                                </w:rPr>
                                <w:t>(</w:t>
                              </w:r>
                              <w:r>
                                <w:rPr>
                                  <w:color w:val="92FB79"/>
                                  <w:spacing w:val="-1"/>
                                  <w:w w:val="359"/>
                                  <w:sz w:val="16"/>
                                </w:rPr>
                                <w:t>'</w:t>
                              </w:r>
                              <w:r>
                                <w:rPr>
                                  <w:color w:val="A4FF90"/>
                                  <w:spacing w:val="-1"/>
                                  <w:w w:val="91"/>
                                  <w:sz w:val="16"/>
                                </w:rPr>
                                <w:t>R</w:t>
                              </w:r>
                              <w:r>
                                <w:rPr>
                                  <w:color w:val="A4FF90"/>
                                  <w:spacing w:val="-1"/>
                                  <w:w w:val="77"/>
                                  <w:sz w:val="16"/>
                                </w:rPr>
                                <w:t>O</w:t>
                              </w:r>
                              <w:r>
                                <w:rPr>
                                  <w:color w:val="A4FF90"/>
                                  <w:spacing w:val="-1"/>
                                  <w:w w:val="88"/>
                                  <w:sz w:val="16"/>
                                </w:rPr>
                                <w:t>C</w:t>
                              </w:r>
                              <w:r>
                                <w:rPr>
                                  <w:color w:val="A4FF90"/>
                                  <w:spacing w:val="-1"/>
                                  <w:w w:val="150"/>
                                  <w:sz w:val="16"/>
                                </w:rPr>
                                <w:t>-</w:t>
                              </w:r>
                              <w:r>
                                <w:rPr>
                                  <w:color w:val="A4FF90"/>
                                  <w:w w:val="125"/>
                                  <w:sz w:val="16"/>
                                </w:rPr>
                                <w:t xml:space="preserve">AUC </w:t>
                              </w:r>
                              <w:r>
                                <w:rPr>
                                  <w:color w:val="A4FF90"/>
                                  <w:w w:val="150"/>
                                  <w:sz w:val="16"/>
                                </w:rPr>
                                <w:t>Curve</w:t>
                              </w:r>
                              <w:r>
                                <w:rPr>
                                  <w:color w:val="92FB79"/>
                                  <w:w w:val="150"/>
                                  <w:sz w:val="16"/>
                                </w:rPr>
                                <w:t>'</w:t>
                              </w:r>
                              <w:r>
                                <w:rPr>
                                  <w:color w:val="E0EEFF"/>
                                  <w:w w:val="150"/>
                                  <w:sz w:val="16"/>
                                </w:rPr>
                                <w:t xml:space="preserve">) </w:t>
                              </w:r>
                              <w:r>
                                <w:rPr>
                                  <w:color w:val="FFC500"/>
                                  <w:spacing w:val="-1"/>
                                  <w:w w:val="108"/>
                                  <w:sz w:val="16"/>
                                </w:rPr>
                                <w:t>p</w:t>
                              </w:r>
                              <w:r>
                                <w:rPr>
                                  <w:color w:val="FFC500"/>
                                  <w:spacing w:val="-1"/>
                                  <w:w w:val="202"/>
                                  <w:sz w:val="16"/>
                                </w:rPr>
                                <w:t>l</w:t>
                              </w:r>
                              <w:r>
                                <w:rPr>
                                  <w:color w:val="FFC500"/>
                                  <w:spacing w:val="-1"/>
                                  <w:w w:val="151"/>
                                  <w:sz w:val="16"/>
                                </w:rPr>
                                <w:t>t</w:t>
                              </w:r>
                              <w:r>
                                <w:rPr>
                                  <w:color w:val="E0EEFF"/>
                                  <w:spacing w:val="-1"/>
                                  <w:w w:val="163"/>
                                  <w:sz w:val="16"/>
                                </w:rPr>
                                <w:t>.</w:t>
                              </w:r>
                              <w:r>
                                <w:rPr>
                                  <w:color w:val="FFC500"/>
                                  <w:spacing w:val="-1"/>
                                  <w:w w:val="202"/>
                                  <w:sz w:val="16"/>
                                </w:rPr>
                                <w:t>l</w:t>
                              </w:r>
                              <w:r>
                                <w:rPr>
                                  <w:color w:val="FFC500"/>
                                  <w:spacing w:val="-1"/>
                                  <w:w w:val="111"/>
                                  <w:sz w:val="16"/>
                                </w:rPr>
                                <w:t>e</w:t>
                              </w:r>
                              <w:r>
                                <w:rPr>
                                  <w:color w:val="FFC500"/>
                                  <w:spacing w:val="-1"/>
                                  <w:w w:val="120"/>
                                  <w:sz w:val="16"/>
                                </w:rPr>
                                <w:t>g</w:t>
                              </w:r>
                              <w:r>
                                <w:rPr>
                                  <w:color w:val="FFC500"/>
                                  <w:spacing w:val="-1"/>
                                  <w:w w:val="111"/>
                                  <w:sz w:val="16"/>
                                </w:rPr>
                                <w:t>e</w:t>
                              </w:r>
                              <w:r>
                                <w:rPr>
                                  <w:color w:val="FFC500"/>
                                  <w:spacing w:val="-1"/>
                                  <w:w w:val="110"/>
                                  <w:sz w:val="16"/>
                                </w:rPr>
                                <w:t>n</w:t>
                              </w:r>
                              <w:r>
                                <w:rPr>
                                  <w:color w:val="FFC500"/>
                                  <w:spacing w:val="1"/>
                                  <w:w w:val="108"/>
                                  <w:sz w:val="16"/>
                                </w:rPr>
                                <w:t>d</w:t>
                              </w:r>
                              <w:r>
                                <w:rPr>
                                  <w:color w:val="E0EEFF"/>
                                  <w:spacing w:val="-1"/>
                                  <w:w w:val="163"/>
                                  <w:sz w:val="16"/>
                                </w:rPr>
                                <w:t>(</w:t>
                              </w:r>
                              <w:r>
                                <w:rPr>
                                  <w:color w:val="E0EEFF"/>
                                  <w:spacing w:val="-1"/>
                                  <w:w w:val="202"/>
                                  <w:sz w:val="16"/>
                                </w:rPr>
                                <w:t>l</w:t>
                              </w:r>
                              <w:r>
                                <w:rPr>
                                  <w:color w:val="E0EEFF"/>
                                  <w:spacing w:val="-1"/>
                                  <w:w w:val="112"/>
                                  <w:sz w:val="16"/>
                                </w:rPr>
                                <w:t>o</w:t>
                              </w:r>
                              <w:r>
                                <w:rPr>
                                  <w:color w:val="E0EEFF"/>
                                  <w:spacing w:val="-1"/>
                                  <w:w w:val="122"/>
                                  <w:sz w:val="16"/>
                                </w:rPr>
                                <w:t>c</w:t>
                              </w:r>
                              <w:r>
                                <w:rPr>
                                  <w:color w:val="FF9D00"/>
                                  <w:spacing w:val="-1"/>
                                  <w:w w:val="115"/>
                                  <w:sz w:val="16"/>
                                </w:rPr>
                                <w:t>=</w:t>
                              </w:r>
                              <w:r>
                                <w:rPr>
                                  <w:color w:val="92FB79"/>
                                  <w:spacing w:val="-1"/>
                                  <w:w w:val="372"/>
                                  <w:sz w:val="16"/>
                                </w:rPr>
                                <w:t>'</w:t>
                              </w:r>
                              <w:r>
                                <w:rPr>
                                  <w:color w:val="A4FF90"/>
                                  <w:spacing w:val="-1"/>
                                  <w:w w:val="202"/>
                                  <w:sz w:val="16"/>
                                </w:rPr>
                                <w:t>l</w:t>
                              </w:r>
                              <w:r>
                                <w:rPr>
                                  <w:color w:val="A4FF90"/>
                                  <w:spacing w:val="-1"/>
                                  <w:w w:val="112"/>
                                  <w:sz w:val="16"/>
                                </w:rPr>
                                <w:t>o</w:t>
                              </w:r>
                              <w:r>
                                <w:rPr>
                                  <w:color w:val="A4FF90"/>
                                  <w:spacing w:val="-1"/>
                                  <w:w w:val="82"/>
                                  <w:sz w:val="16"/>
                                </w:rPr>
                                <w:t>w</w:t>
                              </w:r>
                              <w:r>
                                <w:rPr>
                                  <w:color w:val="A4FF90"/>
                                  <w:spacing w:val="-1"/>
                                  <w:w w:val="111"/>
                                  <w:sz w:val="16"/>
                                </w:rPr>
                                <w:t>e</w:t>
                              </w:r>
                              <w:r>
                                <w:rPr>
                                  <w:color w:val="A4FF90"/>
                                  <w:w w:val="154"/>
                                  <w:sz w:val="16"/>
                                </w:rPr>
                                <w:t>r</w:t>
                              </w:r>
                              <w:r>
                                <w:rPr>
                                  <w:color w:val="A4FF90"/>
                                  <w:spacing w:val="-1"/>
                                  <w:w w:val="149"/>
                                  <w:sz w:val="16"/>
                                </w:rPr>
                                <w:t xml:space="preserve"> </w:t>
                              </w:r>
                              <w:r>
                                <w:rPr>
                                  <w:color w:val="A4FF90"/>
                                  <w:w w:val="160"/>
                                  <w:sz w:val="16"/>
                                </w:rPr>
                                <w:t>right</w:t>
                              </w:r>
                              <w:r>
                                <w:rPr>
                                  <w:color w:val="92FB79"/>
                                  <w:w w:val="160"/>
                                  <w:sz w:val="16"/>
                                </w:rPr>
                                <w:t>'</w:t>
                              </w:r>
                              <w:r>
                                <w:rPr>
                                  <w:color w:val="E0EEFF"/>
                                  <w:w w:val="160"/>
                                  <w:sz w:val="16"/>
                                </w:rPr>
                                <w:t>)</w:t>
                              </w:r>
                            </w:p>
                            <w:p>
                              <w:pPr>
                                <w:spacing w:before="0" w:line="184" w:lineRule="exact"/>
                                <w:ind w:left="0" w:right="0" w:firstLine="0"/>
                                <w:jc w:val="left"/>
                                <w:rPr>
                                  <w:sz w:val="16"/>
                                </w:rPr>
                              </w:pPr>
                              <w:r>
                                <w:rPr>
                                  <w:color w:val="FFC500"/>
                                  <w:spacing w:val="-2"/>
                                  <w:w w:val="135"/>
                                  <w:sz w:val="16"/>
                                </w:rPr>
                                <w:t>plt</w:t>
                              </w:r>
                              <w:r>
                                <w:rPr>
                                  <w:color w:val="E0EEFF"/>
                                  <w:spacing w:val="-2"/>
                                  <w:w w:val="135"/>
                                  <w:sz w:val="16"/>
                                </w:rPr>
                                <w:t>.</w:t>
                              </w:r>
                              <w:r>
                                <w:rPr>
                                  <w:color w:val="FFC500"/>
                                  <w:spacing w:val="-2"/>
                                  <w:w w:val="135"/>
                                  <w:sz w:val="16"/>
                                </w:rPr>
                                <w:t>show</w:t>
                              </w:r>
                              <w:r>
                                <w:rPr>
                                  <w:color w:val="E0EEFF"/>
                                  <w:spacing w:val="-2"/>
                                  <w:w w:val="135"/>
                                  <w:sz w:val="16"/>
                                </w:rPr>
                                <w:t>()</w:t>
                              </w:r>
                            </w:p>
                          </w:txbxContent>
                        </wps:txbx>
                        <wps:bodyPr wrap="square" lIns="0" tIns="0" rIns="0" bIns="0" rtlCol="0"/>
                      </wps:wsp>
                    </wpg:wgp>
                  </a:graphicData>
                </a:graphic>
              </wp:anchor>
            </w:drawing>
          </mc:Choice>
          <mc:Fallback>
            <w:pict>
              <v:group id="_x0000_s1026" o:spid="_x0000_s1026" o:spt="203" style="position:absolute;left:0pt;margin-left:36pt;margin-top:511.05pt;height:114pt;width:523.3pt;mso-position-horizontal-relative:page;mso-wrap-distance-bottom:0pt;mso-wrap-distance-top:0pt;z-index:-251568128;mso-width-relative:page;mso-height-relative:page;" coordsize="6645909,1447800" o:gfxdata="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">
                <o:lock v:ext="edit" aspectratio="f"/>
                <v:shape id="Graphic 86" o:spid="_x0000_s1026" o:spt="100" style="position:absolute;left:0;top:0;height:289560;width:6645909;" fillcolor="#183548" filled="t" stroked="f" coordsize="6645909,289560" o:gfxdata="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ZWp9i/&#10;AAAA2wAAAA8AAAAAAAAAAQAgAAAAIgAAAGRycy9kb3ducmV2LnhtbFBLAQIUABQAAAAIAIdO4kAz&#10;LwWeOwAAADkAAAAQAAAAAAAAAAEAIAAAAA4BAABkcnMvc2hhcGV4bWwueG1sUEsFBgAAAAAGAAYA&#10;WwEAALgDAAAAAA==&#10;" path="m6645910,0l0,0,0,144780,0,289560,6645910,289560,6645910,144780,6645910,0xe">
                  <v:fill on="t" focussize="0,0"/>
                  <v:stroke on="f"/>
                  <v:imagedata o:title=""/>
                  <o:lock v:ext="edit" aspectratio="f"/>
                  <v:textbox inset="0mm,0mm,0mm,0mm"/>
                </v:shape>
                <v:shape id="Image 87" o:spid="_x0000_s1026" o:spt="75" type="#_x0000_t75" style="position:absolute;left:3223514;top:195961;height:69849;width:47624;" filled="f" o:preferrelative="t" stroked="f" coordsize="21600,21600" o:gfxdata="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LDLAbsAAADb&#10;AAAADwAAAAAAAAABACAAAAAiAAAAZHJzL2Rvd25yZXYueG1sUEsBAhQAFAAAAAgAh07iQDMvBZ47&#10;AAAAOQAAABAAAAAAAAAAAQAgAAAACgEAAGRycy9zaGFwZXhtbC54bWxQSwUGAAAAAAYABgBbAQAA&#10;tAMAAAAA&#10;">
                  <v:fill on="f" focussize="0,0"/>
                  <v:stroke on="f"/>
                  <v:imagedata r:id="rId32" o:title=""/>
                  <o:lock v:ext="edit" aspectratio="f"/>
                </v:shape>
                <v:shape id="Graphic 88" o:spid="_x0000_s1026" o:spt="100" style="position:absolute;left:0;top:289559;height:1158240;width:6645909;" fillcolor="#183548" filled="t" stroked="f" coordsize="6645909,1158240" o:gfxdata="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Dp02MK2AAAA2wAAAA8A&#10;AAAAAAAAAQAgAAAAIgAAAGRycy9kb3ducmV2LnhtbFBLAQIUABQAAAAIAIdO4kAzLwWeOwAAADkA&#10;AAAQAAAAAAAAAAEAIAAAAAUBAABkcnMvc2hhcGV4bWwueG1sUEsFBgAAAAAGAAYAWwEAAK8DAAAA&#10;AA==&#10;" path="m6645910,0l0,0,0,144780,0,289560,0,1158240,6645910,1158240,6645910,144780,6645910,0xe">
                  <v:fill on="t" focussize="0,0"/>
                  <v:stroke on="f"/>
                  <v:imagedata o:title=""/>
                  <o:lock v:ext="edit" aspectratio="f"/>
                  <v:textbox inset="0mm,0mm,0mm,0mm"/>
                </v:shape>
                <v:shape id="Textbox 89" o:spid="_x0000_s1026" o:spt="202" type="#_x0000_t202" style="position:absolute;left:0;top:0;height:1447800;width:6645909;" filled="f" stroked="f" coordsize="21600,21600" o:gfxdata="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Os2i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40"/>
                          <w:ind w:left="0" w:right="0" w:firstLine="0"/>
                          <w:jc w:val="left"/>
                          <w:rPr>
                            <w:sz w:val="16"/>
                          </w:rPr>
                        </w:pPr>
                        <w:r>
                          <w:rPr>
                            <w:color w:val="FFC500"/>
                            <w:w w:val="140"/>
                            <w:sz w:val="16"/>
                          </w:rPr>
                          <w:t>plt</w:t>
                        </w:r>
                        <w:r>
                          <w:rPr>
                            <w:color w:val="E0EEFF"/>
                            <w:w w:val="140"/>
                            <w:sz w:val="16"/>
                          </w:rPr>
                          <w:t>.</w:t>
                        </w:r>
                        <w:r>
                          <w:rPr>
                            <w:color w:val="FFC500"/>
                            <w:w w:val="140"/>
                            <w:sz w:val="16"/>
                          </w:rPr>
                          <w:t>figure</w:t>
                        </w:r>
                        <w:r>
                          <w:rPr>
                            <w:color w:val="E0EEFF"/>
                            <w:w w:val="140"/>
                            <w:sz w:val="16"/>
                          </w:rPr>
                          <w:t>(figsize</w:t>
                        </w:r>
                        <w:r>
                          <w:rPr>
                            <w:color w:val="FF9D00"/>
                            <w:w w:val="140"/>
                            <w:sz w:val="16"/>
                          </w:rPr>
                          <w:t>=</w:t>
                        </w:r>
                        <w:r>
                          <w:rPr>
                            <w:color w:val="E0EEFF"/>
                            <w:w w:val="140"/>
                            <w:sz w:val="16"/>
                          </w:rPr>
                          <w:t>(</w:t>
                        </w:r>
                        <w:r>
                          <w:rPr>
                            <w:color w:val="FF618B"/>
                            <w:w w:val="140"/>
                            <w:sz w:val="16"/>
                          </w:rPr>
                          <w:t>8</w:t>
                        </w:r>
                        <w:r>
                          <w:rPr>
                            <w:color w:val="E0EEFF"/>
                            <w:w w:val="140"/>
                            <w:sz w:val="16"/>
                          </w:rPr>
                          <w:t>,</w:t>
                        </w:r>
                        <w:r>
                          <w:rPr>
                            <w:color w:val="E0EEFF"/>
                            <w:spacing w:val="-2"/>
                            <w:w w:val="140"/>
                            <w:sz w:val="16"/>
                          </w:rPr>
                          <w:t xml:space="preserve"> </w:t>
                        </w:r>
                        <w:r>
                          <w:rPr>
                            <w:color w:val="FF618B"/>
                            <w:spacing w:val="-5"/>
                            <w:w w:val="145"/>
                            <w:sz w:val="16"/>
                          </w:rPr>
                          <w:t>6</w:t>
                        </w:r>
                        <w:r>
                          <w:rPr>
                            <w:color w:val="E0EEFF"/>
                            <w:spacing w:val="-5"/>
                            <w:w w:val="145"/>
                            <w:sz w:val="16"/>
                          </w:rPr>
                          <w:t>))</w:t>
                        </w:r>
                      </w:p>
                      <w:p>
                        <w:pPr>
                          <w:spacing w:before="42" w:line="295" w:lineRule="auto"/>
                          <w:ind w:left="0" w:right="0" w:firstLine="0"/>
                          <w:jc w:val="left"/>
                          <w:rPr>
                            <w:sz w:val="16"/>
                          </w:rPr>
                        </w:pPr>
                        <w:r>
                          <w:rPr>
                            <w:color w:val="FFC500"/>
                            <w:w w:val="135"/>
                            <w:sz w:val="16"/>
                          </w:rPr>
                          <w:t>plt</w:t>
                        </w:r>
                        <w:r>
                          <w:rPr>
                            <w:color w:val="E0EEFF"/>
                            <w:w w:val="135"/>
                            <w:sz w:val="16"/>
                          </w:rPr>
                          <w:t>.</w:t>
                        </w:r>
                        <w:r>
                          <w:rPr>
                            <w:color w:val="FFC500"/>
                            <w:w w:val="135"/>
                            <w:sz w:val="16"/>
                          </w:rPr>
                          <w:t>plot</w:t>
                        </w:r>
                        <w:r>
                          <w:rPr>
                            <w:color w:val="E0EEFF"/>
                            <w:w w:val="135"/>
                            <w:sz w:val="16"/>
                          </w:rPr>
                          <w:t>(</w:t>
                        </w:r>
                        <w:r>
                          <w:rPr>
                            <w:color w:val="FFFFFF"/>
                            <w:w w:val="135"/>
                            <w:sz w:val="16"/>
                          </w:rPr>
                          <w:t>fpr_gnb</w:t>
                        </w:r>
                        <w:r>
                          <w:rPr>
                            <w:color w:val="E0EEFF"/>
                            <w:w w:val="135"/>
                            <w:sz w:val="16"/>
                          </w:rPr>
                          <w:t xml:space="preserve">, </w:t>
                        </w:r>
                        <w:r>
                          <w:rPr>
                            <w:color w:val="FFFFFF"/>
                            <w:w w:val="135"/>
                            <w:sz w:val="16"/>
                          </w:rPr>
                          <w:t>tpr_gnb</w:t>
                        </w:r>
                        <w:r>
                          <w:rPr>
                            <w:color w:val="E0EEFF"/>
                            <w:w w:val="135"/>
                            <w:sz w:val="16"/>
                          </w:rPr>
                          <w:t>, color</w:t>
                        </w:r>
                        <w:r>
                          <w:rPr>
                            <w:color w:val="FF9D00"/>
                            <w:w w:val="135"/>
                            <w:sz w:val="16"/>
                          </w:rPr>
                          <w:t>=</w:t>
                        </w:r>
                        <w:r>
                          <w:rPr>
                            <w:color w:val="92FB79"/>
                            <w:w w:val="135"/>
                            <w:sz w:val="16"/>
                          </w:rPr>
                          <w:t>'</w:t>
                        </w:r>
                        <w:r>
                          <w:rPr>
                            <w:color w:val="A4FF90"/>
                            <w:w w:val="135"/>
                            <w:sz w:val="16"/>
                          </w:rPr>
                          <w:t>blue</w:t>
                        </w:r>
                        <w:r>
                          <w:rPr>
                            <w:color w:val="92FB79"/>
                            <w:w w:val="135"/>
                            <w:sz w:val="16"/>
                          </w:rPr>
                          <w:t>'</w:t>
                        </w:r>
                        <w:r>
                          <w:rPr>
                            <w:color w:val="E0EEFF"/>
                            <w:w w:val="135"/>
                            <w:sz w:val="16"/>
                          </w:rPr>
                          <w:t>, lw</w:t>
                        </w:r>
                        <w:r>
                          <w:rPr>
                            <w:color w:val="FF9D00"/>
                            <w:w w:val="135"/>
                            <w:sz w:val="16"/>
                          </w:rPr>
                          <w:t>=</w:t>
                        </w:r>
                        <w:r>
                          <w:rPr>
                            <w:color w:val="FF618B"/>
                            <w:w w:val="135"/>
                            <w:sz w:val="16"/>
                          </w:rPr>
                          <w:t>2</w:t>
                        </w:r>
                        <w:r>
                          <w:rPr>
                            <w:color w:val="E0EEFF"/>
                            <w:w w:val="135"/>
                            <w:sz w:val="16"/>
                          </w:rPr>
                          <w:t>, label</w:t>
                        </w:r>
                        <w:r>
                          <w:rPr>
                            <w:color w:val="FF9D00"/>
                            <w:w w:val="135"/>
                            <w:sz w:val="16"/>
                          </w:rPr>
                          <w:t>=</w:t>
                        </w:r>
                        <w:r>
                          <w:rPr>
                            <w:color w:val="92FB79"/>
                            <w:w w:val="135"/>
                            <w:sz w:val="16"/>
                          </w:rPr>
                          <w:t xml:space="preserve">' </w:t>
                        </w:r>
                        <w:r>
                          <w:rPr>
                            <w:color w:val="A4FF90"/>
                            <w:w w:val="135"/>
                            <w:sz w:val="16"/>
                          </w:rPr>
                          <w:t xml:space="preserve">aive </w:t>
                        </w:r>
                        <w:r>
                          <w:rPr>
                            <w:color w:val="A4FF90"/>
                            <w:w w:val="125"/>
                            <w:sz w:val="16"/>
                          </w:rPr>
                          <w:t>Bayes</w:t>
                        </w:r>
                        <w:r>
                          <w:rPr>
                            <w:color w:val="A4FF90"/>
                            <w:spacing w:val="11"/>
                            <w:w w:val="125"/>
                            <w:sz w:val="16"/>
                          </w:rPr>
                          <w:t xml:space="preserve"> </w:t>
                        </w:r>
                        <w:r>
                          <w:rPr>
                            <w:color w:val="A4FF90"/>
                            <w:w w:val="125"/>
                            <w:sz w:val="16"/>
                          </w:rPr>
                          <w:t xml:space="preserve">ROC </w:t>
                        </w:r>
                        <w:r>
                          <w:rPr>
                            <w:color w:val="A4FF90"/>
                            <w:w w:val="135"/>
                            <w:sz w:val="16"/>
                          </w:rPr>
                          <w:t xml:space="preserve">curve </w:t>
                        </w:r>
                        <w:r>
                          <w:rPr>
                            <w:color w:val="A4FF90"/>
                            <w:w w:val="125"/>
                            <w:sz w:val="16"/>
                          </w:rPr>
                          <w:t>(AUC =</w:t>
                        </w:r>
                        <w:r>
                          <w:rPr>
                            <w:color w:val="A4FF90"/>
                            <w:w w:val="134"/>
                            <w:sz w:val="16"/>
                          </w:rPr>
                          <w:t xml:space="preserve"> </w:t>
                        </w:r>
                        <w:r>
                          <w:rPr>
                            <w:color w:val="FF618B"/>
                            <w:spacing w:val="-1"/>
                            <w:w w:val="153"/>
                            <w:sz w:val="16"/>
                          </w:rPr>
                          <w:t>{</w:t>
                        </w:r>
                        <w:r>
                          <w:rPr>
                            <w:color w:val="FFC500"/>
                            <w:spacing w:val="-1"/>
                            <w:w w:val="153"/>
                            <w:sz w:val="16"/>
                          </w:rPr>
                          <w:t>:.</w:t>
                        </w:r>
                        <w:r>
                          <w:rPr>
                            <w:color w:val="FFC500"/>
                            <w:spacing w:val="-1"/>
                            <w:w w:val="105"/>
                            <w:sz w:val="16"/>
                          </w:rPr>
                          <w:t>2</w:t>
                        </w:r>
                        <w:r>
                          <w:rPr>
                            <w:color w:val="FFC500"/>
                            <w:spacing w:val="-1"/>
                            <w:w w:val="152"/>
                            <w:sz w:val="16"/>
                          </w:rPr>
                          <w:t>f</w:t>
                        </w:r>
                        <w:r>
                          <w:rPr>
                            <w:color w:val="FF618B"/>
                            <w:spacing w:val="-1"/>
                            <w:w w:val="153"/>
                            <w:sz w:val="16"/>
                          </w:rPr>
                          <w:t>}</w:t>
                        </w:r>
                        <w:r>
                          <w:rPr>
                            <w:color w:val="A4FF90"/>
                            <w:spacing w:val="-1"/>
                            <w:w w:val="153"/>
                            <w:sz w:val="16"/>
                          </w:rPr>
                          <w:t>)</w:t>
                        </w:r>
                        <w:r>
                          <w:rPr>
                            <w:color w:val="92FB79"/>
                            <w:spacing w:val="-1"/>
                            <w:w w:val="362"/>
                            <w:sz w:val="16"/>
                          </w:rPr>
                          <w:t>'</w:t>
                        </w:r>
                        <w:r>
                          <w:rPr>
                            <w:color w:val="E0EEFF"/>
                            <w:spacing w:val="-1"/>
                            <w:w w:val="153"/>
                            <w:sz w:val="16"/>
                          </w:rPr>
                          <w:t>.</w:t>
                        </w:r>
                        <w:r>
                          <w:rPr>
                            <w:color w:val="FFC500"/>
                            <w:spacing w:val="-1"/>
                            <w:w w:val="152"/>
                            <w:sz w:val="16"/>
                          </w:rPr>
                          <w:t>f</w:t>
                        </w:r>
                        <w:r>
                          <w:rPr>
                            <w:color w:val="FFC500"/>
                            <w:spacing w:val="-1"/>
                            <w:w w:val="102"/>
                            <w:sz w:val="16"/>
                          </w:rPr>
                          <w:t>o</w:t>
                        </w:r>
                        <w:r>
                          <w:rPr>
                            <w:color w:val="FFC500"/>
                            <w:spacing w:val="-1"/>
                            <w:w w:val="144"/>
                            <w:sz w:val="16"/>
                          </w:rPr>
                          <w:t>r</w:t>
                        </w:r>
                        <w:r>
                          <w:rPr>
                            <w:color w:val="FFC500"/>
                            <w:spacing w:val="-1"/>
                            <w:w w:val="64"/>
                            <w:sz w:val="16"/>
                          </w:rPr>
                          <w:t>m</w:t>
                        </w:r>
                        <w:r>
                          <w:rPr>
                            <w:color w:val="FFC500"/>
                            <w:spacing w:val="-1"/>
                            <w:w w:val="105"/>
                            <w:sz w:val="16"/>
                          </w:rPr>
                          <w:t>a</w:t>
                        </w:r>
                        <w:r>
                          <w:rPr>
                            <w:color w:val="FFC500"/>
                            <w:spacing w:val="1"/>
                            <w:w w:val="141"/>
                            <w:sz w:val="16"/>
                          </w:rPr>
                          <w:t>t</w:t>
                        </w:r>
                        <w:r>
                          <w:rPr>
                            <w:color w:val="E0EEFF"/>
                            <w:spacing w:val="-1"/>
                            <w:w w:val="153"/>
                            <w:sz w:val="16"/>
                          </w:rPr>
                          <w:t>(</w:t>
                        </w:r>
                        <w:r>
                          <w:rPr>
                            <w:color w:val="FFFFFF"/>
                            <w:spacing w:val="-1"/>
                            <w:w w:val="144"/>
                            <w:sz w:val="16"/>
                          </w:rPr>
                          <w:t>r</w:t>
                        </w:r>
                        <w:r>
                          <w:rPr>
                            <w:color w:val="FFFFFF"/>
                            <w:spacing w:val="-1"/>
                            <w:w w:val="102"/>
                            <w:sz w:val="16"/>
                          </w:rPr>
                          <w:t>o</w:t>
                        </w:r>
                        <w:r>
                          <w:rPr>
                            <w:color w:val="FFFFFF"/>
                            <w:spacing w:val="-1"/>
                            <w:w w:val="112"/>
                            <w:sz w:val="16"/>
                          </w:rPr>
                          <w:t>c</w:t>
                        </w:r>
                        <w:r>
                          <w:rPr>
                            <w:color w:val="FFFFFF"/>
                            <w:spacing w:val="-1"/>
                            <w:w w:val="105"/>
                            <w:sz w:val="16"/>
                          </w:rPr>
                          <w:t>_a</w:t>
                        </w:r>
                        <w:r>
                          <w:rPr>
                            <w:color w:val="FFFFFF"/>
                            <w:spacing w:val="-1"/>
                            <w:sz w:val="16"/>
                          </w:rPr>
                          <w:t>u</w:t>
                        </w:r>
                        <w:r>
                          <w:rPr>
                            <w:color w:val="FFFFFF"/>
                            <w:spacing w:val="-1"/>
                            <w:w w:val="112"/>
                            <w:sz w:val="16"/>
                          </w:rPr>
                          <w:t>c</w:t>
                        </w:r>
                        <w:r>
                          <w:rPr>
                            <w:color w:val="FFFFFF"/>
                            <w:spacing w:val="-1"/>
                            <w:w w:val="105"/>
                            <w:sz w:val="16"/>
                          </w:rPr>
                          <w:t>_</w:t>
                        </w:r>
                        <w:r>
                          <w:rPr>
                            <w:color w:val="FFFFFF"/>
                            <w:spacing w:val="-1"/>
                            <w:w w:val="110"/>
                            <w:sz w:val="16"/>
                          </w:rPr>
                          <w:t>g</w:t>
                        </w:r>
                        <w:r>
                          <w:rPr>
                            <w:color w:val="FFFFFF"/>
                            <w:spacing w:val="-1"/>
                            <w:sz w:val="16"/>
                          </w:rPr>
                          <w:t>n</w:t>
                        </w:r>
                        <w:r>
                          <w:rPr>
                            <w:color w:val="FFFFFF"/>
                            <w:spacing w:val="1"/>
                            <w:w w:val="98"/>
                            <w:sz w:val="16"/>
                          </w:rPr>
                          <w:t>b</w:t>
                        </w:r>
                        <w:r>
                          <w:rPr>
                            <w:color w:val="E0EEFF"/>
                            <w:spacing w:val="-1"/>
                            <w:w w:val="153"/>
                            <w:sz w:val="16"/>
                          </w:rPr>
                          <w:t>)</w:t>
                        </w:r>
                        <w:r>
                          <w:rPr>
                            <w:color w:val="E0EEFF"/>
                            <w:w w:val="153"/>
                            <w:sz w:val="16"/>
                          </w:rPr>
                          <w:t>)</w:t>
                        </w:r>
                        <w:r>
                          <w:rPr>
                            <w:color w:val="E0EEFF"/>
                            <w:spacing w:val="-1"/>
                            <w:w w:val="134"/>
                            <w:sz w:val="16"/>
                          </w:rPr>
                          <w:t xml:space="preserve"> </w:t>
                        </w:r>
                        <w:r>
                          <w:rPr>
                            <w:color w:val="FFC500"/>
                            <w:w w:val="135"/>
                            <w:sz w:val="16"/>
                          </w:rPr>
                          <w:t>plt</w:t>
                        </w:r>
                        <w:r>
                          <w:rPr>
                            <w:color w:val="E0EEFF"/>
                            <w:w w:val="135"/>
                            <w:sz w:val="16"/>
                          </w:rPr>
                          <w:t>.</w:t>
                        </w:r>
                        <w:r>
                          <w:rPr>
                            <w:color w:val="FFC500"/>
                            <w:w w:val="135"/>
                            <w:sz w:val="16"/>
                          </w:rPr>
                          <w:t>plot</w:t>
                        </w:r>
                        <w:r>
                          <w:rPr>
                            <w:color w:val="E0EEFF"/>
                            <w:w w:val="135"/>
                            <w:sz w:val="16"/>
                          </w:rPr>
                          <w:t>(</w:t>
                        </w:r>
                        <w:r>
                          <w:rPr>
                            <w:color w:val="FFFFFF"/>
                            <w:w w:val="135"/>
                            <w:sz w:val="16"/>
                          </w:rPr>
                          <w:t>fpr_dtc</w:t>
                        </w:r>
                        <w:r>
                          <w:rPr>
                            <w:color w:val="E0EEFF"/>
                            <w:w w:val="135"/>
                            <w:sz w:val="16"/>
                          </w:rPr>
                          <w:t xml:space="preserve">, </w:t>
                        </w:r>
                        <w:r>
                          <w:rPr>
                            <w:color w:val="FFFFFF"/>
                            <w:w w:val="135"/>
                            <w:sz w:val="16"/>
                          </w:rPr>
                          <w:t>tpr_dtc</w:t>
                        </w:r>
                        <w:r>
                          <w:rPr>
                            <w:color w:val="E0EEFF"/>
                            <w:w w:val="135"/>
                            <w:sz w:val="16"/>
                          </w:rPr>
                          <w:t>,</w:t>
                        </w:r>
                        <w:r>
                          <w:rPr>
                            <w:color w:val="E0EEFF"/>
                            <w:spacing w:val="-1"/>
                            <w:w w:val="135"/>
                            <w:sz w:val="16"/>
                          </w:rPr>
                          <w:t xml:space="preserve"> </w:t>
                        </w:r>
                        <w:r>
                          <w:rPr>
                            <w:color w:val="E0EEFF"/>
                            <w:w w:val="135"/>
                            <w:sz w:val="16"/>
                          </w:rPr>
                          <w:t>color</w:t>
                        </w:r>
                        <w:r>
                          <w:rPr>
                            <w:color w:val="FF9D00"/>
                            <w:w w:val="135"/>
                            <w:sz w:val="16"/>
                          </w:rPr>
                          <w:t>=</w:t>
                        </w:r>
                        <w:r>
                          <w:rPr>
                            <w:color w:val="92FB79"/>
                            <w:w w:val="135"/>
                            <w:sz w:val="16"/>
                          </w:rPr>
                          <w:t>'</w:t>
                        </w:r>
                        <w:r>
                          <w:rPr>
                            <w:color w:val="A4FF90"/>
                            <w:w w:val="135"/>
                            <w:sz w:val="16"/>
                          </w:rPr>
                          <w:t>green</w:t>
                        </w:r>
                        <w:r>
                          <w:rPr>
                            <w:color w:val="92FB79"/>
                            <w:w w:val="135"/>
                            <w:sz w:val="16"/>
                          </w:rPr>
                          <w:t>'</w:t>
                        </w:r>
                        <w:r>
                          <w:rPr>
                            <w:color w:val="E0EEFF"/>
                            <w:w w:val="135"/>
                            <w:sz w:val="16"/>
                          </w:rPr>
                          <w:t>,</w:t>
                        </w:r>
                        <w:r>
                          <w:rPr>
                            <w:color w:val="E0EEFF"/>
                            <w:spacing w:val="-1"/>
                            <w:w w:val="135"/>
                            <w:sz w:val="16"/>
                          </w:rPr>
                          <w:t xml:space="preserve"> </w:t>
                        </w:r>
                        <w:r>
                          <w:rPr>
                            <w:color w:val="E0EEFF"/>
                            <w:w w:val="135"/>
                            <w:sz w:val="16"/>
                          </w:rPr>
                          <w:t>lw</w:t>
                        </w:r>
                        <w:r>
                          <w:rPr>
                            <w:color w:val="FF9D00"/>
                            <w:w w:val="135"/>
                            <w:sz w:val="16"/>
                          </w:rPr>
                          <w:t>=</w:t>
                        </w:r>
                        <w:r>
                          <w:rPr>
                            <w:color w:val="FF618B"/>
                            <w:w w:val="135"/>
                            <w:sz w:val="16"/>
                          </w:rPr>
                          <w:t>2</w:t>
                        </w:r>
                        <w:r>
                          <w:rPr>
                            <w:color w:val="E0EEFF"/>
                            <w:w w:val="135"/>
                            <w:sz w:val="16"/>
                          </w:rPr>
                          <w:t>, label</w:t>
                        </w:r>
                        <w:r>
                          <w:rPr>
                            <w:color w:val="FF9D00"/>
                            <w:w w:val="135"/>
                            <w:sz w:val="16"/>
                          </w:rPr>
                          <w:t>=</w:t>
                        </w:r>
                        <w:r>
                          <w:rPr>
                            <w:color w:val="92FB79"/>
                            <w:w w:val="135"/>
                            <w:sz w:val="16"/>
                          </w:rPr>
                          <w:t>'</w:t>
                        </w:r>
                        <w:r>
                          <w:rPr>
                            <w:color w:val="A4FF90"/>
                            <w:w w:val="135"/>
                            <w:sz w:val="16"/>
                          </w:rPr>
                          <w:t xml:space="preserve">Decision </w:t>
                        </w:r>
                        <w:r>
                          <w:rPr>
                            <w:color w:val="A4FF90"/>
                            <w:w w:val="125"/>
                            <w:sz w:val="16"/>
                          </w:rPr>
                          <w:t>Tree</w:t>
                        </w:r>
                        <w:r>
                          <w:rPr>
                            <w:color w:val="A4FF90"/>
                            <w:spacing w:val="5"/>
                            <w:w w:val="125"/>
                            <w:sz w:val="16"/>
                          </w:rPr>
                          <w:t xml:space="preserve"> </w:t>
                        </w:r>
                        <w:r>
                          <w:rPr>
                            <w:color w:val="A4FF90"/>
                            <w:w w:val="125"/>
                            <w:sz w:val="16"/>
                          </w:rPr>
                          <w:t>ROC</w:t>
                        </w:r>
                        <w:r>
                          <w:rPr>
                            <w:color w:val="A4FF90"/>
                            <w:w w:val="135"/>
                            <w:sz w:val="16"/>
                          </w:rPr>
                          <w:t xml:space="preserve"> curve</w:t>
                        </w:r>
                        <w:r>
                          <w:rPr>
                            <w:color w:val="A4FF90"/>
                            <w:spacing w:val="-1"/>
                            <w:w w:val="135"/>
                            <w:sz w:val="16"/>
                          </w:rPr>
                          <w:t xml:space="preserve"> </w:t>
                        </w:r>
                        <w:r>
                          <w:rPr>
                            <w:color w:val="A4FF90"/>
                            <w:w w:val="125"/>
                            <w:sz w:val="16"/>
                          </w:rPr>
                          <w:t>(AUC</w:t>
                        </w:r>
                        <w:r>
                          <w:rPr>
                            <w:color w:val="A4FF90"/>
                            <w:spacing w:val="5"/>
                            <w:w w:val="125"/>
                            <w:sz w:val="16"/>
                          </w:rPr>
                          <w:t xml:space="preserve"> </w:t>
                        </w:r>
                        <w:r>
                          <w:rPr>
                            <w:color w:val="A4FF90"/>
                            <w:w w:val="125"/>
                            <w:sz w:val="16"/>
                          </w:rPr>
                          <w:t>=</w:t>
                        </w:r>
                      </w:p>
                      <w:p>
                        <w:pPr>
                          <w:spacing w:before="0" w:line="185" w:lineRule="exact"/>
                          <w:ind w:left="0" w:right="0" w:firstLine="0"/>
                          <w:jc w:val="left"/>
                          <w:rPr>
                            <w:sz w:val="16"/>
                          </w:rPr>
                        </w:pPr>
                        <w:r>
                          <w:rPr>
                            <w:color w:val="FF618B"/>
                            <w:spacing w:val="-3"/>
                            <w:w w:val="162"/>
                            <w:sz w:val="16"/>
                          </w:rPr>
                          <w:t>{</w:t>
                        </w:r>
                        <w:r>
                          <w:rPr>
                            <w:color w:val="FFC500"/>
                            <w:spacing w:val="-3"/>
                            <w:w w:val="162"/>
                            <w:sz w:val="16"/>
                          </w:rPr>
                          <w:t>:.</w:t>
                        </w:r>
                        <w:r>
                          <w:rPr>
                            <w:color w:val="FFC500"/>
                            <w:spacing w:val="-3"/>
                            <w:w w:val="114"/>
                            <w:sz w:val="16"/>
                          </w:rPr>
                          <w:t>2</w:t>
                        </w:r>
                        <w:r>
                          <w:rPr>
                            <w:color w:val="FFC500"/>
                            <w:spacing w:val="-3"/>
                            <w:w w:val="161"/>
                            <w:sz w:val="16"/>
                          </w:rPr>
                          <w:t>f</w:t>
                        </w:r>
                        <w:r>
                          <w:rPr>
                            <w:color w:val="FF618B"/>
                            <w:spacing w:val="-3"/>
                            <w:w w:val="162"/>
                            <w:sz w:val="16"/>
                          </w:rPr>
                          <w:t>}</w:t>
                        </w:r>
                        <w:r>
                          <w:rPr>
                            <w:color w:val="A4FF90"/>
                            <w:spacing w:val="-3"/>
                            <w:w w:val="162"/>
                            <w:sz w:val="16"/>
                          </w:rPr>
                          <w:t>)</w:t>
                        </w:r>
                        <w:r>
                          <w:rPr>
                            <w:color w:val="92FB79"/>
                            <w:spacing w:val="-3"/>
                            <w:w w:val="371"/>
                            <w:sz w:val="16"/>
                          </w:rPr>
                          <w:t>'</w:t>
                        </w:r>
                        <w:r>
                          <w:rPr>
                            <w:color w:val="E0EEFF"/>
                            <w:spacing w:val="-1"/>
                            <w:w w:val="162"/>
                            <w:sz w:val="16"/>
                          </w:rPr>
                          <w:t>.</w:t>
                        </w:r>
                        <w:r>
                          <w:rPr>
                            <w:color w:val="FFC500"/>
                            <w:spacing w:val="-3"/>
                            <w:w w:val="161"/>
                            <w:sz w:val="16"/>
                          </w:rPr>
                          <w:t>f</w:t>
                        </w:r>
                        <w:r>
                          <w:rPr>
                            <w:color w:val="FFC500"/>
                            <w:spacing w:val="-3"/>
                            <w:w w:val="111"/>
                            <w:sz w:val="16"/>
                          </w:rPr>
                          <w:t>o</w:t>
                        </w:r>
                        <w:r>
                          <w:rPr>
                            <w:color w:val="FFC500"/>
                            <w:spacing w:val="-3"/>
                            <w:w w:val="153"/>
                            <w:sz w:val="16"/>
                          </w:rPr>
                          <w:t>r</w:t>
                        </w:r>
                        <w:r>
                          <w:rPr>
                            <w:color w:val="FFC500"/>
                            <w:spacing w:val="-3"/>
                            <w:w w:val="73"/>
                            <w:sz w:val="16"/>
                          </w:rPr>
                          <w:t>m</w:t>
                        </w:r>
                        <w:r>
                          <w:rPr>
                            <w:color w:val="FFC500"/>
                            <w:spacing w:val="-3"/>
                            <w:w w:val="114"/>
                            <w:sz w:val="16"/>
                          </w:rPr>
                          <w:t>a</w:t>
                        </w:r>
                        <w:r>
                          <w:rPr>
                            <w:color w:val="FFC500"/>
                            <w:spacing w:val="-3"/>
                            <w:w w:val="150"/>
                            <w:sz w:val="16"/>
                          </w:rPr>
                          <w:t>t</w:t>
                        </w:r>
                        <w:r>
                          <w:rPr>
                            <w:color w:val="E0EEFF"/>
                            <w:spacing w:val="-3"/>
                            <w:w w:val="162"/>
                            <w:sz w:val="16"/>
                          </w:rPr>
                          <w:t>(</w:t>
                        </w:r>
                        <w:r>
                          <w:rPr>
                            <w:color w:val="FFFFFF"/>
                            <w:spacing w:val="-3"/>
                            <w:w w:val="153"/>
                            <w:sz w:val="16"/>
                          </w:rPr>
                          <w:t>r</w:t>
                        </w:r>
                        <w:r>
                          <w:rPr>
                            <w:color w:val="FFFFFF"/>
                            <w:spacing w:val="-3"/>
                            <w:w w:val="111"/>
                            <w:sz w:val="16"/>
                          </w:rPr>
                          <w:t>o</w:t>
                        </w:r>
                        <w:r>
                          <w:rPr>
                            <w:color w:val="FFFFFF"/>
                            <w:spacing w:val="-3"/>
                            <w:w w:val="121"/>
                            <w:sz w:val="16"/>
                          </w:rPr>
                          <w:t>c</w:t>
                        </w:r>
                        <w:r>
                          <w:rPr>
                            <w:color w:val="FFFFFF"/>
                            <w:spacing w:val="-3"/>
                            <w:w w:val="114"/>
                            <w:sz w:val="16"/>
                          </w:rPr>
                          <w:t>_a</w:t>
                        </w:r>
                        <w:r>
                          <w:rPr>
                            <w:color w:val="FFFFFF"/>
                            <w:spacing w:val="-3"/>
                            <w:w w:val="109"/>
                            <w:sz w:val="16"/>
                          </w:rPr>
                          <w:t>u</w:t>
                        </w:r>
                        <w:r>
                          <w:rPr>
                            <w:color w:val="FFFFFF"/>
                            <w:spacing w:val="-3"/>
                            <w:w w:val="121"/>
                            <w:sz w:val="16"/>
                          </w:rPr>
                          <w:t>c</w:t>
                        </w:r>
                        <w:r>
                          <w:rPr>
                            <w:color w:val="FFFFFF"/>
                            <w:spacing w:val="-3"/>
                            <w:w w:val="114"/>
                            <w:sz w:val="16"/>
                          </w:rPr>
                          <w:t>_</w:t>
                        </w:r>
                        <w:r>
                          <w:rPr>
                            <w:color w:val="FFFFFF"/>
                            <w:spacing w:val="-3"/>
                            <w:w w:val="107"/>
                            <w:sz w:val="16"/>
                          </w:rPr>
                          <w:t>d</w:t>
                        </w:r>
                        <w:r>
                          <w:rPr>
                            <w:color w:val="FFFFFF"/>
                            <w:spacing w:val="-3"/>
                            <w:w w:val="150"/>
                            <w:sz w:val="16"/>
                          </w:rPr>
                          <w:t>t</w:t>
                        </w:r>
                        <w:r>
                          <w:rPr>
                            <w:color w:val="FFFFFF"/>
                            <w:spacing w:val="-1"/>
                            <w:w w:val="121"/>
                            <w:sz w:val="16"/>
                          </w:rPr>
                          <w:t>c</w:t>
                        </w:r>
                        <w:r>
                          <w:rPr>
                            <w:color w:val="E0EEFF"/>
                            <w:spacing w:val="-3"/>
                            <w:w w:val="162"/>
                            <w:sz w:val="16"/>
                          </w:rPr>
                          <w:t>)</w:t>
                        </w:r>
                        <w:r>
                          <w:rPr>
                            <w:color w:val="E0EEFF"/>
                            <w:spacing w:val="-2"/>
                            <w:w w:val="162"/>
                            <w:sz w:val="16"/>
                          </w:rPr>
                          <w:t>)</w:t>
                        </w:r>
                      </w:p>
                      <w:p>
                        <w:pPr>
                          <w:spacing w:before="43" w:line="295" w:lineRule="auto"/>
                          <w:ind w:left="0" w:right="3845" w:firstLine="0"/>
                          <w:jc w:val="left"/>
                          <w:rPr>
                            <w:sz w:val="16"/>
                          </w:rPr>
                        </w:pPr>
                        <w:r>
                          <w:rPr>
                            <w:color w:val="FFC500"/>
                            <w:spacing w:val="-2"/>
                            <w:w w:val="150"/>
                            <w:sz w:val="16"/>
                          </w:rPr>
                          <w:t>plt</w:t>
                        </w:r>
                        <w:r>
                          <w:rPr>
                            <w:color w:val="E0EEFF"/>
                            <w:spacing w:val="-2"/>
                            <w:w w:val="150"/>
                            <w:sz w:val="16"/>
                          </w:rPr>
                          <w:t>.</w:t>
                        </w:r>
                        <w:r>
                          <w:rPr>
                            <w:color w:val="FFC500"/>
                            <w:spacing w:val="-2"/>
                            <w:w w:val="150"/>
                            <w:sz w:val="16"/>
                          </w:rPr>
                          <w:t>plot</w:t>
                        </w:r>
                        <w:r>
                          <w:rPr>
                            <w:color w:val="E0EEFF"/>
                            <w:spacing w:val="-2"/>
                            <w:w w:val="150"/>
                            <w:sz w:val="16"/>
                          </w:rPr>
                          <w:t>([</w:t>
                        </w:r>
                        <w:r>
                          <w:rPr>
                            <w:color w:val="FF618B"/>
                            <w:spacing w:val="-2"/>
                            <w:w w:val="150"/>
                            <w:sz w:val="16"/>
                          </w:rPr>
                          <w:t>0</w:t>
                        </w:r>
                        <w:r>
                          <w:rPr>
                            <w:color w:val="E0EEFF"/>
                            <w:spacing w:val="-2"/>
                            <w:w w:val="150"/>
                            <w:sz w:val="16"/>
                          </w:rPr>
                          <w:t>,</w:t>
                        </w:r>
                        <w:r>
                          <w:rPr>
                            <w:color w:val="E0EEFF"/>
                            <w:spacing w:val="-4"/>
                            <w:w w:val="150"/>
                            <w:sz w:val="16"/>
                          </w:rPr>
                          <w:t xml:space="preserve"> </w:t>
                        </w:r>
                        <w:r>
                          <w:rPr>
                            <w:color w:val="FF618B"/>
                            <w:spacing w:val="-2"/>
                            <w:w w:val="150"/>
                            <w:sz w:val="16"/>
                          </w:rPr>
                          <w:t>1</w:t>
                        </w:r>
                        <w:r>
                          <w:rPr>
                            <w:color w:val="E0EEFF"/>
                            <w:spacing w:val="-2"/>
                            <w:w w:val="150"/>
                            <w:sz w:val="16"/>
                          </w:rPr>
                          <w:t>],</w:t>
                        </w:r>
                        <w:r>
                          <w:rPr>
                            <w:color w:val="E0EEFF"/>
                            <w:spacing w:val="-3"/>
                            <w:w w:val="150"/>
                            <w:sz w:val="16"/>
                          </w:rPr>
                          <w:t xml:space="preserve"> </w:t>
                        </w:r>
                        <w:r>
                          <w:rPr>
                            <w:color w:val="E0EEFF"/>
                            <w:spacing w:val="-2"/>
                            <w:w w:val="150"/>
                            <w:sz w:val="16"/>
                          </w:rPr>
                          <w:t>[</w:t>
                        </w:r>
                        <w:r>
                          <w:rPr>
                            <w:color w:val="FF618B"/>
                            <w:spacing w:val="-2"/>
                            <w:w w:val="150"/>
                            <w:sz w:val="16"/>
                          </w:rPr>
                          <w:t>0</w:t>
                        </w:r>
                        <w:r>
                          <w:rPr>
                            <w:color w:val="E0EEFF"/>
                            <w:spacing w:val="-2"/>
                            <w:w w:val="150"/>
                            <w:sz w:val="16"/>
                          </w:rPr>
                          <w:t>,</w:t>
                        </w:r>
                        <w:r>
                          <w:rPr>
                            <w:color w:val="E0EEFF"/>
                            <w:spacing w:val="-4"/>
                            <w:w w:val="150"/>
                            <w:sz w:val="16"/>
                          </w:rPr>
                          <w:t xml:space="preserve"> </w:t>
                        </w:r>
                        <w:r>
                          <w:rPr>
                            <w:color w:val="FF618B"/>
                            <w:spacing w:val="-2"/>
                            <w:w w:val="150"/>
                            <w:sz w:val="16"/>
                          </w:rPr>
                          <w:t>1</w:t>
                        </w:r>
                        <w:r>
                          <w:rPr>
                            <w:color w:val="E0EEFF"/>
                            <w:spacing w:val="-2"/>
                            <w:w w:val="150"/>
                            <w:sz w:val="16"/>
                          </w:rPr>
                          <w:t>],</w:t>
                        </w:r>
                        <w:r>
                          <w:rPr>
                            <w:color w:val="E0EEFF"/>
                            <w:spacing w:val="-4"/>
                            <w:w w:val="150"/>
                            <w:sz w:val="16"/>
                          </w:rPr>
                          <w:t xml:space="preserve"> </w:t>
                        </w:r>
                        <w:r>
                          <w:rPr>
                            <w:color w:val="E0EEFF"/>
                            <w:spacing w:val="-2"/>
                            <w:w w:val="150"/>
                            <w:sz w:val="16"/>
                          </w:rPr>
                          <w:t>color</w:t>
                        </w:r>
                        <w:r>
                          <w:rPr>
                            <w:color w:val="FF9D00"/>
                            <w:spacing w:val="-2"/>
                            <w:w w:val="150"/>
                            <w:sz w:val="16"/>
                          </w:rPr>
                          <w:t>=</w:t>
                        </w:r>
                        <w:r>
                          <w:rPr>
                            <w:color w:val="92FB79"/>
                            <w:spacing w:val="-2"/>
                            <w:w w:val="150"/>
                            <w:sz w:val="16"/>
                          </w:rPr>
                          <w:t>'</w:t>
                        </w:r>
                        <w:r>
                          <w:rPr>
                            <w:color w:val="A4FF90"/>
                            <w:spacing w:val="-2"/>
                            <w:w w:val="150"/>
                            <w:sz w:val="16"/>
                          </w:rPr>
                          <w:t>gray</w:t>
                        </w:r>
                        <w:r>
                          <w:rPr>
                            <w:color w:val="92FB79"/>
                            <w:spacing w:val="-2"/>
                            <w:w w:val="150"/>
                            <w:sz w:val="16"/>
                          </w:rPr>
                          <w:t>'</w:t>
                        </w:r>
                        <w:r>
                          <w:rPr>
                            <w:color w:val="E0EEFF"/>
                            <w:spacing w:val="-2"/>
                            <w:w w:val="150"/>
                            <w:sz w:val="16"/>
                          </w:rPr>
                          <w:t>,</w:t>
                        </w:r>
                        <w:r>
                          <w:rPr>
                            <w:color w:val="E0EEFF"/>
                            <w:spacing w:val="-4"/>
                            <w:w w:val="150"/>
                            <w:sz w:val="16"/>
                          </w:rPr>
                          <w:t xml:space="preserve"> </w:t>
                        </w:r>
                        <w:r>
                          <w:rPr>
                            <w:color w:val="E0EEFF"/>
                            <w:spacing w:val="-2"/>
                            <w:w w:val="150"/>
                            <w:sz w:val="16"/>
                          </w:rPr>
                          <w:t>linestyle</w:t>
                        </w:r>
                        <w:r>
                          <w:rPr>
                            <w:color w:val="FF9D00"/>
                            <w:spacing w:val="-2"/>
                            <w:w w:val="150"/>
                            <w:sz w:val="16"/>
                          </w:rPr>
                          <w:t>=</w:t>
                        </w:r>
                        <w:r>
                          <w:rPr>
                            <w:color w:val="92FB79"/>
                            <w:spacing w:val="-2"/>
                            <w:w w:val="150"/>
                            <w:sz w:val="16"/>
                          </w:rPr>
                          <w:t>'</w:t>
                        </w:r>
                        <w:r>
                          <w:rPr>
                            <w:color w:val="A4FF90"/>
                            <w:spacing w:val="-2"/>
                            <w:w w:val="150"/>
                            <w:sz w:val="16"/>
                          </w:rPr>
                          <w:t>--</w:t>
                        </w:r>
                        <w:r>
                          <w:rPr>
                            <w:color w:val="92FB79"/>
                            <w:spacing w:val="-2"/>
                            <w:w w:val="150"/>
                            <w:sz w:val="16"/>
                          </w:rPr>
                          <w:t>'</w:t>
                        </w:r>
                        <w:r>
                          <w:rPr>
                            <w:color w:val="E0EEFF"/>
                            <w:spacing w:val="-2"/>
                            <w:w w:val="150"/>
                            <w:sz w:val="16"/>
                          </w:rPr>
                          <w:t xml:space="preserve">) </w:t>
                        </w:r>
                        <w:r>
                          <w:rPr>
                            <w:color w:val="FFC500"/>
                            <w:w w:val="145"/>
                            <w:sz w:val="16"/>
                          </w:rPr>
                          <w:t>plt</w:t>
                        </w:r>
                        <w:r>
                          <w:rPr>
                            <w:color w:val="E0EEFF"/>
                            <w:w w:val="145"/>
                            <w:sz w:val="16"/>
                          </w:rPr>
                          <w:t>.</w:t>
                        </w:r>
                        <w:r>
                          <w:rPr>
                            <w:color w:val="FFC500"/>
                            <w:w w:val="145"/>
                            <w:sz w:val="16"/>
                          </w:rPr>
                          <w:t>xlabel</w:t>
                        </w:r>
                        <w:r>
                          <w:rPr>
                            <w:color w:val="E0EEFF"/>
                            <w:w w:val="145"/>
                            <w:sz w:val="16"/>
                          </w:rPr>
                          <w:t>(</w:t>
                        </w:r>
                        <w:r>
                          <w:rPr>
                            <w:color w:val="92FB79"/>
                            <w:w w:val="145"/>
                            <w:sz w:val="16"/>
                          </w:rPr>
                          <w:t>'</w:t>
                        </w:r>
                        <w:r>
                          <w:rPr>
                            <w:color w:val="A4FF90"/>
                            <w:w w:val="145"/>
                            <w:sz w:val="16"/>
                          </w:rPr>
                          <w:t>False Positive Rate</w:t>
                        </w:r>
                        <w:r>
                          <w:rPr>
                            <w:color w:val="92FB79"/>
                            <w:w w:val="145"/>
                            <w:sz w:val="16"/>
                          </w:rPr>
                          <w:t>'</w:t>
                        </w:r>
                        <w:r>
                          <w:rPr>
                            <w:color w:val="E0EEFF"/>
                            <w:w w:val="145"/>
                            <w:sz w:val="16"/>
                          </w:rPr>
                          <w:t>)</w:t>
                        </w:r>
                      </w:p>
                      <w:p>
                        <w:pPr>
                          <w:spacing w:before="0" w:line="295" w:lineRule="auto"/>
                          <w:ind w:left="0" w:right="7460" w:firstLine="0"/>
                          <w:jc w:val="left"/>
                          <w:rPr>
                            <w:sz w:val="16"/>
                          </w:rPr>
                        </w:pPr>
                        <w:r>
                          <w:rPr>
                            <w:color w:val="FFC500"/>
                            <w:w w:val="135"/>
                            <w:sz w:val="16"/>
                          </w:rPr>
                          <w:t>plt</w:t>
                        </w:r>
                        <w:r>
                          <w:rPr>
                            <w:color w:val="E0EEFF"/>
                            <w:w w:val="135"/>
                            <w:sz w:val="16"/>
                          </w:rPr>
                          <w:t>.</w:t>
                        </w:r>
                        <w:r>
                          <w:rPr>
                            <w:color w:val="FFC500"/>
                            <w:w w:val="135"/>
                            <w:sz w:val="16"/>
                          </w:rPr>
                          <w:t>ylabel</w:t>
                        </w:r>
                        <w:r>
                          <w:rPr>
                            <w:color w:val="E0EEFF"/>
                            <w:w w:val="135"/>
                            <w:sz w:val="16"/>
                          </w:rPr>
                          <w:t>(</w:t>
                        </w:r>
                        <w:r>
                          <w:rPr>
                            <w:color w:val="92FB79"/>
                            <w:w w:val="135"/>
                            <w:sz w:val="16"/>
                          </w:rPr>
                          <w:t>'</w:t>
                        </w:r>
                        <w:r>
                          <w:rPr>
                            <w:color w:val="A4FF90"/>
                            <w:w w:val="135"/>
                            <w:sz w:val="16"/>
                          </w:rPr>
                          <w:t>True Positive Rate</w:t>
                        </w:r>
                        <w:r>
                          <w:rPr>
                            <w:color w:val="92FB79"/>
                            <w:w w:val="135"/>
                            <w:sz w:val="16"/>
                          </w:rPr>
                          <w:t>'</w:t>
                        </w:r>
                        <w:r>
                          <w:rPr>
                            <w:color w:val="E0EEFF"/>
                            <w:w w:val="135"/>
                            <w:sz w:val="16"/>
                          </w:rPr>
                          <w:t xml:space="preserve">) </w:t>
                        </w:r>
                        <w:r>
                          <w:rPr>
                            <w:color w:val="FFC500"/>
                            <w:spacing w:val="-1"/>
                            <w:w w:val="95"/>
                            <w:sz w:val="16"/>
                          </w:rPr>
                          <w:t>p</w:t>
                        </w:r>
                        <w:r>
                          <w:rPr>
                            <w:color w:val="FFC500"/>
                            <w:spacing w:val="-1"/>
                            <w:w w:val="189"/>
                            <w:sz w:val="16"/>
                          </w:rPr>
                          <w:t>l</w:t>
                        </w:r>
                        <w:r>
                          <w:rPr>
                            <w:color w:val="FFC500"/>
                            <w:spacing w:val="-1"/>
                            <w:w w:val="138"/>
                            <w:sz w:val="16"/>
                          </w:rPr>
                          <w:t>t</w:t>
                        </w:r>
                        <w:r>
                          <w:rPr>
                            <w:color w:val="E0EEFF"/>
                            <w:spacing w:val="-1"/>
                            <w:w w:val="150"/>
                            <w:sz w:val="16"/>
                          </w:rPr>
                          <w:t>.</w:t>
                        </w:r>
                        <w:r>
                          <w:rPr>
                            <w:color w:val="FFC500"/>
                            <w:spacing w:val="-1"/>
                            <w:w w:val="138"/>
                            <w:sz w:val="16"/>
                          </w:rPr>
                          <w:t>t</w:t>
                        </w:r>
                        <w:r>
                          <w:rPr>
                            <w:color w:val="FFC500"/>
                            <w:spacing w:val="-1"/>
                            <w:w w:val="196"/>
                            <w:sz w:val="16"/>
                          </w:rPr>
                          <w:t>i</w:t>
                        </w:r>
                        <w:r>
                          <w:rPr>
                            <w:color w:val="FFC500"/>
                            <w:spacing w:val="-1"/>
                            <w:w w:val="138"/>
                            <w:sz w:val="16"/>
                          </w:rPr>
                          <w:t>t</w:t>
                        </w:r>
                        <w:r>
                          <w:rPr>
                            <w:color w:val="FFC500"/>
                            <w:spacing w:val="-1"/>
                            <w:w w:val="189"/>
                            <w:sz w:val="16"/>
                          </w:rPr>
                          <w:t>l</w:t>
                        </w:r>
                        <w:r>
                          <w:rPr>
                            <w:color w:val="FFC500"/>
                            <w:spacing w:val="1"/>
                            <w:w w:val="98"/>
                            <w:sz w:val="16"/>
                          </w:rPr>
                          <w:t>e</w:t>
                        </w:r>
                        <w:r>
                          <w:rPr>
                            <w:color w:val="E0EEFF"/>
                            <w:spacing w:val="-1"/>
                            <w:w w:val="150"/>
                            <w:sz w:val="16"/>
                          </w:rPr>
                          <w:t>(</w:t>
                        </w:r>
                        <w:r>
                          <w:rPr>
                            <w:color w:val="92FB79"/>
                            <w:spacing w:val="-1"/>
                            <w:w w:val="359"/>
                            <w:sz w:val="16"/>
                          </w:rPr>
                          <w:t>'</w:t>
                        </w:r>
                        <w:r>
                          <w:rPr>
                            <w:color w:val="A4FF90"/>
                            <w:spacing w:val="-1"/>
                            <w:w w:val="91"/>
                            <w:sz w:val="16"/>
                          </w:rPr>
                          <w:t>R</w:t>
                        </w:r>
                        <w:r>
                          <w:rPr>
                            <w:color w:val="A4FF90"/>
                            <w:spacing w:val="-1"/>
                            <w:w w:val="77"/>
                            <w:sz w:val="16"/>
                          </w:rPr>
                          <w:t>O</w:t>
                        </w:r>
                        <w:r>
                          <w:rPr>
                            <w:color w:val="A4FF90"/>
                            <w:spacing w:val="-1"/>
                            <w:w w:val="88"/>
                            <w:sz w:val="16"/>
                          </w:rPr>
                          <w:t>C</w:t>
                        </w:r>
                        <w:r>
                          <w:rPr>
                            <w:color w:val="A4FF90"/>
                            <w:spacing w:val="-1"/>
                            <w:w w:val="150"/>
                            <w:sz w:val="16"/>
                          </w:rPr>
                          <w:t>-</w:t>
                        </w:r>
                        <w:r>
                          <w:rPr>
                            <w:color w:val="A4FF90"/>
                            <w:w w:val="125"/>
                            <w:sz w:val="16"/>
                          </w:rPr>
                          <w:t xml:space="preserve">AUC </w:t>
                        </w:r>
                        <w:r>
                          <w:rPr>
                            <w:color w:val="A4FF90"/>
                            <w:w w:val="150"/>
                            <w:sz w:val="16"/>
                          </w:rPr>
                          <w:t>Curve</w:t>
                        </w:r>
                        <w:r>
                          <w:rPr>
                            <w:color w:val="92FB79"/>
                            <w:w w:val="150"/>
                            <w:sz w:val="16"/>
                          </w:rPr>
                          <w:t>'</w:t>
                        </w:r>
                        <w:r>
                          <w:rPr>
                            <w:color w:val="E0EEFF"/>
                            <w:w w:val="150"/>
                            <w:sz w:val="16"/>
                          </w:rPr>
                          <w:t xml:space="preserve">) </w:t>
                        </w:r>
                        <w:r>
                          <w:rPr>
                            <w:color w:val="FFC500"/>
                            <w:spacing w:val="-1"/>
                            <w:w w:val="108"/>
                            <w:sz w:val="16"/>
                          </w:rPr>
                          <w:t>p</w:t>
                        </w:r>
                        <w:r>
                          <w:rPr>
                            <w:color w:val="FFC500"/>
                            <w:spacing w:val="-1"/>
                            <w:w w:val="202"/>
                            <w:sz w:val="16"/>
                          </w:rPr>
                          <w:t>l</w:t>
                        </w:r>
                        <w:r>
                          <w:rPr>
                            <w:color w:val="FFC500"/>
                            <w:spacing w:val="-1"/>
                            <w:w w:val="151"/>
                            <w:sz w:val="16"/>
                          </w:rPr>
                          <w:t>t</w:t>
                        </w:r>
                        <w:r>
                          <w:rPr>
                            <w:color w:val="E0EEFF"/>
                            <w:spacing w:val="-1"/>
                            <w:w w:val="163"/>
                            <w:sz w:val="16"/>
                          </w:rPr>
                          <w:t>.</w:t>
                        </w:r>
                        <w:r>
                          <w:rPr>
                            <w:color w:val="FFC500"/>
                            <w:spacing w:val="-1"/>
                            <w:w w:val="202"/>
                            <w:sz w:val="16"/>
                          </w:rPr>
                          <w:t>l</w:t>
                        </w:r>
                        <w:r>
                          <w:rPr>
                            <w:color w:val="FFC500"/>
                            <w:spacing w:val="-1"/>
                            <w:w w:val="111"/>
                            <w:sz w:val="16"/>
                          </w:rPr>
                          <w:t>e</w:t>
                        </w:r>
                        <w:r>
                          <w:rPr>
                            <w:color w:val="FFC500"/>
                            <w:spacing w:val="-1"/>
                            <w:w w:val="120"/>
                            <w:sz w:val="16"/>
                          </w:rPr>
                          <w:t>g</w:t>
                        </w:r>
                        <w:r>
                          <w:rPr>
                            <w:color w:val="FFC500"/>
                            <w:spacing w:val="-1"/>
                            <w:w w:val="111"/>
                            <w:sz w:val="16"/>
                          </w:rPr>
                          <w:t>e</w:t>
                        </w:r>
                        <w:r>
                          <w:rPr>
                            <w:color w:val="FFC500"/>
                            <w:spacing w:val="-1"/>
                            <w:w w:val="110"/>
                            <w:sz w:val="16"/>
                          </w:rPr>
                          <w:t>n</w:t>
                        </w:r>
                        <w:r>
                          <w:rPr>
                            <w:color w:val="FFC500"/>
                            <w:spacing w:val="1"/>
                            <w:w w:val="108"/>
                            <w:sz w:val="16"/>
                          </w:rPr>
                          <w:t>d</w:t>
                        </w:r>
                        <w:r>
                          <w:rPr>
                            <w:color w:val="E0EEFF"/>
                            <w:spacing w:val="-1"/>
                            <w:w w:val="163"/>
                            <w:sz w:val="16"/>
                          </w:rPr>
                          <w:t>(</w:t>
                        </w:r>
                        <w:r>
                          <w:rPr>
                            <w:color w:val="E0EEFF"/>
                            <w:spacing w:val="-1"/>
                            <w:w w:val="202"/>
                            <w:sz w:val="16"/>
                          </w:rPr>
                          <w:t>l</w:t>
                        </w:r>
                        <w:r>
                          <w:rPr>
                            <w:color w:val="E0EEFF"/>
                            <w:spacing w:val="-1"/>
                            <w:w w:val="112"/>
                            <w:sz w:val="16"/>
                          </w:rPr>
                          <w:t>o</w:t>
                        </w:r>
                        <w:r>
                          <w:rPr>
                            <w:color w:val="E0EEFF"/>
                            <w:spacing w:val="-1"/>
                            <w:w w:val="122"/>
                            <w:sz w:val="16"/>
                          </w:rPr>
                          <w:t>c</w:t>
                        </w:r>
                        <w:r>
                          <w:rPr>
                            <w:color w:val="FF9D00"/>
                            <w:spacing w:val="-1"/>
                            <w:w w:val="115"/>
                            <w:sz w:val="16"/>
                          </w:rPr>
                          <w:t>=</w:t>
                        </w:r>
                        <w:r>
                          <w:rPr>
                            <w:color w:val="92FB79"/>
                            <w:spacing w:val="-1"/>
                            <w:w w:val="372"/>
                            <w:sz w:val="16"/>
                          </w:rPr>
                          <w:t>'</w:t>
                        </w:r>
                        <w:r>
                          <w:rPr>
                            <w:color w:val="A4FF90"/>
                            <w:spacing w:val="-1"/>
                            <w:w w:val="202"/>
                            <w:sz w:val="16"/>
                          </w:rPr>
                          <w:t>l</w:t>
                        </w:r>
                        <w:r>
                          <w:rPr>
                            <w:color w:val="A4FF90"/>
                            <w:spacing w:val="-1"/>
                            <w:w w:val="112"/>
                            <w:sz w:val="16"/>
                          </w:rPr>
                          <w:t>o</w:t>
                        </w:r>
                        <w:r>
                          <w:rPr>
                            <w:color w:val="A4FF90"/>
                            <w:spacing w:val="-1"/>
                            <w:w w:val="82"/>
                            <w:sz w:val="16"/>
                          </w:rPr>
                          <w:t>w</w:t>
                        </w:r>
                        <w:r>
                          <w:rPr>
                            <w:color w:val="A4FF90"/>
                            <w:spacing w:val="-1"/>
                            <w:w w:val="111"/>
                            <w:sz w:val="16"/>
                          </w:rPr>
                          <w:t>e</w:t>
                        </w:r>
                        <w:r>
                          <w:rPr>
                            <w:color w:val="A4FF90"/>
                            <w:w w:val="154"/>
                            <w:sz w:val="16"/>
                          </w:rPr>
                          <w:t>r</w:t>
                        </w:r>
                        <w:r>
                          <w:rPr>
                            <w:color w:val="A4FF90"/>
                            <w:spacing w:val="-1"/>
                            <w:w w:val="149"/>
                            <w:sz w:val="16"/>
                          </w:rPr>
                          <w:t xml:space="preserve"> </w:t>
                        </w:r>
                        <w:r>
                          <w:rPr>
                            <w:color w:val="A4FF90"/>
                            <w:w w:val="160"/>
                            <w:sz w:val="16"/>
                          </w:rPr>
                          <w:t>right</w:t>
                        </w:r>
                        <w:r>
                          <w:rPr>
                            <w:color w:val="92FB79"/>
                            <w:w w:val="160"/>
                            <w:sz w:val="16"/>
                          </w:rPr>
                          <w:t>'</w:t>
                        </w:r>
                        <w:r>
                          <w:rPr>
                            <w:color w:val="E0EEFF"/>
                            <w:w w:val="160"/>
                            <w:sz w:val="16"/>
                          </w:rPr>
                          <w:t>)</w:t>
                        </w:r>
                      </w:p>
                      <w:p>
                        <w:pPr>
                          <w:spacing w:before="0" w:line="184" w:lineRule="exact"/>
                          <w:ind w:left="0" w:right="0" w:firstLine="0"/>
                          <w:jc w:val="left"/>
                          <w:rPr>
                            <w:sz w:val="16"/>
                          </w:rPr>
                        </w:pPr>
                        <w:r>
                          <w:rPr>
                            <w:color w:val="FFC500"/>
                            <w:spacing w:val="-2"/>
                            <w:w w:val="135"/>
                            <w:sz w:val="16"/>
                          </w:rPr>
                          <w:t>plt</w:t>
                        </w:r>
                        <w:r>
                          <w:rPr>
                            <w:color w:val="E0EEFF"/>
                            <w:spacing w:val="-2"/>
                            <w:w w:val="135"/>
                            <w:sz w:val="16"/>
                          </w:rPr>
                          <w:t>.</w:t>
                        </w:r>
                        <w:r>
                          <w:rPr>
                            <w:color w:val="FFC500"/>
                            <w:spacing w:val="-2"/>
                            <w:w w:val="135"/>
                            <w:sz w:val="16"/>
                          </w:rPr>
                          <w:t>show</w:t>
                        </w:r>
                        <w:r>
                          <w:rPr>
                            <w:color w:val="E0EEFF"/>
                            <w:spacing w:val="-2"/>
                            <w:w w:val="135"/>
                            <w:sz w:val="16"/>
                          </w:rPr>
                          <w:t>()</w:t>
                        </w:r>
                      </w:p>
                    </w:txbxContent>
                  </v:textbox>
                </v:shape>
                <w10:wrap type="topAndBottom"/>
              </v:group>
            </w:pict>
          </mc:Fallback>
        </mc:AlternateContent>
      </w:r>
      <w:r>
        <mc:AlternateContent>
          <mc:Choice Requires="wpg">
            <w:drawing>
              <wp:anchor distT="0" distB="0" distL="0" distR="0" simplePos="0" relativeHeight="251749376" behindDoc="1" locked="0" layoutInCell="1" allowOverlap="1">
                <wp:simplePos x="0" y="0"/>
                <wp:positionH relativeFrom="page">
                  <wp:posOffset>457200</wp:posOffset>
                </wp:positionH>
                <wp:positionV relativeFrom="paragraph">
                  <wp:posOffset>8083550</wp:posOffset>
                </wp:positionV>
                <wp:extent cx="6645910" cy="868680"/>
                <wp:effectExtent l="0" t="0" r="13970" b="0"/>
                <wp:wrapTopAndBottom/>
                <wp:docPr id="189" name="Group 189"/>
                <wp:cNvGraphicFramePr/>
                <a:graphic xmlns:a="http://schemas.openxmlformats.org/drawingml/2006/main">
                  <a:graphicData uri="http://schemas.microsoft.com/office/word/2010/wordprocessingGroup">
                    <wpg:wgp>
                      <wpg:cNvGrpSpPr/>
                      <wpg:grpSpPr>
                        <a:xfrm>
                          <a:off x="0" y="0"/>
                          <a:ext cx="6645909" cy="868680"/>
                          <a:chOff x="0" y="0"/>
                          <a:chExt cx="6645909" cy="868680"/>
                        </a:xfrm>
                      </wpg:grpSpPr>
                      <wps:wsp>
                        <wps:cNvPr id="91" name="Graphic 91"/>
                        <wps:cNvSpPr/>
                        <wps:spPr>
                          <a:xfrm>
                            <a:off x="0" y="0"/>
                            <a:ext cx="6645909" cy="144780"/>
                          </a:xfrm>
                          <a:custGeom>
                            <a:avLst/>
                            <a:gdLst/>
                            <a:ahLst/>
                            <a:cxnLst/>
                            <a:rect l="l" t="t" r="r" b="b"/>
                            <a:pathLst>
                              <a:path w="6645909" h="144780">
                                <a:moveTo>
                                  <a:pt x="6645909" y="144779"/>
                                </a:moveTo>
                                <a:lnTo>
                                  <a:pt x="0" y="144779"/>
                                </a:lnTo>
                                <a:lnTo>
                                  <a:pt x="0" y="0"/>
                                </a:lnTo>
                                <a:lnTo>
                                  <a:pt x="6645909" y="0"/>
                                </a:lnTo>
                                <a:lnTo>
                                  <a:pt x="6645909" y="144779"/>
                                </a:lnTo>
                                <a:close/>
                              </a:path>
                            </a:pathLst>
                          </a:custGeom>
                          <a:solidFill>
                            <a:srgbClr val="183548"/>
                          </a:solidFill>
                        </wps:spPr>
                        <wps:bodyPr wrap="square" lIns="0" tIns="0" rIns="0" bIns="0" rtlCol="0"/>
                      </wps:wsp>
                      <pic:pic xmlns:pic="http://schemas.openxmlformats.org/drawingml/2006/picture">
                        <pic:nvPicPr>
                          <pic:cNvPr id="92" name="Image 92"/>
                          <pic:cNvPicPr/>
                        </pic:nvPicPr>
                        <pic:blipFill>
                          <a:blip r:embed="rId33" cstate="print"/>
                          <a:stretch>
                            <a:fillRect/>
                          </a:stretch>
                        </pic:blipFill>
                        <pic:spPr>
                          <a:xfrm>
                            <a:off x="3175" y="51435"/>
                            <a:ext cx="57149" cy="69849"/>
                          </a:xfrm>
                          <a:prstGeom prst="rect">
                            <a:avLst/>
                          </a:prstGeom>
                        </pic:spPr>
                      </pic:pic>
                      <wps:wsp>
                        <wps:cNvPr id="93" name="Graphic 93"/>
                        <wps:cNvSpPr/>
                        <wps:spPr>
                          <a:xfrm>
                            <a:off x="0" y="144779"/>
                            <a:ext cx="6645909" cy="723900"/>
                          </a:xfrm>
                          <a:custGeom>
                            <a:avLst/>
                            <a:gdLst/>
                            <a:ahLst/>
                            <a:cxnLst/>
                            <a:rect l="l" t="t" r="r" b="b"/>
                            <a:pathLst>
                              <a:path w="6645909" h="723900">
                                <a:moveTo>
                                  <a:pt x="6645910" y="0"/>
                                </a:moveTo>
                                <a:lnTo>
                                  <a:pt x="0" y="0"/>
                                </a:lnTo>
                                <a:lnTo>
                                  <a:pt x="0" y="144780"/>
                                </a:lnTo>
                                <a:lnTo>
                                  <a:pt x="0" y="289560"/>
                                </a:lnTo>
                                <a:lnTo>
                                  <a:pt x="0" y="434340"/>
                                </a:lnTo>
                                <a:lnTo>
                                  <a:pt x="0" y="579120"/>
                                </a:lnTo>
                                <a:lnTo>
                                  <a:pt x="0" y="723900"/>
                                </a:lnTo>
                                <a:lnTo>
                                  <a:pt x="6645910" y="723900"/>
                                </a:lnTo>
                                <a:lnTo>
                                  <a:pt x="6645910" y="579120"/>
                                </a:lnTo>
                                <a:lnTo>
                                  <a:pt x="6645910" y="434340"/>
                                </a:lnTo>
                                <a:lnTo>
                                  <a:pt x="6645910" y="289560"/>
                                </a:lnTo>
                                <a:lnTo>
                                  <a:pt x="6645910" y="144780"/>
                                </a:lnTo>
                                <a:lnTo>
                                  <a:pt x="6645910" y="0"/>
                                </a:lnTo>
                                <a:close/>
                              </a:path>
                            </a:pathLst>
                          </a:custGeom>
                          <a:solidFill>
                            <a:srgbClr val="183548"/>
                          </a:solidFill>
                        </wps:spPr>
                        <wps:bodyPr wrap="square" lIns="0" tIns="0" rIns="0" bIns="0" rtlCol="0"/>
                      </wps:wsp>
                      <wps:wsp>
                        <wps:cNvPr id="94" name="Textbox 94"/>
                        <wps:cNvSpPr txBox="1"/>
                        <wps:spPr>
                          <a:xfrm>
                            <a:off x="0" y="0"/>
                            <a:ext cx="6645909" cy="868680"/>
                          </a:xfrm>
                          <a:prstGeom prst="rect">
                            <a:avLst/>
                          </a:prstGeom>
                        </wps:spPr>
                        <wps:txbx>
                          <w:txbxContent>
                            <w:p>
                              <w:pPr>
                                <w:spacing w:before="44"/>
                                <w:ind w:left="280" w:right="0" w:firstLine="0"/>
                                <w:jc w:val="left"/>
                                <w:rPr>
                                  <w:rFonts w:ascii="Georgia"/>
                                  <w:b/>
                                  <w:i/>
                                  <w:sz w:val="16"/>
                                </w:rPr>
                              </w:pPr>
                              <w:r>
                                <w:rPr>
                                  <w:rFonts w:ascii="Georgia"/>
                                  <w:b/>
                                  <w:i/>
                                  <w:color w:val="0087FF"/>
                                  <w:spacing w:val="-2"/>
                                  <w:sz w:val="16"/>
                                </w:rPr>
                                <w:t>confiusion</w:t>
                              </w:r>
                              <w:r>
                                <w:rPr>
                                  <w:rFonts w:ascii="Georgia"/>
                                  <w:b/>
                                  <w:i/>
                                  <w:color w:val="0087FF"/>
                                  <w:spacing w:val="30"/>
                                  <w:sz w:val="16"/>
                                </w:rPr>
                                <w:t xml:space="preserve"> </w:t>
                              </w:r>
                              <w:r>
                                <w:rPr>
                                  <w:rFonts w:ascii="Georgia"/>
                                  <w:b/>
                                  <w:i/>
                                  <w:color w:val="0087FF"/>
                                  <w:spacing w:val="-2"/>
                                  <w:sz w:val="16"/>
                                </w:rPr>
                                <w:t>matrix</w:t>
                              </w:r>
                            </w:p>
                            <w:p>
                              <w:pPr>
                                <w:spacing w:before="43"/>
                                <w:ind w:left="0" w:right="0" w:firstLine="0"/>
                                <w:jc w:val="left"/>
                                <w:rPr>
                                  <w:sz w:val="16"/>
                                </w:rPr>
                              </w:pPr>
                              <w:r>
                                <w:rPr>
                                  <w:color w:val="FFFFFF"/>
                                  <w:w w:val="120"/>
                                  <w:sz w:val="16"/>
                                </w:rPr>
                                <w:t>q</w:t>
                              </w:r>
                              <w:r>
                                <w:rPr>
                                  <w:color w:val="FFFFFF"/>
                                  <w:spacing w:val="24"/>
                                  <w:w w:val="120"/>
                                  <w:sz w:val="16"/>
                                </w:rPr>
                                <w:t xml:space="preserve"> </w:t>
                              </w:r>
                              <w:r>
                                <w:rPr>
                                  <w:color w:val="FF9D00"/>
                                  <w:w w:val="120"/>
                                  <w:sz w:val="16"/>
                                </w:rPr>
                                <w:t>=</w:t>
                              </w:r>
                              <w:r>
                                <w:rPr>
                                  <w:color w:val="FF9D00"/>
                                  <w:spacing w:val="24"/>
                                  <w:w w:val="120"/>
                                  <w:sz w:val="16"/>
                                </w:rPr>
                                <w:t xml:space="preserve"> </w:t>
                              </w:r>
                              <w:r>
                                <w:rPr>
                                  <w:color w:val="FFFFFF"/>
                                  <w:spacing w:val="-2"/>
                                  <w:w w:val="120"/>
                                  <w:sz w:val="16"/>
                                </w:rPr>
                                <w:t>y_valid</w:t>
                              </w:r>
                            </w:p>
                            <w:p>
                              <w:pPr>
                                <w:spacing w:before="42" w:line="295" w:lineRule="auto"/>
                                <w:ind w:left="0" w:right="6520" w:firstLine="0"/>
                                <w:jc w:val="left"/>
                                <w:rPr>
                                  <w:sz w:val="16"/>
                                </w:rPr>
                              </w:pPr>
                              <w:r>
                                <w:rPr>
                                  <w:color w:val="FFFFFF"/>
                                  <w:w w:val="125"/>
                                  <w:sz w:val="16"/>
                                </w:rPr>
                                <w:t xml:space="preserve">pred_test </w:t>
                              </w:r>
                              <w:r>
                                <w:rPr>
                                  <w:color w:val="FF9D00"/>
                                  <w:w w:val="125"/>
                                  <w:sz w:val="16"/>
                                </w:rPr>
                                <w:t xml:space="preserve">= </w:t>
                              </w:r>
                              <w:r>
                                <w:rPr>
                                  <w:color w:val="FFFFFF"/>
                                  <w:w w:val="125"/>
                                  <w:sz w:val="16"/>
                                </w:rPr>
                                <w:t>dt_model</w:t>
                              </w:r>
                              <w:r>
                                <w:rPr>
                                  <w:color w:val="E0EEFF"/>
                                  <w:w w:val="125"/>
                                  <w:sz w:val="16"/>
                                </w:rPr>
                                <w:t>.</w:t>
                              </w:r>
                              <w:r>
                                <w:rPr>
                                  <w:color w:val="FFC500"/>
                                  <w:w w:val="125"/>
                                  <w:sz w:val="16"/>
                                </w:rPr>
                                <w:t>predict</w:t>
                              </w:r>
                              <w:r>
                                <w:rPr>
                                  <w:color w:val="E0EEFF"/>
                                  <w:w w:val="125"/>
                                  <w:sz w:val="16"/>
                                </w:rPr>
                                <w:t>(</w:t>
                              </w:r>
                              <w:r>
                                <w:rPr>
                                  <w:color w:val="FFFFFF"/>
                                  <w:w w:val="125"/>
                                  <w:sz w:val="16"/>
                                </w:rPr>
                                <w:t>x_valid</w:t>
                              </w:r>
                              <w:r>
                                <w:rPr>
                                  <w:color w:val="E0EEFF"/>
                                  <w:w w:val="125"/>
                                  <w:sz w:val="16"/>
                                </w:rPr>
                                <w:t xml:space="preserve">) </w:t>
                              </w:r>
                              <w:r>
                                <w:rPr>
                                  <w:color w:val="FFFFFF"/>
                                  <w:w w:val="125"/>
                                  <w:sz w:val="16"/>
                                </w:rPr>
                                <w:t>pred_test</w:t>
                              </w:r>
                              <w:r>
                                <w:rPr>
                                  <w:color w:val="FFFFFF"/>
                                  <w:spacing w:val="25"/>
                                  <w:w w:val="125"/>
                                  <w:sz w:val="16"/>
                                </w:rPr>
                                <w:t xml:space="preserve"> </w:t>
                              </w:r>
                              <w:r>
                                <w:rPr>
                                  <w:color w:val="FF9D00"/>
                                  <w:w w:val="125"/>
                                  <w:sz w:val="16"/>
                                </w:rPr>
                                <w:t xml:space="preserve">= </w:t>
                              </w:r>
                              <w:r>
                                <w:rPr>
                                  <w:color w:val="FFC500"/>
                                  <w:w w:val="125"/>
                                  <w:sz w:val="16"/>
                                </w:rPr>
                                <w:t>pd</w:t>
                              </w:r>
                              <w:r>
                                <w:rPr>
                                  <w:color w:val="E0EEFF"/>
                                  <w:w w:val="125"/>
                                  <w:sz w:val="16"/>
                                </w:rPr>
                                <w:t>.</w:t>
                              </w:r>
                              <w:r>
                                <w:rPr>
                                  <w:color w:val="FFC500"/>
                                  <w:w w:val="125"/>
                                  <w:sz w:val="16"/>
                                </w:rPr>
                                <w:t>DataFrame</w:t>
                              </w:r>
                              <w:r>
                                <w:rPr>
                                  <w:color w:val="E0EEFF"/>
                                  <w:w w:val="125"/>
                                  <w:sz w:val="16"/>
                                </w:rPr>
                                <w:t>(</w:t>
                              </w:r>
                              <w:r>
                                <w:rPr>
                                  <w:color w:val="FFFFFF"/>
                                  <w:w w:val="125"/>
                                  <w:sz w:val="16"/>
                                </w:rPr>
                                <w:t>pred_test</w:t>
                              </w:r>
                              <w:r>
                                <w:rPr>
                                  <w:color w:val="E0EEFF"/>
                                  <w:w w:val="125"/>
                                  <w:sz w:val="16"/>
                                </w:rPr>
                                <w:t xml:space="preserve">) </w:t>
                              </w:r>
                              <w:r>
                                <w:rPr>
                                  <w:color w:val="FFFFFF"/>
                                  <w:w w:val="125"/>
                                  <w:sz w:val="16"/>
                                </w:rPr>
                                <w:t xml:space="preserve">y_valid </w:t>
                              </w:r>
                              <w:r>
                                <w:rPr>
                                  <w:color w:val="FF9D00"/>
                                  <w:w w:val="125"/>
                                  <w:sz w:val="16"/>
                                </w:rPr>
                                <w:t>=</w:t>
                              </w:r>
                              <w:r>
                                <w:rPr>
                                  <w:color w:val="FF9D00"/>
                                  <w:spacing w:val="40"/>
                                  <w:w w:val="125"/>
                                  <w:sz w:val="16"/>
                                </w:rPr>
                                <w:t xml:space="preserve"> </w:t>
                              </w:r>
                              <w:r>
                                <w:rPr>
                                  <w:color w:val="FFC500"/>
                                  <w:w w:val="125"/>
                                  <w:sz w:val="16"/>
                                </w:rPr>
                                <w:t>pd</w:t>
                              </w:r>
                              <w:r>
                                <w:rPr>
                                  <w:color w:val="E0EEFF"/>
                                  <w:w w:val="125"/>
                                  <w:sz w:val="16"/>
                                </w:rPr>
                                <w:t>.</w:t>
                              </w:r>
                              <w:r>
                                <w:rPr>
                                  <w:color w:val="FFC500"/>
                                  <w:w w:val="125"/>
                                  <w:sz w:val="16"/>
                                </w:rPr>
                                <w:t>DataFrame</w:t>
                              </w:r>
                              <w:r>
                                <w:rPr>
                                  <w:color w:val="E0EEFF"/>
                                  <w:w w:val="125"/>
                                  <w:sz w:val="16"/>
                                </w:rPr>
                                <w:t>(</w:t>
                              </w:r>
                              <w:r>
                                <w:rPr>
                                  <w:color w:val="FFFFFF"/>
                                  <w:w w:val="125"/>
                                  <w:sz w:val="16"/>
                                </w:rPr>
                                <w:t>y_valid</w:t>
                              </w:r>
                              <w:r>
                                <w:rPr>
                                  <w:color w:val="E0EEFF"/>
                                  <w:w w:val="125"/>
                                  <w:sz w:val="16"/>
                                </w:rPr>
                                <w:t>)</w:t>
                              </w:r>
                            </w:p>
                            <w:p>
                              <w:pPr>
                                <w:spacing w:before="0" w:line="184" w:lineRule="exact"/>
                                <w:ind w:left="0" w:right="0" w:firstLine="0"/>
                                <w:jc w:val="left"/>
                                <w:rPr>
                                  <w:sz w:val="16"/>
                                </w:rPr>
                              </w:pPr>
                              <w:r>
                                <w:rPr>
                                  <w:color w:val="9EFFFF"/>
                                  <w:spacing w:val="-2"/>
                                  <w:w w:val="135"/>
                                  <w:sz w:val="16"/>
                                </w:rPr>
                                <w:t>plot_confusion_matrix</w:t>
                              </w:r>
                              <w:r>
                                <w:rPr>
                                  <w:color w:val="E0EEFF"/>
                                  <w:spacing w:val="-2"/>
                                  <w:w w:val="135"/>
                                  <w:sz w:val="16"/>
                                </w:rPr>
                                <w:t>(</w:t>
                              </w:r>
                              <w:r>
                                <w:rPr>
                                  <w:color w:val="FFFFFF"/>
                                  <w:spacing w:val="-2"/>
                                  <w:w w:val="135"/>
                                  <w:sz w:val="16"/>
                                </w:rPr>
                                <w:t>y_valid</w:t>
                              </w:r>
                              <w:r>
                                <w:rPr>
                                  <w:color w:val="E0EEFF"/>
                                  <w:spacing w:val="-2"/>
                                  <w:w w:val="135"/>
                                  <w:sz w:val="16"/>
                                </w:rPr>
                                <w:t>,</w:t>
                              </w:r>
                              <w:r>
                                <w:rPr>
                                  <w:color w:val="E0EEFF"/>
                                  <w:spacing w:val="25"/>
                                  <w:w w:val="135"/>
                                  <w:sz w:val="16"/>
                                </w:rPr>
                                <w:t xml:space="preserve"> </w:t>
                              </w:r>
                              <w:r>
                                <w:rPr>
                                  <w:color w:val="FFFFFF"/>
                                  <w:spacing w:val="-2"/>
                                  <w:w w:val="135"/>
                                  <w:sz w:val="16"/>
                                </w:rPr>
                                <w:t>pred_test</w:t>
                              </w:r>
                              <w:r>
                                <w:rPr>
                                  <w:color w:val="E0EEFF"/>
                                  <w:spacing w:val="-2"/>
                                  <w:w w:val="135"/>
                                  <w:sz w:val="16"/>
                                </w:rPr>
                                <w:t>,</w:t>
                              </w:r>
                              <w:r>
                                <w:rPr>
                                  <w:color w:val="E0EEFF"/>
                                  <w:spacing w:val="26"/>
                                  <w:w w:val="135"/>
                                  <w:sz w:val="16"/>
                                </w:rPr>
                                <w:t xml:space="preserve"> </w:t>
                              </w:r>
                              <w:r>
                                <w:rPr>
                                  <w:color w:val="E0EEFF"/>
                                  <w:spacing w:val="-2"/>
                                  <w:w w:val="135"/>
                                  <w:sz w:val="16"/>
                                </w:rPr>
                                <w:t>figsize</w:t>
                              </w:r>
                              <w:r>
                                <w:rPr>
                                  <w:color w:val="FF9D00"/>
                                  <w:spacing w:val="-2"/>
                                  <w:w w:val="135"/>
                                  <w:sz w:val="16"/>
                                </w:rPr>
                                <w:t>=</w:t>
                              </w:r>
                              <w:r>
                                <w:rPr>
                                  <w:color w:val="E0EEFF"/>
                                  <w:spacing w:val="-2"/>
                                  <w:w w:val="135"/>
                                  <w:sz w:val="16"/>
                                </w:rPr>
                                <w:t>(</w:t>
                              </w:r>
                              <w:r>
                                <w:rPr>
                                  <w:color w:val="FF618B"/>
                                  <w:spacing w:val="-2"/>
                                  <w:w w:val="135"/>
                                  <w:sz w:val="16"/>
                                </w:rPr>
                                <w:t>7</w:t>
                              </w:r>
                              <w:r>
                                <w:rPr>
                                  <w:color w:val="E0EEFF"/>
                                  <w:spacing w:val="-2"/>
                                  <w:w w:val="135"/>
                                  <w:sz w:val="16"/>
                                </w:rPr>
                                <w:t>,</w:t>
                              </w:r>
                              <w:r>
                                <w:rPr>
                                  <w:color w:val="FF618B"/>
                                  <w:spacing w:val="-2"/>
                                  <w:w w:val="135"/>
                                  <w:sz w:val="16"/>
                                </w:rPr>
                                <w:t>4</w:t>
                              </w:r>
                              <w:r>
                                <w:rPr>
                                  <w:color w:val="E0EEFF"/>
                                  <w:spacing w:val="-2"/>
                                  <w:w w:val="135"/>
                                  <w:sz w:val="16"/>
                                </w:rPr>
                                <w:t>),</w:t>
                              </w:r>
                              <w:r>
                                <w:rPr>
                                  <w:color w:val="E0EEFF"/>
                                  <w:spacing w:val="26"/>
                                  <w:w w:val="135"/>
                                  <w:sz w:val="16"/>
                                </w:rPr>
                                <w:t xml:space="preserve"> </w:t>
                              </w:r>
                              <w:r>
                                <w:rPr>
                                  <w:color w:val="E0EEFF"/>
                                  <w:spacing w:val="-2"/>
                                  <w:w w:val="135"/>
                                  <w:sz w:val="16"/>
                                </w:rPr>
                                <w:t>title</w:t>
                              </w:r>
                              <w:r>
                                <w:rPr>
                                  <w:color w:val="FF9D00"/>
                                  <w:spacing w:val="-2"/>
                                  <w:w w:val="135"/>
                                  <w:sz w:val="16"/>
                                </w:rPr>
                                <w:t>=</w:t>
                              </w:r>
                              <w:r>
                                <w:rPr>
                                  <w:color w:val="92FB79"/>
                                  <w:spacing w:val="-2"/>
                                  <w:w w:val="135"/>
                                  <w:sz w:val="16"/>
                                </w:rPr>
                                <w:t>'</w:t>
                              </w:r>
                              <w:r>
                                <w:rPr>
                                  <w:color w:val="A4FF90"/>
                                  <w:spacing w:val="-2"/>
                                  <w:w w:val="135"/>
                                  <w:sz w:val="16"/>
                                </w:rPr>
                                <w:t>DecisionTree</w:t>
                              </w:r>
                              <w:r>
                                <w:rPr>
                                  <w:color w:val="A4FF90"/>
                                  <w:spacing w:val="25"/>
                                  <w:w w:val="135"/>
                                  <w:sz w:val="16"/>
                                </w:rPr>
                                <w:t xml:space="preserve"> </w:t>
                              </w:r>
                              <w:r>
                                <w:rPr>
                                  <w:color w:val="A4FF90"/>
                                  <w:spacing w:val="-2"/>
                                  <w:w w:val="135"/>
                                  <w:sz w:val="16"/>
                                </w:rPr>
                                <w:t>Confusion</w:t>
                              </w:r>
                              <w:r>
                                <w:rPr>
                                  <w:color w:val="A4FF90"/>
                                  <w:spacing w:val="31"/>
                                  <w:w w:val="135"/>
                                  <w:sz w:val="16"/>
                                </w:rPr>
                                <w:t xml:space="preserve"> </w:t>
                              </w:r>
                              <w:r>
                                <w:rPr>
                                  <w:color w:val="A4FF90"/>
                                  <w:spacing w:val="-3"/>
                                  <w:w w:val="49"/>
                                  <w:sz w:val="16"/>
                                </w:rPr>
                                <w:t>M</w:t>
                              </w:r>
                              <w:r>
                                <w:rPr>
                                  <w:color w:val="A4FF90"/>
                                  <w:spacing w:val="-3"/>
                                  <w:w w:val="78"/>
                                  <w:sz w:val="16"/>
                                </w:rPr>
                                <w:t>a</w:t>
                              </w:r>
                              <w:r>
                                <w:rPr>
                                  <w:color w:val="A4FF90"/>
                                  <w:spacing w:val="-3"/>
                                  <w:w w:val="114"/>
                                  <w:sz w:val="16"/>
                                </w:rPr>
                                <w:t>t</w:t>
                              </w:r>
                              <w:r>
                                <w:rPr>
                                  <w:color w:val="A4FF90"/>
                                  <w:spacing w:val="-3"/>
                                  <w:w w:val="117"/>
                                  <w:sz w:val="16"/>
                                </w:rPr>
                                <w:t>r</w:t>
                              </w:r>
                              <w:r>
                                <w:rPr>
                                  <w:color w:val="A4FF90"/>
                                  <w:spacing w:val="-3"/>
                                  <w:w w:val="172"/>
                                  <w:sz w:val="16"/>
                                </w:rPr>
                                <w:t>i</w:t>
                              </w:r>
                              <w:r>
                                <w:rPr>
                                  <w:color w:val="A4FF90"/>
                                  <w:spacing w:val="-3"/>
                                  <w:w w:val="83"/>
                                  <w:sz w:val="16"/>
                                </w:rPr>
                                <w:t>x</w:t>
                              </w:r>
                              <w:r>
                                <w:rPr>
                                  <w:color w:val="92FB79"/>
                                  <w:spacing w:val="-3"/>
                                  <w:w w:val="335"/>
                                  <w:sz w:val="16"/>
                                </w:rPr>
                                <w:t>'</w:t>
                              </w:r>
                              <w:r>
                                <w:rPr>
                                  <w:color w:val="E0EEFF"/>
                                  <w:spacing w:val="-2"/>
                                  <w:w w:val="126"/>
                                  <w:sz w:val="16"/>
                                </w:rPr>
                                <w:t>,</w:t>
                              </w:r>
                              <w:r>
                                <w:rPr>
                                  <w:color w:val="E0EEFF"/>
                                  <w:spacing w:val="26"/>
                                  <w:w w:val="134"/>
                                  <w:sz w:val="16"/>
                                </w:rPr>
                                <w:t xml:space="preserve"> </w:t>
                              </w:r>
                              <w:r>
                                <w:rPr>
                                  <w:color w:val="E0EEFF"/>
                                  <w:spacing w:val="-3"/>
                                  <w:w w:val="102"/>
                                  <w:sz w:val="16"/>
                                </w:rPr>
                                <w:t>c</w:t>
                              </w:r>
                              <w:r>
                                <w:rPr>
                                  <w:color w:val="E0EEFF"/>
                                  <w:spacing w:val="-3"/>
                                  <w:w w:val="54"/>
                                  <w:sz w:val="16"/>
                                </w:rPr>
                                <w:t>m</w:t>
                              </w:r>
                              <w:r>
                                <w:rPr>
                                  <w:color w:val="E0EEFF"/>
                                  <w:spacing w:val="-3"/>
                                  <w:w w:val="95"/>
                                  <w:sz w:val="16"/>
                                </w:rPr>
                                <w:t>a</w:t>
                              </w:r>
                              <w:r>
                                <w:rPr>
                                  <w:color w:val="E0EEFF"/>
                                  <w:spacing w:val="-1"/>
                                  <w:w w:val="88"/>
                                  <w:sz w:val="16"/>
                                </w:rPr>
                                <w:t>p</w:t>
                              </w:r>
                              <w:r>
                                <w:rPr>
                                  <w:color w:val="FF9D00"/>
                                  <w:spacing w:val="-3"/>
                                  <w:w w:val="95"/>
                                  <w:sz w:val="16"/>
                                </w:rPr>
                                <w:t>=</w:t>
                              </w:r>
                              <w:r>
                                <w:rPr>
                                  <w:color w:val="92FB79"/>
                                  <w:spacing w:val="-3"/>
                                  <w:w w:val="352"/>
                                  <w:sz w:val="16"/>
                                </w:rPr>
                                <w:t>'</w:t>
                              </w:r>
                              <w:r>
                                <w:rPr>
                                  <w:color w:val="A4FF90"/>
                                  <w:spacing w:val="-3"/>
                                  <w:w w:val="87"/>
                                  <w:sz w:val="16"/>
                                </w:rPr>
                                <w:t>B</w:t>
                              </w:r>
                              <w:r>
                                <w:rPr>
                                  <w:color w:val="A4FF90"/>
                                  <w:spacing w:val="-3"/>
                                  <w:w w:val="90"/>
                                  <w:sz w:val="16"/>
                                </w:rPr>
                                <w:t>u</w:t>
                              </w:r>
                              <w:r>
                                <w:rPr>
                                  <w:color w:val="A4FF90"/>
                                  <w:spacing w:val="-3"/>
                                  <w:w w:val="70"/>
                                  <w:sz w:val="16"/>
                                </w:rPr>
                                <w:t>G</w:t>
                              </w:r>
                              <w:r>
                                <w:rPr>
                                  <w:color w:val="A4FF90"/>
                                  <w:spacing w:val="-1"/>
                                  <w:w w:val="90"/>
                                  <w:sz w:val="16"/>
                                </w:rPr>
                                <w:t>n</w:t>
                              </w:r>
                              <w:r>
                                <w:rPr>
                                  <w:color w:val="92FB79"/>
                                  <w:spacing w:val="-3"/>
                                  <w:w w:val="352"/>
                                  <w:sz w:val="16"/>
                                </w:rPr>
                                <w:t>'</w:t>
                              </w:r>
                              <w:r>
                                <w:rPr>
                                  <w:color w:val="E0EEFF"/>
                                  <w:spacing w:val="-2"/>
                                  <w:w w:val="143"/>
                                  <w:sz w:val="16"/>
                                </w:rPr>
                                <w:t>)</w:t>
                              </w:r>
                            </w:p>
                          </w:txbxContent>
                        </wps:txbx>
                        <wps:bodyPr wrap="square" lIns="0" tIns="0" rIns="0" bIns="0" rtlCol="0"/>
                      </wps:wsp>
                    </wpg:wgp>
                  </a:graphicData>
                </a:graphic>
              </wp:anchor>
            </w:drawing>
          </mc:Choice>
          <mc:Fallback>
            <w:pict>
              <v:group id="_x0000_s1026" o:spid="_x0000_s1026" o:spt="203" style="position:absolute;left:0pt;margin-left:36pt;margin-top:636.5pt;height:68.4pt;width:523.3pt;mso-position-horizontal-relative:page;mso-wrap-distance-bottom:0pt;mso-wrap-distance-top:0pt;z-index:-251567104;mso-width-relative:page;mso-height-relative:page;" coordsize="6645909,868680" o:gfxdata="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">
                <o:lock v:ext="edit" aspectratio="f"/>
                <v:shape id="Graphic 91" o:spid="_x0000_s1026" o:spt="100" style="position:absolute;left:0;top:0;height:144780;width:6645909;" fillcolor="#183548" filled="t" stroked="f" coordsize="6645909,144780" o:gfxdata="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T2K8vQAA&#10;ANsAAAAPAAAAAAAAAAEAIAAAACIAAABkcnMvZG93bnJldi54bWxQSwECFAAUAAAACACHTuJAMy8F&#10;njsAAAA5AAAAEAAAAAAAAAABACAAAAAMAQAAZHJzL3NoYXBleG1sLnhtbFBLBQYAAAAABgAGAFsB&#10;AAC2AwAAAAA=&#10;" path="m6645909,144779l0,144779,0,0,6645909,0,6645909,144779xe">
                  <v:fill on="t" focussize="0,0"/>
                  <v:stroke on="f"/>
                  <v:imagedata o:title=""/>
                  <o:lock v:ext="edit" aspectratio="f"/>
                  <v:textbox inset="0mm,0mm,0mm,0mm"/>
                </v:shape>
                <v:shape id="Image 92" o:spid="_x0000_s1026" o:spt="75" type="#_x0000_t75" style="position:absolute;left:3175;top:51435;height:69849;width:57149;" filled="f" o:preferrelative="t" stroked="f" coordsize="21600,21600" o:gfxdata="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EMMZLsAAADb&#10;AAAADwAAAAAAAAABACAAAAAiAAAAZHJzL2Rvd25yZXYueG1sUEsBAhQAFAAAAAgAh07iQDMvBZ47&#10;AAAAOQAAABAAAAAAAAAAAQAgAAAACgEAAGRycy9zaGFwZXhtbC54bWxQSwUGAAAAAAYABgBbAQAA&#10;tAMAAAAA&#10;">
                  <v:fill on="f" focussize="0,0"/>
                  <v:stroke on="f"/>
                  <v:imagedata r:id="rId33" o:title=""/>
                  <o:lock v:ext="edit" aspectratio="f"/>
                </v:shape>
                <v:shape id="Graphic 93" o:spid="_x0000_s1026" o:spt="100" style="position:absolute;left:0;top:144779;height:723900;width:6645909;" fillcolor="#183548" filled="t" stroked="f" coordsize="6645909,723900" o:gfxdata="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7ImFr4A&#10;AADbAAAADwAAAAAAAAABACAAAAAiAAAAZHJzL2Rvd25yZXYueG1sUEsBAhQAFAAAAAgAh07iQDMv&#10;BZ47AAAAOQAAABAAAAAAAAAAAQAgAAAADQEAAGRycy9zaGFwZXhtbC54bWxQSwUGAAAAAAYABgBb&#10;AQAAtwMAAAAA&#10;" path="m6645910,0l0,0,0,144780,0,289560,0,434340,0,579120,0,723900,6645910,723900,6645910,579120,6645910,434340,6645910,289560,6645910,144780,6645910,0xe">
                  <v:fill on="t" focussize="0,0"/>
                  <v:stroke on="f"/>
                  <v:imagedata o:title=""/>
                  <o:lock v:ext="edit" aspectratio="f"/>
                  <v:textbox inset="0mm,0mm,0mm,0mm"/>
                </v:shape>
                <v:shape id="Textbox 94" o:spid="_x0000_s1026" o:spt="202" type="#_x0000_t202" style="position:absolute;left:0;top:0;height:868680;width:6645909;" filled="f" stroked="f" coordsize="21600,21600" o:gfxdata="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4vTh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44"/>
                          <w:ind w:left="280" w:right="0" w:firstLine="0"/>
                          <w:jc w:val="left"/>
                          <w:rPr>
                            <w:rFonts w:ascii="Georgia"/>
                            <w:b/>
                            <w:i/>
                            <w:sz w:val="16"/>
                          </w:rPr>
                        </w:pPr>
                        <w:r>
                          <w:rPr>
                            <w:rFonts w:ascii="Georgia"/>
                            <w:b/>
                            <w:i/>
                            <w:color w:val="0087FF"/>
                            <w:spacing w:val="-2"/>
                            <w:sz w:val="16"/>
                          </w:rPr>
                          <w:t>confiusion</w:t>
                        </w:r>
                        <w:r>
                          <w:rPr>
                            <w:rFonts w:ascii="Georgia"/>
                            <w:b/>
                            <w:i/>
                            <w:color w:val="0087FF"/>
                            <w:spacing w:val="30"/>
                            <w:sz w:val="16"/>
                          </w:rPr>
                          <w:t xml:space="preserve"> </w:t>
                        </w:r>
                        <w:r>
                          <w:rPr>
                            <w:rFonts w:ascii="Georgia"/>
                            <w:b/>
                            <w:i/>
                            <w:color w:val="0087FF"/>
                            <w:spacing w:val="-2"/>
                            <w:sz w:val="16"/>
                          </w:rPr>
                          <w:t>matrix</w:t>
                        </w:r>
                      </w:p>
                      <w:p>
                        <w:pPr>
                          <w:spacing w:before="43"/>
                          <w:ind w:left="0" w:right="0" w:firstLine="0"/>
                          <w:jc w:val="left"/>
                          <w:rPr>
                            <w:sz w:val="16"/>
                          </w:rPr>
                        </w:pPr>
                        <w:r>
                          <w:rPr>
                            <w:color w:val="FFFFFF"/>
                            <w:w w:val="120"/>
                            <w:sz w:val="16"/>
                          </w:rPr>
                          <w:t>q</w:t>
                        </w:r>
                        <w:r>
                          <w:rPr>
                            <w:color w:val="FFFFFF"/>
                            <w:spacing w:val="24"/>
                            <w:w w:val="120"/>
                            <w:sz w:val="16"/>
                          </w:rPr>
                          <w:t xml:space="preserve"> </w:t>
                        </w:r>
                        <w:r>
                          <w:rPr>
                            <w:color w:val="FF9D00"/>
                            <w:w w:val="120"/>
                            <w:sz w:val="16"/>
                          </w:rPr>
                          <w:t>=</w:t>
                        </w:r>
                        <w:r>
                          <w:rPr>
                            <w:color w:val="FF9D00"/>
                            <w:spacing w:val="24"/>
                            <w:w w:val="120"/>
                            <w:sz w:val="16"/>
                          </w:rPr>
                          <w:t xml:space="preserve"> </w:t>
                        </w:r>
                        <w:r>
                          <w:rPr>
                            <w:color w:val="FFFFFF"/>
                            <w:spacing w:val="-2"/>
                            <w:w w:val="120"/>
                            <w:sz w:val="16"/>
                          </w:rPr>
                          <w:t>y_valid</w:t>
                        </w:r>
                      </w:p>
                      <w:p>
                        <w:pPr>
                          <w:spacing w:before="42" w:line="295" w:lineRule="auto"/>
                          <w:ind w:left="0" w:right="6520" w:firstLine="0"/>
                          <w:jc w:val="left"/>
                          <w:rPr>
                            <w:sz w:val="16"/>
                          </w:rPr>
                        </w:pPr>
                        <w:r>
                          <w:rPr>
                            <w:color w:val="FFFFFF"/>
                            <w:w w:val="125"/>
                            <w:sz w:val="16"/>
                          </w:rPr>
                          <w:t xml:space="preserve">pred_test </w:t>
                        </w:r>
                        <w:r>
                          <w:rPr>
                            <w:color w:val="FF9D00"/>
                            <w:w w:val="125"/>
                            <w:sz w:val="16"/>
                          </w:rPr>
                          <w:t xml:space="preserve">= </w:t>
                        </w:r>
                        <w:r>
                          <w:rPr>
                            <w:color w:val="FFFFFF"/>
                            <w:w w:val="125"/>
                            <w:sz w:val="16"/>
                          </w:rPr>
                          <w:t>dt_model</w:t>
                        </w:r>
                        <w:r>
                          <w:rPr>
                            <w:color w:val="E0EEFF"/>
                            <w:w w:val="125"/>
                            <w:sz w:val="16"/>
                          </w:rPr>
                          <w:t>.</w:t>
                        </w:r>
                        <w:r>
                          <w:rPr>
                            <w:color w:val="FFC500"/>
                            <w:w w:val="125"/>
                            <w:sz w:val="16"/>
                          </w:rPr>
                          <w:t>predict</w:t>
                        </w:r>
                        <w:r>
                          <w:rPr>
                            <w:color w:val="E0EEFF"/>
                            <w:w w:val="125"/>
                            <w:sz w:val="16"/>
                          </w:rPr>
                          <w:t>(</w:t>
                        </w:r>
                        <w:r>
                          <w:rPr>
                            <w:color w:val="FFFFFF"/>
                            <w:w w:val="125"/>
                            <w:sz w:val="16"/>
                          </w:rPr>
                          <w:t>x_valid</w:t>
                        </w:r>
                        <w:r>
                          <w:rPr>
                            <w:color w:val="E0EEFF"/>
                            <w:w w:val="125"/>
                            <w:sz w:val="16"/>
                          </w:rPr>
                          <w:t xml:space="preserve">) </w:t>
                        </w:r>
                        <w:r>
                          <w:rPr>
                            <w:color w:val="FFFFFF"/>
                            <w:w w:val="125"/>
                            <w:sz w:val="16"/>
                          </w:rPr>
                          <w:t>pred_test</w:t>
                        </w:r>
                        <w:r>
                          <w:rPr>
                            <w:color w:val="FFFFFF"/>
                            <w:spacing w:val="25"/>
                            <w:w w:val="125"/>
                            <w:sz w:val="16"/>
                          </w:rPr>
                          <w:t xml:space="preserve"> </w:t>
                        </w:r>
                        <w:r>
                          <w:rPr>
                            <w:color w:val="FF9D00"/>
                            <w:w w:val="125"/>
                            <w:sz w:val="16"/>
                          </w:rPr>
                          <w:t xml:space="preserve">= </w:t>
                        </w:r>
                        <w:r>
                          <w:rPr>
                            <w:color w:val="FFC500"/>
                            <w:w w:val="125"/>
                            <w:sz w:val="16"/>
                          </w:rPr>
                          <w:t>pd</w:t>
                        </w:r>
                        <w:r>
                          <w:rPr>
                            <w:color w:val="E0EEFF"/>
                            <w:w w:val="125"/>
                            <w:sz w:val="16"/>
                          </w:rPr>
                          <w:t>.</w:t>
                        </w:r>
                        <w:r>
                          <w:rPr>
                            <w:color w:val="FFC500"/>
                            <w:w w:val="125"/>
                            <w:sz w:val="16"/>
                          </w:rPr>
                          <w:t>DataFrame</w:t>
                        </w:r>
                        <w:r>
                          <w:rPr>
                            <w:color w:val="E0EEFF"/>
                            <w:w w:val="125"/>
                            <w:sz w:val="16"/>
                          </w:rPr>
                          <w:t>(</w:t>
                        </w:r>
                        <w:r>
                          <w:rPr>
                            <w:color w:val="FFFFFF"/>
                            <w:w w:val="125"/>
                            <w:sz w:val="16"/>
                          </w:rPr>
                          <w:t>pred_test</w:t>
                        </w:r>
                        <w:r>
                          <w:rPr>
                            <w:color w:val="E0EEFF"/>
                            <w:w w:val="125"/>
                            <w:sz w:val="16"/>
                          </w:rPr>
                          <w:t xml:space="preserve">) </w:t>
                        </w:r>
                        <w:r>
                          <w:rPr>
                            <w:color w:val="FFFFFF"/>
                            <w:w w:val="125"/>
                            <w:sz w:val="16"/>
                          </w:rPr>
                          <w:t xml:space="preserve">y_valid </w:t>
                        </w:r>
                        <w:r>
                          <w:rPr>
                            <w:color w:val="FF9D00"/>
                            <w:w w:val="125"/>
                            <w:sz w:val="16"/>
                          </w:rPr>
                          <w:t>=</w:t>
                        </w:r>
                        <w:r>
                          <w:rPr>
                            <w:color w:val="FF9D00"/>
                            <w:spacing w:val="40"/>
                            <w:w w:val="125"/>
                            <w:sz w:val="16"/>
                          </w:rPr>
                          <w:t xml:space="preserve"> </w:t>
                        </w:r>
                        <w:r>
                          <w:rPr>
                            <w:color w:val="FFC500"/>
                            <w:w w:val="125"/>
                            <w:sz w:val="16"/>
                          </w:rPr>
                          <w:t>pd</w:t>
                        </w:r>
                        <w:r>
                          <w:rPr>
                            <w:color w:val="E0EEFF"/>
                            <w:w w:val="125"/>
                            <w:sz w:val="16"/>
                          </w:rPr>
                          <w:t>.</w:t>
                        </w:r>
                        <w:r>
                          <w:rPr>
                            <w:color w:val="FFC500"/>
                            <w:w w:val="125"/>
                            <w:sz w:val="16"/>
                          </w:rPr>
                          <w:t>DataFrame</w:t>
                        </w:r>
                        <w:r>
                          <w:rPr>
                            <w:color w:val="E0EEFF"/>
                            <w:w w:val="125"/>
                            <w:sz w:val="16"/>
                          </w:rPr>
                          <w:t>(</w:t>
                        </w:r>
                        <w:r>
                          <w:rPr>
                            <w:color w:val="FFFFFF"/>
                            <w:w w:val="125"/>
                            <w:sz w:val="16"/>
                          </w:rPr>
                          <w:t>y_valid</w:t>
                        </w:r>
                        <w:r>
                          <w:rPr>
                            <w:color w:val="E0EEFF"/>
                            <w:w w:val="125"/>
                            <w:sz w:val="16"/>
                          </w:rPr>
                          <w:t>)</w:t>
                        </w:r>
                      </w:p>
                      <w:p>
                        <w:pPr>
                          <w:spacing w:before="0" w:line="184" w:lineRule="exact"/>
                          <w:ind w:left="0" w:right="0" w:firstLine="0"/>
                          <w:jc w:val="left"/>
                          <w:rPr>
                            <w:sz w:val="16"/>
                          </w:rPr>
                        </w:pPr>
                        <w:r>
                          <w:rPr>
                            <w:color w:val="9EFFFF"/>
                            <w:spacing w:val="-2"/>
                            <w:w w:val="135"/>
                            <w:sz w:val="16"/>
                          </w:rPr>
                          <w:t>plot_confusion_matrix</w:t>
                        </w:r>
                        <w:r>
                          <w:rPr>
                            <w:color w:val="E0EEFF"/>
                            <w:spacing w:val="-2"/>
                            <w:w w:val="135"/>
                            <w:sz w:val="16"/>
                          </w:rPr>
                          <w:t>(</w:t>
                        </w:r>
                        <w:r>
                          <w:rPr>
                            <w:color w:val="FFFFFF"/>
                            <w:spacing w:val="-2"/>
                            <w:w w:val="135"/>
                            <w:sz w:val="16"/>
                          </w:rPr>
                          <w:t>y_valid</w:t>
                        </w:r>
                        <w:r>
                          <w:rPr>
                            <w:color w:val="E0EEFF"/>
                            <w:spacing w:val="-2"/>
                            <w:w w:val="135"/>
                            <w:sz w:val="16"/>
                          </w:rPr>
                          <w:t>,</w:t>
                        </w:r>
                        <w:r>
                          <w:rPr>
                            <w:color w:val="E0EEFF"/>
                            <w:spacing w:val="25"/>
                            <w:w w:val="135"/>
                            <w:sz w:val="16"/>
                          </w:rPr>
                          <w:t xml:space="preserve"> </w:t>
                        </w:r>
                        <w:r>
                          <w:rPr>
                            <w:color w:val="FFFFFF"/>
                            <w:spacing w:val="-2"/>
                            <w:w w:val="135"/>
                            <w:sz w:val="16"/>
                          </w:rPr>
                          <w:t>pred_test</w:t>
                        </w:r>
                        <w:r>
                          <w:rPr>
                            <w:color w:val="E0EEFF"/>
                            <w:spacing w:val="-2"/>
                            <w:w w:val="135"/>
                            <w:sz w:val="16"/>
                          </w:rPr>
                          <w:t>,</w:t>
                        </w:r>
                        <w:r>
                          <w:rPr>
                            <w:color w:val="E0EEFF"/>
                            <w:spacing w:val="26"/>
                            <w:w w:val="135"/>
                            <w:sz w:val="16"/>
                          </w:rPr>
                          <w:t xml:space="preserve"> </w:t>
                        </w:r>
                        <w:r>
                          <w:rPr>
                            <w:color w:val="E0EEFF"/>
                            <w:spacing w:val="-2"/>
                            <w:w w:val="135"/>
                            <w:sz w:val="16"/>
                          </w:rPr>
                          <w:t>figsize</w:t>
                        </w:r>
                        <w:r>
                          <w:rPr>
                            <w:color w:val="FF9D00"/>
                            <w:spacing w:val="-2"/>
                            <w:w w:val="135"/>
                            <w:sz w:val="16"/>
                          </w:rPr>
                          <w:t>=</w:t>
                        </w:r>
                        <w:r>
                          <w:rPr>
                            <w:color w:val="E0EEFF"/>
                            <w:spacing w:val="-2"/>
                            <w:w w:val="135"/>
                            <w:sz w:val="16"/>
                          </w:rPr>
                          <w:t>(</w:t>
                        </w:r>
                        <w:r>
                          <w:rPr>
                            <w:color w:val="FF618B"/>
                            <w:spacing w:val="-2"/>
                            <w:w w:val="135"/>
                            <w:sz w:val="16"/>
                          </w:rPr>
                          <w:t>7</w:t>
                        </w:r>
                        <w:r>
                          <w:rPr>
                            <w:color w:val="E0EEFF"/>
                            <w:spacing w:val="-2"/>
                            <w:w w:val="135"/>
                            <w:sz w:val="16"/>
                          </w:rPr>
                          <w:t>,</w:t>
                        </w:r>
                        <w:r>
                          <w:rPr>
                            <w:color w:val="FF618B"/>
                            <w:spacing w:val="-2"/>
                            <w:w w:val="135"/>
                            <w:sz w:val="16"/>
                          </w:rPr>
                          <w:t>4</w:t>
                        </w:r>
                        <w:r>
                          <w:rPr>
                            <w:color w:val="E0EEFF"/>
                            <w:spacing w:val="-2"/>
                            <w:w w:val="135"/>
                            <w:sz w:val="16"/>
                          </w:rPr>
                          <w:t>),</w:t>
                        </w:r>
                        <w:r>
                          <w:rPr>
                            <w:color w:val="E0EEFF"/>
                            <w:spacing w:val="26"/>
                            <w:w w:val="135"/>
                            <w:sz w:val="16"/>
                          </w:rPr>
                          <w:t xml:space="preserve"> </w:t>
                        </w:r>
                        <w:r>
                          <w:rPr>
                            <w:color w:val="E0EEFF"/>
                            <w:spacing w:val="-2"/>
                            <w:w w:val="135"/>
                            <w:sz w:val="16"/>
                          </w:rPr>
                          <w:t>title</w:t>
                        </w:r>
                        <w:r>
                          <w:rPr>
                            <w:color w:val="FF9D00"/>
                            <w:spacing w:val="-2"/>
                            <w:w w:val="135"/>
                            <w:sz w:val="16"/>
                          </w:rPr>
                          <w:t>=</w:t>
                        </w:r>
                        <w:r>
                          <w:rPr>
                            <w:color w:val="92FB79"/>
                            <w:spacing w:val="-2"/>
                            <w:w w:val="135"/>
                            <w:sz w:val="16"/>
                          </w:rPr>
                          <w:t>'</w:t>
                        </w:r>
                        <w:r>
                          <w:rPr>
                            <w:color w:val="A4FF90"/>
                            <w:spacing w:val="-2"/>
                            <w:w w:val="135"/>
                            <w:sz w:val="16"/>
                          </w:rPr>
                          <w:t>DecisionTree</w:t>
                        </w:r>
                        <w:r>
                          <w:rPr>
                            <w:color w:val="A4FF90"/>
                            <w:spacing w:val="25"/>
                            <w:w w:val="135"/>
                            <w:sz w:val="16"/>
                          </w:rPr>
                          <w:t xml:space="preserve"> </w:t>
                        </w:r>
                        <w:r>
                          <w:rPr>
                            <w:color w:val="A4FF90"/>
                            <w:spacing w:val="-2"/>
                            <w:w w:val="135"/>
                            <w:sz w:val="16"/>
                          </w:rPr>
                          <w:t>Confusion</w:t>
                        </w:r>
                        <w:r>
                          <w:rPr>
                            <w:color w:val="A4FF90"/>
                            <w:spacing w:val="31"/>
                            <w:w w:val="135"/>
                            <w:sz w:val="16"/>
                          </w:rPr>
                          <w:t xml:space="preserve"> </w:t>
                        </w:r>
                        <w:r>
                          <w:rPr>
                            <w:color w:val="A4FF90"/>
                            <w:spacing w:val="-3"/>
                            <w:w w:val="49"/>
                            <w:sz w:val="16"/>
                          </w:rPr>
                          <w:t>M</w:t>
                        </w:r>
                        <w:r>
                          <w:rPr>
                            <w:color w:val="A4FF90"/>
                            <w:spacing w:val="-3"/>
                            <w:w w:val="78"/>
                            <w:sz w:val="16"/>
                          </w:rPr>
                          <w:t>a</w:t>
                        </w:r>
                        <w:r>
                          <w:rPr>
                            <w:color w:val="A4FF90"/>
                            <w:spacing w:val="-3"/>
                            <w:w w:val="114"/>
                            <w:sz w:val="16"/>
                          </w:rPr>
                          <w:t>t</w:t>
                        </w:r>
                        <w:r>
                          <w:rPr>
                            <w:color w:val="A4FF90"/>
                            <w:spacing w:val="-3"/>
                            <w:w w:val="117"/>
                            <w:sz w:val="16"/>
                          </w:rPr>
                          <w:t>r</w:t>
                        </w:r>
                        <w:r>
                          <w:rPr>
                            <w:color w:val="A4FF90"/>
                            <w:spacing w:val="-3"/>
                            <w:w w:val="172"/>
                            <w:sz w:val="16"/>
                          </w:rPr>
                          <w:t>i</w:t>
                        </w:r>
                        <w:r>
                          <w:rPr>
                            <w:color w:val="A4FF90"/>
                            <w:spacing w:val="-3"/>
                            <w:w w:val="83"/>
                            <w:sz w:val="16"/>
                          </w:rPr>
                          <w:t>x</w:t>
                        </w:r>
                        <w:r>
                          <w:rPr>
                            <w:color w:val="92FB79"/>
                            <w:spacing w:val="-3"/>
                            <w:w w:val="335"/>
                            <w:sz w:val="16"/>
                          </w:rPr>
                          <w:t>'</w:t>
                        </w:r>
                        <w:r>
                          <w:rPr>
                            <w:color w:val="E0EEFF"/>
                            <w:spacing w:val="-2"/>
                            <w:w w:val="126"/>
                            <w:sz w:val="16"/>
                          </w:rPr>
                          <w:t>,</w:t>
                        </w:r>
                        <w:r>
                          <w:rPr>
                            <w:color w:val="E0EEFF"/>
                            <w:spacing w:val="26"/>
                            <w:w w:val="134"/>
                            <w:sz w:val="16"/>
                          </w:rPr>
                          <w:t xml:space="preserve"> </w:t>
                        </w:r>
                        <w:r>
                          <w:rPr>
                            <w:color w:val="E0EEFF"/>
                            <w:spacing w:val="-3"/>
                            <w:w w:val="102"/>
                            <w:sz w:val="16"/>
                          </w:rPr>
                          <w:t>c</w:t>
                        </w:r>
                        <w:r>
                          <w:rPr>
                            <w:color w:val="E0EEFF"/>
                            <w:spacing w:val="-3"/>
                            <w:w w:val="54"/>
                            <w:sz w:val="16"/>
                          </w:rPr>
                          <w:t>m</w:t>
                        </w:r>
                        <w:r>
                          <w:rPr>
                            <w:color w:val="E0EEFF"/>
                            <w:spacing w:val="-3"/>
                            <w:w w:val="95"/>
                            <w:sz w:val="16"/>
                          </w:rPr>
                          <w:t>a</w:t>
                        </w:r>
                        <w:r>
                          <w:rPr>
                            <w:color w:val="E0EEFF"/>
                            <w:spacing w:val="-1"/>
                            <w:w w:val="88"/>
                            <w:sz w:val="16"/>
                          </w:rPr>
                          <w:t>p</w:t>
                        </w:r>
                        <w:r>
                          <w:rPr>
                            <w:color w:val="FF9D00"/>
                            <w:spacing w:val="-3"/>
                            <w:w w:val="95"/>
                            <w:sz w:val="16"/>
                          </w:rPr>
                          <w:t>=</w:t>
                        </w:r>
                        <w:r>
                          <w:rPr>
                            <w:color w:val="92FB79"/>
                            <w:spacing w:val="-3"/>
                            <w:w w:val="352"/>
                            <w:sz w:val="16"/>
                          </w:rPr>
                          <w:t>'</w:t>
                        </w:r>
                        <w:r>
                          <w:rPr>
                            <w:color w:val="A4FF90"/>
                            <w:spacing w:val="-3"/>
                            <w:w w:val="87"/>
                            <w:sz w:val="16"/>
                          </w:rPr>
                          <w:t>B</w:t>
                        </w:r>
                        <w:r>
                          <w:rPr>
                            <w:color w:val="A4FF90"/>
                            <w:spacing w:val="-3"/>
                            <w:w w:val="90"/>
                            <w:sz w:val="16"/>
                          </w:rPr>
                          <w:t>u</w:t>
                        </w:r>
                        <w:r>
                          <w:rPr>
                            <w:color w:val="A4FF90"/>
                            <w:spacing w:val="-3"/>
                            <w:w w:val="70"/>
                            <w:sz w:val="16"/>
                          </w:rPr>
                          <w:t>G</w:t>
                        </w:r>
                        <w:r>
                          <w:rPr>
                            <w:color w:val="A4FF90"/>
                            <w:spacing w:val="-1"/>
                            <w:w w:val="90"/>
                            <w:sz w:val="16"/>
                          </w:rPr>
                          <w:t>n</w:t>
                        </w:r>
                        <w:r>
                          <w:rPr>
                            <w:color w:val="92FB79"/>
                            <w:spacing w:val="-3"/>
                            <w:w w:val="352"/>
                            <w:sz w:val="16"/>
                          </w:rPr>
                          <w:t>'</w:t>
                        </w:r>
                        <w:r>
                          <w:rPr>
                            <w:color w:val="E0EEFF"/>
                            <w:spacing w:val="-2"/>
                            <w:w w:val="143"/>
                            <w:sz w:val="16"/>
                          </w:rPr>
                          <w:t>)</w:t>
                        </w:r>
                      </w:p>
                    </w:txbxContent>
                  </v:textbox>
                </v:shape>
                <w10:wrap type="topAndBottom"/>
              </v:group>
            </w:pict>
          </mc:Fallback>
        </mc:AlternateContent>
      </w:r>
    </w:p>
    <w:p>
      <w:pPr>
        <w:spacing w:before="3"/>
        <w:rPr>
          <w:rFonts w:ascii="Palatino Linotype" w:hAnsi="Trebuchet MS" w:eastAsia="Trebuchet MS" w:cs="Trebuchet MS"/>
          <w:b/>
          <w:sz w:val="15"/>
          <w:szCs w:val="16"/>
        </w:rPr>
      </w:pPr>
    </w:p>
    <w:p>
      <w:pPr>
        <w:spacing w:before="3"/>
        <w:rPr>
          <w:rFonts w:ascii="Palatino Linotype" w:hAnsi="Trebuchet MS" w:eastAsia="Trebuchet MS" w:cs="Trebuchet MS"/>
          <w:b/>
          <w:sz w:val="15"/>
          <w:szCs w:val="16"/>
        </w:rPr>
      </w:pPr>
    </w:p>
    <w:p>
      <w:pPr>
        <w:spacing w:before="3"/>
        <w:rPr>
          <w:rFonts w:ascii="Palatino Linotype" w:hAnsi="Trebuchet MS" w:eastAsia="Trebuchet MS" w:cs="Trebuchet MS"/>
          <w:b/>
          <w:sz w:val="15"/>
          <w:szCs w:val="16"/>
        </w:rPr>
      </w:pPr>
    </w:p>
    <w:p>
      <w:pPr>
        <w:spacing w:before="3"/>
        <w:rPr>
          <w:rFonts w:ascii="Palatino Linotype" w:hAnsi="Trebuchet MS" w:eastAsia="Trebuchet MS" w:cs="Trebuchet MS"/>
          <w:b/>
          <w:sz w:val="15"/>
          <w:szCs w:val="16"/>
        </w:rPr>
      </w:pPr>
    </w:p>
    <w:p>
      <w:pPr>
        <w:spacing w:before="3"/>
        <w:rPr>
          <w:rFonts w:ascii="Palatino Linotype" w:hAnsi="Trebuchet MS" w:eastAsia="Trebuchet MS" w:cs="Trebuchet MS"/>
          <w:b/>
          <w:sz w:val="15"/>
          <w:szCs w:val="16"/>
        </w:rPr>
      </w:pPr>
    </w:p>
    <w:p>
      <w:pPr>
        <w:spacing w:before="3"/>
        <w:rPr>
          <w:rFonts w:ascii="Palatino Linotype" w:hAnsi="Trebuchet MS" w:eastAsia="Trebuchet MS" w:cs="Trebuchet MS"/>
          <w:b/>
          <w:sz w:val="15"/>
          <w:szCs w:val="16"/>
        </w:rPr>
      </w:pPr>
    </w:p>
    <w:p>
      <w:pPr>
        <w:spacing w:before="3"/>
        <w:rPr>
          <w:rFonts w:ascii="Palatino Linotype" w:hAnsi="Trebuchet MS" w:eastAsia="Trebuchet MS" w:cs="Trebuchet MS"/>
          <w:b/>
          <w:sz w:val="15"/>
          <w:szCs w:val="16"/>
        </w:rPr>
      </w:pPr>
    </w:p>
    <w:p>
      <w:pPr>
        <w:rPr>
          <w:rFonts w:ascii="Palatino Linotype" w:hAnsi="Trebuchet MS" w:eastAsia="Trebuchet MS" w:cs="Trebuchet MS"/>
          <w:sz w:val="15"/>
        </w:rPr>
        <w:sectPr>
          <w:pgSz w:w="11910" w:h="16840"/>
          <w:pgMar w:top="1200" w:right="560" w:bottom="280" w:left="620" w:header="720" w:footer="720" w:gutter="0"/>
          <w:cols w:space="720" w:num="1"/>
        </w:sectPr>
      </w:pPr>
    </w:p>
    <w:p>
      <w:pPr>
        <w:tabs>
          <w:tab w:val="left" w:pos="10565"/>
        </w:tabs>
        <w:spacing w:before="82"/>
        <w:ind w:left="100"/>
        <w:rPr>
          <w:rFonts w:ascii="Trebuchet MS" w:hAnsi="Trebuchet MS" w:eastAsia="Trebuchet MS" w:cs="Trebuchet MS"/>
          <w:sz w:val="16"/>
          <w:szCs w:val="16"/>
        </w:rPr>
      </w:pPr>
      <w:r>
        <mc:AlternateContent>
          <mc:Choice Requires="wps">
            <w:drawing>
              <wp:anchor distT="0" distB="0" distL="0" distR="0" simplePos="0" relativeHeight="251713536" behindDoc="1" locked="0" layoutInCell="1" allowOverlap="1">
                <wp:simplePos x="0" y="0"/>
                <wp:positionH relativeFrom="page">
                  <wp:posOffset>400050</wp:posOffset>
                </wp:positionH>
                <wp:positionV relativeFrom="page">
                  <wp:posOffset>438150</wp:posOffset>
                </wp:positionV>
                <wp:extent cx="6759575" cy="9815830"/>
                <wp:effectExtent l="1905" t="1905" r="5080" b="12065"/>
                <wp:wrapNone/>
                <wp:docPr id="95" name="Graphic 95"/>
                <wp:cNvGraphicFramePr/>
                <a:graphic xmlns:a="http://schemas.openxmlformats.org/drawingml/2006/main">
                  <a:graphicData uri="http://schemas.microsoft.com/office/word/2010/wordprocessingShape">
                    <wps:wsp>
                      <wps:cNvSpPr/>
                      <wps:spPr>
                        <a:xfrm>
                          <a:off x="0" y="0"/>
                          <a:ext cx="6759575" cy="9815830"/>
                        </a:xfrm>
                        <a:custGeom>
                          <a:avLst/>
                          <a:gdLst/>
                          <a:ahLst/>
                          <a:cxnLst/>
                          <a:rect l="l" t="t" r="r" b="b"/>
                          <a:pathLst>
                            <a:path w="6759575" h="9815830">
                              <a:moveTo>
                                <a:pt x="0" y="3048"/>
                              </a:moveTo>
                              <a:lnTo>
                                <a:pt x="6759321" y="3048"/>
                              </a:lnTo>
                            </a:path>
                            <a:path w="6759575" h="9815830">
                              <a:moveTo>
                                <a:pt x="0" y="9812528"/>
                              </a:moveTo>
                              <a:lnTo>
                                <a:pt x="6759321" y="9812528"/>
                              </a:lnTo>
                            </a:path>
                            <a:path w="6759575" h="9815830">
                              <a:moveTo>
                                <a:pt x="3047" y="0"/>
                              </a:moveTo>
                              <a:lnTo>
                                <a:pt x="3047" y="9815576"/>
                              </a:lnTo>
                            </a:path>
                            <a:path w="6759575" h="9815830">
                              <a:moveTo>
                                <a:pt x="6756273" y="6095"/>
                              </a:moveTo>
                              <a:lnTo>
                                <a:pt x="6756273" y="9815576"/>
                              </a:lnTo>
                            </a:path>
                          </a:pathLst>
                        </a:custGeom>
                        <a:ln w="6096">
                          <a:solidFill>
                            <a:srgbClr val="000000"/>
                          </a:solidFill>
                          <a:prstDash val="solid"/>
                        </a:ln>
                      </wps:spPr>
                      <wps:bodyPr wrap="square" lIns="0" tIns="0" rIns="0" bIns="0" rtlCol="0"/>
                    </wps:wsp>
                  </a:graphicData>
                </a:graphic>
              </wp:anchor>
            </w:drawing>
          </mc:Choice>
          <mc:Fallback>
            <w:pict>
              <v:shape id="Graphic 95" o:spid="_x0000_s1026" o:spt="100" style="position:absolute;left:0pt;margin-left:31.5pt;margin-top:34.5pt;height:772.9pt;width:532.25pt;mso-position-horizontal-relative:page;mso-position-vertical-relative:page;z-index:-251602944;mso-width-relative:page;mso-height-relative:page;" filled="f" stroked="t" coordsize="6759575,9815830" o:gfxdata="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HN06R2gAAAAsBAAAPAAAA&#10;AAAAAAEAIAAAACIAAABkcnMvZG93bnJldi54bWxQSwECFAAUAAAACACHTuJAMFQR+EwCAAAJBgAA&#10;DgAAAAAAAAABACAAAAApAQAAZHJzL2Uyb0RvYy54bWxQSwUGAAAAAAYABgBZAQAA5wUAAAAA&#10;" path="m0,3048l6759321,3048em0,9812528l6759321,9812528em3047,0l3047,9815576em6756273,6095l6756273,9815576e">
                <v:fill on="f" focussize="0,0"/>
                <v:stroke weight="0.48pt" color="#000000" joinstyle="round"/>
                <v:imagedata o:title=""/>
                <o:lock v:ext="edit" aspectratio="f"/>
                <v:textbox inset="0mm,0mm,0mm,0mm"/>
              </v:shape>
            </w:pict>
          </mc:Fallback>
        </mc:AlternateContent>
      </w:r>
      <w:r>
        <w:rPr>
          <w:rFonts w:ascii="Trebuchet MS" w:hAnsi="Trebuchet MS" w:eastAsia="Trebuchet MS" w:cs="Trebuchet MS"/>
          <w:color w:val="FFFFFF"/>
          <w:w w:val="120"/>
          <w:sz w:val="16"/>
          <w:szCs w:val="16"/>
          <w:shd w:val="clear" w:color="auto" w:fill="183548"/>
        </w:rPr>
        <w:t>y_test</w:t>
      </w:r>
      <w:r>
        <w:rPr>
          <w:rFonts w:ascii="Trebuchet MS" w:hAnsi="Trebuchet MS" w:eastAsia="Trebuchet MS" w:cs="Trebuchet MS"/>
          <w:color w:val="FFFFFF"/>
          <w:spacing w:val="47"/>
          <w:w w:val="120"/>
          <w:sz w:val="16"/>
          <w:szCs w:val="16"/>
          <w:shd w:val="clear" w:color="auto" w:fill="183548"/>
        </w:rPr>
        <w:t xml:space="preserve"> </w:t>
      </w:r>
      <w:r>
        <w:rPr>
          <w:rFonts w:ascii="Trebuchet MS" w:hAnsi="Trebuchet MS" w:eastAsia="Trebuchet MS" w:cs="Trebuchet MS"/>
          <w:color w:val="FF9D00"/>
          <w:w w:val="120"/>
          <w:sz w:val="16"/>
          <w:szCs w:val="16"/>
          <w:shd w:val="clear" w:color="auto" w:fill="183548"/>
        </w:rPr>
        <w:t>=</w:t>
      </w:r>
      <w:r>
        <w:rPr>
          <w:rFonts w:ascii="Trebuchet MS" w:hAnsi="Trebuchet MS" w:eastAsia="Trebuchet MS" w:cs="Trebuchet MS"/>
          <w:color w:val="FF9D00"/>
          <w:spacing w:val="45"/>
          <w:w w:val="120"/>
          <w:sz w:val="16"/>
          <w:szCs w:val="16"/>
          <w:shd w:val="clear" w:color="auto" w:fill="183548"/>
        </w:rPr>
        <w:t xml:space="preserve"> </w:t>
      </w:r>
      <w:r>
        <w:rPr>
          <w:rFonts w:ascii="Trebuchet MS" w:hAnsi="Trebuchet MS" w:eastAsia="Trebuchet MS" w:cs="Trebuchet MS"/>
          <w:color w:val="FFFFFF"/>
          <w:spacing w:val="-10"/>
          <w:w w:val="120"/>
          <w:sz w:val="16"/>
          <w:szCs w:val="16"/>
          <w:shd w:val="clear" w:color="auto" w:fill="183548"/>
        </w:rPr>
        <w:t>q</w:t>
      </w:r>
      <w:r>
        <w:rPr>
          <w:rFonts w:ascii="Trebuchet MS" w:hAnsi="Trebuchet MS" w:eastAsia="Trebuchet MS" w:cs="Trebuchet MS"/>
          <w:color w:val="FFFFFF"/>
          <w:sz w:val="16"/>
          <w:szCs w:val="16"/>
          <w:shd w:val="clear" w:color="auto" w:fill="183548"/>
        </w:rPr>
        <w:tab/>
      </w:r>
    </w:p>
    <w:p>
      <w:pPr>
        <w:spacing w:before="9"/>
        <w:rPr>
          <w:rFonts w:ascii="Trebuchet MS" w:hAnsi="Trebuchet MS" w:eastAsia="Trebuchet MS" w:cs="Trebuchet MS"/>
          <w:sz w:val="17"/>
          <w:szCs w:val="16"/>
        </w:rPr>
      </w:pPr>
      <w:r>
        <mc:AlternateContent>
          <mc:Choice Requires="wpg">
            <w:drawing>
              <wp:anchor distT="0" distB="0" distL="0" distR="0" simplePos="0" relativeHeight="251750400" behindDoc="1" locked="0" layoutInCell="1" allowOverlap="1">
                <wp:simplePos x="0" y="0"/>
                <wp:positionH relativeFrom="page">
                  <wp:posOffset>457200</wp:posOffset>
                </wp:positionH>
                <wp:positionV relativeFrom="paragraph">
                  <wp:posOffset>146685</wp:posOffset>
                </wp:positionV>
                <wp:extent cx="6645910" cy="868680"/>
                <wp:effectExtent l="0" t="0" r="13970" b="0"/>
                <wp:wrapTopAndBottom/>
                <wp:docPr id="190" name="Group 190"/>
                <wp:cNvGraphicFramePr/>
                <a:graphic xmlns:a="http://schemas.openxmlformats.org/drawingml/2006/main">
                  <a:graphicData uri="http://schemas.microsoft.com/office/word/2010/wordprocessingGroup">
                    <wpg:wgp>
                      <wpg:cNvGrpSpPr/>
                      <wpg:grpSpPr>
                        <a:xfrm>
                          <a:off x="0" y="0"/>
                          <a:ext cx="6645909" cy="868680"/>
                          <a:chOff x="0" y="0"/>
                          <a:chExt cx="6645909" cy="868680"/>
                        </a:xfrm>
                      </wpg:grpSpPr>
                      <wps:wsp>
                        <wps:cNvPr id="97" name="Graphic 97"/>
                        <wps:cNvSpPr/>
                        <wps:spPr>
                          <a:xfrm>
                            <a:off x="0" y="0"/>
                            <a:ext cx="6645909" cy="723900"/>
                          </a:xfrm>
                          <a:custGeom>
                            <a:avLst/>
                            <a:gdLst/>
                            <a:ahLst/>
                            <a:cxnLst/>
                            <a:rect l="l" t="t" r="r" b="b"/>
                            <a:pathLst>
                              <a:path w="6645909" h="723900">
                                <a:moveTo>
                                  <a:pt x="6645910" y="0"/>
                                </a:moveTo>
                                <a:lnTo>
                                  <a:pt x="0" y="0"/>
                                </a:lnTo>
                                <a:lnTo>
                                  <a:pt x="0" y="144780"/>
                                </a:lnTo>
                                <a:lnTo>
                                  <a:pt x="0" y="289560"/>
                                </a:lnTo>
                                <a:lnTo>
                                  <a:pt x="0" y="434340"/>
                                </a:lnTo>
                                <a:lnTo>
                                  <a:pt x="0" y="579120"/>
                                </a:lnTo>
                                <a:lnTo>
                                  <a:pt x="0" y="723900"/>
                                </a:lnTo>
                                <a:lnTo>
                                  <a:pt x="6645910" y="723900"/>
                                </a:lnTo>
                                <a:lnTo>
                                  <a:pt x="6645910" y="579120"/>
                                </a:lnTo>
                                <a:lnTo>
                                  <a:pt x="6645910" y="434340"/>
                                </a:lnTo>
                                <a:lnTo>
                                  <a:pt x="6645910" y="289560"/>
                                </a:lnTo>
                                <a:lnTo>
                                  <a:pt x="6645910" y="144780"/>
                                </a:lnTo>
                                <a:lnTo>
                                  <a:pt x="6645910" y="0"/>
                                </a:lnTo>
                                <a:close/>
                              </a:path>
                            </a:pathLst>
                          </a:custGeom>
                          <a:solidFill>
                            <a:srgbClr val="183548"/>
                          </a:solidFill>
                        </wps:spPr>
                        <wps:bodyPr wrap="square" lIns="0" tIns="0" rIns="0" bIns="0" rtlCol="0"/>
                      </wps:wsp>
                      <pic:pic xmlns:pic="http://schemas.openxmlformats.org/drawingml/2006/picture">
                        <pic:nvPicPr>
                          <pic:cNvPr id="98" name="Image 98"/>
                          <pic:cNvPicPr/>
                        </pic:nvPicPr>
                        <pic:blipFill>
                          <a:blip r:embed="rId32" cstate="print"/>
                          <a:stretch>
                            <a:fillRect/>
                          </a:stretch>
                        </pic:blipFill>
                        <pic:spPr>
                          <a:xfrm>
                            <a:off x="4294855" y="629666"/>
                            <a:ext cx="47624" cy="69849"/>
                          </a:xfrm>
                          <a:prstGeom prst="rect">
                            <a:avLst/>
                          </a:prstGeom>
                        </pic:spPr>
                      </pic:pic>
                      <wps:wsp>
                        <wps:cNvPr id="99" name="Graphic 99"/>
                        <wps:cNvSpPr/>
                        <wps:spPr>
                          <a:xfrm>
                            <a:off x="0" y="723900"/>
                            <a:ext cx="6645909" cy="144780"/>
                          </a:xfrm>
                          <a:custGeom>
                            <a:avLst/>
                            <a:gdLst/>
                            <a:ahLst/>
                            <a:cxnLst/>
                            <a:rect l="l" t="t" r="r" b="b"/>
                            <a:pathLst>
                              <a:path w="6645909" h="144780">
                                <a:moveTo>
                                  <a:pt x="6645909" y="144779"/>
                                </a:moveTo>
                                <a:lnTo>
                                  <a:pt x="0" y="144779"/>
                                </a:lnTo>
                                <a:lnTo>
                                  <a:pt x="0" y="0"/>
                                </a:lnTo>
                                <a:lnTo>
                                  <a:pt x="6645909" y="0"/>
                                </a:lnTo>
                                <a:lnTo>
                                  <a:pt x="6645909" y="144779"/>
                                </a:lnTo>
                                <a:close/>
                              </a:path>
                            </a:pathLst>
                          </a:custGeom>
                          <a:solidFill>
                            <a:srgbClr val="183548"/>
                          </a:solidFill>
                        </wps:spPr>
                        <wps:bodyPr wrap="square" lIns="0" tIns="0" rIns="0" bIns="0" rtlCol="0"/>
                      </wps:wsp>
                      <wps:wsp>
                        <wps:cNvPr id="100" name="Textbox 100"/>
                        <wps:cNvSpPr txBox="1"/>
                        <wps:spPr>
                          <a:xfrm>
                            <a:off x="0" y="0"/>
                            <a:ext cx="6645909" cy="868680"/>
                          </a:xfrm>
                          <a:prstGeom prst="rect">
                            <a:avLst/>
                          </a:prstGeom>
                        </wps:spPr>
                        <wps:txbx>
                          <w:txbxContent>
                            <w:p>
                              <w:pPr>
                                <w:spacing w:before="39"/>
                                <w:ind w:left="0" w:right="0" w:firstLine="0"/>
                                <w:jc w:val="left"/>
                                <w:rPr>
                                  <w:sz w:val="16"/>
                                </w:rPr>
                              </w:pPr>
                              <w:r>
                                <w:rPr>
                                  <w:color w:val="FFFFFF"/>
                                  <w:w w:val="120"/>
                                  <w:sz w:val="16"/>
                                </w:rPr>
                                <w:t>q</w:t>
                              </w:r>
                              <w:r>
                                <w:rPr>
                                  <w:color w:val="FFFFFF"/>
                                  <w:spacing w:val="24"/>
                                  <w:w w:val="120"/>
                                  <w:sz w:val="16"/>
                                </w:rPr>
                                <w:t xml:space="preserve"> </w:t>
                              </w:r>
                              <w:r>
                                <w:rPr>
                                  <w:color w:val="FF9D00"/>
                                  <w:w w:val="120"/>
                                  <w:sz w:val="16"/>
                                </w:rPr>
                                <w:t>=</w:t>
                              </w:r>
                              <w:r>
                                <w:rPr>
                                  <w:color w:val="FF9D00"/>
                                  <w:spacing w:val="24"/>
                                  <w:w w:val="120"/>
                                  <w:sz w:val="16"/>
                                </w:rPr>
                                <w:t xml:space="preserve"> </w:t>
                              </w:r>
                              <w:r>
                                <w:rPr>
                                  <w:color w:val="FFFFFF"/>
                                  <w:spacing w:val="-2"/>
                                  <w:w w:val="120"/>
                                  <w:sz w:val="16"/>
                                </w:rPr>
                                <w:t>y_valid</w:t>
                              </w:r>
                            </w:p>
                            <w:p>
                              <w:pPr>
                                <w:spacing w:before="42" w:line="295" w:lineRule="auto"/>
                                <w:ind w:left="0" w:right="6520" w:firstLine="0"/>
                                <w:jc w:val="left"/>
                                <w:rPr>
                                  <w:sz w:val="16"/>
                                </w:rPr>
                              </w:pPr>
                              <w:r>
                                <w:rPr>
                                  <w:color w:val="FFFFFF"/>
                                  <w:spacing w:val="-2"/>
                                  <w:w w:val="125"/>
                                  <w:sz w:val="16"/>
                                </w:rPr>
                                <w:t>pred_test</w:t>
                              </w:r>
                              <w:r>
                                <w:rPr>
                                  <w:color w:val="FFFFFF"/>
                                  <w:spacing w:val="18"/>
                                  <w:w w:val="125"/>
                                  <w:sz w:val="16"/>
                                </w:rPr>
                                <w:t xml:space="preserve"> </w:t>
                              </w:r>
                              <w:r>
                                <w:rPr>
                                  <w:color w:val="FF9D00"/>
                                  <w:spacing w:val="-2"/>
                                  <w:w w:val="125"/>
                                  <w:sz w:val="16"/>
                                </w:rPr>
                                <w:t>=</w:t>
                              </w:r>
                              <w:r>
                                <w:rPr>
                                  <w:color w:val="FF9D00"/>
                                  <w:spacing w:val="17"/>
                                  <w:w w:val="125"/>
                                  <w:sz w:val="16"/>
                                </w:rPr>
                                <w:t xml:space="preserve"> </w:t>
                              </w:r>
                              <w:r>
                                <w:rPr>
                                  <w:color w:val="FFFFFF"/>
                                  <w:spacing w:val="-2"/>
                                  <w:w w:val="125"/>
                                  <w:sz w:val="16"/>
                                </w:rPr>
                                <w:t>nb_model</w:t>
                              </w:r>
                              <w:r>
                                <w:rPr>
                                  <w:color w:val="E0EEFF"/>
                                  <w:spacing w:val="-2"/>
                                  <w:w w:val="125"/>
                                  <w:sz w:val="16"/>
                                </w:rPr>
                                <w:t>.</w:t>
                              </w:r>
                              <w:r>
                                <w:rPr>
                                  <w:color w:val="FFC500"/>
                                  <w:spacing w:val="-2"/>
                                  <w:w w:val="125"/>
                                  <w:sz w:val="16"/>
                                </w:rPr>
                                <w:t>predict</w:t>
                              </w:r>
                              <w:r>
                                <w:rPr>
                                  <w:color w:val="E0EEFF"/>
                                  <w:spacing w:val="-2"/>
                                  <w:w w:val="125"/>
                                  <w:sz w:val="16"/>
                                </w:rPr>
                                <w:t>(</w:t>
                              </w:r>
                              <w:r>
                                <w:rPr>
                                  <w:color w:val="FFFFFF"/>
                                  <w:spacing w:val="-2"/>
                                  <w:w w:val="125"/>
                                  <w:sz w:val="16"/>
                                </w:rPr>
                                <w:t>x_valid</w:t>
                              </w:r>
                              <w:r>
                                <w:rPr>
                                  <w:color w:val="E0EEFF"/>
                                  <w:spacing w:val="-2"/>
                                  <w:w w:val="125"/>
                                  <w:sz w:val="16"/>
                                </w:rPr>
                                <w:t xml:space="preserve">) </w:t>
                              </w:r>
                              <w:r>
                                <w:rPr>
                                  <w:color w:val="FFFFFF"/>
                                  <w:w w:val="125"/>
                                  <w:sz w:val="16"/>
                                </w:rPr>
                                <w:t>pred_test</w:t>
                              </w:r>
                              <w:r>
                                <w:rPr>
                                  <w:color w:val="FFFFFF"/>
                                  <w:spacing w:val="25"/>
                                  <w:w w:val="125"/>
                                  <w:sz w:val="16"/>
                                </w:rPr>
                                <w:t xml:space="preserve"> </w:t>
                              </w:r>
                              <w:r>
                                <w:rPr>
                                  <w:color w:val="FF9D00"/>
                                  <w:w w:val="125"/>
                                  <w:sz w:val="16"/>
                                </w:rPr>
                                <w:t xml:space="preserve">= </w:t>
                              </w:r>
                              <w:r>
                                <w:rPr>
                                  <w:color w:val="FFC500"/>
                                  <w:w w:val="125"/>
                                  <w:sz w:val="16"/>
                                </w:rPr>
                                <w:t>pd</w:t>
                              </w:r>
                              <w:r>
                                <w:rPr>
                                  <w:color w:val="E0EEFF"/>
                                  <w:w w:val="125"/>
                                  <w:sz w:val="16"/>
                                </w:rPr>
                                <w:t>.</w:t>
                              </w:r>
                              <w:r>
                                <w:rPr>
                                  <w:color w:val="FFC500"/>
                                  <w:w w:val="125"/>
                                  <w:sz w:val="16"/>
                                </w:rPr>
                                <w:t>DataFrame</w:t>
                              </w:r>
                              <w:r>
                                <w:rPr>
                                  <w:color w:val="E0EEFF"/>
                                  <w:w w:val="125"/>
                                  <w:sz w:val="16"/>
                                </w:rPr>
                                <w:t>(</w:t>
                              </w:r>
                              <w:r>
                                <w:rPr>
                                  <w:color w:val="FFFFFF"/>
                                  <w:w w:val="125"/>
                                  <w:sz w:val="16"/>
                                </w:rPr>
                                <w:t>pred_test</w:t>
                              </w:r>
                              <w:r>
                                <w:rPr>
                                  <w:color w:val="E0EEFF"/>
                                  <w:w w:val="125"/>
                                  <w:sz w:val="16"/>
                                </w:rPr>
                                <w:t xml:space="preserve">) </w:t>
                              </w:r>
                              <w:r>
                                <w:rPr>
                                  <w:color w:val="FFFFFF"/>
                                  <w:w w:val="125"/>
                                  <w:sz w:val="16"/>
                                </w:rPr>
                                <w:t xml:space="preserve">y_valid </w:t>
                              </w:r>
                              <w:r>
                                <w:rPr>
                                  <w:color w:val="FF9D00"/>
                                  <w:w w:val="125"/>
                                  <w:sz w:val="16"/>
                                </w:rPr>
                                <w:t>=</w:t>
                              </w:r>
                              <w:r>
                                <w:rPr>
                                  <w:color w:val="FF9D00"/>
                                  <w:spacing w:val="40"/>
                                  <w:w w:val="125"/>
                                  <w:sz w:val="16"/>
                                </w:rPr>
                                <w:t xml:space="preserve"> </w:t>
                              </w:r>
                              <w:r>
                                <w:rPr>
                                  <w:color w:val="FFC500"/>
                                  <w:w w:val="125"/>
                                  <w:sz w:val="16"/>
                                </w:rPr>
                                <w:t>pd</w:t>
                              </w:r>
                              <w:r>
                                <w:rPr>
                                  <w:color w:val="E0EEFF"/>
                                  <w:w w:val="125"/>
                                  <w:sz w:val="16"/>
                                </w:rPr>
                                <w:t>.</w:t>
                              </w:r>
                              <w:r>
                                <w:rPr>
                                  <w:color w:val="FFC500"/>
                                  <w:w w:val="125"/>
                                  <w:sz w:val="16"/>
                                </w:rPr>
                                <w:t>DataFrame</w:t>
                              </w:r>
                              <w:r>
                                <w:rPr>
                                  <w:color w:val="E0EEFF"/>
                                  <w:w w:val="125"/>
                                  <w:sz w:val="16"/>
                                </w:rPr>
                                <w:t>(</w:t>
                              </w:r>
                              <w:r>
                                <w:rPr>
                                  <w:color w:val="FFFFFF"/>
                                  <w:w w:val="125"/>
                                  <w:sz w:val="16"/>
                                </w:rPr>
                                <w:t>y_valid</w:t>
                              </w:r>
                              <w:r>
                                <w:rPr>
                                  <w:color w:val="E0EEFF"/>
                                  <w:w w:val="125"/>
                                  <w:sz w:val="16"/>
                                </w:rPr>
                                <w:t>)</w:t>
                              </w:r>
                            </w:p>
                            <w:p>
                              <w:pPr>
                                <w:spacing w:before="0" w:line="184" w:lineRule="exact"/>
                                <w:ind w:left="0" w:right="0" w:firstLine="0"/>
                                <w:jc w:val="left"/>
                                <w:rPr>
                                  <w:sz w:val="16"/>
                                </w:rPr>
                              </w:pPr>
                              <w:r>
                                <w:rPr>
                                  <w:color w:val="9EFFFF"/>
                                  <w:w w:val="135"/>
                                  <w:sz w:val="16"/>
                                </w:rPr>
                                <w:t>plot_confusion_matrix</w:t>
                              </w:r>
                              <w:r>
                                <w:rPr>
                                  <w:color w:val="E0EEFF"/>
                                  <w:w w:val="135"/>
                                  <w:sz w:val="16"/>
                                </w:rPr>
                                <w:t>(</w:t>
                              </w:r>
                              <w:r>
                                <w:rPr>
                                  <w:color w:val="FFFFFF"/>
                                  <w:w w:val="135"/>
                                  <w:sz w:val="16"/>
                                </w:rPr>
                                <w:t>y_valid</w:t>
                              </w:r>
                              <w:r>
                                <w:rPr>
                                  <w:color w:val="E0EEFF"/>
                                  <w:w w:val="135"/>
                                  <w:sz w:val="16"/>
                                </w:rPr>
                                <w:t>,</w:t>
                              </w:r>
                              <w:r>
                                <w:rPr>
                                  <w:color w:val="E0EEFF"/>
                                  <w:spacing w:val="31"/>
                                  <w:w w:val="135"/>
                                  <w:sz w:val="16"/>
                                </w:rPr>
                                <w:t xml:space="preserve"> </w:t>
                              </w:r>
                              <w:r>
                                <w:rPr>
                                  <w:color w:val="FFFFFF"/>
                                  <w:w w:val="135"/>
                                  <w:sz w:val="16"/>
                                </w:rPr>
                                <w:t>pred_test</w:t>
                              </w:r>
                              <w:r>
                                <w:rPr>
                                  <w:color w:val="E0EEFF"/>
                                  <w:w w:val="135"/>
                                  <w:sz w:val="16"/>
                                </w:rPr>
                                <w:t>,</w:t>
                              </w:r>
                              <w:r>
                                <w:rPr>
                                  <w:color w:val="E0EEFF"/>
                                  <w:spacing w:val="31"/>
                                  <w:w w:val="135"/>
                                  <w:sz w:val="16"/>
                                </w:rPr>
                                <w:t xml:space="preserve"> </w:t>
                              </w:r>
                              <w:r>
                                <w:rPr>
                                  <w:color w:val="E0EEFF"/>
                                  <w:w w:val="135"/>
                                  <w:sz w:val="16"/>
                                </w:rPr>
                                <w:t>figsize</w:t>
                              </w:r>
                              <w:r>
                                <w:rPr>
                                  <w:color w:val="FF9D00"/>
                                  <w:w w:val="135"/>
                                  <w:sz w:val="16"/>
                                </w:rPr>
                                <w:t>=</w:t>
                              </w:r>
                              <w:r>
                                <w:rPr>
                                  <w:color w:val="E0EEFF"/>
                                  <w:w w:val="135"/>
                                  <w:sz w:val="16"/>
                                </w:rPr>
                                <w:t>(</w:t>
                              </w:r>
                              <w:r>
                                <w:rPr>
                                  <w:color w:val="FF618B"/>
                                  <w:w w:val="135"/>
                                  <w:sz w:val="16"/>
                                </w:rPr>
                                <w:t>7</w:t>
                              </w:r>
                              <w:r>
                                <w:rPr>
                                  <w:color w:val="E0EEFF"/>
                                  <w:w w:val="135"/>
                                  <w:sz w:val="16"/>
                                </w:rPr>
                                <w:t>,</w:t>
                              </w:r>
                              <w:r>
                                <w:rPr>
                                  <w:color w:val="FF618B"/>
                                  <w:w w:val="135"/>
                                  <w:sz w:val="16"/>
                                </w:rPr>
                                <w:t>4</w:t>
                              </w:r>
                              <w:r>
                                <w:rPr>
                                  <w:color w:val="E0EEFF"/>
                                  <w:w w:val="135"/>
                                  <w:sz w:val="16"/>
                                </w:rPr>
                                <w:t>),</w:t>
                              </w:r>
                              <w:r>
                                <w:rPr>
                                  <w:color w:val="E0EEFF"/>
                                  <w:spacing w:val="31"/>
                                  <w:w w:val="135"/>
                                  <w:sz w:val="16"/>
                                </w:rPr>
                                <w:t xml:space="preserve"> </w:t>
                              </w:r>
                              <w:r>
                                <w:rPr>
                                  <w:color w:val="E0EEFF"/>
                                  <w:spacing w:val="-1"/>
                                  <w:w w:val="128"/>
                                  <w:sz w:val="16"/>
                                </w:rPr>
                                <w:t>t</w:t>
                              </w:r>
                              <w:r>
                                <w:rPr>
                                  <w:color w:val="E0EEFF"/>
                                  <w:spacing w:val="-1"/>
                                  <w:w w:val="186"/>
                                  <w:sz w:val="16"/>
                                </w:rPr>
                                <w:t>i</w:t>
                              </w:r>
                              <w:r>
                                <w:rPr>
                                  <w:color w:val="E0EEFF"/>
                                  <w:spacing w:val="-1"/>
                                  <w:w w:val="128"/>
                                  <w:sz w:val="16"/>
                                </w:rPr>
                                <w:t>t</w:t>
                              </w:r>
                              <w:r>
                                <w:rPr>
                                  <w:color w:val="E0EEFF"/>
                                  <w:spacing w:val="-1"/>
                                  <w:w w:val="179"/>
                                  <w:sz w:val="16"/>
                                </w:rPr>
                                <w:t>l</w:t>
                              </w:r>
                              <w:r>
                                <w:rPr>
                                  <w:color w:val="E0EEFF"/>
                                  <w:spacing w:val="1"/>
                                  <w:w w:val="88"/>
                                  <w:sz w:val="16"/>
                                </w:rPr>
                                <w:t>e</w:t>
                              </w:r>
                              <w:r>
                                <w:rPr>
                                  <w:color w:val="FF9D00"/>
                                  <w:spacing w:val="-1"/>
                                  <w:w w:val="92"/>
                                  <w:sz w:val="16"/>
                                </w:rPr>
                                <w:t>=</w:t>
                              </w:r>
                              <w:r>
                                <w:rPr>
                                  <w:color w:val="92FB79"/>
                                  <w:spacing w:val="-1"/>
                                  <w:w w:val="349"/>
                                  <w:sz w:val="16"/>
                                </w:rPr>
                                <w:t>'</w:t>
                              </w:r>
                              <w:r>
                                <w:rPr>
                                  <w:color w:val="A4FF90"/>
                                  <w:spacing w:val="-1"/>
                                  <w:w w:val="67"/>
                                  <w:sz w:val="16"/>
                                </w:rPr>
                                <w:t>G</w:t>
                              </w:r>
                              <w:r>
                                <w:rPr>
                                  <w:color w:val="A4FF90"/>
                                  <w:spacing w:val="-1"/>
                                  <w:w w:val="92"/>
                                  <w:sz w:val="16"/>
                                </w:rPr>
                                <w:t>a</w:t>
                              </w:r>
                              <w:r>
                                <w:rPr>
                                  <w:color w:val="A4FF90"/>
                                  <w:spacing w:val="-1"/>
                                  <w:w w:val="87"/>
                                  <w:sz w:val="16"/>
                                </w:rPr>
                                <w:t>u</w:t>
                              </w:r>
                              <w:r>
                                <w:rPr>
                                  <w:color w:val="A4FF90"/>
                                  <w:spacing w:val="-1"/>
                                  <w:w w:val="125"/>
                                  <w:sz w:val="16"/>
                                </w:rPr>
                                <w:t>ss</w:t>
                              </w:r>
                              <w:r>
                                <w:rPr>
                                  <w:color w:val="A4FF90"/>
                                  <w:spacing w:val="-1"/>
                                  <w:w w:val="186"/>
                                  <w:sz w:val="16"/>
                                </w:rPr>
                                <w:t>i</w:t>
                              </w:r>
                              <w:r>
                                <w:rPr>
                                  <w:color w:val="A4FF90"/>
                                  <w:spacing w:val="-1"/>
                                  <w:w w:val="92"/>
                                  <w:sz w:val="16"/>
                                </w:rPr>
                                <w:t>a</w:t>
                              </w:r>
                              <w:r>
                                <w:rPr>
                                  <w:color w:val="A4FF90"/>
                                  <w:w w:val="87"/>
                                  <w:sz w:val="16"/>
                                </w:rPr>
                                <w:t>n</w:t>
                              </w:r>
                              <w:r>
                                <w:rPr>
                                  <w:color w:val="A4FF90"/>
                                  <w:spacing w:val="31"/>
                                  <w:w w:val="135"/>
                                  <w:sz w:val="16"/>
                                </w:rPr>
                                <w:t xml:space="preserve"> </w:t>
                              </w:r>
                              <w:r>
                                <w:rPr>
                                  <w:color w:val="A4FF90"/>
                                  <w:w w:val="135"/>
                                  <w:sz w:val="16"/>
                                </w:rPr>
                                <w:t>B</w:t>
                              </w:r>
                              <w:r>
                                <w:rPr>
                                  <w:color w:val="A4FF90"/>
                                  <w:spacing w:val="33"/>
                                  <w:w w:val="135"/>
                                  <w:sz w:val="16"/>
                                </w:rPr>
                                <w:t xml:space="preserve"> </w:t>
                              </w:r>
                              <w:r>
                                <w:rPr>
                                  <w:color w:val="A4FF90"/>
                                  <w:w w:val="135"/>
                                  <w:sz w:val="16"/>
                                </w:rPr>
                                <w:t>Confusion</w:t>
                              </w:r>
                              <w:r>
                                <w:rPr>
                                  <w:color w:val="A4FF90"/>
                                  <w:spacing w:val="34"/>
                                  <w:w w:val="135"/>
                                  <w:sz w:val="16"/>
                                </w:rPr>
                                <w:t xml:space="preserve"> </w:t>
                              </w:r>
                              <w:r>
                                <w:rPr>
                                  <w:color w:val="A4FF90"/>
                                  <w:spacing w:val="-1"/>
                                  <w:w w:val="49"/>
                                  <w:sz w:val="16"/>
                                </w:rPr>
                                <w:t>M</w:t>
                              </w:r>
                              <w:r>
                                <w:rPr>
                                  <w:color w:val="A4FF90"/>
                                  <w:spacing w:val="-1"/>
                                  <w:w w:val="78"/>
                                  <w:sz w:val="16"/>
                                </w:rPr>
                                <w:t>a</w:t>
                              </w:r>
                              <w:r>
                                <w:rPr>
                                  <w:color w:val="A4FF90"/>
                                  <w:spacing w:val="-1"/>
                                  <w:w w:val="114"/>
                                  <w:sz w:val="16"/>
                                </w:rPr>
                                <w:t>t</w:t>
                              </w:r>
                              <w:r>
                                <w:rPr>
                                  <w:color w:val="A4FF90"/>
                                  <w:spacing w:val="-1"/>
                                  <w:w w:val="117"/>
                                  <w:sz w:val="16"/>
                                </w:rPr>
                                <w:t>r</w:t>
                              </w:r>
                              <w:r>
                                <w:rPr>
                                  <w:color w:val="A4FF90"/>
                                  <w:spacing w:val="-1"/>
                                  <w:w w:val="172"/>
                                  <w:sz w:val="16"/>
                                </w:rPr>
                                <w:t>i</w:t>
                              </w:r>
                              <w:r>
                                <w:rPr>
                                  <w:color w:val="A4FF90"/>
                                  <w:spacing w:val="1"/>
                                  <w:w w:val="83"/>
                                  <w:sz w:val="16"/>
                                </w:rPr>
                                <w:t>x</w:t>
                              </w:r>
                              <w:r>
                                <w:rPr>
                                  <w:color w:val="92FB79"/>
                                  <w:spacing w:val="-1"/>
                                  <w:w w:val="335"/>
                                  <w:sz w:val="16"/>
                                </w:rPr>
                                <w:t>'</w:t>
                              </w:r>
                              <w:r>
                                <w:rPr>
                                  <w:color w:val="E0EEFF"/>
                                  <w:w w:val="126"/>
                                  <w:sz w:val="16"/>
                                </w:rPr>
                                <w:t>,</w:t>
                              </w:r>
                              <w:r>
                                <w:rPr>
                                  <w:color w:val="E0EEFF"/>
                                  <w:spacing w:val="31"/>
                                  <w:w w:val="134"/>
                                  <w:sz w:val="16"/>
                                </w:rPr>
                                <w:t xml:space="preserve"> </w:t>
                              </w:r>
                              <w:r>
                                <w:rPr>
                                  <w:color w:val="E0EEFF"/>
                                  <w:spacing w:val="-3"/>
                                  <w:w w:val="102"/>
                                  <w:sz w:val="16"/>
                                </w:rPr>
                                <w:t>c</w:t>
                              </w:r>
                              <w:r>
                                <w:rPr>
                                  <w:color w:val="E0EEFF"/>
                                  <w:spacing w:val="-3"/>
                                  <w:w w:val="54"/>
                                  <w:sz w:val="16"/>
                                </w:rPr>
                                <w:t>m</w:t>
                              </w:r>
                              <w:r>
                                <w:rPr>
                                  <w:color w:val="E0EEFF"/>
                                  <w:spacing w:val="-3"/>
                                  <w:w w:val="95"/>
                                  <w:sz w:val="16"/>
                                </w:rPr>
                                <w:t>a</w:t>
                              </w:r>
                              <w:r>
                                <w:rPr>
                                  <w:color w:val="E0EEFF"/>
                                  <w:spacing w:val="-1"/>
                                  <w:w w:val="88"/>
                                  <w:sz w:val="16"/>
                                </w:rPr>
                                <w:t>p</w:t>
                              </w:r>
                              <w:r>
                                <w:rPr>
                                  <w:color w:val="FF9D00"/>
                                  <w:spacing w:val="-3"/>
                                  <w:w w:val="95"/>
                                  <w:sz w:val="16"/>
                                </w:rPr>
                                <w:t>=</w:t>
                              </w:r>
                              <w:r>
                                <w:rPr>
                                  <w:color w:val="92FB79"/>
                                  <w:spacing w:val="-3"/>
                                  <w:w w:val="352"/>
                                  <w:sz w:val="16"/>
                                </w:rPr>
                                <w:t>'</w:t>
                              </w:r>
                              <w:r>
                                <w:rPr>
                                  <w:color w:val="A4FF90"/>
                                  <w:spacing w:val="-3"/>
                                  <w:w w:val="87"/>
                                  <w:sz w:val="16"/>
                                </w:rPr>
                                <w:t>B</w:t>
                              </w:r>
                              <w:r>
                                <w:rPr>
                                  <w:color w:val="A4FF90"/>
                                  <w:spacing w:val="-3"/>
                                  <w:w w:val="90"/>
                                  <w:sz w:val="16"/>
                                </w:rPr>
                                <w:t>u</w:t>
                              </w:r>
                              <w:r>
                                <w:rPr>
                                  <w:color w:val="A4FF90"/>
                                  <w:spacing w:val="-3"/>
                                  <w:w w:val="70"/>
                                  <w:sz w:val="16"/>
                                </w:rPr>
                                <w:t>G</w:t>
                              </w:r>
                              <w:r>
                                <w:rPr>
                                  <w:color w:val="A4FF90"/>
                                  <w:spacing w:val="-3"/>
                                  <w:w w:val="90"/>
                                  <w:sz w:val="16"/>
                                </w:rPr>
                                <w:t>n</w:t>
                              </w:r>
                              <w:r>
                                <w:rPr>
                                  <w:color w:val="92FB79"/>
                                  <w:spacing w:val="-3"/>
                                  <w:w w:val="352"/>
                                  <w:sz w:val="16"/>
                                </w:rPr>
                                <w:t>'</w:t>
                              </w:r>
                              <w:r>
                                <w:rPr>
                                  <w:color w:val="E0EEFF"/>
                                  <w:spacing w:val="-2"/>
                                  <w:w w:val="143"/>
                                  <w:sz w:val="16"/>
                                </w:rPr>
                                <w:t>)</w:t>
                              </w:r>
                            </w:p>
                            <w:p>
                              <w:pPr>
                                <w:spacing w:before="43"/>
                                <w:ind w:left="0" w:right="0" w:firstLine="0"/>
                                <w:jc w:val="left"/>
                                <w:rPr>
                                  <w:sz w:val="16"/>
                                </w:rPr>
                              </w:pPr>
                              <w:r>
                                <w:rPr>
                                  <w:color w:val="FFFFFF"/>
                                  <w:w w:val="120"/>
                                  <w:sz w:val="16"/>
                                </w:rPr>
                                <w:t>y_test</w:t>
                              </w:r>
                              <w:r>
                                <w:rPr>
                                  <w:color w:val="FFFFFF"/>
                                  <w:spacing w:val="47"/>
                                  <w:w w:val="120"/>
                                  <w:sz w:val="16"/>
                                </w:rPr>
                                <w:t xml:space="preserve"> </w:t>
                              </w:r>
                              <w:r>
                                <w:rPr>
                                  <w:color w:val="FF9D00"/>
                                  <w:w w:val="120"/>
                                  <w:sz w:val="16"/>
                                </w:rPr>
                                <w:t>=</w:t>
                              </w:r>
                              <w:r>
                                <w:rPr>
                                  <w:color w:val="FF9D00"/>
                                  <w:spacing w:val="45"/>
                                  <w:w w:val="120"/>
                                  <w:sz w:val="16"/>
                                </w:rPr>
                                <w:t xml:space="preserve"> </w:t>
                              </w:r>
                              <w:r>
                                <w:rPr>
                                  <w:color w:val="FFFFFF"/>
                                  <w:spacing w:val="-10"/>
                                  <w:w w:val="120"/>
                                  <w:sz w:val="16"/>
                                </w:rPr>
                                <w:t>q</w:t>
                              </w:r>
                            </w:p>
                          </w:txbxContent>
                        </wps:txbx>
                        <wps:bodyPr wrap="square" lIns="0" tIns="0" rIns="0" bIns="0" rtlCol="0"/>
                      </wps:wsp>
                    </wpg:wgp>
                  </a:graphicData>
                </a:graphic>
              </wp:anchor>
            </w:drawing>
          </mc:Choice>
          <mc:Fallback>
            <w:pict>
              <v:group id="_x0000_s1026" o:spid="_x0000_s1026" o:spt="203" style="position:absolute;left:0pt;margin-left:36pt;margin-top:11.55pt;height:68.4pt;width:523.3pt;mso-position-horizontal-relative:page;mso-wrap-distance-bottom:0pt;mso-wrap-distance-top:0pt;z-index:-251566080;mso-width-relative:page;mso-height-relative:page;" coordsize="6645909,868680" o:gfxdata="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qiYOvrYAAAAhAQAAGQAA&#10;AGRycy9fcmVscy9lMm9Eb2MueG1sLnJlbHOFj0FqwzAQRfeF3EHMPpadRSjFsjeh4G1IDjBIY1nE&#10;GglJLfXtI8gmgUCX8z//PaYf//wqfillF1hB17QgiHUwjq2C6+V7/wkiF2SDa2BSsFGGcdh99Gda&#10;sdRRXlzMolI4K1hKiV9SZr2Qx9yESFybOSSPpZ7Jyoj6hpbkoW2PMj0zYHhhiskoSJPpQFy2WM3/&#10;s8M8O02noH88cXmjkM5XdwVislQUeDIOH2HXRLYgh16+PDbcAV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">
                <o:lock v:ext="edit" aspectratio="f"/>
                <v:shape id="Graphic 97" o:spid="_x0000_s1026" o:spt="100" style="position:absolute;left:0;top:0;height:723900;width:6645909;" fillcolor="#183548" filled="t" stroked="f" coordsize="6645909,723900" o:gfxdata="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IkgFb4A&#10;AADbAAAADwAAAAAAAAABACAAAAAiAAAAZHJzL2Rvd25yZXYueG1sUEsBAhQAFAAAAAgAh07iQDMv&#10;BZ47AAAAOQAAABAAAAAAAAAAAQAgAAAADQEAAGRycy9zaGFwZXhtbC54bWxQSwUGAAAAAAYABgBb&#10;AQAAtwMAAAAA&#10;" path="m6645910,0l0,0,0,144780,0,289560,0,434340,0,579120,0,723900,6645910,723900,6645910,579120,6645910,434340,6645910,289560,6645910,144780,6645910,0xe">
                  <v:fill on="t" focussize="0,0"/>
                  <v:stroke on="f"/>
                  <v:imagedata o:title=""/>
                  <o:lock v:ext="edit" aspectratio="f"/>
                  <v:textbox inset="0mm,0mm,0mm,0mm"/>
                </v:shape>
                <v:shape id="Image 98" o:spid="_x0000_s1026" o:spt="75" type="#_x0000_t75" style="position:absolute;left:4294855;top:629666;height:69849;width:47624;" filled="f" o:preferrelative="t" stroked="f" coordsize="21600,21600" o:gfxdata="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tPbJrrUAAADbAAAADwAA&#10;AAAAAAABACAAAAAiAAAAZHJzL2Rvd25yZXYueG1sUEsBAhQAFAAAAAgAh07iQDMvBZ47AAAAOQAA&#10;ABAAAAAAAAAAAQAgAAAABAEAAGRycy9zaGFwZXhtbC54bWxQSwUGAAAAAAYABgBbAQAArgMAAAAA&#10;">
                  <v:fill on="f" focussize="0,0"/>
                  <v:stroke on="f"/>
                  <v:imagedata r:id="rId32" o:title=""/>
                  <o:lock v:ext="edit" aspectratio="f"/>
                </v:shape>
                <v:shape id="Graphic 99" o:spid="_x0000_s1026" o:spt="100" style="position:absolute;left:0;top:723900;height:144780;width:6645909;" fillcolor="#183548" filled="t" stroked="f" coordsize="6645909,144780" o:gfxdata="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OW66vQAA&#10;ANsAAAAPAAAAAAAAAAEAIAAAACIAAABkcnMvZG93bnJldi54bWxQSwECFAAUAAAACACHTuJAMy8F&#10;njsAAAA5AAAAEAAAAAAAAAABACAAAAAMAQAAZHJzL3NoYXBleG1sLnhtbFBLBQYAAAAABgAGAFsB&#10;AAC2AwAAAAA=&#10;" path="m6645909,144779l0,144779,0,0,6645909,0,6645909,144779xe">
                  <v:fill on="t" focussize="0,0"/>
                  <v:stroke on="f"/>
                  <v:imagedata o:title=""/>
                  <o:lock v:ext="edit" aspectratio="f"/>
                  <v:textbox inset="0mm,0mm,0mm,0mm"/>
                </v:shape>
                <v:shape id="Textbox 100" o:spid="_x0000_s1026" o:spt="202" type="#_x0000_t202" style="position:absolute;left:0;top:0;height:868680;width:6645909;" filled="f" stroked="f" coordsize="21600,21600" o:gfxdata="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4BWY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39"/>
                          <w:ind w:left="0" w:right="0" w:firstLine="0"/>
                          <w:jc w:val="left"/>
                          <w:rPr>
                            <w:sz w:val="16"/>
                          </w:rPr>
                        </w:pPr>
                        <w:r>
                          <w:rPr>
                            <w:color w:val="FFFFFF"/>
                            <w:w w:val="120"/>
                            <w:sz w:val="16"/>
                          </w:rPr>
                          <w:t>q</w:t>
                        </w:r>
                        <w:r>
                          <w:rPr>
                            <w:color w:val="FFFFFF"/>
                            <w:spacing w:val="24"/>
                            <w:w w:val="120"/>
                            <w:sz w:val="16"/>
                          </w:rPr>
                          <w:t xml:space="preserve"> </w:t>
                        </w:r>
                        <w:r>
                          <w:rPr>
                            <w:color w:val="FF9D00"/>
                            <w:w w:val="120"/>
                            <w:sz w:val="16"/>
                          </w:rPr>
                          <w:t>=</w:t>
                        </w:r>
                        <w:r>
                          <w:rPr>
                            <w:color w:val="FF9D00"/>
                            <w:spacing w:val="24"/>
                            <w:w w:val="120"/>
                            <w:sz w:val="16"/>
                          </w:rPr>
                          <w:t xml:space="preserve"> </w:t>
                        </w:r>
                        <w:r>
                          <w:rPr>
                            <w:color w:val="FFFFFF"/>
                            <w:spacing w:val="-2"/>
                            <w:w w:val="120"/>
                            <w:sz w:val="16"/>
                          </w:rPr>
                          <w:t>y_valid</w:t>
                        </w:r>
                      </w:p>
                      <w:p>
                        <w:pPr>
                          <w:spacing w:before="42" w:line="295" w:lineRule="auto"/>
                          <w:ind w:left="0" w:right="6520" w:firstLine="0"/>
                          <w:jc w:val="left"/>
                          <w:rPr>
                            <w:sz w:val="16"/>
                          </w:rPr>
                        </w:pPr>
                        <w:r>
                          <w:rPr>
                            <w:color w:val="FFFFFF"/>
                            <w:spacing w:val="-2"/>
                            <w:w w:val="125"/>
                            <w:sz w:val="16"/>
                          </w:rPr>
                          <w:t>pred_test</w:t>
                        </w:r>
                        <w:r>
                          <w:rPr>
                            <w:color w:val="FFFFFF"/>
                            <w:spacing w:val="18"/>
                            <w:w w:val="125"/>
                            <w:sz w:val="16"/>
                          </w:rPr>
                          <w:t xml:space="preserve"> </w:t>
                        </w:r>
                        <w:r>
                          <w:rPr>
                            <w:color w:val="FF9D00"/>
                            <w:spacing w:val="-2"/>
                            <w:w w:val="125"/>
                            <w:sz w:val="16"/>
                          </w:rPr>
                          <w:t>=</w:t>
                        </w:r>
                        <w:r>
                          <w:rPr>
                            <w:color w:val="FF9D00"/>
                            <w:spacing w:val="17"/>
                            <w:w w:val="125"/>
                            <w:sz w:val="16"/>
                          </w:rPr>
                          <w:t xml:space="preserve"> </w:t>
                        </w:r>
                        <w:r>
                          <w:rPr>
                            <w:color w:val="FFFFFF"/>
                            <w:spacing w:val="-2"/>
                            <w:w w:val="125"/>
                            <w:sz w:val="16"/>
                          </w:rPr>
                          <w:t>nb_model</w:t>
                        </w:r>
                        <w:r>
                          <w:rPr>
                            <w:color w:val="E0EEFF"/>
                            <w:spacing w:val="-2"/>
                            <w:w w:val="125"/>
                            <w:sz w:val="16"/>
                          </w:rPr>
                          <w:t>.</w:t>
                        </w:r>
                        <w:r>
                          <w:rPr>
                            <w:color w:val="FFC500"/>
                            <w:spacing w:val="-2"/>
                            <w:w w:val="125"/>
                            <w:sz w:val="16"/>
                          </w:rPr>
                          <w:t>predict</w:t>
                        </w:r>
                        <w:r>
                          <w:rPr>
                            <w:color w:val="E0EEFF"/>
                            <w:spacing w:val="-2"/>
                            <w:w w:val="125"/>
                            <w:sz w:val="16"/>
                          </w:rPr>
                          <w:t>(</w:t>
                        </w:r>
                        <w:r>
                          <w:rPr>
                            <w:color w:val="FFFFFF"/>
                            <w:spacing w:val="-2"/>
                            <w:w w:val="125"/>
                            <w:sz w:val="16"/>
                          </w:rPr>
                          <w:t>x_valid</w:t>
                        </w:r>
                        <w:r>
                          <w:rPr>
                            <w:color w:val="E0EEFF"/>
                            <w:spacing w:val="-2"/>
                            <w:w w:val="125"/>
                            <w:sz w:val="16"/>
                          </w:rPr>
                          <w:t xml:space="preserve">) </w:t>
                        </w:r>
                        <w:r>
                          <w:rPr>
                            <w:color w:val="FFFFFF"/>
                            <w:w w:val="125"/>
                            <w:sz w:val="16"/>
                          </w:rPr>
                          <w:t>pred_test</w:t>
                        </w:r>
                        <w:r>
                          <w:rPr>
                            <w:color w:val="FFFFFF"/>
                            <w:spacing w:val="25"/>
                            <w:w w:val="125"/>
                            <w:sz w:val="16"/>
                          </w:rPr>
                          <w:t xml:space="preserve"> </w:t>
                        </w:r>
                        <w:r>
                          <w:rPr>
                            <w:color w:val="FF9D00"/>
                            <w:w w:val="125"/>
                            <w:sz w:val="16"/>
                          </w:rPr>
                          <w:t xml:space="preserve">= </w:t>
                        </w:r>
                        <w:r>
                          <w:rPr>
                            <w:color w:val="FFC500"/>
                            <w:w w:val="125"/>
                            <w:sz w:val="16"/>
                          </w:rPr>
                          <w:t>pd</w:t>
                        </w:r>
                        <w:r>
                          <w:rPr>
                            <w:color w:val="E0EEFF"/>
                            <w:w w:val="125"/>
                            <w:sz w:val="16"/>
                          </w:rPr>
                          <w:t>.</w:t>
                        </w:r>
                        <w:r>
                          <w:rPr>
                            <w:color w:val="FFC500"/>
                            <w:w w:val="125"/>
                            <w:sz w:val="16"/>
                          </w:rPr>
                          <w:t>DataFrame</w:t>
                        </w:r>
                        <w:r>
                          <w:rPr>
                            <w:color w:val="E0EEFF"/>
                            <w:w w:val="125"/>
                            <w:sz w:val="16"/>
                          </w:rPr>
                          <w:t>(</w:t>
                        </w:r>
                        <w:r>
                          <w:rPr>
                            <w:color w:val="FFFFFF"/>
                            <w:w w:val="125"/>
                            <w:sz w:val="16"/>
                          </w:rPr>
                          <w:t>pred_test</w:t>
                        </w:r>
                        <w:r>
                          <w:rPr>
                            <w:color w:val="E0EEFF"/>
                            <w:w w:val="125"/>
                            <w:sz w:val="16"/>
                          </w:rPr>
                          <w:t xml:space="preserve">) </w:t>
                        </w:r>
                        <w:r>
                          <w:rPr>
                            <w:color w:val="FFFFFF"/>
                            <w:w w:val="125"/>
                            <w:sz w:val="16"/>
                          </w:rPr>
                          <w:t xml:space="preserve">y_valid </w:t>
                        </w:r>
                        <w:r>
                          <w:rPr>
                            <w:color w:val="FF9D00"/>
                            <w:w w:val="125"/>
                            <w:sz w:val="16"/>
                          </w:rPr>
                          <w:t>=</w:t>
                        </w:r>
                        <w:r>
                          <w:rPr>
                            <w:color w:val="FF9D00"/>
                            <w:spacing w:val="40"/>
                            <w:w w:val="125"/>
                            <w:sz w:val="16"/>
                          </w:rPr>
                          <w:t xml:space="preserve"> </w:t>
                        </w:r>
                        <w:r>
                          <w:rPr>
                            <w:color w:val="FFC500"/>
                            <w:w w:val="125"/>
                            <w:sz w:val="16"/>
                          </w:rPr>
                          <w:t>pd</w:t>
                        </w:r>
                        <w:r>
                          <w:rPr>
                            <w:color w:val="E0EEFF"/>
                            <w:w w:val="125"/>
                            <w:sz w:val="16"/>
                          </w:rPr>
                          <w:t>.</w:t>
                        </w:r>
                        <w:r>
                          <w:rPr>
                            <w:color w:val="FFC500"/>
                            <w:w w:val="125"/>
                            <w:sz w:val="16"/>
                          </w:rPr>
                          <w:t>DataFrame</w:t>
                        </w:r>
                        <w:r>
                          <w:rPr>
                            <w:color w:val="E0EEFF"/>
                            <w:w w:val="125"/>
                            <w:sz w:val="16"/>
                          </w:rPr>
                          <w:t>(</w:t>
                        </w:r>
                        <w:r>
                          <w:rPr>
                            <w:color w:val="FFFFFF"/>
                            <w:w w:val="125"/>
                            <w:sz w:val="16"/>
                          </w:rPr>
                          <w:t>y_valid</w:t>
                        </w:r>
                        <w:r>
                          <w:rPr>
                            <w:color w:val="E0EEFF"/>
                            <w:w w:val="125"/>
                            <w:sz w:val="16"/>
                          </w:rPr>
                          <w:t>)</w:t>
                        </w:r>
                      </w:p>
                      <w:p>
                        <w:pPr>
                          <w:spacing w:before="0" w:line="184" w:lineRule="exact"/>
                          <w:ind w:left="0" w:right="0" w:firstLine="0"/>
                          <w:jc w:val="left"/>
                          <w:rPr>
                            <w:sz w:val="16"/>
                          </w:rPr>
                        </w:pPr>
                        <w:r>
                          <w:rPr>
                            <w:color w:val="9EFFFF"/>
                            <w:w w:val="135"/>
                            <w:sz w:val="16"/>
                          </w:rPr>
                          <w:t>plot_confusion_matrix</w:t>
                        </w:r>
                        <w:r>
                          <w:rPr>
                            <w:color w:val="E0EEFF"/>
                            <w:w w:val="135"/>
                            <w:sz w:val="16"/>
                          </w:rPr>
                          <w:t>(</w:t>
                        </w:r>
                        <w:r>
                          <w:rPr>
                            <w:color w:val="FFFFFF"/>
                            <w:w w:val="135"/>
                            <w:sz w:val="16"/>
                          </w:rPr>
                          <w:t>y_valid</w:t>
                        </w:r>
                        <w:r>
                          <w:rPr>
                            <w:color w:val="E0EEFF"/>
                            <w:w w:val="135"/>
                            <w:sz w:val="16"/>
                          </w:rPr>
                          <w:t>,</w:t>
                        </w:r>
                        <w:r>
                          <w:rPr>
                            <w:color w:val="E0EEFF"/>
                            <w:spacing w:val="31"/>
                            <w:w w:val="135"/>
                            <w:sz w:val="16"/>
                          </w:rPr>
                          <w:t xml:space="preserve"> </w:t>
                        </w:r>
                        <w:r>
                          <w:rPr>
                            <w:color w:val="FFFFFF"/>
                            <w:w w:val="135"/>
                            <w:sz w:val="16"/>
                          </w:rPr>
                          <w:t>pred_test</w:t>
                        </w:r>
                        <w:r>
                          <w:rPr>
                            <w:color w:val="E0EEFF"/>
                            <w:w w:val="135"/>
                            <w:sz w:val="16"/>
                          </w:rPr>
                          <w:t>,</w:t>
                        </w:r>
                        <w:r>
                          <w:rPr>
                            <w:color w:val="E0EEFF"/>
                            <w:spacing w:val="31"/>
                            <w:w w:val="135"/>
                            <w:sz w:val="16"/>
                          </w:rPr>
                          <w:t xml:space="preserve"> </w:t>
                        </w:r>
                        <w:r>
                          <w:rPr>
                            <w:color w:val="E0EEFF"/>
                            <w:w w:val="135"/>
                            <w:sz w:val="16"/>
                          </w:rPr>
                          <w:t>figsize</w:t>
                        </w:r>
                        <w:r>
                          <w:rPr>
                            <w:color w:val="FF9D00"/>
                            <w:w w:val="135"/>
                            <w:sz w:val="16"/>
                          </w:rPr>
                          <w:t>=</w:t>
                        </w:r>
                        <w:r>
                          <w:rPr>
                            <w:color w:val="E0EEFF"/>
                            <w:w w:val="135"/>
                            <w:sz w:val="16"/>
                          </w:rPr>
                          <w:t>(</w:t>
                        </w:r>
                        <w:r>
                          <w:rPr>
                            <w:color w:val="FF618B"/>
                            <w:w w:val="135"/>
                            <w:sz w:val="16"/>
                          </w:rPr>
                          <w:t>7</w:t>
                        </w:r>
                        <w:r>
                          <w:rPr>
                            <w:color w:val="E0EEFF"/>
                            <w:w w:val="135"/>
                            <w:sz w:val="16"/>
                          </w:rPr>
                          <w:t>,</w:t>
                        </w:r>
                        <w:r>
                          <w:rPr>
                            <w:color w:val="FF618B"/>
                            <w:w w:val="135"/>
                            <w:sz w:val="16"/>
                          </w:rPr>
                          <w:t>4</w:t>
                        </w:r>
                        <w:r>
                          <w:rPr>
                            <w:color w:val="E0EEFF"/>
                            <w:w w:val="135"/>
                            <w:sz w:val="16"/>
                          </w:rPr>
                          <w:t>),</w:t>
                        </w:r>
                        <w:r>
                          <w:rPr>
                            <w:color w:val="E0EEFF"/>
                            <w:spacing w:val="31"/>
                            <w:w w:val="135"/>
                            <w:sz w:val="16"/>
                          </w:rPr>
                          <w:t xml:space="preserve"> </w:t>
                        </w:r>
                        <w:r>
                          <w:rPr>
                            <w:color w:val="E0EEFF"/>
                            <w:spacing w:val="-1"/>
                            <w:w w:val="128"/>
                            <w:sz w:val="16"/>
                          </w:rPr>
                          <w:t>t</w:t>
                        </w:r>
                        <w:r>
                          <w:rPr>
                            <w:color w:val="E0EEFF"/>
                            <w:spacing w:val="-1"/>
                            <w:w w:val="186"/>
                            <w:sz w:val="16"/>
                          </w:rPr>
                          <w:t>i</w:t>
                        </w:r>
                        <w:r>
                          <w:rPr>
                            <w:color w:val="E0EEFF"/>
                            <w:spacing w:val="-1"/>
                            <w:w w:val="128"/>
                            <w:sz w:val="16"/>
                          </w:rPr>
                          <w:t>t</w:t>
                        </w:r>
                        <w:r>
                          <w:rPr>
                            <w:color w:val="E0EEFF"/>
                            <w:spacing w:val="-1"/>
                            <w:w w:val="179"/>
                            <w:sz w:val="16"/>
                          </w:rPr>
                          <w:t>l</w:t>
                        </w:r>
                        <w:r>
                          <w:rPr>
                            <w:color w:val="E0EEFF"/>
                            <w:spacing w:val="1"/>
                            <w:w w:val="88"/>
                            <w:sz w:val="16"/>
                          </w:rPr>
                          <w:t>e</w:t>
                        </w:r>
                        <w:r>
                          <w:rPr>
                            <w:color w:val="FF9D00"/>
                            <w:spacing w:val="-1"/>
                            <w:w w:val="92"/>
                            <w:sz w:val="16"/>
                          </w:rPr>
                          <w:t>=</w:t>
                        </w:r>
                        <w:r>
                          <w:rPr>
                            <w:color w:val="92FB79"/>
                            <w:spacing w:val="-1"/>
                            <w:w w:val="349"/>
                            <w:sz w:val="16"/>
                          </w:rPr>
                          <w:t>'</w:t>
                        </w:r>
                        <w:r>
                          <w:rPr>
                            <w:color w:val="A4FF90"/>
                            <w:spacing w:val="-1"/>
                            <w:w w:val="67"/>
                            <w:sz w:val="16"/>
                          </w:rPr>
                          <w:t>G</w:t>
                        </w:r>
                        <w:r>
                          <w:rPr>
                            <w:color w:val="A4FF90"/>
                            <w:spacing w:val="-1"/>
                            <w:w w:val="92"/>
                            <w:sz w:val="16"/>
                          </w:rPr>
                          <w:t>a</w:t>
                        </w:r>
                        <w:r>
                          <w:rPr>
                            <w:color w:val="A4FF90"/>
                            <w:spacing w:val="-1"/>
                            <w:w w:val="87"/>
                            <w:sz w:val="16"/>
                          </w:rPr>
                          <w:t>u</w:t>
                        </w:r>
                        <w:r>
                          <w:rPr>
                            <w:color w:val="A4FF90"/>
                            <w:spacing w:val="-1"/>
                            <w:w w:val="125"/>
                            <w:sz w:val="16"/>
                          </w:rPr>
                          <w:t>ss</w:t>
                        </w:r>
                        <w:r>
                          <w:rPr>
                            <w:color w:val="A4FF90"/>
                            <w:spacing w:val="-1"/>
                            <w:w w:val="186"/>
                            <w:sz w:val="16"/>
                          </w:rPr>
                          <w:t>i</w:t>
                        </w:r>
                        <w:r>
                          <w:rPr>
                            <w:color w:val="A4FF90"/>
                            <w:spacing w:val="-1"/>
                            <w:w w:val="92"/>
                            <w:sz w:val="16"/>
                          </w:rPr>
                          <w:t>a</w:t>
                        </w:r>
                        <w:r>
                          <w:rPr>
                            <w:color w:val="A4FF90"/>
                            <w:w w:val="87"/>
                            <w:sz w:val="16"/>
                          </w:rPr>
                          <w:t>n</w:t>
                        </w:r>
                        <w:r>
                          <w:rPr>
                            <w:color w:val="A4FF90"/>
                            <w:spacing w:val="31"/>
                            <w:w w:val="135"/>
                            <w:sz w:val="16"/>
                          </w:rPr>
                          <w:t xml:space="preserve"> </w:t>
                        </w:r>
                        <w:r>
                          <w:rPr>
                            <w:color w:val="A4FF90"/>
                            <w:w w:val="135"/>
                            <w:sz w:val="16"/>
                          </w:rPr>
                          <w:t>B</w:t>
                        </w:r>
                        <w:r>
                          <w:rPr>
                            <w:color w:val="A4FF90"/>
                            <w:spacing w:val="33"/>
                            <w:w w:val="135"/>
                            <w:sz w:val="16"/>
                          </w:rPr>
                          <w:t xml:space="preserve"> </w:t>
                        </w:r>
                        <w:r>
                          <w:rPr>
                            <w:color w:val="A4FF90"/>
                            <w:w w:val="135"/>
                            <w:sz w:val="16"/>
                          </w:rPr>
                          <w:t>Confusion</w:t>
                        </w:r>
                        <w:r>
                          <w:rPr>
                            <w:color w:val="A4FF90"/>
                            <w:spacing w:val="34"/>
                            <w:w w:val="135"/>
                            <w:sz w:val="16"/>
                          </w:rPr>
                          <w:t xml:space="preserve"> </w:t>
                        </w:r>
                        <w:r>
                          <w:rPr>
                            <w:color w:val="A4FF90"/>
                            <w:spacing w:val="-1"/>
                            <w:w w:val="49"/>
                            <w:sz w:val="16"/>
                          </w:rPr>
                          <w:t>M</w:t>
                        </w:r>
                        <w:r>
                          <w:rPr>
                            <w:color w:val="A4FF90"/>
                            <w:spacing w:val="-1"/>
                            <w:w w:val="78"/>
                            <w:sz w:val="16"/>
                          </w:rPr>
                          <w:t>a</w:t>
                        </w:r>
                        <w:r>
                          <w:rPr>
                            <w:color w:val="A4FF90"/>
                            <w:spacing w:val="-1"/>
                            <w:w w:val="114"/>
                            <w:sz w:val="16"/>
                          </w:rPr>
                          <w:t>t</w:t>
                        </w:r>
                        <w:r>
                          <w:rPr>
                            <w:color w:val="A4FF90"/>
                            <w:spacing w:val="-1"/>
                            <w:w w:val="117"/>
                            <w:sz w:val="16"/>
                          </w:rPr>
                          <w:t>r</w:t>
                        </w:r>
                        <w:r>
                          <w:rPr>
                            <w:color w:val="A4FF90"/>
                            <w:spacing w:val="-1"/>
                            <w:w w:val="172"/>
                            <w:sz w:val="16"/>
                          </w:rPr>
                          <w:t>i</w:t>
                        </w:r>
                        <w:r>
                          <w:rPr>
                            <w:color w:val="A4FF90"/>
                            <w:spacing w:val="1"/>
                            <w:w w:val="83"/>
                            <w:sz w:val="16"/>
                          </w:rPr>
                          <w:t>x</w:t>
                        </w:r>
                        <w:r>
                          <w:rPr>
                            <w:color w:val="92FB79"/>
                            <w:spacing w:val="-1"/>
                            <w:w w:val="335"/>
                            <w:sz w:val="16"/>
                          </w:rPr>
                          <w:t>'</w:t>
                        </w:r>
                        <w:r>
                          <w:rPr>
                            <w:color w:val="E0EEFF"/>
                            <w:w w:val="126"/>
                            <w:sz w:val="16"/>
                          </w:rPr>
                          <w:t>,</w:t>
                        </w:r>
                        <w:r>
                          <w:rPr>
                            <w:color w:val="E0EEFF"/>
                            <w:spacing w:val="31"/>
                            <w:w w:val="134"/>
                            <w:sz w:val="16"/>
                          </w:rPr>
                          <w:t xml:space="preserve"> </w:t>
                        </w:r>
                        <w:r>
                          <w:rPr>
                            <w:color w:val="E0EEFF"/>
                            <w:spacing w:val="-3"/>
                            <w:w w:val="102"/>
                            <w:sz w:val="16"/>
                          </w:rPr>
                          <w:t>c</w:t>
                        </w:r>
                        <w:r>
                          <w:rPr>
                            <w:color w:val="E0EEFF"/>
                            <w:spacing w:val="-3"/>
                            <w:w w:val="54"/>
                            <w:sz w:val="16"/>
                          </w:rPr>
                          <w:t>m</w:t>
                        </w:r>
                        <w:r>
                          <w:rPr>
                            <w:color w:val="E0EEFF"/>
                            <w:spacing w:val="-3"/>
                            <w:w w:val="95"/>
                            <w:sz w:val="16"/>
                          </w:rPr>
                          <w:t>a</w:t>
                        </w:r>
                        <w:r>
                          <w:rPr>
                            <w:color w:val="E0EEFF"/>
                            <w:spacing w:val="-1"/>
                            <w:w w:val="88"/>
                            <w:sz w:val="16"/>
                          </w:rPr>
                          <w:t>p</w:t>
                        </w:r>
                        <w:r>
                          <w:rPr>
                            <w:color w:val="FF9D00"/>
                            <w:spacing w:val="-3"/>
                            <w:w w:val="95"/>
                            <w:sz w:val="16"/>
                          </w:rPr>
                          <w:t>=</w:t>
                        </w:r>
                        <w:r>
                          <w:rPr>
                            <w:color w:val="92FB79"/>
                            <w:spacing w:val="-3"/>
                            <w:w w:val="352"/>
                            <w:sz w:val="16"/>
                          </w:rPr>
                          <w:t>'</w:t>
                        </w:r>
                        <w:r>
                          <w:rPr>
                            <w:color w:val="A4FF90"/>
                            <w:spacing w:val="-3"/>
                            <w:w w:val="87"/>
                            <w:sz w:val="16"/>
                          </w:rPr>
                          <w:t>B</w:t>
                        </w:r>
                        <w:r>
                          <w:rPr>
                            <w:color w:val="A4FF90"/>
                            <w:spacing w:val="-3"/>
                            <w:w w:val="90"/>
                            <w:sz w:val="16"/>
                          </w:rPr>
                          <w:t>u</w:t>
                        </w:r>
                        <w:r>
                          <w:rPr>
                            <w:color w:val="A4FF90"/>
                            <w:spacing w:val="-3"/>
                            <w:w w:val="70"/>
                            <w:sz w:val="16"/>
                          </w:rPr>
                          <w:t>G</w:t>
                        </w:r>
                        <w:r>
                          <w:rPr>
                            <w:color w:val="A4FF90"/>
                            <w:spacing w:val="-3"/>
                            <w:w w:val="90"/>
                            <w:sz w:val="16"/>
                          </w:rPr>
                          <w:t>n</w:t>
                        </w:r>
                        <w:r>
                          <w:rPr>
                            <w:color w:val="92FB79"/>
                            <w:spacing w:val="-3"/>
                            <w:w w:val="352"/>
                            <w:sz w:val="16"/>
                          </w:rPr>
                          <w:t>'</w:t>
                        </w:r>
                        <w:r>
                          <w:rPr>
                            <w:color w:val="E0EEFF"/>
                            <w:spacing w:val="-2"/>
                            <w:w w:val="143"/>
                            <w:sz w:val="16"/>
                          </w:rPr>
                          <w:t>)</w:t>
                        </w:r>
                      </w:p>
                      <w:p>
                        <w:pPr>
                          <w:spacing w:before="43"/>
                          <w:ind w:left="0" w:right="0" w:firstLine="0"/>
                          <w:jc w:val="left"/>
                          <w:rPr>
                            <w:sz w:val="16"/>
                          </w:rPr>
                        </w:pPr>
                        <w:r>
                          <w:rPr>
                            <w:color w:val="FFFFFF"/>
                            <w:w w:val="120"/>
                            <w:sz w:val="16"/>
                          </w:rPr>
                          <w:t>y_test</w:t>
                        </w:r>
                        <w:r>
                          <w:rPr>
                            <w:color w:val="FFFFFF"/>
                            <w:spacing w:val="47"/>
                            <w:w w:val="120"/>
                            <w:sz w:val="16"/>
                          </w:rPr>
                          <w:t xml:space="preserve"> </w:t>
                        </w:r>
                        <w:r>
                          <w:rPr>
                            <w:color w:val="FF9D00"/>
                            <w:w w:val="120"/>
                            <w:sz w:val="16"/>
                          </w:rPr>
                          <w:t>=</w:t>
                        </w:r>
                        <w:r>
                          <w:rPr>
                            <w:color w:val="FF9D00"/>
                            <w:spacing w:val="45"/>
                            <w:w w:val="120"/>
                            <w:sz w:val="16"/>
                          </w:rPr>
                          <w:t xml:space="preserve"> </w:t>
                        </w:r>
                        <w:r>
                          <w:rPr>
                            <w:color w:val="FFFFFF"/>
                            <w:spacing w:val="-10"/>
                            <w:w w:val="120"/>
                            <w:sz w:val="16"/>
                          </w:rPr>
                          <w:t>q</w:t>
                        </w:r>
                      </w:p>
                    </w:txbxContent>
                  </v:textbox>
                </v:shape>
                <w10:wrap type="topAndBottom"/>
              </v:group>
            </w:pict>
          </mc:Fallback>
        </mc:AlternateContent>
      </w:r>
      <w:r>
        <mc:AlternateContent>
          <mc:Choice Requires="wpg">
            <w:drawing>
              <wp:anchor distT="0" distB="0" distL="0" distR="0" simplePos="0" relativeHeight="251751424" behindDoc="1" locked="0" layoutInCell="1" allowOverlap="1">
                <wp:simplePos x="0" y="0"/>
                <wp:positionH relativeFrom="page">
                  <wp:posOffset>457200</wp:posOffset>
                </wp:positionH>
                <wp:positionV relativeFrom="paragraph">
                  <wp:posOffset>1161415</wp:posOffset>
                </wp:positionV>
                <wp:extent cx="6645910" cy="2461260"/>
                <wp:effectExtent l="0" t="0" r="13970" b="7620"/>
                <wp:wrapTopAndBottom/>
                <wp:docPr id="191" name="Group 191"/>
                <wp:cNvGraphicFramePr/>
                <a:graphic xmlns:a="http://schemas.openxmlformats.org/drawingml/2006/main">
                  <a:graphicData uri="http://schemas.microsoft.com/office/word/2010/wordprocessingGroup">
                    <wpg:wgp>
                      <wpg:cNvGrpSpPr/>
                      <wpg:grpSpPr>
                        <a:xfrm>
                          <a:off x="0" y="0"/>
                          <a:ext cx="6645909" cy="2461260"/>
                          <a:chOff x="0" y="0"/>
                          <a:chExt cx="6645909" cy="2461260"/>
                        </a:xfrm>
                      </wpg:grpSpPr>
                      <wps:wsp>
                        <wps:cNvPr id="102" name="Graphic 102"/>
                        <wps:cNvSpPr/>
                        <wps:spPr>
                          <a:xfrm>
                            <a:off x="0" y="0"/>
                            <a:ext cx="6645909" cy="144780"/>
                          </a:xfrm>
                          <a:custGeom>
                            <a:avLst/>
                            <a:gdLst/>
                            <a:ahLst/>
                            <a:cxnLst/>
                            <a:rect l="l" t="t" r="r" b="b"/>
                            <a:pathLst>
                              <a:path w="6645909" h="144780">
                                <a:moveTo>
                                  <a:pt x="6645909" y="144780"/>
                                </a:moveTo>
                                <a:lnTo>
                                  <a:pt x="0" y="144780"/>
                                </a:lnTo>
                                <a:lnTo>
                                  <a:pt x="0" y="0"/>
                                </a:lnTo>
                                <a:lnTo>
                                  <a:pt x="6645909" y="0"/>
                                </a:lnTo>
                                <a:lnTo>
                                  <a:pt x="6645909" y="144780"/>
                                </a:lnTo>
                                <a:close/>
                              </a:path>
                            </a:pathLst>
                          </a:custGeom>
                          <a:solidFill>
                            <a:srgbClr val="183548"/>
                          </a:solidFill>
                        </wps:spPr>
                        <wps:bodyPr wrap="square" lIns="0" tIns="0" rIns="0" bIns="0" rtlCol="0"/>
                      </wps:wsp>
                      <pic:pic xmlns:pic="http://schemas.openxmlformats.org/drawingml/2006/picture">
                        <pic:nvPicPr>
                          <pic:cNvPr id="103" name="Image 103"/>
                          <pic:cNvPicPr/>
                        </pic:nvPicPr>
                        <pic:blipFill>
                          <a:blip r:embed="rId33" cstate="print"/>
                          <a:stretch>
                            <a:fillRect/>
                          </a:stretch>
                        </pic:blipFill>
                        <pic:spPr>
                          <a:xfrm>
                            <a:off x="3175" y="50800"/>
                            <a:ext cx="57149" cy="69849"/>
                          </a:xfrm>
                          <a:prstGeom prst="rect">
                            <a:avLst/>
                          </a:prstGeom>
                        </pic:spPr>
                      </pic:pic>
                      <wps:wsp>
                        <wps:cNvPr id="104" name="Graphic 104"/>
                        <wps:cNvSpPr/>
                        <wps:spPr>
                          <a:xfrm>
                            <a:off x="0" y="144779"/>
                            <a:ext cx="6645909" cy="1158240"/>
                          </a:xfrm>
                          <a:custGeom>
                            <a:avLst/>
                            <a:gdLst/>
                            <a:ahLst/>
                            <a:cxnLst/>
                            <a:rect l="l" t="t" r="r" b="b"/>
                            <a:pathLst>
                              <a:path w="6645909" h="1158240">
                                <a:moveTo>
                                  <a:pt x="6645910" y="0"/>
                                </a:moveTo>
                                <a:lnTo>
                                  <a:pt x="0" y="0"/>
                                </a:lnTo>
                                <a:lnTo>
                                  <a:pt x="0" y="144780"/>
                                </a:lnTo>
                                <a:lnTo>
                                  <a:pt x="0" y="289560"/>
                                </a:lnTo>
                                <a:lnTo>
                                  <a:pt x="0" y="1158240"/>
                                </a:lnTo>
                                <a:lnTo>
                                  <a:pt x="6645910" y="1158240"/>
                                </a:lnTo>
                                <a:lnTo>
                                  <a:pt x="6645910" y="144780"/>
                                </a:lnTo>
                                <a:lnTo>
                                  <a:pt x="6645910" y="0"/>
                                </a:lnTo>
                                <a:close/>
                              </a:path>
                            </a:pathLst>
                          </a:custGeom>
                          <a:solidFill>
                            <a:srgbClr val="183548"/>
                          </a:solidFill>
                        </wps:spPr>
                        <wps:bodyPr wrap="square" lIns="0" tIns="0" rIns="0" bIns="0" rtlCol="0"/>
                      </wps:wsp>
                      <pic:pic xmlns:pic="http://schemas.openxmlformats.org/drawingml/2006/picture">
                        <pic:nvPicPr>
                          <pic:cNvPr id="105" name="Image 105"/>
                          <pic:cNvPicPr/>
                        </pic:nvPicPr>
                        <pic:blipFill>
                          <a:blip r:embed="rId32" cstate="print"/>
                          <a:stretch>
                            <a:fillRect/>
                          </a:stretch>
                        </pic:blipFill>
                        <pic:spPr>
                          <a:xfrm>
                            <a:off x="3223514" y="1209039"/>
                            <a:ext cx="47624" cy="69849"/>
                          </a:xfrm>
                          <a:prstGeom prst="rect">
                            <a:avLst/>
                          </a:prstGeom>
                        </pic:spPr>
                      </pic:pic>
                      <wps:wsp>
                        <wps:cNvPr id="106" name="Graphic 106"/>
                        <wps:cNvSpPr/>
                        <wps:spPr>
                          <a:xfrm>
                            <a:off x="0" y="1303019"/>
                            <a:ext cx="6645909" cy="1158240"/>
                          </a:xfrm>
                          <a:custGeom>
                            <a:avLst/>
                            <a:gdLst/>
                            <a:ahLst/>
                            <a:cxnLst/>
                            <a:rect l="l" t="t" r="r" b="b"/>
                            <a:pathLst>
                              <a:path w="6645909" h="1158240">
                                <a:moveTo>
                                  <a:pt x="6645910" y="0"/>
                                </a:moveTo>
                                <a:lnTo>
                                  <a:pt x="0" y="0"/>
                                </a:lnTo>
                                <a:lnTo>
                                  <a:pt x="0" y="144780"/>
                                </a:lnTo>
                                <a:lnTo>
                                  <a:pt x="0" y="289560"/>
                                </a:lnTo>
                                <a:lnTo>
                                  <a:pt x="0" y="1158240"/>
                                </a:lnTo>
                                <a:lnTo>
                                  <a:pt x="6645910" y="1158240"/>
                                </a:lnTo>
                                <a:lnTo>
                                  <a:pt x="6645910" y="144780"/>
                                </a:lnTo>
                                <a:lnTo>
                                  <a:pt x="6645910" y="0"/>
                                </a:lnTo>
                                <a:close/>
                              </a:path>
                            </a:pathLst>
                          </a:custGeom>
                          <a:solidFill>
                            <a:srgbClr val="183548"/>
                          </a:solidFill>
                        </wps:spPr>
                        <wps:bodyPr wrap="square" lIns="0" tIns="0" rIns="0" bIns="0" rtlCol="0"/>
                      </wps:wsp>
                      <wps:wsp>
                        <wps:cNvPr id="107" name="Textbox 107"/>
                        <wps:cNvSpPr txBox="1"/>
                        <wps:spPr>
                          <a:xfrm>
                            <a:off x="0" y="0"/>
                            <a:ext cx="6645909" cy="2461260"/>
                          </a:xfrm>
                          <a:prstGeom prst="rect">
                            <a:avLst/>
                          </a:prstGeom>
                        </wps:spPr>
                        <wps:txbx>
                          <w:txbxContent>
                            <w:p>
                              <w:pPr>
                                <w:spacing w:before="43"/>
                                <w:ind w:left="187" w:right="0" w:firstLine="0"/>
                                <w:jc w:val="left"/>
                                <w:rPr>
                                  <w:rFonts w:ascii="Georgia"/>
                                  <w:b/>
                                  <w:i/>
                                  <w:sz w:val="16"/>
                                </w:rPr>
                              </w:pPr>
                              <w:r>
                                <w:rPr>
                                  <w:rFonts w:ascii="Georgia"/>
                                  <w:b/>
                                  <w:i/>
                                  <w:color w:val="0087FF"/>
                                  <w:w w:val="105"/>
                                  <w:sz w:val="16"/>
                                </w:rPr>
                                <w:t>auc</w:t>
                              </w:r>
                              <w:r>
                                <w:rPr>
                                  <w:rFonts w:ascii="Georgia"/>
                                  <w:b/>
                                  <w:i/>
                                  <w:color w:val="0087FF"/>
                                  <w:spacing w:val="35"/>
                                  <w:w w:val="125"/>
                                  <w:sz w:val="16"/>
                                </w:rPr>
                                <w:t xml:space="preserve"> </w:t>
                              </w:r>
                              <w:r>
                                <w:rPr>
                                  <w:rFonts w:ascii="Georgia"/>
                                  <w:b/>
                                  <w:i/>
                                  <w:color w:val="0087FF"/>
                                  <w:w w:val="125"/>
                                  <w:sz w:val="16"/>
                                </w:rPr>
                                <w:t>-</w:t>
                              </w:r>
                              <w:r>
                                <w:rPr>
                                  <w:rFonts w:ascii="Georgia"/>
                                  <w:b/>
                                  <w:i/>
                                  <w:color w:val="0087FF"/>
                                  <w:spacing w:val="32"/>
                                  <w:w w:val="125"/>
                                  <w:sz w:val="16"/>
                                </w:rPr>
                                <w:t xml:space="preserve"> </w:t>
                              </w:r>
                              <w:r>
                                <w:rPr>
                                  <w:rFonts w:ascii="Georgia"/>
                                  <w:b/>
                                  <w:i/>
                                  <w:color w:val="0087FF"/>
                                  <w:spacing w:val="-5"/>
                                  <w:w w:val="105"/>
                                  <w:sz w:val="16"/>
                                </w:rPr>
                                <w:t>roc</w:t>
                              </w:r>
                            </w:p>
                            <w:p>
                              <w:pPr>
                                <w:spacing w:before="43"/>
                                <w:ind w:left="0" w:right="0" w:firstLine="0"/>
                                <w:jc w:val="left"/>
                                <w:rPr>
                                  <w:sz w:val="16"/>
                                </w:rPr>
                              </w:pPr>
                              <w:r>
                                <w:rPr>
                                  <w:color w:val="FFFFFF"/>
                                  <w:w w:val="120"/>
                                  <w:sz w:val="16"/>
                                </w:rPr>
                                <w:t>y_score_gnb</w:t>
                              </w:r>
                              <w:r>
                                <w:rPr>
                                  <w:color w:val="FFFFFF"/>
                                  <w:spacing w:val="14"/>
                                  <w:w w:val="120"/>
                                  <w:sz w:val="16"/>
                                </w:rPr>
                                <w:t xml:space="preserve"> </w:t>
                              </w:r>
                              <w:r>
                                <w:rPr>
                                  <w:color w:val="FF9D00"/>
                                  <w:w w:val="120"/>
                                  <w:sz w:val="16"/>
                                </w:rPr>
                                <w:t>=</w:t>
                              </w:r>
                              <w:r>
                                <w:rPr>
                                  <w:color w:val="FF9D00"/>
                                  <w:spacing w:val="13"/>
                                  <w:w w:val="120"/>
                                  <w:sz w:val="16"/>
                                </w:rPr>
                                <w:t xml:space="preserve"> </w:t>
                              </w:r>
                              <w:r>
                                <w:rPr>
                                  <w:color w:val="FFFFFF"/>
                                  <w:spacing w:val="-2"/>
                                  <w:w w:val="120"/>
                                  <w:sz w:val="16"/>
                                </w:rPr>
                                <w:t>nb_model</w:t>
                              </w:r>
                              <w:r>
                                <w:rPr>
                                  <w:color w:val="E0EEFF"/>
                                  <w:spacing w:val="-2"/>
                                  <w:w w:val="120"/>
                                  <w:sz w:val="16"/>
                                </w:rPr>
                                <w:t>.</w:t>
                              </w:r>
                              <w:r>
                                <w:rPr>
                                  <w:color w:val="FFC500"/>
                                  <w:spacing w:val="-2"/>
                                  <w:w w:val="120"/>
                                  <w:sz w:val="16"/>
                                </w:rPr>
                                <w:t>predict_proba</w:t>
                              </w:r>
                              <w:r>
                                <w:rPr>
                                  <w:color w:val="E0EEFF"/>
                                  <w:spacing w:val="-2"/>
                                  <w:w w:val="120"/>
                                  <w:sz w:val="16"/>
                                </w:rPr>
                                <w:t>(</w:t>
                              </w:r>
                              <w:r>
                                <w:rPr>
                                  <w:color w:val="FFFFFF"/>
                                  <w:spacing w:val="-2"/>
                                  <w:w w:val="120"/>
                                  <w:sz w:val="16"/>
                                </w:rPr>
                                <w:t>x_valid</w:t>
                              </w:r>
                              <w:r>
                                <w:rPr>
                                  <w:color w:val="E0EEFF"/>
                                  <w:spacing w:val="-2"/>
                                  <w:w w:val="120"/>
                                  <w:sz w:val="16"/>
                                </w:rPr>
                                <w:t>)</w:t>
                              </w:r>
                            </w:p>
                            <w:p>
                              <w:pPr>
                                <w:spacing w:before="42" w:line="295" w:lineRule="auto"/>
                                <w:ind w:left="0" w:right="2482" w:firstLine="0"/>
                                <w:jc w:val="left"/>
                                <w:rPr>
                                  <w:sz w:val="16"/>
                                </w:rPr>
                              </w:pPr>
                              <w:r>
                                <w:rPr>
                                  <w:color w:val="FFFFFF"/>
                                  <w:w w:val="125"/>
                                  <w:sz w:val="16"/>
                                </w:rPr>
                                <w:t>fpr_gnb</w:t>
                              </w:r>
                              <w:r>
                                <w:rPr>
                                  <w:color w:val="E0EEFF"/>
                                  <w:w w:val="125"/>
                                  <w:sz w:val="16"/>
                                </w:rPr>
                                <w:t>,</w:t>
                              </w:r>
                              <w:r>
                                <w:rPr>
                                  <w:color w:val="E0EEFF"/>
                                  <w:spacing w:val="15"/>
                                  <w:w w:val="125"/>
                                  <w:sz w:val="16"/>
                                </w:rPr>
                                <w:t xml:space="preserve"> </w:t>
                              </w:r>
                              <w:r>
                                <w:rPr>
                                  <w:color w:val="FFFFFF"/>
                                  <w:w w:val="125"/>
                                  <w:sz w:val="16"/>
                                </w:rPr>
                                <w:t>tpr_gnb</w:t>
                              </w:r>
                              <w:r>
                                <w:rPr>
                                  <w:color w:val="E0EEFF"/>
                                  <w:w w:val="125"/>
                                  <w:sz w:val="16"/>
                                </w:rPr>
                                <w:t>,</w:t>
                              </w:r>
                              <w:r>
                                <w:rPr>
                                  <w:color w:val="E0EEFF"/>
                                  <w:spacing w:val="15"/>
                                  <w:w w:val="125"/>
                                  <w:sz w:val="16"/>
                                </w:rPr>
                                <w:t xml:space="preserve"> </w:t>
                              </w:r>
                              <w:r>
                                <w:rPr>
                                  <w:color w:val="FFFFFF"/>
                                  <w:w w:val="125"/>
                                  <w:sz w:val="16"/>
                                </w:rPr>
                                <w:t>thresholds_gnb</w:t>
                              </w:r>
                              <w:r>
                                <w:rPr>
                                  <w:color w:val="FFFFFF"/>
                                  <w:spacing w:val="15"/>
                                  <w:w w:val="125"/>
                                  <w:sz w:val="16"/>
                                </w:rPr>
                                <w:t xml:space="preserve"> </w:t>
                              </w:r>
                              <w:r>
                                <w:rPr>
                                  <w:color w:val="FF9D00"/>
                                  <w:w w:val="125"/>
                                  <w:sz w:val="16"/>
                                </w:rPr>
                                <w:t xml:space="preserve">= </w:t>
                              </w:r>
                              <w:r>
                                <w:rPr>
                                  <w:color w:val="FFC500"/>
                                  <w:w w:val="125"/>
                                  <w:sz w:val="16"/>
                                </w:rPr>
                                <w:t>roc_curve</w:t>
                              </w:r>
                              <w:r>
                                <w:rPr>
                                  <w:color w:val="E0EEFF"/>
                                  <w:w w:val="125"/>
                                  <w:sz w:val="16"/>
                                </w:rPr>
                                <w:t>(</w:t>
                              </w:r>
                              <w:r>
                                <w:rPr>
                                  <w:color w:val="FFFFFF"/>
                                  <w:w w:val="125"/>
                                  <w:sz w:val="16"/>
                                </w:rPr>
                                <w:t>y_valid</w:t>
                              </w:r>
                              <w:r>
                                <w:rPr>
                                  <w:color w:val="E0EEFF"/>
                                  <w:w w:val="125"/>
                                  <w:sz w:val="16"/>
                                </w:rPr>
                                <w:t>.</w:t>
                              </w:r>
                              <w:r>
                                <w:rPr>
                                  <w:color w:val="9EFFFF"/>
                                  <w:w w:val="125"/>
                                  <w:sz w:val="16"/>
                                </w:rPr>
                                <w:t>values</w:t>
                              </w:r>
                              <w:r>
                                <w:rPr>
                                  <w:color w:val="E0EEFF"/>
                                  <w:w w:val="125"/>
                                  <w:sz w:val="16"/>
                                </w:rPr>
                                <w:t xml:space="preserve">, </w:t>
                              </w:r>
                              <w:r>
                                <w:rPr>
                                  <w:color w:val="FFFFFF"/>
                                  <w:w w:val="125"/>
                                  <w:sz w:val="16"/>
                                </w:rPr>
                                <w:t>y_score_gnb</w:t>
                              </w:r>
                              <w:r>
                                <w:rPr>
                                  <w:color w:val="E0EEFF"/>
                                  <w:w w:val="125"/>
                                  <w:sz w:val="16"/>
                                </w:rPr>
                                <w:t>.</w:t>
                              </w:r>
                              <w:r>
                                <w:rPr>
                                  <w:color w:val="9EFFFF"/>
                                  <w:w w:val="125"/>
                                  <w:sz w:val="16"/>
                                </w:rPr>
                                <w:t>values</w:t>
                              </w:r>
                              <w:r>
                                <w:rPr>
                                  <w:color w:val="E0EEFF"/>
                                  <w:w w:val="125"/>
                                  <w:sz w:val="16"/>
                                </w:rPr>
                                <w:t xml:space="preserve">) </w:t>
                              </w:r>
                              <w:r>
                                <w:rPr>
                                  <w:color w:val="FFFFFF"/>
                                  <w:w w:val="125"/>
                                  <w:sz w:val="16"/>
                                </w:rPr>
                                <w:t>roc_auc_gnb</w:t>
                              </w:r>
                              <w:r>
                                <w:rPr>
                                  <w:color w:val="FFFFFF"/>
                                  <w:spacing w:val="26"/>
                                  <w:w w:val="125"/>
                                  <w:sz w:val="16"/>
                                </w:rPr>
                                <w:t xml:space="preserve"> </w:t>
                              </w:r>
                              <w:r>
                                <w:rPr>
                                  <w:color w:val="FF9D00"/>
                                  <w:w w:val="125"/>
                                  <w:sz w:val="16"/>
                                </w:rPr>
                                <w:t xml:space="preserve">= </w:t>
                              </w:r>
                              <w:r>
                                <w:rPr>
                                  <w:color w:val="FFC500"/>
                                  <w:w w:val="125"/>
                                  <w:sz w:val="16"/>
                                </w:rPr>
                                <w:t>roc_auc_score</w:t>
                              </w:r>
                              <w:r>
                                <w:rPr>
                                  <w:color w:val="E0EEFF"/>
                                  <w:w w:val="125"/>
                                  <w:sz w:val="16"/>
                                </w:rPr>
                                <w:t>(</w:t>
                              </w:r>
                              <w:r>
                                <w:rPr>
                                  <w:color w:val="FFFFFF"/>
                                  <w:w w:val="125"/>
                                  <w:sz w:val="16"/>
                                </w:rPr>
                                <w:t>y_valid</w:t>
                              </w:r>
                              <w:r>
                                <w:rPr>
                                  <w:color w:val="E0EEFF"/>
                                  <w:w w:val="125"/>
                                  <w:sz w:val="16"/>
                                </w:rPr>
                                <w:t>,</w:t>
                              </w:r>
                              <w:r>
                                <w:rPr>
                                  <w:color w:val="E0EEFF"/>
                                  <w:spacing w:val="26"/>
                                  <w:w w:val="125"/>
                                  <w:sz w:val="16"/>
                                </w:rPr>
                                <w:t xml:space="preserve"> </w:t>
                              </w:r>
                              <w:r>
                                <w:rPr>
                                  <w:color w:val="FFFFFF"/>
                                  <w:w w:val="125"/>
                                  <w:sz w:val="16"/>
                                </w:rPr>
                                <w:t>y_score_gnb</w:t>
                              </w:r>
                              <w:r>
                                <w:rPr>
                                  <w:color w:val="E0EEFF"/>
                                  <w:w w:val="125"/>
                                  <w:sz w:val="16"/>
                                </w:rPr>
                                <w:t>)</w:t>
                              </w:r>
                            </w:p>
                            <w:p>
                              <w:pPr>
                                <w:spacing w:before="0" w:line="185" w:lineRule="exact"/>
                                <w:ind w:left="0" w:right="0" w:firstLine="0"/>
                                <w:jc w:val="left"/>
                                <w:rPr>
                                  <w:sz w:val="16"/>
                                </w:rPr>
                              </w:pPr>
                              <w:r>
                                <w:rPr>
                                  <w:color w:val="FFFFFF"/>
                                  <w:w w:val="120"/>
                                  <w:sz w:val="16"/>
                                </w:rPr>
                                <w:t>y_score_dtc</w:t>
                              </w:r>
                              <w:r>
                                <w:rPr>
                                  <w:color w:val="FFFFFF"/>
                                  <w:spacing w:val="30"/>
                                  <w:w w:val="120"/>
                                  <w:sz w:val="16"/>
                                </w:rPr>
                                <w:t xml:space="preserve"> </w:t>
                              </w:r>
                              <w:r>
                                <w:rPr>
                                  <w:color w:val="FF9D00"/>
                                  <w:w w:val="120"/>
                                  <w:sz w:val="16"/>
                                </w:rPr>
                                <w:t>=</w:t>
                              </w:r>
                              <w:r>
                                <w:rPr>
                                  <w:color w:val="FF9D00"/>
                                  <w:spacing w:val="28"/>
                                  <w:w w:val="120"/>
                                  <w:sz w:val="16"/>
                                </w:rPr>
                                <w:t xml:space="preserve"> </w:t>
                              </w:r>
                              <w:r>
                                <w:rPr>
                                  <w:color w:val="FFFFFF"/>
                                  <w:spacing w:val="-2"/>
                                  <w:w w:val="120"/>
                                  <w:sz w:val="16"/>
                                </w:rPr>
                                <w:t>dt_model</w:t>
                              </w:r>
                              <w:r>
                                <w:rPr>
                                  <w:color w:val="E0EEFF"/>
                                  <w:spacing w:val="-2"/>
                                  <w:w w:val="120"/>
                                  <w:sz w:val="16"/>
                                </w:rPr>
                                <w:t>.</w:t>
                              </w:r>
                              <w:r>
                                <w:rPr>
                                  <w:color w:val="FFC500"/>
                                  <w:spacing w:val="-2"/>
                                  <w:w w:val="120"/>
                                  <w:sz w:val="16"/>
                                </w:rPr>
                                <w:t>predict_proba</w:t>
                              </w:r>
                              <w:r>
                                <w:rPr>
                                  <w:color w:val="E0EEFF"/>
                                  <w:spacing w:val="-2"/>
                                  <w:w w:val="120"/>
                                  <w:sz w:val="16"/>
                                </w:rPr>
                                <w:t>(</w:t>
                              </w:r>
                              <w:r>
                                <w:rPr>
                                  <w:color w:val="FFFFFF"/>
                                  <w:spacing w:val="-2"/>
                                  <w:w w:val="120"/>
                                  <w:sz w:val="16"/>
                                </w:rPr>
                                <w:t>x_valid</w:t>
                              </w:r>
                              <w:r>
                                <w:rPr>
                                  <w:color w:val="E0EEFF"/>
                                  <w:spacing w:val="-2"/>
                                  <w:w w:val="120"/>
                                  <w:sz w:val="16"/>
                                </w:rPr>
                                <w:t>)</w:t>
                              </w:r>
                            </w:p>
                            <w:p>
                              <w:pPr>
                                <w:spacing w:before="42" w:line="295" w:lineRule="auto"/>
                                <w:ind w:left="0" w:right="2482" w:firstLine="0"/>
                                <w:jc w:val="left"/>
                                <w:rPr>
                                  <w:sz w:val="16"/>
                                </w:rPr>
                              </w:pPr>
                              <w:r>
                                <w:rPr>
                                  <w:color w:val="FFFFFF"/>
                                  <w:w w:val="125"/>
                                  <w:sz w:val="16"/>
                                </w:rPr>
                                <w:t>fpr_dtc</w:t>
                              </w:r>
                              <w:r>
                                <w:rPr>
                                  <w:color w:val="E0EEFF"/>
                                  <w:w w:val="125"/>
                                  <w:sz w:val="16"/>
                                </w:rPr>
                                <w:t>,</w:t>
                              </w:r>
                              <w:r>
                                <w:rPr>
                                  <w:color w:val="E0EEFF"/>
                                  <w:spacing w:val="40"/>
                                  <w:w w:val="125"/>
                                  <w:sz w:val="16"/>
                                </w:rPr>
                                <w:t xml:space="preserve"> </w:t>
                              </w:r>
                              <w:r>
                                <w:rPr>
                                  <w:color w:val="FFFFFF"/>
                                  <w:w w:val="125"/>
                                  <w:sz w:val="16"/>
                                </w:rPr>
                                <w:t>tpr_dtc</w:t>
                              </w:r>
                              <w:r>
                                <w:rPr>
                                  <w:color w:val="E0EEFF"/>
                                  <w:w w:val="125"/>
                                  <w:sz w:val="16"/>
                                </w:rPr>
                                <w:t>,</w:t>
                              </w:r>
                              <w:r>
                                <w:rPr>
                                  <w:color w:val="E0EEFF"/>
                                  <w:spacing w:val="40"/>
                                  <w:w w:val="125"/>
                                  <w:sz w:val="16"/>
                                </w:rPr>
                                <w:t xml:space="preserve"> </w:t>
                              </w:r>
                              <w:r>
                                <w:rPr>
                                  <w:color w:val="FFFFFF"/>
                                  <w:w w:val="125"/>
                                  <w:sz w:val="16"/>
                                </w:rPr>
                                <w:t>thresholds_dtc</w:t>
                              </w:r>
                              <w:r>
                                <w:rPr>
                                  <w:color w:val="FFFFFF"/>
                                  <w:spacing w:val="40"/>
                                  <w:w w:val="125"/>
                                  <w:sz w:val="16"/>
                                </w:rPr>
                                <w:t xml:space="preserve"> </w:t>
                              </w:r>
                              <w:r>
                                <w:rPr>
                                  <w:color w:val="FF9D00"/>
                                  <w:w w:val="125"/>
                                  <w:sz w:val="16"/>
                                </w:rPr>
                                <w:t xml:space="preserve">= </w:t>
                              </w:r>
                              <w:r>
                                <w:rPr>
                                  <w:color w:val="FFC500"/>
                                  <w:w w:val="125"/>
                                  <w:sz w:val="16"/>
                                </w:rPr>
                                <w:t>roc_curve</w:t>
                              </w:r>
                              <w:r>
                                <w:rPr>
                                  <w:color w:val="E0EEFF"/>
                                  <w:w w:val="125"/>
                                  <w:sz w:val="16"/>
                                </w:rPr>
                                <w:t>(</w:t>
                              </w:r>
                              <w:r>
                                <w:rPr>
                                  <w:color w:val="FFFFFF"/>
                                  <w:w w:val="125"/>
                                  <w:sz w:val="16"/>
                                </w:rPr>
                                <w:t>y_valid</w:t>
                              </w:r>
                              <w:r>
                                <w:rPr>
                                  <w:color w:val="E0EEFF"/>
                                  <w:w w:val="125"/>
                                  <w:sz w:val="16"/>
                                </w:rPr>
                                <w:t>.</w:t>
                              </w:r>
                              <w:r>
                                <w:rPr>
                                  <w:color w:val="9EFFFF"/>
                                  <w:w w:val="125"/>
                                  <w:sz w:val="16"/>
                                </w:rPr>
                                <w:t>values</w:t>
                              </w:r>
                              <w:r>
                                <w:rPr>
                                  <w:color w:val="E0EEFF"/>
                                  <w:w w:val="125"/>
                                  <w:sz w:val="16"/>
                                </w:rPr>
                                <w:t xml:space="preserve">, </w:t>
                              </w:r>
                              <w:r>
                                <w:rPr>
                                  <w:color w:val="FFFFFF"/>
                                  <w:w w:val="125"/>
                                  <w:sz w:val="16"/>
                                </w:rPr>
                                <w:t>y_score_dtc</w:t>
                              </w:r>
                              <w:r>
                                <w:rPr>
                                  <w:color w:val="E0EEFF"/>
                                  <w:w w:val="125"/>
                                  <w:sz w:val="16"/>
                                </w:rPr>
                                <w:t>.</w:t>
                              </w:r>
                              <w:r>
                                <w:rPr>
                                  <w:color w:val="9EFFFF"/>
                                  <w:w w:val="125"/>
                                  <w:sz w:val="16"/>
                                </w:rPr>
                                <w:t>values</w:t>
                              </w:r>
                              <w:r>
                                <w:rPr>
                                  <w:color w:val="E0EEFF"/>
                                  <w:w w:val="125"/>
                                  <w:sz w:val="16"/>
                                </w:rPr>
                                <w:t xml:space="preserve">) </w:t>
                              </w:r>
                              <w:r>
                                <w:rPr>
                                  <w:color w:val="FFFFFF"/>
                                  <w:w w:val="125"/>
                                  <w:sz w:val="16"/>
                                </w:rPr>
                                <w:t>roc_auc_dtc</w:t>
                              </w:r>
                              <w:r>
                                <w:rPr>
                                  <w:color w:val="FFFFFF"/>
                                  <w:spacing w:val="40"/>
                                  <w:w w:val="125"/>
                                  <w:sz w:val="16"/>
                                </w:rPr>
                                <w:t xml:space="preserve"> </w:t>
                              </w:r>
                              <w:r>
                                <w:rPr>
                                  <w:color w:val="FF9D00"/>
                                  <w:w w:val="125"/>
                                  <w:sz w:val="16"/>
                                </w:rPr>
                                <w:t xml:space="preserve">= </w:t>
                              </w:r>
                              <w:r>
                                <w:rPr>
                                  <w:color w:val="FFC500"/>
                                  <w:w w:val="125"/>
                                  <w:sz w:val="16"/>
                                </w:rPr>
                                <w:t>roc_auc_score</w:t>
                              </w:r>
                              <w:r>
                                <w:rPr>
                                  <w:color w:val="E0EEFF"/>
                                  <w:w w:val="125"/>
                                  <w:sz w:val="16"/>
                                </w:rPr>
                                <w:t>(</w:t>
                              </w:r>
                              <w:r>
                                <w:rPr>
                                  <w:color w:val="FFFFFF"/>
                                  <w:w w:val="125"/>
                                  <w:sz w:val="16"/>
                                </w:rPr>
                                <w:t>y_valid</w:t>
                              </w:r>
                              <w:r>
                                <w:rPr>
                                  <w:color w:val="E0EEFF"/>
                                  <w:w w:val="125"/>
                                  <w:sz w:val="16"/>
                                </w:rPr>
                                <w:t>,</w:t>
                              </w:r>
                              <w:r>
                                <w:rPr>
                                  <w:color w:val="E0EEFF"/>
                                  <w:spacing w:val="40"/>
                                  <w:w w:val="125"/>
                                  <w:sz w:val="16"/>
                                </w:rPr>
                                <w:t xml:space="preserve"> </w:t>
                              </w:r>
                              <w:r>
                                <w:rPr>
                                  <w:color w:val="FFFFFF"/>
                                  <w:w w:val="125"/>
                                  <w:sz w:val="16"/>
                                </w:rPr>
                                <w:t>y_score_dtc</w:t>
                              </w:r>
                              <w:r>
                                <w:rPr>
                                  <w:color w:val="E0EEFF"/>
                                  <w:w w:val="125"/>
                                  <w:sz w:val="16"/>
                                </w:rPr>
                                <w:t>)</w:t>
                              </w:r>
                            </w:p>
                            <w:p>
                              <w:pPr>
                                <w:spacing w:before="0" w:line="185" w:lineRule="exact"/>
                                <w:ind w:left="0" w:right="0" w:firstLine="0"/>
                                <w:jc w:val="left"/>
                                <w:rPr>
                                  <w:sz w:val="16"/>
                                </w:rPr>
                              </w:pPr>
                              <w:r>
                                <w:rPr>
                                  <w:color w:val="FFC500"/>
                                  <w:w w:val="140"/>
                                  <w:sz w:val="16"/>
                                </w:rPr>
                                <w:t>plt</w:t>
                              </w:r>
                              <w:r>
                                <w:rPr>
                                  <w:color w:val="E0EEFF"/>
                                  <w:w w:val="140"/>
                                  <w:sz w:val="16"/>
                                </w:rPr>
                                <w:t>.</w:t>
                              </w:r>
                              <w:r>
                                <w:rPr>
                                  <w:color w:val="FFC500"/>
                                  <w:w w:val="140"/>
                                  <w:sz w:val="16"/>
                                </w:rPr>
                                <w:t>figure</w:t>
                              </w:r>
                              <w:r>
                                <w:rPr>
                                  <w:color w:val="E0EEFF"/>
                                  <w:w w:val="140"/>
                                  <w:sz w:val="16"/>
                                </w:rPr>
                                <w:t>(figsize</w:t>
                              </w:r>
                              <w:r>
                                <w:rPr>
                                  <w:color w:val="FF9D00"/>
                                  <w:w w:val="140"/>
                                  <w:sz w:val="16"/>
                                </w:rPr>
                                <w:t>=</w:t>
                              </w:r>
                              <w:r>
                                <w:rPr>
                                  <w:color w:val="E0EEFF"/>
                                  <w:w w:val="140"/>
                                  <w:sz w:val="16"/>
                                </w:rPr>
                                <w:t>(</w:t>
                              </w:r>
                              <w:r>
                                <w:rPr>
                                  <w:color w:val="FF618B"/>
                                  <w:w w:val="140"/>
                                  <w:sz w:val="16"/>
                                </w:rPr>
                                <w:t>8</w:t>
                              </w:r>
                              <w:r>
                                <w:rPr>
                                  <w:color w:val="E0EEFF"/>
                                  <w:w w:val="140"/>
                                  <w:sz w:val="16"/>
                                </w:rPr>
                                <w:t>,</w:t>
                              </w:r>
                              <w:r>
                                <w:rPr>
                                  <w:color w:val="E0EEFF"/>
                                  <w:spacing w:val="-2"/>
                                  <w:w w:val="140"/>
                                  <w:sz w:val="16"/>
                                </w:rPr>
                                <w:t xml:space="preserve"> </w:t>
                              </w:r>
                              <w:r>
                                <w:rPr>
                                  <w:color w:val="FF618B"/>
                                  <w:spacing w:val="-5"/>
                                  <w:w w:val="145"/>
                                  <w:sz w:val="16"/>
                                </w:rPr>
                                <w:t>6</w:t>
                              </w:r>
                              <w:r>
                                <w:rPr>
                                  <w:color w:val="E0EEFF"/>
                                  <w:spacing w:val="-5"/>
                                  <w:w w:val="145"/>
                                  <w:sz w:val="16"/>
                                </w:rPr>
                                <w:t>))</w:t>
                              </w:r>
                            </w:p>
                            <w:p>
                              <w:pPr>
                                <w:spacing w:before="42" w:line="295" w:lineRule="auto"/>
                                <w:ind w:left="0" w:right="0" w:firstLine="0"/>
                                <w:jc w:val="left"/>
                                <w:rPr>
                                  <w:sz w:val="16"/>
                                </w:rPr>
                              </w:pPr>
                              <w:r>
                                <w:rPr>
                                  <w:color w:val="FFC500"/>
                                  <w:w w:val="135"/>
                                  <w:sz w:val="16"/>
                                </w:rPr>
                                <w:t>plt</w:t>
                              </w:r>
                              <w:r>
                                <w:rPr>
                                  <w:color w:val="E0EEFF"/>
                                  <w:w w:val="135"/>
                                  <w:sz w:val="16"/>
                                </w:rPr>
                                <w:t>.</w:t>
                              </w:r>
                              <w:r>
                                <w:rPr>
                                  <w:color w:val="FFC500"/>
                                  <w:w w:val="135"/>
                                  <w:sz w:val="16"/>
                                </w:rPr>
                                <w:t>plot</w:t>
                              </w:r>
                              <w:r>
                                <w:rPr>
                                  <w:color w:val="E0EEFF"/>
                                  <w:w w:val="135"/>
                                  <w:sz w:val="16"/>
                                </w:rPr>
                                <w:t>(</w:t>
                              </w:r>
                              <w:r>
                                <w:rPr>
                                  <w:color w:val="FFFFFF"/>
                                  <w:w w:val="135"/>
                                  <w:sz w:val="16"/>
                                </w:rPr>
                                <w:t>fpr_gnb</w:t>
                              </w:r>
                              <w:r>
                                <w:rPr>
                                  <w:color w:val="E0EEFF"/>
                                  <w:w w:val="135"/>
                                  <w:sz w:val="16"/>
                                </w:rPr>
                                <w:t xml:space="preserve">, </w:t>
                              </w:r>
                              <w:r>
                                <w:rPr>
                                  <w:color w:val="FFFFFF"/>
                                  <w:w w:val="135"/>
                                  <w:sz w:val="16"/>
                                </w:rPr>
                                <w:t>tpr_gnb</w:t>
                              </w:r>
                              <w:r>
                                <w:rPr>
                                  <w:color w:val="E0EEFF"/>
                                  <w:w w:val="135"/>
                                  <w:sz w:val="16"/>
                                </w:rPr>
                                <w:t>, color</w:t>
                              </w:r>
                              <w:r>
                                <w:rPr>
                                  <w:color w:val="FF9D00"/>
                                  <w:w w:val="135"/>
                                  <w:sz w:val="16"/>
                                </w:rPr>
                                <w:t>=</w:t>
                              </w:r>
                              <w:r>
                                <w:rPr>
                                  <w:color w:val="92FB79"/>
                                  <w:w w:val="135"/>
                                  <w:sz w:val="16"/>
                                </w:rPr>
                                <w:t>'</w:t>
                              </w:r>
                              <w:r>
                                <w:rPr>
                                  <w:color w:val="A4FF90"/>
                                  <w:w w:val="135"/>
                                  <w:sz w:val="16"/>
                                </w:rPr>
                                <w:t>blue</w:t>
                              </w:r>
                              <w:r>
                                <w:rPr>
                                  <w:color w:val="92FB79"/>
                                  <w:w w:val="135"/>
                                  <w:sz w:val="16"/>
                                </w:rPr>
                                <w:t>'</w:t>
                              </w:r>
                              <w:r>
                                <w:rPr>
                                  <w:color w:val="E0EEFF"/>
                                  <w:w w:val="135"/>
                                  <w:sz w:val="16"/>
                                </w:rPr>
                                <w:t>, lw</w:t>
                              </w:r>
                              <w:r>
                                <w:rPr>
                                  <w:color w:val="FF9D00"/>
                                  <w:w w:val="135"/>
                                  <w:sz w:val="16"/>
                                </w:rPr>
                                <w:t>=</w:t>
                              </w:r>
                              <w:r>
                                <w:rPr>
                                  <w:color w:val="FF618B"/>
                                  <w:w w:val="135"/>
                                  <w:sz w:val="16"/>
                                </w:rPr>
                                <w:t>2</w:t>
                              </w:r>
                              <w:r>
                                <w:rPr>
                                  <w:color w:val="E0EEFF"/>
                                  <w:w w:val="135"/>
                                  <w:sz w:val="16"/>
                                </w:rPr>
                                <w:t>, label</w:t>
                              </w:r>
                              <w:r>
                                <w:rPr>
                                  <w:color w:val="FF9D00"/>
                                  <w:w w:val="135"/>
                                  <w:sz w:val="16"/>
                                </w:rPr>
                                <w:t>=</w:t>
                              </w:r>
                              <w:r>
                                <w:rPr>
                                  <w:color w:val="92FB79"/>
                                  <w:w w:val="135"/>
                                  <w:sz w:val="16"/>
                                </w:rPr>
                                <w:t xml:space="preserve">' </w:t>
                              </w:r>
                              <w:r>
                                <w:rPr>
                                  <w:color w:val="A4FF90"/>
                                  <w:w w:val="135"/>
                                  <w:sz w:val="16"/>
                                </w:rPr>
                                <w:t xml:space="preserve">aive </w:t>
                              </w:r>
                              <w:r>
                                <w:rPr>
                                  <w:color w:val="A4FF90"/>
                                  <w:w w:val="125"/>
                                  <w:sz w:val="16"/>
                                </w:rPr>
                                <w:t>Bayes</w:t>
                              </w:r>
                              <w:r>
                                <w:rPr>
                                  <w:color w:val="A4FF90"/>
                                  <w:spacing w:val="11"/>
                                  <w:w w:val="125"/>
                                  <w:sz w:val="16"/>
                                </w:rPr>
                                <w:t xml:space="preserve"> </w:t>
                              </w:r>
                              <w:r>
                                <w:rPr>
                                  <w:color w:val="A4FF90"/>
                                  <w:w w:val="125"/>
                                  <w:sz w:val="16"/>
                                </w:rPr>
                                <w:t xml:space="preserve">ROC </w:t>
                              </w:r>
                              <w:r>
                                <w:rPr>
                                  <w:color w:val="A4FF90"/>
                                  <w:w w:val="135"/>
                                  <w:sz w:val="16"/>
                                </w:rPr>
                                <w:t xml:space="preserve">curve </w:t>
                              </w:r>
                              <w:r>
                                <w:rPr>
                                  <w:color w:val="A4FF90"/>
                                  <w:w w:val="125"/>
                                  <w:sz w:val="16"/>
                                </w:rPr>
                                <w:t>(AUC =</w:t>
                              </w:r>
                              <w:r>
                                <w:rPr>
                                  <w:color w:val="A4FF90"/>
                                  <w:w w:val="134"/>
                                  <w:sz w:val="16"/>
                                </w:rPr>
                                <w:t xml:space="preserve"> </w:t>
                              </w:r>
                              <w:r>
                                <w:rPr>
                                  <w:color w:val="FF618B"/>
                                  <w:spacing w:val="-1"/>
                                  <w:w w:val="153"/>
                                  <w:sz w:val="16"/>
                                </w:rPr>
                                <w:t>{</w:t>
                              </w:r>
                              <w:r>
                                <w:rPr>
                                  <w:color w:val="FFC500"/>
                                  <w:spacing w:val="-1"/>
                                  <w:w w:val="153"/>
                                  <w:sz w:val="16"/>
                                </w:rPr>
                                <w:t>:.</w:t>
                              </w:r>
                              <w:r>
                                <w:rPr>
                                  <w:color w:val="FFC500"/>
                                  <w:spacing w:val="-1"/>
                                  <w:w w:val="105"/>
                                  <w:sz w:val="16"/>
                                </w:rPr>
                                <w:t>2</w:t>
                              </w:r>
                              <w:r>
                                <w:rPr>
                                  <w:color w:val="FFC500"/>
                                  <w:spacing w:val="-1"/>
                                  <w:w w:val="152"/>
                                  <w:sz w:val="16"/>
                                </w:rPr>
                                <w:t>f</w:t>
                              </w:r>
                              <w:r>
                                <w:rPr>
                                  <w:color w:val="FF618B"/>
                                  <w:spacing w:val="-1"/>
                                  <w:w w:val="153"/>
                                  <w:sz w:val="16"/>
                                </w:rPr>
                                <w:t>}</w:t>
                              </w:r>
                              <w:r>
                                <w:rPr>
                                  <w:color w:val="A4FF90"/>
                                  <w:spacing w:val="-1"/>
                                  <w:w w:val="153"/>
                                  <w:sz w:val="16"/>
                                </w:rPr>
                                <w:t>)</w:t>
                              </w:r>
                              <w:r>
                                <w:rPr>
                                  <w:color w:val="92FB79"/>
                                  <w:spacing w:val="-1"/>
                                  <w:w w:val="362"/>
                                  <w:sz w:val="16"/>
                                </w:rPr>
                                <w:t>'</w:t>
                              </w:r>
                              <w:r>
                                <w:rPr>
                                  <w:color w:val="E0EEFF"/>
                                  <w:spacing w:val="-1"/>
                                  <w:w w:val="153"/>
                                  <w:sz w:val="16"/>
                                </w:rPr>
                                <w:t>.</w:t>
                              </w:r>
                              <w:r>
                                <w:rPr>
                                  <w:color w:val="FFC500"/>
                                  <w:spacing w:val="-1"/>
                                  <w:w w:val="152"/>
                                  <w:sz w:val="16"/>
                                </w:rPr>
                                <w:t>f</w:t>
                              </w:r>
                              <w:r>
                                <w:rPr>
                                  <w:color w:val="FFC500"/>
                                  <w:spacing w:val="-1"/>
                                  <w:w w:val="102"/>
                                  <w:sz w:val="16"/>
                                </w:rPr>
                                <w:t>o</w:t>
                              </w:r>
                              <w:r>
                                <w:rPr>
                                  <w:color w:val="FFC500"/>
                                  <w:spacing w:val="-1"/>
                                  <w:w w:val="144"/>
                                  <w:sz w:val="16"/>
                                </w:rPr>
                                <w:t>r</w:t>
                              </w:r>
                              <w:r>
                                <w:rPr>
                                  <w:color w:val="FFC500"/>
                                  <w:spacing w:val="-1"/>
                                  <w:w w:val="64"/>
                                  <w:sz w:val="16"/>
                                </w:rPr>
                                <w:t>m</w:t>
                              </w:r>
                              <w:r>
                                <w:rPr>
                                  <w:color w:val="FFC500"/>
                                  <w:spacing w:val="-1"/>
                                  <w:w w:val="105"/>
                                  <w:sz w:val="16"/>
                                </w:rPr>
                                <w:t>a</w:t>
                              </w:r>
                              <w:r>
                                <w:rPr>
                                  <w:color w:val="FFC500"/>
                                  <w:spacing w:val="1"/>
                                  <w:w w:val="141"/>
                                  <w:sz w:val="16"/>
                                </w:rPr>
                                <w:t>t</w:t>
                              </w:r>
                              <w:r>
                                <w:rPr>
                                  <w:color w:val="E0EEFF"/>
                                  <w:spacing w:val="-1"/>
                                  <w:w w:val="153"/>
                                  <w:sz w:val="16"/>
                                </w:rPr>
                                <w:t>(</w:t>
                              </w:r>
                              <w:r>
                                <w:rPr>
                                  <w:color w:val="FFFFFF"/>
                                  <w:spacing w:val="-1"/>
                                  <w:w w:val="144"/>
                                  <w:sz w:val="16"/>
                                </w:rPr>
                                <w:t>r</w:t>
                              </w:r>
                              <w:r>
                                <w:rPr>
                                  <w:color w:val="FFFFFF"/>
                                  <w:spacing w:val="-1"/>
                                  <w:w w:val="102"/>
                                  <w:sz w:val="16"/>
                                </w:rPr>
                                <w:t>o</w:t>
                              </w:r>
                              <w:r>
                                <w:rPr>
                                  <w:color w:val="FFFFFF"/>
                                  <w:spacing w:val="-1"/>
                                  <w:w w:val="112"/>
                                  <w:sz w:val="16"/>
                                </w:rPr>
                                <w:t>c</w:t>
                              </w:r>
                              <w:r>
                                <w:rPr>
                                  <w:color w:val="FFFFFF"/>
                                  <w:spacing w:val="-1"/>
                                  <w:w w:val="105"/>
                                  <w:sz w:val="16"/>
                                </w:rPr>
                                <w:t>_a</w:t>
                              </w:r>
                              <w:r>
                                <w:rPr>
                                  <w:color w:val="FFFFFF"/>
                                  <w:spacing w:val="-1"/>
                                  <w:sz w:val="16"/>
                                </w:rPr>
                                <w:t>u</w:t>
                              </w:r>
                              <w:r>
                                <w:rPr>
                                  <w:color w:val="FFFFFF"/>
                                  <w:spacing w:val="-1"/>
                                  <w:w w:val="112"/>
                                  <w:sz w:val="16"/>
                                </w:rPr>
                                <w:t>c</w:t>
                              </w:r>
                              <w:r>
                                <w:rPr>
                                  <w:color w:val="FFFFFF"/>
                                  <w:spacing w:val="-1"/>
                                  <w:w w:val="105"/>
                                  <w:sz w:val="16"/>
                                </w:rPr>
                                <w:t>_</w:t>
                              </w:r>
                              <w:r>
                                <w:rPr>
                                  <w:color w:val="FFFFFF"/>
                                  <w:spacing w:val="-1"/>
                                  <w:w w:val="110"/>
                                  <w:sz w:val="16"/>
                                </w:rPr>
                                <w:t>g</w:t>
                              </w:r>
                              <w:r>
                                <w:rPr>
                                  <w:color w:val="FFFFFF"/>
                                  <w:spacing w:val="-1"/>
                                  <w:sz w:val="16"/>
                                </w:rPr>
                                <w:t>n</w:t>
                              </w:r>
                              <w:r>
                                <w:rPr>
                                  <w:color w:val="FFFFFF"/>
                                  <w:spacing w:val="1"/>
                                  <w:w w:val="98"/>
                                  <w:sz w:val="16"/>
                                </w:rPr>
                                <w:t>b</w:t>
                              </w:r>
                              <w:r>
                                <w:rPr>
                                  <w:color w:val="E0EEFF"/>
                                  <w:spacing w:val="-1"/>
                                  <w:w w:val="153"/>
                                  <w:sz w:val="16"/>
                                </w:rPr>
                                <w:t>)</w:t>
                              </w:r>
                              <w:r>
                                <w:rPr>
                                  <w:color w:val="E0EEFF"/>
                                  <w:w w:val="153"/>
                                  <w:sz w:val="16"/>
                                </w:rPr>
                                <w:t>)</w:t>
                              </w:r>
                              <w:r>
                                <w:rPr>
                                  <w:color w:val="E0EEFF"/>
                                  <w:spacing w:val="-1"/>
                                  <w:w w:val="134"/>
                                  <w:sz w:val="16"/>
                                </w:rPr>
                                <w:t xml:space="preserve"> </w:t>
                              </w:r>
                              <w:r>
                                <w:rPr>
                                  <w:color w:val="FFC500"/>
                                  <w:w w:val="135"/>
                                  <w:sz w:val="16"/>
                                </w:rPr>
                                <w:t>plt</w:t>
                              </w:r>
                              <w:r>
                                <w:rPr>
                                  <w:color w:val="E0EEFF"/>
                                  <w:w w:val="135"/>
                                  <w:sz w:val="16"/>
                                </w:rPr>
                                <w:t>.</w:t>
                              </w:r>
                              <w:r>
                                <w:rPr>
                                  <w:color w:val="FFC500"/>
                                  <w:w w:val="135"/>
                                  <w:sz w:val="16"/>
                                </w:rPr>
                                <w:t>plot</w:t>
                              </w:r>
                              <w:r>
                                <w:rPr>
                                  <w:color w:val="E0EEFF"/>
                                  <w:w w:val="135"/>
                                  <w:sz w:val="16"/>
                                </w:rPr>
                                <w:t>(</w:t>
                              </w:r>
                              <w:r>
                                <w:rPr>
                                  <w:color w:val="FFFFFF"/>
                                  <w:w w:val="135"/>
                                  <w:sz w:val="16"/>
                                </w:rPr>
                                <w:t>fpr_dtc</w:t>
                              </w:r>
                              <w:r>
                                <w:rPr>
                                  <w:color w:val="E0EEFF"/>
                                  <w:w w:val="135"/>
                                  <w:sz w:val="16"/>
                                </w:rPr>
                                <w:t xml:space="preserve">, </w:t>
                              </w:r>
                              <w:r>
                                <w:rPr>
                                  <w:color w:val="FFFFFF"/>
                                  <w:w w:val="135"/>
                                  <w:sz w:val="16"/>
                                </w:rPr>
                                <w:t>tpr_dtc</w:t>
                              </w:r>
                              <w:r>
                                <w:rPr>
                                  <w:color w:val="E0EEFF"/>
                                  <w:w w:val="135"/>
                                  <w:sz w:val="16"/>
                                </w:rPr>
                                <w:t>,</w:t>
                              </w:r>
                              <w:r>
                                <w:rPr>
                                  <w:color w:val="E0EEFF"/>
                                  <w:spacing w:val="-1"/>
                                  <w:w w:val="135"/>
                                  <w:sz w:val="16"/>
                                </w:rPr>
                                <w:t xml:space="preserve"> </w:t>
                              </w:r>
                              <w:r>
                                <w:rPr>
                                  <w:color w:val="E0EEFF"/>
                                  <w:w w:val="135"/>
                                  <w:sz w:val="16"/>
                                </w:rPr>
                                <w:t>color</w:t>
                              </w:r>
                              <w:r>
                                <w:rPr>
                                  <w:color w:val="FF9D00"/>
                                  <w:w w:val="135"/>
                                  <w:sz w:val="16"/>
                                </w:rPr>
                                <w:t>=</w:t>
                              </w:r>
                              <w:r>
                                <w:rPr>
                                  <w:color w:val="92FB79"/>
                                  <w:w w:val="135"/>
                                  <w:sz w:val="16"/>
                                </w:rPr>
                                <w:t>'</w:t>
                              </w:r>
                              <w:r>
                                <w:rPr>
                                  <w:color w:val="A4FF90"/>
                                  <w:w w:val="135"/>
                                  <w:sz w:val="16"/>
                                </w:rPr>
                                <w:t>green</w:t>
                              </w:r>
                              <w:r>
                                <w:rPr>
                                  <w:color w:val="92FB79"/>
                                  <w:w w:val="135"/>
                                  <w:sz w:val="16"/>
                                </w:rPr>
                                <w:t>'</w:t>
                              </w:r>
                              <w:r>
                                <w:rPr>
                                  <w:color w:val="E0EEFF"/>
                                  <w:w w:val="135"/>
                                  <w:sz w:val="16"/>
                                </w:rPr>
                                <w:t>,</w:t>
                              </w:r>
                              <w:r>
                                <w:rPr>
                                  <w:color w:val="E0EEFF"/>
                                  <w:spacing w:val="-1"/>
                                  <w:w w:val="135"/>
                                  <w:sz w:val="16"/>
                                </w:rPr>
                                <w:t xml:space="preserve"> </w:t>
                              </w:r>
                              <w:r>
                                <w:rPr>
                                  <w:color w:val="E0EEFF"/>
                                  <w:w w:val="135"/>
                                  <w:sz w:val="16"/>
                                </w:rPr>
                                <w:t>lw</w:t>
                              </w:r>
                              <w:r>
                                <w:rPr>
                                  <w:color w:val="FF9D00"/>
                                  <w:w w:val="135"/>
                                  <w:sz w:val="16"/>
                                </w:rPr>
                                <w:t>=</w:t>
                              </w:r>
                              <w:r>
                                <w:rPr>
                                  <w:color w:val="FF618B"/>
                                  <w:w w:val="135"/>
                                  <w:sz w:val="16"/>
                                </w:rPr>
                                <w:t>2</w:t>
                              </w:r>
                              <w:r>
                                <w:rPr>
                                  <w:color w:val="E0EEFF"/>
                                  <w:w w:val="135"/>
                                  <w:sz w:val="16"/>
                                </w:rPr>
                                <w:t>, label</w:t>
                              </w:r>
                              <w:r>
                                <w:rPr>
                                  <w:color w:val="FF9D00"/>
                                  <w:w w:val="135"/>
                                  <w:sz w:val="16"/>
                                </w:rPr>
                                <w:t>=</w:t>
                              </w:r>
                              <w:r>
                                <w:rPr>
                                  <w:color w:val="92FB79"/>
                                  <w:w w:val="135"/>
                                  <w:sz w:val="16"/>
                                </w:rPr>
                                <w:t>'</w:t>
                              </w:r>
                              <w:r>
                                <w:rPr>
                                  <w:color w:val="A4FF90"/>
                                  <w:w w:val="135"/>
                                  <w:sz w:val="16"/>
                                </w:rPr>
                                <w:t xml:space="preserve">Decision </w:t>
                              </w:r>
                              <w:r>
                                <w:rPr>
                                  <w:color w:val="A4FF90"/>
                                  <w:w w:val="125"/>
                                  <w:sz w:val="16"/>
                                </w:rPr>
                                <w:t>Tree</w:t>
                              </w:r>
                              <w:r>
                                <w:rPr>
                                  <w:color w:val="A4FF90"/>
                                  <w:spacing w:val="5"/>
                                  <w:w w:val="125"/>
                                  <w:sz w:val="16"/>
                                </w:rPr>
                                <w:t xml:space="preserve"> </w:t>
                              </w:r>
                              <w:r>
                                <w:rPr>
                                  <w:color w:val="A4FF90"/>
                                  <w:w w:val="125"/>
                                  <w:sz w:val="16"/>
                                </w:rPr>
                                <w:t>ROC</w:t>
                              </w:r>
                              <w:r>
                                <w:rPr>
                                  <w:color w:val="A4FF90"/>
                                  <w:w w:val="135"/>
                                  <w:sz w:val="16"/>
                                </w:rPr>
                                <w:t xml:space="preserve"> curve</w:t>
                              </w:r>
                              <w:r>
                                <w:rPr>
                                  <w:color w:val="A4FF90"/>
                                  <w:spacing w:val="-1"/>
                                  <w:w w:val="135"/>
                                  <w:sz w:val="16"/>
                                </w:rPr>
                                <w:t xml:space="preserve"> </w:t>
                              </w:r>
                              <w:r>
                                <w:rPr>
                                  <w:color w:val="A4FF90"/>
                                  <w:w w:val="125"/>
                                  <w:sz w:val="16"/>
                                </w:rPr>
                                <w:t>(AUC</w:t>
                              </w:r>
                              <w:r>
                                <w:rPr>
                                  <w:color w:val="A4FF90"/>
                                  <w:spacing w:val="5"/>
                                  <w:w w:val="125"/>
                                  <w:sz w:val="16"/>
                                </w:rPr>
                                <w:t xml:space="preserve"> </w:t>
                              </w:r>
                              <w:r>
                                <w:rPr>
                                  <w:color w:val="A4FF90"/>
                                  <w:w w:val="125"/>
                                  <w:sz w:val="16"/>
                                </w:rPr>
                                <w:t>=</w:t>
                              </w:r>
                            </w:p>
                            <w:p>
                              <w:pPr>
                                <w:spacing w:before="0" w:line="185" w:lineRule="exact"/>
                                <w:ind w:left="0" w:right="0" w:firstLine="0"/>
                                <w:jc w:val="left"/>
                                <w:rPr>
                                  <w:sz w:val="16"/>
                                </w:rPr>
                              </w:pPr>
                              <w:r>
                                <w:rPr>
                                  <w:color w:val="FF618B"/>
                                  <w:spacing w:val="-3"/>
                                  <w:w w:val="162"/>
                                  <w:sz w:val="16"/>
                                </w:rPr>
                                <w:t>{</w:t>
                              </w:r>
                              <w:r>
                                <w:rPr>
                                  <w:color w:val="FFC500"/>
                                  <w:spacing w:val="-3"/>
                                  <w:w w:val="162"/>
                                  <w:sz w:val="16"/>
                                </w:rPr>
                                <w:t>:.</w:t>
                              </w:r>
                              <w:r>
                                <w:rPr>
                                  <w:color w:val="FFC500"/>
                                  <w:spacing w:val="-3"/>
                                  <w:w w:val="114"/>
                                  <w:sz w:val="16"/>
                                </w:rPr>
                                <w:t>2</w:t>
                              </w:r>
                              <w:r>
                                <w:rPr>
                                  <w:color w:val="FFC500"/>
                                  <w:spacing w:val="-3"/>
                                  <w:w w:val="161"/>
                                  <w:sz w:val="16"/>
                                </w:rPr>
                                <w:t>f</w:t>
                              </w:r>
                              <w:r>
                                <w:rPr>
                                  <w:color w:val="FF618B"/>
                                  <w:spacing w:val="-3"/>
                                  <w:w w:val="162"/>
                                  <w:sz w:val="16"/>
                                </w:rPr>
                                <w:t>}</w:t>
                              </w:r>
                              <w:r>
                                <w:rPr>
                                  <w:color w:val="A4FF90"/>
                                  <w:spacing w:val="-3"/>
                                  <w:w w:val="162"/>
                                  <w:sz w:val="16"/>
                                </w:rPr>
                                <w:t>)</w:t>
                              </w:r>
                              <w:r>
                                <w:rPr>
                                  <w:color w:val="92FB79"/>
                                  <w:spacing w:val="-3"/>
                                  <w:w w:val="371"/>
                                  <w:sz w:val="16"/>
                                </w:rPr>
                                <w:t>'</w:t>
                              </w:r>
                              <w:r>
                                <w:rPr>
                                  <w:color w:val="E0EEFF"/>
                                  <w:spacing w:val="-1"/>
                                  <w:w w:val="162"/>
                                  <w:sz w:val="16"/>
                                </w:rPr>
                                <w:t>.</w:t>
                              </w:r>
                              <w:r>
                                <w:rPr>
                                  <w:color w:val="FFC500"/>
                                  <w:spacing w:val="-3"/>
                                  <w:w w:val="161"/>
                                  <w:sz w:val="16"/>
                                </w:rPr>
                                <w:t>f</w:t>
                              </w:r>
                              <w:r>
                                <w:rPr>
                                  <w:color w:val="FFC500"/>
                                  <w:spacing w:val="-3"/>
                                  <w:w w:val="111"/>
                                  <w:sz w:val="16"/>
                                </w:rPr>
                                <w:t>o</w:t>
                              </w:r>
                              <w:r>
                                <w:rPr>
                                  <w:color w:val="FFC500"/>
                                  <w:spacing w:val="-3"/>
                                  <w:w w:val="153"/>
                                  <w:sz w:val="16"/>
                                </w:rPr>
                                <w:t>r</w:t>
                              </w:r>
                              <w:r>
                                <w:rPr>
                                  <w:color w:val="FFC500"/>
                                  <w:spacing w:val="-3"/>
                                  <w:w w:val="73"/>
                                  <w:sz w:val="16"/>
                                </w:rPr>
                                <w:t>m</w:t>
                              </w:r>
                              <w:r>
                                <w:rPr>
                                  <w:color w:val="FFC500"/>
                                  <w:spacing w:val="-3"/>
                                  <w:w w:val="114"/>
                                  <w:sz w:val="16"/>
                                </w:rPr>
                                <w:t>a</w:t>
                              </w:r>
                              <w:r>
                                <w:rPr>
                                  <w:color w:val="FFC500"/>
                                  <w:spacing w:val="-3"/>
                                  <w:w w:val="150"/>
                                  <w:sz w:val="16"/>
                                </w:rPr>
                                <w:t>t</w:t>
                              </w:r>
                              <w:r>
                                <w:rPr>
                                  <w:color w:val="E0EEFF"/>
                                  <w:spacing w:val="-3"/>
                                  <w:w w:val="162"/>
                                  <w:sz w:val="16"/>
                                </w:rPr>
                                <w:t>(</w:t>
                              </w:r>
                              <w:r>
                                <w:rPr>
                                  <w:color w:val="FFFFFF"/>
                                  <w:spacing w:val="-3"/>
                                  <w:w w:val="153"/>
                                  <w:sz w:val="16"/>
                                </w:rPr>
                                <w:t>r</w:t>
                              </w:r>
                              <w:r>
                                <w:rPr>
                                  <w:color w:val="FFFFFF"/>
                                  <w:spacing w:val="-3"/>
                                  <w:w w:val="111"/>
                                  <w:sz w:val="16"/>
                                </w:rPr>
                                <w:t>o</w:t>
                              </w:r>
                              <w:r>
                                <w:rPr>
                                  <w:color w:val="FFFFFF"/>
                                  <w:spacing w:val="-3"/>
                                  <w:w w:val="121"/>
                                  <w:sz w:val="16"/>
                                </w:rPr>
                                <w:t>c</w:t>
                              </w:r>
                              <w:r>
                                <w:rPr>
                                  <w:color w:val="FFFFFF"/>
                                  <w:spacing w:val="-3"/>
                                  <w:w w:val="114"/>
                                  <w:sz w:val="16"/>
                                </w:rPr>
                                <w:t>_a</w:t>
                              </w:r>
                              <w:r>
                                <w:rPr>
                                  <w:color w:val="FFFFFF"/>
                                  <w:spacing w:val="-3"/>
                                  <w:w w:val="109"/>
                                  <w:sz w:val="16"/>
                                </w:rPr>
                                <w:t>u</w:t>
                              </w:r>
                              <w:r>
                                <w:rPr>
                                  <w:color w:val="FFFFFF"/>
                                  <w:spacing w:val="-3"/>
                                  <w:w w:val="121"/>
                                  <w:sz w:val="16"/>
                                </w:rPr>
                                <w:t>c</w:t>
                              </w:r>
                              <w:r>
                                <w:rPr>
                                  <w:color w:val="FFFFFF"/>
                                  <w:spacing w:val="-3"/>
                                  <w:w w:val="114"/>
                                  <w:sz w:val="16"/>
                                </w:rPr>
                                <w:t>_</w:t>
                              </w:r>
                              <w:r>
                                <w:rPr>
                                  <w:color w:val="FFFFFF"/>
                                  <w:spacing w:val="-3"/>
                                  <w:w w:val="107"/>
                                  <w:sz w:val="16"/>
                                </w:rPr>
                                <w:t>d</w:t>
                              </w:r>
                              <w:r>
                                <w:rPr>
                                  <w:color w:val="FFFFFF"/>
                                  <w:spacing w:val="-3"/>
                                  <w:w w:val="150"/>
                                  <w:sz w:val="16"/>
                                </w:rPr>
                                <w:t>t</w:t>
                              </w:r>
                              <w:r>
                                <w:rPr>
                                  <w:color w:val="FFFFFF"/>
                                  <w:spacing w:val="-1"/>
                                  <w:w w:val="121"/>
                                  <w:sz w:val="16"/>
                                </w:rPr>
                                <w:t>c</w:t>
                              </w:r>
                              <w:r>
                                <w:rPr>
                                  <w:color w:val="E0EEFF"/>
                                  <w:spacing w:val="-3"/>
                                  <w:w w:val="162"/>
                                  <w:sz w:val="16"/>
                                </w:rPr>
                                <w:t>)</w:t>
                              </w:r>
                              <w:r>
                                <w:rPr>
                                  <w:color w:val="E0EEFF"/>
                                  <w:spacing w:val="-2"/>
                                  <w:w w:val="162"/>
                                  <w:sz w:val="16"/>
                                </w:rPr>
                                <w:t>)</w:t>
                              </w:r>
                            </w:p>
                            <w:p>
                              <w:pPr>
                                <w:spacing w:before="43" w:line="295" w:lineRule="auto"/>
                                <w:ind w:left="0" w:right="3845" w:firstLine="0"/>
                                <w:jc w:val="left"/>
                                <w:rPr>
                                  <w:sz w:val="16"/>
                                </w:rPr>
                              </w:pPr>
                              <w:r>
                                <w:rPr>
                                  <w:color w:val="FFC500"/>
                                  <w:spacing w:val="-2"/>
                                  <w:w w:val="150"/>
                                  <w:sz w:val="16"/>
                                </w:rPr>
                                <w:t>plt</w:t>
                              </w:r>
                              <w:r>
                                <w:rPr>
                                  <w:color w:val="E0EEFF"/>
                                  <w:spacing w:val="-2"/>
                                  <w:w w:val="150"/>
                                  <w:sz w:val="16"/>
                                </w:rPr>
                                <w:t>.</w:t>
                              </w:r>
                              <w:r>
                                <w:rPr>
                                  <w:color w:val="FFC500"/>
                                  <w:spacing w:val="-2"/>
                                  <w:w w:val="150"/>
                                  <w:sz w:val="16"/>
                                </w:rPr>
                                <w:t>plot</w:t>
                              </w:r>
                              <w:r>
                                <w:rPr>
                                  <w:color w:val="E0EEFF"/>
                                  <w:spacing w:val="-2"/>
                                  <w:w w:val="150"/>
                                  <w:sz w:val="16"/>
                                </w:rPr>
                                <w:t>([</w:t>
                              </w:r>
                              <w:r>
                                <w:rPr>
                                  <w:color w:val="FF618B"/>
                                  <w:spacing w:val="-2"/>
                                  <w:w w:val="150"/>
                                  <w:sz w:val="16"/>
                                </w:rPr>
                                <w:t>0</w:t>
                              </w:r>
                              <w:r>
                                <w:rPr>
                                  <w:color w:val="E0EEFF"/>
                                  <w:spacing w:val="-2"/>
                                  <w:w w:val="150"/>
                                  <w:sz w:val="16"/>
                                </w:rPr>
                                <w:t>,</w:t>
                              </w:r>
                              <w:r>
                                <w:rPr>
                                  <w:color w:val="E0EEFF"/>
                                  <w:spacing w:val="-4"/>
                                  <w:w w:val="150"/>
                                  <w:sz w:val="16"/>
                                </w:rPr>
                                <w:t xml:space="preserve"> </w:t>
                              </w:r>
                              <w:r>
                                <w:rPr>
                                  <w:color w:val="FF618B"/>
                                  <w:spacing w:val="-2"/>
                                  <w:w w:val="150"/>
                                  <w:sz w:val="16"/>
                                </w:rPr>
                                <w:t>1</w:t>
                              </w:r>
                              <w:r>
                                <w:rPr>
                                  <w:color w:val="E0EEFF"/>
                                  <w:spacing w:val="-2"/>
                                  <w:w w:val="150"/>
                                  <w:sz w:val="16"/>
                                </w:rPr>
                                <w:t>],</w:t>
                              </w:r>
                              <w:r>
                                <w:rPr>
                                  <w:color w:val="E0EEFF"/>
                                  <w:spacing w:val="-3"/>
                                  <w:w w:val="150"/>
                                  <w:sz w:val="16"/>
                                </w:rPr>
                                <w:t xml:space="preserve"> </w:t>
                              </w:r>
                              <w:r>
                                <w:rPr>
                                  <w:color w:val="E0EEFF"/>
                                  <w:spacing w:val="-2"/>
                                  <w:w w:val="150"/>
                                  <w:sz w:val="16"/>
                                </w:rPr>
                                <w:t>[</w:t>
                              </w:r>
                              <w:r>
                                <w:rPr>
                                  <w:color w:val="FF618B"/>
                                  <w:spacing w:val="-2"/>
                                  <w:w w:val="150"/>
                                  <w:sz w:val="16"/>
                                </w:rPr>
                                <w:t>0</w:t>
                              </w:r>
                              <w:r>
                                <w:rPr>
                                  <w:color w:val="E0EEFF"/>
                                  <w:spacing w:val="-2"/>
                                  <w:w w:val="150"/>
                                  <w:sz w:val="16"/>
                                </w:rPr>
                                <w:t>,</w:t>
                              </w:r>
                              <w:r>
                                <w:rPr>
                                  <w:color w:val="E0EEFF"/>
                                  <w:spacing w:val="-4"/>
                                  <w:w w:val="150"/>
                                  <w:sz w:val="16"/>
                                </w:rPr>
                                <w:t xml:space="preserve"> </w:t>
                              </w:r>
                              <w:r>
                                <w:rPr>
                                  <w:color w:val="FF618B"/>
                                  <w:spacing w:val="-2"/>
                                  <w:w w:val="150"/>
                                  <w:sz w:val="16"/>
                                </w:rPr>
                                <w:t>1</w:t>
                              </w:r>
                              <w:r>
                                <w:rPr>
                                  <w:color w:val="E0EEFF"/>
                                  <w:spacing w:val="-2"/>
                                  <w:w w:val="150"/>
                                  <w:sz w:val="16"/>
                                </w:rPr>
                                <w:t>],</w:t>
                              </w:r>
                              <w:r>
                                <w:rPr>
                                  <w:color w:val="E0EEFF"/>
                                  <w:spacing w:val="-4"/>
                                  <w:w w:val="150"/>
                                  <w:sz w:val="16"/>
                                </w:rPr>
                                <w:t xml:space="preserve"> </w:t>
                              </w:r>
                              <w:r>
                                <w:rPr>
                                  <w:color w:val="E0EEFF"/>
                                  <w:spacing w:val="-2"/>
                                  <w:w w:val="150"/>
                                  <w:sz w:val="16"/>
                                </w:rPr>
                                <w:t>color</w:t>
                              </w:r>
                              <w:r>
                                <w:rPr>
                                  <w:color w:val="FF9D00"/>
                                  <w:spacing w:val="-2"/>
                                  <w:w w:val="150"/>
                                  <w:sz w:val="16"/>
                                </w:rPr>
                                <w:t>=</w:t>
                              </w:r>
                              <w:r>
                                <w:rPr>
                                  <w:color w:val="92FB79"/>
                                  <w:spacing w:val="-2"/>
                                  <w:w w:val="150"/>
                                  <w:sz w:val="16"/>
                                </w:rPr>
                                <w:t>'</w:t>
                              </w:r>
                              <w:r>
                                <w:rPr>
                                  <w:color w:val="A4FF90"/>
                                  <w:spacing w:val="-2"/>
                                  <w:w w:val="150"/>
                                  <w:sz w:val="16"/>
                                </w:rPr>
                                <w:t>gray</w:t>
                              </w:r>
                              <w:r>
                                <w:rPr>
                                  <w:color w:val="92FB79"/>
                                  <w:spacing w:val="-2"/>
                                  <w:w w:val="150"/>
                                  <w:sz w:val="16"/>
                                </w:rPr>
                                <w:t>'</w:t>
                              </w:r>
                              <w:r>
                                <w:rPr>
                                  <w:color w:val="E0EEFF"/>
                                  <w:spacing w:val="-2"/>
                                  <w:w w:val="150"/>
                                  <w:sz w:val="16"/>
                                </w:rPr>
                                <w:t>,</w:t>
                              </w:r>
                              <w:r>
                                <w:rPr>
                                  <w:color w:val="E0EEFF"/>
                                  <w:spacing w:val="-4"/>
                                  <w:w w:val="150"/>
                                  <w:sz w:val="16"/>
                                </w:rPr>
                                <w:t xml:space="preserve"> </w:t>
                              </w:r>
                              <w:r>
                                <w:rPr>
                                  <w:color w:val="E0EEFF"/>
                                  <w:spacing w:val="-2"/>
                                  <w:w w:val="150"/>
                                  <w:sz w:val="16"/>
                                </w:rPr>
                                <w:t>linestyle</w:t>
                              </w:r>
                              <w:r>
                                <w:rPr>
                                  <w:color w:val="FF9D00"/>
                                  <w:spacing w:val="-2"/>
                                  <w:w w:val="150"/>
                                  <w:sz w:val="16"/>
                                </w:rPr>
                                <w:t>=</w:t>
                              </w:r>
                              <w:r>
                                <w:rPr>
                                  <w:color w:val="92FB79"/>
                                  <w:spacing w:val="-2"/>
                                  <w:w w:val="150"/>
                                  <w:sz w:val="16"/>
                                </w:rPr>
                                <w:t>'</w:t>
                              </w:r>
                              <w:r>
                                <w:rPr>
                                  <w:color w:val="A4FF90"/>
                                  <w:spacing w:val="-2"/>
                                  <w:w w:val="150"/>
                                  <w:sz w:val="16"/>
                                </w:rPr>
                                <w:t>--</w:t>
                              </w:r>
                              <w:r>
                                <w:rPr>
                                  <w:color w:val="92FB79"/>
                                  <w:spacing w:val="-2"/>
                                  <w:w w:val="150"/>
                                  <w:sz w:val="16"/>
                                </w:rPr>
                                <w:t>'</w:t>
                              </w:r>
                              <w:r>
                                <w:rPr>
                                  <w:color w:val="E0EEFF"/>
                                  <w:spacing w:val="-2"/>
                                  <w:w w:val="150"/>
                                  <w:sz w:val="16"/>
                                </w:rPr>
                                <w:t xml:space="preserve">) </w:t>
                              </w:r>
                              <w:r>
                                <w:rPr>
                                  <w:color w:val="FFC500"/>
                                  <w:w w:val="145"/>
                                  <w:sz w:val="16"/>
                                </w:rPr>
                                <w:t>plt</w:t>
                              </w:r>
                              <w:r>
                                <w:rPr>
                                  <w:color w:val="E0EEFF"/>
                                  <w:w w:val="145"/>
                                  <w:sz w:val="16"/>
                                </w:rPr>
                                <w:t>.</w:t>
                              </w:r>
                              <w:r>
                                <w:rPr>
                                  <w:color w:val="FFC500"/>
                                  <w:w w:val="145"/>
                                  <w:sz w:val="16"/>
                                </w:rPr>
                                <w:t>xlabel</w:t>
                              </w:r>
                              <w:r>
                                <w:rPr>
                                  <w:color w:val="E0EEFF"/>
                                  <w:w w:val="145"/>
                                  <w:sz w:val="16"/>
                                </w:rPr>
                                <w:t>(</w:t>
                              </w:r>
                              <w:r>
                                <w:rPr>
                                  <w:color w:val="92FB79"/>
                                  <w:w w:val="145"/>
                                  <w:sz w:val="16"/>
                                </w:rPr>
                                <w:t>'</w:t>
                              </w:r>
                              <w:r>
                                <w:rPr>
                                  <w:color w:val="A4FF90"/>
                                  <w:w w:val="145"/>
                                  <w:sz w:val="16"/>
                                </w:rPr>
                                <w:t>False Positive Rate</w:t>
                              </w:r>
                              <w:r>
                                <w:rPr>
                                  <w:color w:val="92FB79"/>
                                  <w:w w:val="145"/>
                                  <w:sz w:val="16"/>
                                </w:rPr>
                                <w:t>'</w:t>
                              </w:r>
                              <w:r>
                                <w:rPr>
                                  <w:color w:val="E0EEFF"/>
                                  <w:w w:val="145"/>
                                  <w:sz w:val="16"/>
                                </w:rPr>
                                <w:t>)</w:t>
                              </w:r>
                            </w:p>
                            <w:p>
                              <w:pPr>
                                <w:spacing w:before="0" w:line="295" w:lineRule="auto"/>
                                <w:ind w:left="0" w:right="7460" w:firstLine="0"/>
                                <w:jc w:val="left"/>
                                <w:rPr>
                                  <w:sz w:val="16"/>
                                </w:rPr>
                              </w:pPr>
                              <w:r>
                                <w:rPr>
                                  <w:color w:val="FFC500"/>
                                  <w:w w:val="135"/>
                                  <w:sz w:val="16"/>
                                </w:rPr>
                                <w:t>plt</w:t>
                              </w:r>
                              <w:r>
                                <w:rPr>
                                  <w:color w:val="E0EEFF"/>
                                  <w:w w:val="135"/>
                                  <w:sz w:val="16"/>
                                </w:rPr>
                                <w:t>.</w:t>
                              </w:r>
                              <w:r>
                                <w:rPr>
                                  <w:color w:val="FFC500"/>
                                  <w:w w:val="135"/>
                                  <w:sz w:val="16"/>
                                </w:rPr>
                                <w:t>ylabel</w:t>
                              </w:r>
                              <w:r>
                                <w:rPr>
                                  <w:color w:val="E0EEFF"/>
                                  <w:w w:val="135"/>
                                  <w:sz w:val="16"/>
                                </w:rPr>
                                <w:t>(</w:t>
                              </w:r>
                              <w:r>
                                <w:rPr>
                                  <w:color w:val="92FB79"/>
                                  <w:w w:val="135"/>
                                  <w:sz w:val="16"/>
                                </w:rPr>
                                <w:t>'</w:t>
                              </w:r>
                              <w:r>
                                <w:rPr>
                                  <w:color w:val="A4FF90"/>
                                  <w:w w:val="135"/>
                                  <w:sz w:val="16"/>
                                </w:rPr>
                                <w:t>True Positive Rate</w:t>
                              </w:r>
                              <w:r>
                                <w:rPr>
                                  <w:color w:val="92FB79"/>
                                  <w:w w:val="135"/>
                                  <w:sz w:val="16"/>
                                </w:rPr>
                                <w:t>'</w:t>
                              </w:r>
                              <w:r>
                                <w:rPr>
                                  <w:color w:val="E0EEFF"/>
                                  <w:w w:val="135"/>
                                  <w:sz w:val="16"/>
                                </w:rPr>
                                <w:t xml:space="preserve">) </w:t>
                              </w:r>
                              <w:r>
                                <w:rPr>
                                  <w:color w:val="FFC500"/>
                                  <w:spacing w:val="-1"/>
                                  <w:w w:val="95"/>
                                  <w:sz w:val="16"/>
                                </w:rPr>
                                <w:t>p</w:t>
                              </w:r>
                              <w:r>
                                <w:rPr>
                                  <w:color w:val="FFC500"/>
                                  <w:spacing w:val="-1"/>
                                  <w:w w:val="189"/>
                                  <w:sz w:val="16"/>
                                </w:rPr>
                                <w:t>l</w:t>
                              </w:r>
                              <w:r>
                                <w:rPr>
                                  <w:color w:val="FFC500"/>
                                  <w:spacing w:val="-1"/>
                                  <w:w w:val="138"/>
                                  <w:sz w:val="16"/>
                                </w:rPr>
                                <w:t>t</w:t>
                              </w:r>
                              <w:r>
                                <w:rPr>
                                  <w:color w:val="E0EEFF"/>
                                  <w:spacing w:val="-1"/>
                                  <w:w w:val="150"/>
                                  <w:sz w:val="16"/>
                                </w:rPr>
                                <w:t>.</w:t>
                              </w:r>
                              <w:r>
                                <w:rPr>
                                  <w:color w:val="FFC500"/>
                                  <w:spacing w:val="-1"/>
                                  <w:w w:val="138"/>
                                  <w:sz w:val="16"/>
                                </w:rPr>
                                <w:t>t</w:t>
                              </w:r>
                              <w:r>
                                <w:rPr>
                                  <w:color w:val="FFC500"/>
                                  <w:spacing w:val="-1"/>
                                  <w:w w:val="196"/>
                                  <w:sz w:val="16"/>
                                </w:rPr>
                                <w:t>i</w:t>
                              </w:r>
                              <w:r>
                                <w:rPr>
                                  <w:color w:val="FFC500"/>
                                  <w:spacing w:val="-1"/>
                                  <w:w w:val="138"/>
                                  <w:sz w:val="16"/>
                                </w:rPr>
                                <w:t>t</w:t>
                              </w:r>
                              <w:r>
                                <w:rPr>
                                  <w:color w:val="FFC500"/>
                                  <w:spacing w:val="-1"/>
                                  <w:w w:val="189"/>
                                  <w:sz w:val="16"/>
                                </w:rPr>
                                <w:t>l</w:t>
                              </w:r>
                              <w:r>
                                <w:rPr>
                                  <w:color w:val="FFC500"/>
                                  <w:spacing w:val="1"/>
                                  <w:w w:val="98"/>
                                  <w:sz w:val="16"/>
                                </w:rPr>
                                <w:t>e</w:t>
                              </w:r>
                              <w:r>
                                <w:rPr>
                                  <w:color w:val="E0EEFF"/>
                                  <w:spacing w:val="-1"/>
                                  <w:w w:val="150"/>
                                  <w:sz w:val="16"/>
                                </w:rPr>
                                <w:t>(</w:t>
                              </w:r>
                              <w:r>
                                <w:rPr>
                                  <w:color w:val="92FB79"/>
                                  <w:spacing w:val="-1"/>
                                  <w:w w:val="359"/>
                                  <w:sz w:val="16"/>
                                </w:rPr>
                                <w:t>'</w:t>
                              </w:r>
                              <w:r>
                                <w:rPr>
                                  <w:color w:val="A4FF90"/>
                                  <w:spacing w:val="-1"/>
                                  <w:w w:val="91"/>
                                  <w:sz w:val="16"/>
                                </w:rPr>
                                <w:t>R</w:t>
                              </w:r>
                              <w:r>
                                <w:rPr>
                                  <w:color w:val="A4FF90"/>
                                  <w:spacing w:val="-1"/>
                                  <w:w w:val="77"/>
                                  <w:sz w:val="16"/>
                                </w:rPr>
                                <w:t>O</w:t>
                              </w:r>
                              <w:r>
                                <w:rPr>
                                  <w:color w:val="A4FF90"/>
                                  <w:spacing w:val="-1"/>
                                  <w:w w:val="88"/>
                                  <w:sz w:val="16"/>
                                </w:rPr>
                                <w:t>C</w:t>
                              </w:r>
                              <w:r>
                                <w:rPr>
                                  <w:color w:val="A4FF90"/>
                                  <w:spacing w:val="-1"/>
                                  <w:w w:val="150"/>
                                  <w:sz w:val="16"/>
                                </w:rPr>
                                <w:t>-</w:t>
                              </w:r>
                              <w:r>
                                <w:rPr>
                                  <w:color w:val="A4FF90"/>
                                  <w:w w:val="125"/>
                                  <w:sz w:val="16"/>
                                </w:rPr>
                                <w:t xml:space="preserve">AUC </w:t>
                              </w:r>
                              <w:r>
                                <w:rPr>
                                  <w:color w:val="A4FF90"/>
                                  <w:w w:val="150"/>
                                  <w:sz w:val="16"/>
                                </w:rPr>
                                <w:t>Curve</w:t>
                              </w:r>
                              <w:r>
                                <w:rPr>
                                  <w:color w:val="92FB79"/>
                                  <w:w w:val="150"/>
                                  <w:sz w:val="16"/>
                                </w:rPr>
                                <w:t>'</w:t>
                              </w:r>
                              <w:r>
                                <w:rPr>
                                  <w:color w:val="E0EEFF"/>
                                  <w:w w:val="150"/>
                                  <w:sz w:val="16"/>
                                </w:rPr>
                                <w:t xml:space="preserve">) </w:t>
                              </w:r>
                              <w:r>
                                <w:rPr>
                                  <w:color w:val="FFC500"/>
                                  <w:spacing w:val="-1"/>
                                  <w:w w:val="108"/>
                                  <w:sz w:val="16"/>
                                </w:rPr>
                                <w:t>p</w:t>
                              </w:r>
                              <w:r>
                                <w:rPr>
                                  <w:color w:val="FFC500"/>
                                  <w:spacing w:val="-1"/>
                                  <w:w w:val="202"/>
                                  <w:sz w:val="16"/>
                                </w:rPr>
                                <w:t>l</w:t>
                              </w:r>
                              <w:r>
                                <w:rPr>
                                  <w:color w:val="FFC500"/>
                                  <w:spacing w:val="-1"/>
                                  <w:w w:val="151"/>
                                  <w:sz w:val="16"/>
                                </w:rPr>
                                <w:t>t</w:t>
                              </w:r>
                              <w:r>
                                <w:rPr>
                                  <w:color w:val="E0EEFF"/>
                                  <w:spacing w:val="-1"/>
                                  <w:w w:val="163"/>
                                  <w:sz w:val="16"/>
                                </w:rPr>
                                <w:t>.</w:t>
                              </w:r>
                              <w:r>
                                <w:rPr>
                                  <w:color w:val="FFC500"/>
                                  <w:spacing w:val="-1"/>
                                  <w:w w:val="202"/>
                                  <w:sz w:val="16"/>
                                </w:rPr>
                                <w:t>l</w:t>
                              </w:r>
                              <w:r>
                                <w:rPr>
                                  <w:color w:val="FFC500"/>
                                  <w:spacing w:val="-1"/>
                                  <w:w w:val="111"/>
                                  <w:sz w:val="16"/>
                                </w:rPr>
                                <w:t>e</w:t>
                              </w:r>
                              <w:r>
                                <w:rPr>
                                  <w:color w:val="FFC500"/>
                                  <w:spacing w:val="-1"/>
                                  <w:w w:val="120"/>
                                  <w:sz w:val="16"/>
                                </w:rPr>
                                <w:t>g</w:t>
                              </w:r>
                              <w:r>
                                <w:rPr>
                                  <w:color w:val="FFC500"/>
                                  <w:spacing w:val="-1"/>
                                  <w:w w:val="111"/>
                                  <w:sz w:val="16"/>
                                </w:rPr>
                                <w:t>e</w:t>
                              </w:r>
                              <w:r>
                                <w:rPr>
                                  <w:color w:val="FFC500"/>
                                  <w:spacing w:val="-1"/>
                                  <w:w w:val="110"/>
                                  <w:sz w:val="16"/>
                                </w:rPr>
                                <w:t>n</w:t>
                              </w:r>
                              <w:r>
                                <w:rPr>
                                  <w:color w:val="FFC500"/>
                                  <w:spacing w:val="1"/>
                                  <w:w w:val="108"/>
                                  <w:sz w:val="16"/>
                                </w:rPr>
                                <w:t>d</w:t>
                              </w:r>
                              <w:r>
                                <w:rPr>
                                  <w:color w:val="E0EEFF"/>
                                  <w:spacing w:val="-1"/>
                                  <w:w w:val="163"/>
                                  <w:sz w:val="16"/>
                                </w:rPr>
                                <w:t>(</w:t>
                              </w:r>
                              <w:r>
                                <w:rPr>
                                  <w:color w:val="E0EEFF"/>
                                  <w:spacing w:val="-1"/>
                                  <w:w w:val="202"/>
                                  <w:sz w:val="16"/>
                                </w:rPr>
                                <w:t>l</w:t>
                              </w:r>
                              <w:r>
                                <w:rPr>
                                  <w:color w:val="E0EEFF"/>
                                  <w:spacing w:val="-1"/>
                                  <w:w w:val="112"/>
                                  <w:sz w:val="16"/>
                                </w:rPr>
                                <w:t>o</w:t>
                              </w:r>
                              <w:r>
                                <w:rPr>
                                  <w:color w:val="E0EEFF"/>
                                  <w:spacing w:val="-1"/>
                                  <w:w w:val="122"/>
                                  <w:sz w:val="16"/>
                                </w:rPr>
                                <w:t>c</w:t>
                              </w:r>
                              <w:r>
                                <w:rPr>
                                  <w:color w:val="FF9D00"/>
                                  <w:spacing w:val="-1"/>
                                  <w:w w:val="115"/>
                                  <w:sz w:val="16"/>
                                </w:rPr>
                                <w:t>=</w:t>
                              </w:r>
                              <w:r>
                                <w:rPr>
                                  <w:color w:val="92FB79"/>
                                  <w:spacing w:val="-1"/>
                                  <w:w w:val="372"/>
                                  <w:sz w:val="16"/>
                                </w:rPr>
                                <w:t>'</w:t>
                              </w:r>
                              <w:r>
                                <w:rPr>
                                  <w:color w:val="A4FF90"/>
                                  <w:spacing w:val="-1"/>
                                  <w:w w:val="202"/>
                                  <w:sz w:val="16"/>
                                </w:rPr>
                                <w:t>l</w:t>
                              </w:r>
                              <w:r>
                                <w:rPr>
                                  <w:color w:val="A4FF90"/>
                                  <w:spacing w:val="-1"/>
                                  <w:w w:val="112"/>
                                  <w:sz w:val="16"/>
                                </w:rPr>
                                <w:t>o</w:t>
                              </w:r>
                              <w:r>
                                <w:rPr>
                                  <w:color w:val="A4FF90"/>
                                  <w:spacing w:val="-1"/>
                                  <w:w w:val="82"/>
                                  <w:sz w:val="16"/>
                                </w:rPr>
                                <w:t>w</w:t>
                              </w:r>
                              <w:r>
                                <w:rPr>
                                  <w:color w:val="A4FF90"/>
                                  <w:spacing w:val="-1"/>
                                  <w:w w:val="111"/>
                                  <w:sz w:val="16"/>
                                </w:rPr>
                                <w:t>e</w:t>
                              </w:r>
                              <w:r>
                                <w:rPr>
                                  <w:color w:val="A4FF90"/>
                                  <w:w w:val="154"/>
                                  <w:sz w:val="16"/>
                                </w:rPr>
                                <w:t>r</w:t>
                              </w:r>
                              <w:r>
                                <w:rPr>
                                  <w:color w:val="A4FF90"/>
                                  <w:spacing w:val="-1"/>
                                  <w:w w:val="149"/>
                                  <w:sz w:val="16"/>
                                </w:rPr>
                                <w:t xml:space="preserve"> </w:t>
                              </w:r>
                              <w:r>
                                <w:rPr>
                                  <w:color w:val="A4FF90"/>
                                  <w:w w:val="160"/>
                                  <w:sz w:val="16"/>
                                </w:rPr>
                                <w:t>right</w:t>
                              </w:r>
                              <w:r>
                                <w:rPr>
                                  <w:color w:val="92FB79"/>
                                  <w:w w:val="160"/>
                                  <w:sz w:val="16"/>
                                </w:rPr>
                                <w:t>'</w:t>
                              </w:r>
                              <w:r>
                                <w:rPr>
                                  <w:color w:val="E0EEFF"/>
                                  <w:w w:val="160"/>
                                  <w:sz w:val="16"/>
                                </w:rPr>
                                <w:t>)</w:t>
                              </w:r>
                            </w:p>
                            <w:p>
                              <w:pPr>
                                <w:spacing w:before="0" w:line="184" w:lineRule="exact"/>
                                <w:ind w:left="0" w:right="0" w:firstLine="0"/>
                                <w:jc w:val="left"/>
                                <w:rPr>
                                  <w:sz w:val="16"/>
                                </w:rPr>
                              </w:pPr>
                              <w:r>
                                <w:rPr>
                                  <w:color w:val="FFC500"/>
                                  <w:spacing w:val="-2"/>
                                  <w:w w:val="135"/>
                                  <w:sz w:val="16"/>
                                </w:rPr>
                                <w:t>plt</w:t>
                              </w:r>
                              <w:r>
                                <w:rPr>
                                  <w:color w:val="E0EEFF"/>
                                  <w:spacing w:val="-2"/>
                                  <w:w w:val="135"/>
                                  <w:sz w:val="16"/>
                                </w:rPr>
                                <w:t>.</w:t>
                              </w:r>
                              <w:r>
                                <w:rPr>
                                  <w:color w:val="FFC500"/>
                                  <w:spacing w:val="-2"/>
                                  <w:w w:val="135"/>
                                  <w:sz w:val="16"/>
                                </w:rPr>
                                <w:t>show</w:t>
                              </w:r>
                              <w:r>
                                <w:rPr>
                                  <w:color w:val="E0EEFF"/>
                                  <w:spacing w:val="-2"/>
                                  <w:w w:val="135"/>
                                  <w:sz w:val="16"/>
                                </w:rPr>
                                <w:t>()</w:t>
                              </w:r>
                            </w:p>
                          </w:txbxContent>
                        </wps:txbx>
                        <wps:bodyPr wrap="square" lIns="0" tIns="0" rIns="0" bIns="0" rtlCol="0"/>
                      </wps:wsp>
                    </wpg:wgp>
                  </a:graphicData>
                </a:graphic>
              </wp:anchor>
            </w:drawing>
          </mc:Choice>
          <mc:Fallback>
            <w:pict>
              <v:group id="_x0000_s1026" o:spid="_x0000_s1026" o:spt="203" style="position:absolute;left:0pt;margin-left:36pt;margin-top:91.45pt;height:193.8pt;width:523.3pt;mso-position-horizontal-relative:page;mso-wrap-distance-bottom:0pt;mso-wrap-distance-top:0pt;z-index:-251565056;mso-width-relative:page;mso-height-relative:page;" coordsize="6645909,2461260" o:gfxdata="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LmzwAL8AAACl&#10;AQAAGQAAAGRycy9fcmVscy9lMm9Eb2MueG1sLnJlbHO9kMGKwjAQhu8L+w5h7tu0PSyymPYigldx&#10;H2BIpmmwmYQkir69gWVBQfDmcWb4v/9j1uPFL+JMKbvACrqmBUGsg3FsFfwetl8rELkgG1wCk4Ir&#10;ZRiHz4/1nhYsNZRnF7OoFM4K5lLij5RZz+QxNyES18sUksdSx2RlRH1ES7Jv22+Z7hkwPDDFzihI&#10;O9ODOFxjbX7NDtPkNG2CPnni8qRCOl+7KxCTpaLAk3H4t+ybyBbkc4fuPQ7dv4N8eO5wA1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">
                <o:lock v:ext="edit" aspectratio="f"/>
                <v:shape id="Graphic 102" o:spid="_x0000_s1026" o:spt="100" style="position:absolute;left:0;top:0;height:144780;width:6645909;" fillcolor="#183548" filled="t" stroked="f" coordsize="6645909,144780" o:gfxdata="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TZ17LsAAADc&#10;AAAADwAAAAAAAAABACAAAAAiAAAAZHJzL2Rvd25yZXYueG1sUEsBAhQAFAAAAAgAh07iQDMvBZ47&#10;AAAAOQAAABAAAAAAAAAAAQAgAAAACgEAAGRycy9zaGFwZXhtbC54bWxQSwUGAAAAAAYABgBbAQAA&#10;tAMAAAAA&#10;" path="m6645909,144780l0,144780,0,0,6645909,0,6645909,144780xe">
                  <v:fill on="t" focussize="0,0"/>
                  <v:stroke on="f"/>
                  <v:imagedata o:title=""/>
                  <o:lock v:ext="edit" aspectratio="f"/>
                  <v:textbox inset="0mm,0mm,0mm,0mm"/>
                </v:shape>
                <v:shape id="Image 103" o:spid="_x0000_s1026" o:spt="75" type="#_x0000_t75" style="position:absolute;left:3175;top:50800;height:69849;width:57149;" filled="f" o:preferrelative="t" stroked="f" coordsize="21600,21600" o:gfxdata="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2IspCugAAANwA&#10;AAAPAAAAAAAAAAEAIAAAACIAAABkcnMvZG93bnJldi54bWxQSwECFAAUAAAACACHTuJAMy8FnjsA&#10;AAA5AAAAEAAAAAAAAAABACAAAAAJAQAAZHJzL3NoYXBleG1sLnhtbFBLBQYAAAAABgAGAFsBAACz&#10;AwAAAAA=&#10;">
                  <v:fill on="f" focussize="0,0"/>
                  <v:stroke on="f"/>
                  <v:imagedata r:id="rId33" o:title=""/>
                  <o:lock v:ext="edit" aspectratio="f"/>
                </v:shape>
                <v:shape id="Graphic 104" o:spid="_x0000_s1026" o:spt="100" style="position:absolute;left:0;top:144779;height:1158240;width:6645909;" fillcolor="#183548" filled="t" stroked="f" coordsize="6645909,1158240" o:gfxdata="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46ms7sAAADc&#10;AAAADwAAAAAAAAABACAAAAAiAAAAZHJzL2Rvd25yZXYueG1sUEsBAhQAFAAAAAgAh07iQDMvBZ47&#10;AAAAOQAAABAAAAAAAAAAAQAgAAAACgEAAGRycy9zaGFwZXhtbC54bWxQSwUGAAAAAAYABgBbAQAA&#10;tAMAAAAA&#10;" path="m6645910,0l0,0,0,144780,0,289560,0,1158240,6645910,1158240,6645910,144780,6645910,0xe">
                  <v:fill on="t" focussize="0,0"/>
                  <v:stroke on="f"/>
                  <v:imagedata o:title=""/>
                  <o:lock v:ext="edit" aspectratio="f"/>
                  <v:textbox inset="0mm,0mm,0mm,0mm"/>
                </v:shape>
                <v:shape id="Image 105" o:spid="_x0000_s1026" o:spt="75" type="#_x0000_t75" style="position:absolute;left:3223514;top:1209039;height:69849;width:47624;" filled="f" o:preferrelative="t" stroked="f" coordsize="21600,21600" o:gfxdata="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5xgv7gAAADcAAAA&#10;DwAAAAAAAAABACAAAAAiAAAAZHJzL2Rvd25yZXYueG1sUEsBAhQAFAAAAAgAh07iQDMvBZ47AAAA&#10;OQAAABAAAAAAAAAAAQAgAAAABwEAAGRycy9zaGFwZXhtbC54bWxQSwUGAAAAAAYABgBbAQAAsQMA&#10;AAAA&#10;">
                  <v:fill on="f" focussize="0,0"/>
                  <v:stroke on="f"/>
                  <v:imagedata r:id="rId32" o:title=""/>
                  <o:lock v:ext="edit" aspectratio="f"/>
                </v:shape>
                <v:shape id="Graphic 106" o:spid="_x0000_s1026" o:spt="100" style="position:absolute;left:0;top:1303019;height:1158240;width:6645909;" fillcolor="#183548" filled="t" stroked="f" coordsize="6645909,1158240" o:gfxdata="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4EJ1ftwAAANwAAAAP&#10;AAAAAAAAAAEAIAAAACIAAABkcnMvZG93bnJldi54bWxQSwECFAAUAAAACACHTuJAMy8FnjsAAAA5&#10;AAAAEAAAAAAAAAABACAAAAAGAQAAZHJzL3NoYXBleG1sLnhtbFBLBQYAAAAABgAGAFsBAACwAwAA&#10;AAA=&#10;" path="m6645910,0l0,0,0,144780,0,289560,0,1158240,6645910,1158240,6645910,144780,6645910,0xe">
                  <v:fill on="t" focussize="0,0"/>
                  <v:stroke on="f"/>
                  <v:imagedata o:title=""/>
                  <o:lock v:ext="edit" aspectratio="f"/>
                  <v:textbox inset="0mm,0mm,0mm,0mm"/>
                </v:shape>
                <v:shape id="Textbox 107" o:spid="_x0000_s1026" o:spt="202" type="#_x0000_t202" style="position:absolute;left:0;top:0;height:2461260;width:6645909;" filled="f" stroked="f" coordsize="21600,21600" o:gfxdata="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ac4W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43"/>
                          <w:ind w:left="187" w:right="0" w:firstLine="0"/>
                          <w:jc w:val="left"/>
                          <w:rPr>
                            <w:rFonts w:ascii="Georgia"/>
                            <w:b/>
                            <w:i/>
                            <w:sz w:val="16"/>
                          </w:rPr>
                        </w:pPr>
                        <w:r>
                          <w:rPr>
                            <w:rFonts w:ascii="Georgia"/>
                            <w:b/>
                            <w:i/>
                            <w:color w:val="0087FF"/>
                            <w:w w:val="105"/>
                            <w:sz w:val="16"/>
                          </w:rPr>
                          <w:t>auc</w:t>
                        </w:r>
                        <w:r>
                          <w:rPr>
                            <w:rFonts w:ascii="Georgia"/>
                            <w:b/>
                            <w:i/>
                            <w:color w:val="0087FF"/>
                            <w:spacing w:val="35"/>
                            <w:w w:val="125"/>
                            <w:sz w:val="16"/>
                          </w:rPr>
                          <w:t xml:space="preserve"> </w:t>
                        </w:r>
                        <w:r>
                          <w:rPr>
                            <w:rFonts w:ascii="Georgia"/>
                            <w:b/>
                            <w:i/>
                            <w:color w:val="0087FF"/>
                            <w:w w:val="125"/>
                            <w:sz w:val="16"/>
                          </w:rPr>
                          <w:t>-</w:t>
                        </w:r>
                        <w:r>
                          <w:rPr>
                            <w:rFonts w:ascii="Georgia"/>
                            <w:b/>
                            <w:i/>
                            <w:color w:val="0087FF"/>
                            <w:spacing w:val="32"/>
                            <w:w w:val="125"/>
                            <w:sz w:val="16"/>
                          </w:rPr>
                          <w:t xml:space="preserve"> </w:t>
                        </w:r>
                        <w:r>
                          <w:rPr>
                            <w:rFonts w:ascii="Georgia"/>
                            <w:b/>
                            <w:i/>
                            <w:color w:val="0087FF"/>
                            <w:spacing w:val="-5"/>
                            <w:w w:val="105"/>
                            <w:sz w:val="16"/>
                          </w:rPr>
                          <w:t>roc</w:t>
                        </w:r>
                      </w:p>
                      <w:p>
                        <w:pPr>
                          <w:spacing w:before="43"/>
                          <w:ind w:left="0" w:right="0" w:firstLine="0"/>
                          <w:jc w:val="left"/>
                          <w:rPr>
                            <w:sz w:val="16"/>
                          </w:rPr>
                        </w:pPr>
                        <w:r>
                          <w:rPr>
                            <w:color w:val="FFFFFF"/>
                            <w:w w:val="120"/>
                            <w:sz w:val="16"/>
                          </w:rPr>
                          <w:t>y_score_gnb</w:t>
                        </w:r>
                        <w:r>
                          <w:rPr>
                            <w:color w:val="FFFFFF"/>
                            <w:spacing w:val="14"/>
                            <w:w w:val="120"/>
                            <w:sz w:val="16"/>
                          </w:rPr>
                          <w:t xml:space="preserve"> </w:t>
                        </w:r>
                        <w:r>
                          <w:rPr>
                            <w:color w:val="FF9D00"/>
                            <w:w w:val="120"/>
                            <w:sz w:val="16"/>
                          </w:rPr>
                          <w:t>=</w:t>
                        </w:r>
                        <w:r>
                          <w:rPr>
                            <w:color w:val="FF9D00"/>
                            <w:spacing w:val="13"/>
                            <w:w w:val="120"/>
                            <w:sz w:val="16"/>
                          </w:rPr>
                          <w:t xml:space="preserve"> </w:t>
                        </w:r>
                        <w:r>
                          <w:rPr>
                            <w:color w:val="FFFFFF"/>
                            <w:spacing w:val="-2"/>
                            <w:w w:val="120"/>
                            <w:sz w:val="16"/>
                          </w:rPr>
                          <w:t>nb_model</w:t>
                        </w:r>
                        <w:r>
                          <w:rPr>
                            <w:color w:val="E0EEFF"/>
                            <w:spacing w:val="-2"/>
                            <w:w w:val="120"/>
                            <w:sz w:val="16"/>
                          </w:rPr>
                          <w:t>.</w:t>
                        </w:r>
                        <w:r>
                          <w:rPr>
                            <w:color w:val="FFC500"/>
                            <w:spacing w:val="-2"/>
                            <w:w w:val="120"/>
                            <w:sz w:val="16"/>
                          </w:rPr>
                          <w:t>predict_proba</w:t>
                        </w:r>
                        <w:r>
                          <w:rPr>
                            <w:color w:val="E0EEFF"/>
                            <w:spacing w:val="-2"/>
                            <w:w w:val="120"/>
                            <w:sz w:val="16"/>
                          </w:rPr>
                          <w:t>(</w:t>
                        </w:r>
                        <w:r>
                          <w:rPr>
                            <w:color w:val="FFFFFF"/>
                            <w:spacing w:val="-2"/>
                            <w:w w:val="120"/>
                            <w:sz w:val="16"/>
                          </w:rPr>
                          <w:t>x_valid</w:t>
                        </w:r>
                        <w:r>
                          <w:rPr>
                            <w:color w:val="E0EEFF"/>
                            <w:spacing w:val="-2"/>
                            <w:w w:val="120"/>
                            <w:sz w:val="16"/>
                          </w:rPr>
                          <w:t>)</w:t>
                        </w:r>
                      </w:p>
                      <w:p>
                        <w:pPr>
                          <w:spacing w:before="42" w:line="295" w:lineRule="auto"/>
                          <w:ind w:left="0" w:right="2482" w:firstLine="0"/>
                          <w:jc w:val="left"/>
                          <w:rPr>
                            <w:sz w:val="16"/>
                          </w:rPr>
                        </w:pPr>
                        <w:r>
                          <w:rPr>
                            <w:color w:val="FFFFFF"/>
                            <w:w w:val="125"/>
                            <w:sz w:val="16"/>
                          </w:rPr>
                          <w:t>fpr_gnb</w:t>
                        </w:r>
                        <w:r>
                          <w:rPr>
                            <w:color w:val="E0EEFF"/>
                            <w:w w:val="125"/>
                            <w:sz w:val="16"/>
                          </w:rPr>
                          <w:t>,</w:t>
                        </w:r>
                        <w:r>
                          <w:rPr>
                            <w:color w:val="E0EEFF"/>
                            <w:spacing w:val="15"/>
                            <w:w w:val="125"/>
                            <w:sz w:val="16"/>
                          </w:rPr>
                          <w:t xml:space="preserve"> </w:t>
                        </w:r>
                        <w:r>
                          <w:rPr>
                            <w:color w:val="FFFFFF"/>
                            <w:w w:val="125"/>
                            <w:sz w:val="16"/>
                          </w:rPr>
                          <w:t>tpr_gnb</w:t>
                        </w:r>
                        <w:r>
                          <w:rPr>
                            <w:color w:val="E0EEFF"/>
                            <w:w w:val="125"/>
                            <w:sz w:val="16"/>
                          </w:rPr>
                          <w:t>,</w:t>
                        </w:r>
                        <w:r>
                          <w:rPr>
                            <w:color w:val="E0EEFF"/>
                            <w:spacing w:val="15"/>
                            <w:w w:val="125"/>
                            <w:sz w:val="16"/>
                          </w:rPr>
                          <w:t xml:space="preserve"> </w:t>
                        </w:r>
                        <w:r>
                          <w:rPr>
                            <w:color w:val="FFFFFF"/>
                            <w:w w:val="125"/>
                            <w:sz w:val="16"/>
                          </w:rPr>
                          <w:t>thresholds_gnb</w:t>
                        </w:r>
                        <w:r>
                          <w:rPr>
                            <w:color w:val="FFFFFF"/>
                            <w:spacing w:val="15"/>
                            <w:w w:val="125"/>
                            <w:sz w:val="16"/>
                          </w:rPr>
                          <w:t xml:space="preserve"> </w:t>
                        </w:r>
                        <w:r>
                          <w:rPr>
                            <w:color w:val="FF9D00"/>
                            <w:w w:val="125"/>
                            <w:sz w:val="16"/>
                          </w:rPr>
                          <w:t xml:space="preserve">= </w:t>
                        </w:r>
                        <w:r>
                          <w:rPr>
                            <w:color w:val="FFC500"/>
                            <w:w w:val="125"/>
                            <w:sz w:val="16"/>
                          </w:rPr>
                          <w:t>roc_curve</w:t>
                        </w:r>
                        <w:r>
                          <w:rPr>
                            <w:color w:val="E0EEFF"/>
                            <w:w w:val="125"/>
                            <w:sz w:val="16"/>
                          </w:rPr>
                          <w:t>(</w:t>
                        </w:r>
                        <w:r>
                          <w:rPr>
                            <w:color w:val="FFFFFF"/>
                            <w:w w:val="125"/>
                            <w:sz w:val="16"/>
                          </w:rPr>
                          <w:t>y_valid</w:t>
                        </w:r>
                        <w:r>
                          <w:rPr>
                            <w:color w:val="E0EEFF"/>
                            <w:w w:val="125"/>
                            <w:sz w:val="16"/>
                          </w:rPr>
                          <w:t>.</w:t>
                        </w:r>
                        <w:r>
                          <w:rPr>
                            <w:color w:val="9EFFFF"/>
                            <w:w w:val="125"/>
                            <w:sz w:val="16"/>
                          </w:rPr>
                          <w:t>values</w:t>
                        </w:r>
                        <w:r>
                          <w:rPr>
                            <w:color w:val="E0EEFF"/>
                            <w:w w:val="125"/>
                            <w:sz w:val="16"/>
                          </w:rPr>
                          <w:t xml:space="preserve">, </w:t>
                        </w:r>
                        <w:r>
                          <w:rPr>
                            <w:color w:val="FFFFFF"/>
                            <w:w w:val="125"/>
                            <w:sz w:val="16"/>
                          </w:rPr>
                          <w:t>y_score_gnb</w:t>
                        </w:r>
                        <w:r>
                          <w:rPr>
                            <w:color w:val="E0EEFF"/>
                            <w:w w:val="125"/>
                            <w:sz w:val="16"/>
                          </w:rPr>
                          <w:t>.</w:t>
                        </w:r>
                        <w:r>
                          <w:rPr>
                            <w:color w:val="9EFFFF"/>
                            <w:w w:val="125"/>
                            <w:sz w:val="16"/>
                          </w:rPr>
                          <w:t>values</w:t>
                        </w:r>
                        <w:r>
                          <w:rPr>
                            <w:color w:val="E0EEFF"/>
                            <w:w w:val="125"/>
                            <w:sz w:val="16"/>
                          </w:rPr>
                          <w:t xml:space="preserve">) </w:t>
                        </w:r>
                        <w:r>
                          <w:rPr>
                            <w:color w:val="FFFFFF"/>
                            <w:w w:val="125"/>
                            <w:sz w:val="16"/>
                          </w:rPr>
                          <w:t>roc_auc_gnb</w:t>
                        </w:r>
                        <w:r>
                          <w:rPr>
                            <w:color w:val="FFFFFF"/>
                            <w:spacing w:val="26"/>
                            <w:w w:val="125"/>
                            <w:sz w:val="16"/>
                          </w:rPr>
                          <w:t xml:space="preserve"> </w:t>
                        </w:r>
                        <w:r>
                          <w:rPr>
                            <w:color w:val="FF9D00"/>
                            <w:w w:val="125"/>
                            <w:sz w:val="16"/>
                          </w:rPr>
                          <w:t xml:space="preserve">= </w:t>
                        </w:r>
                        <w:r>
                          <w:rPr>
                            <w:color w:val="FFC500"/>
                            <w:w w:val="125"/>
                            <w:sz w:val="16"/>
                          </w:rPr>
                          <w:t>roc_auc_score</w:t>
                        </w:r>
                        <w:r>
                          <w:rPr>
                            <w:color w:val="E0EEFF"/>
                            <w:w w:val="125"/>
                            <w:sz w:val="16"/>
                          </w:rPr>
                          <w:t>(</w:t>
                        </w:r>
                        <w:r>
                          <w:rPr>
                            <w:color w:val="FFFFFF"/>
                            <w:w w:val="125"/>
                            <w:sz w:val="16"/>
                          </w:rPr>
                          <w:t>y_valid</w:t>
                        </w:r>
                        <w:r>
                          <w:rPr>
                            <w:color w:val="E0EEFF"/>
                            <w:w w:val="125"/>
                            <w:sz w:val="16"/>
                          </w:rPr>
                          <w:t>,</w:t>
                        </w:r>
                        <w:r>
                          <w:rPr>
                            <w:color w:val="E0EEFF"/>
                            <w:spacing w:val="26"/>
                            <w:w w:val="125"/>
                            <w:sz w:val="16"/>
                          </w:rPr>
                          <w:t xml:space="preserve"> </w:t>
                        </w:r>
                        <w:r>
                          <w:rPr>
                            <w:color w:val="FFFFFF"/>
                            <w:w w:val="125"/>
                            <w:sz w:val="16"/>
                          </w:rPr>
                          <w:t>y_score_gnb</w:t>
                        </w:r>
                        <w:r>
                          <w:rPr>
                            <w:color w:val="E0EEFF"/>
                            <w:w w:val="125"/>
                            <w:sz w:val="16"/>
                          </w:rPr>
                          <w:t>)</w:t>
                        </w:r>
                      </w:p>
                      <w:p>
                        <w:pPr>
                          <w:spacing w:before="0" w:line="185" w:lineRule="exact"/>
                          <w:ind w:left="0" w:right="0" w:firstLine="0"/>
                          <w:jc w:val="left"/>
                          <w:rPr>
                            <w:sz w:val="16"/>
                          </w:rPr>
                        </w:pPr>
                        <w:r>
                          <w:rPr>
                            <w:color w:val="FFFFFF"/>
                            <w:w w:val="120"/>
                            <w:sz w:val="16"/>
                          </w:rPr>
                          <w:t>y_score_dtc</w:t>
                        </w:r>
                        <w:r>
                          <w:rPr>
                            <w:color w:val="FFFFFF"/>
                            <w:spacing w:val="30"/>
                            <w:w w:val="120"/>
                            <w:sz w:val="16"/>
                          </w:rPr>
                          <w:t xml:space="preserve"> </w:t>
                        </w:r>
                        <w:r>
                          <w:rPr>
                            <w:color w:val="FF9D00"/>
                            <w:w w:val="120"/>
                            <w:sz w:val="16"/>
                          </w:rPr>
                          <w:t>=</w:t>
                        </w:r>
                        <w:r>
                          <w:rPr>
                            <w:color w:val="FF9D00"/>
                            <w:spacing w:val="28"/>
                            <w:w w:val="120"/>
                            <w:sz w:val="16"/>
                          </w:rPr>
                          <w:t xml:space="preserve"> </w:t>
                        </w:r>
                        <w:r>
                          <w:rPr>
                            <w:color w:val="FFFFFF"/>
                            <w:spacing w:val="-2"/>
                            <w:w w:val="120"/>
                            <w:sz w:val="16"/>
                          </w:rPr>
                          <w:t>dt_model</w:t>
                        </w:r>
                        <w:r>
                          <w:rPr>
                            <w:color w:val="E0EEFF"/>
                            <w:spacing w:val="-2"/>
                            <w:w w:val="120"/>
                            <w:sz w:val="16"/>
                          </w:rPr>
                          <w:t>.</w:t>
                        </w:r>
                        <w:r>
                          <w:rPr>
                            <w:color w:val="FFC500"/>
                            <w:spacing w:val="-2"/>
                            <w:w w:val="120"/>
                            <w:sz w:val="16"/>
                          </w:rPr>
                          <w:t>predict_proba</w:t>
                        </w:r>
                        <w:r>
                          <w:rPr>
                            <w:color w:val="E0EEFF"/>
                            <w:spacing w:val="-2"/>
                            <w:w w:val="120"/>
                            <w:sz w:val="16"/>
                          </w:rPr>
                          <w:t>(</w:t>
                        </w:r>
                        <w:r>
                          <w:rPr>
                            <w:color w:val="FFFFFF"/>
                            <w:spacing w:val="-2"/>
                            <w:w w:val="120"/>
                            <w:sz w:val="16"/>
                          </w:rPr>
                          <w:t>x_valid</w:t>
                        </w:r>
                        <w:r>
                          <w:rPr>
                            <w:color w:val="E0EEFF"/>
                            <w:spacing w:val="-2"/>
                            <w:w w:val="120"/>
                            <w:sz w:val="16"/>
                          </w:rPr>
                          <w:t>)</w:t>
                        </w:r>
                      </w:p>
                      <w:p>
                        <w:pPr>
                          <w:spacing w:before="42" w:line="295" w:lineRule="auto"/>
                          <w:ind w:left="0" w:right="2482" w:firstLine="0"/>
                          <w:jc w:val="left"/>
                          <w:rPr>
                            <w:sz w:val="16"/>
                          </w:rPr>
                        </w:pPr>
                        <w:r>
                          <w:rPr>
                            <w:color w:val="FFFFFF"/>
                            <w:w w:val="125"/>
                            <w:sz w:val="16"/>
                          </w:rPr>
                          <w:t>fpr_dtc</w:t>
                        </w:r>
                        <w:r>
                          <w:rPr>
                            <w:color w:val="E0EEFF"/>
                            <w:w w:val="125"/>
                            <w:sz w:val="16"/>
                          </w:rPr>
                          <w:t>,</w:t>
                        </w:r>
                        <w:r>
                          <w:rPr>
                            <w:color w:val="E0EEFF"/>
                            <w:spacing w:val="40"/>
                            <w:w w:val="125"/>
                            <w:sz w:val="16"/>
                          </w:rPr>
                          <w:t xml:space="preserve"> </w:t>
                        </w:r>
                        <w:r>
                          <w:rPr>
                            <w:color w:val="FFFFFF"/>
                            <w:w w:val="125"/>
                            <w:sz w:val="16"/>
                          </w:rPr>
                          <w:t>tpr_dtc</w:t>
                        </w:r>
                        <w:r>
                          <w:rPr>
                            <w:color w:val="E0EEFF"/>
                            <w:w w:val="125"/>
                            <w:sz w:val="16"/>
                          </w:rPr>
                          <w:t>,</w:t>
                        </w:r>
                        <w:r>
                          <w:rPr>
                            <w:color w:val="E0EEFF"/>
                            <w:spacing w:val="40"/>
                            <w:w w:val="125"/>
                            <w:sz w:val="16"/>
                          </w:rPr>
                          <w:t xml:space="preserve"> </w:t>
                        </w:r>
                        <w:r>
                          <w:rPr>
                            <w:color w:val="FFFFFF"/>
                            <w:w w:val="125"/>
                            <w:sz w:val="16"/>
                          </w:rPr>
                          <w:t>thresholds_dtc</w:t>
                        </w:r>
                        <w:r>
                          <w:rPr>
                            <w:color w:val="FFFFFF"/>
                            <w:spacing w:val="40"/>
                            <w:w w:val="125"/>
                            <w:sz w:val="16"/>
                          </w:rPr>
                          <w:t xml:space="preserve"> </w:t>
                        </w:r>
                        <w:r>
                          <w:rPr>
                            <w:color w:val="FF9D00"/>
                            <w:w w:val="125"/>
                            <w:sz w:val="16"/>
                          </w:rPr>
                          <w:t xml:space="preserve">= </w:t>
                        </w:r>
                        <w:r>
                          <w:rPr>
                            <w:color w:val="FFC500"/>
                            <w:w w:val="125"/>
                            <w:sz w:val="16"/>
                          </w:rPr>
                          <w:t>roc_curve</w:t>
                        </w:r>
                        <w:r>
                          <w:rPr>
                            <w:color w:val="E0EEFF"/>
                            <w:w w:val="125"/>
                            <w:sz w:val="16"/>
                          </w:rPr>
                          <w:t>(</w:t>
                        </w:r>
                        <w:r>
                          <w:rPr>
                            <w:color w:val="FFFFFF"/>
                            <w:w w:val="125"/>
                            <w:sz w:val="16"/>
                          </w:rPr>
                          <w:t>y_valid</w:t>
                        </w:r>
                        <w:r>
                          <w:rPr>
                            <w:color w:val="E0EEFF"/>
                            <w:w w:val="125"/>
                            <w:sz w:val="16"/>
                          </w:rPr>
                          <w:t>.</w:t>
                        </w:r>
                        <w:r>
                          <w:rPr>
                            <w:color w:val="9EFFFF"/>
                            <w:w w:val="125"/>
                            <w:sz w:val="16"/>
                          </w:rPr>
                          <w:t>values</w:t>
                        </w:r>
                        <w:r>
                          <w:rPr>
                            <w:color w:val="E0EEFF"/>
                            <w:w w:val="125"/>
                            <w:sz w:val="16"/>
                          </w:rPr>
                          <w:t xml:space="preserve">, </w:t>
                        </w:r>
                        <w:r>
                          <w:rPr>
                            <w:color w:val="FFFFFF"/>
                            <w:w w:val="125"/>
                            <w:sz w:val="16"/>
                          </w:rPr>
                          <w:t>y_score_dtc</w:t>
                        </w:r>
                        <w:r>
                          <w:rPr>
                            <w:color w:val="E0EEFF"/>
                            <w:w w:val="125"/>
                            <w:sz w:val="16"/>
                          </w:rPr>
                          <w:t>.</w:t>
                        </w:r>
                        <w:r>
                          <w:rPr>
                            <w:color w:val="9EFFFF"/>
                            <w:w w:val="125"/>
                            <w:sz w:val="16"/>
                          </w:rPr>
                          <w:t>values</w:t>
                        </w:r>
                        <w:r>
                          <w:rPr>
                            <w:color w:val="E0EEFF"/>
                            <w:w w:val="125"/>
                            <w:sz w:val="16"/>
                          </w:rPr>
                          <w:t xml:space="preserve">) </w:t>
                        </w:r>
                        <w:r>
                          <w:rPr>
                            <w:color w:val="FFFFFF"/>
                            <w:w w:val="125"/>
                            <w:sz w:val="16"/>
                          </w:rPr>
                          <w:t>roc_auc_dtc</w:t>
                        </w:r>
                        <w:r>
                          <w:rPr>
                            <w:color w:val="FFFFFF"/>
                            <w:spacing w:val="40"/>
                            <w:w w:val="125"/>
                            <w:sz w:val="16"/>
                          </w:rPr>
                          <w:t xml:space="preserve"> </w:t>
                        </w:r>
                        <w:r>
                          <w:rPr>
                            <w:color w:val="FF9D00"/>
                            <w:w w:val="125"/>
                            <w:sz w:val="16"/>
                          </w:rPr>
                          <w:t xml:space="preserve">= </w:t>
                        </w:r>
                        <w:r>
                          <w:rPr>
                            <w:color w:val="FFC500"/>
                            <w:w w:val="125"/>
                            <w:sz w:val="16"/>
                          </w:rPr>
                          <w:t>roc_auc_score</w:t>
                        </w:r>
                        <w:r>
                          <w:rPr>
                            <w:color w:val="E0EEFF"/>
                            <w:w w:val="125"/>
                            <w:sz w:val="16"/>
                          </w:rPr>
                          <w:t>(</w:t>
                        </w:r>
                        <w:r>
                          <w:rPr>
                            <w:color w:val="FFFFFF"/>
                            <w:w w:val="125"/>
                            <w:sz w:val="16"/>
                          </w:rPr>
                          <w:t>y_valid</w:t>
                        </w:r>
                        <w:r>
                          <w:rPr>
                            <w:color w:val="E0EEFF"/>
                            <w:w w:val="125"/>
                            <w:sz w:val="16"/>
                          </w:rPr>
                          <w:t>,</w:t>
                        </w:r>
                        <w:r>
                          <w:rPr>
                            <w:color w:val="E0EEFF"/>
                            <w:spacing w:val="40"/>
                            <w:w w:val="125"/>
                            <w:sz w:val="16"/>
                          </w:rPr>
                          <w:t xml:space="preserve"> </w:t>
                        </w:r>
                        <w:r>
                          <w:rPr>
                            <w:color w:val="FFFFFF"/>
                            <w:w w:val="125"/>
                            <w:sz w:val="16"/>
                          </w:rPr>
                          <w:t>y_score_dtc</w:t>
                        </w:r>
                        <w:r>
                          <w:rPr>
                            <w:color w:val="E0EEFF"/>
                            <w:w w:val="125"/>
                            <w:sz w:val="16"/>
                          </w:rPr>
                          <w:t>)</w:t>
                        </w:r>
                      </w:p>
                      <w:p>
                        <w:pPr>
                          <w:spacing w:before="0" w:line="185" w:lineRule="exact"/>
                          <w:ind w:left="0" w:right="0" w:firstLine="0"/>
                          <w:jc w:val="left"/>
                          <w:rPr>
                            <w:sz w:val="16"/>
                          </w:rPr>
                        </w:pPr>
                        <w:r>
                          <w:rPr>
                            <w:color w:val="FFC500"/>
                            <w:w w:val="140"/>
                            <w:sz w:val="16"/>
                          </w:rPr>
                          <w:t>plt</w:t>
                        </w:r>
                        <w:r>
                          <w:rPr>
                            <w:color w:val="E0EEFF"/>
                            <w:w w:val="140"/>
                            <w:sz w:val="16"/>
                          </w:rPr>
                          <w:t>.</w:t>
                        </w:r>
                        <w:r>
                          <w:rPr>
                            <w:color w:val="FFC500"/>
                            <w:w w:val="140"/>
                            <w:sz w:val="16"/>
                          </w:rPr>
                          <w:t>figure</w:t>
                        </w:r>
                        <w:r>
                          <w:rPr>
                            <w:color w:val="E0EEFF"/>
                            <w:w w:val="140"/>
                            <w:sz w:val="16"/>
                          </w:rPr>
                          <w:t>(figsize</w:t>
                        </w:r>
                        <w:r>
                          <w:rPr>
                            <w:color w:val="FF9D00"/>
                            <w:w w:val="140"/>
                            <w:sz w:val="16"/>
                          </w:rPr>
                          <w:t>=</w:t>
                        </w:r>
                        <w:r>
                          <w:rPr>
                            <w:color w:val="E0EEFF"/>
                            <w:w w:val="140"/>
                            <w:sz w:val="16"/>
                          </w:rPr>
                          <w:t>(</w:t>
                        </w:r>
                        <w:r>
                          <w:rPr>
                            <w:color w:val="FF618B"/>
                            <w:w w:val="140"/>
                            <w:sz w:val="16"/>
                          </w:rPr>
                          <w:t>8</w:t>
                        </w:r>
                        <w:r>
                          <w:rPr>
                            <w:color w:val="E0EEFF"/>
                            <w:w w:val="140"/>
                            <w:sz w:val="16"/>
                          </w:rPr>
                          <w:t>,</w:t>
                        </w:r>
                        <w:r>
                          <w:rPr>
                            <w:color w:val="E0EEFF"/>
                            <w:spacing w:val="-2"/>
                            <w:w w:val="140"/>
                            <w:sz w:val="16"/>
                          </w:rPr>
                          <w:t xml:space="preserve"> </w:t>
                        </w:r>
                        <w:r>
                          <w:rPr>
                            <w:color w:val="FF618B"/>
                            <w:spacing w:val="-5"/>
                            <w:w w:val="145"/>
                            <w:sz w:val="16"/>
                          </w:rPr>
                          <w:t>6</w:t>
                        </w:r>
                        <w:r>
                          <w:rPr>
                            <w:color w:val="E0EEFF"/>
                            <w:spacing w:val="-5"/>
                            <w:w w:val="145"/>
                            <w:sz w:val="16"/>
                          </w:rPr>
                          <w:t>))</w:t>
                        </w:r>
                      </w:p>
                      <w:p>
                        <w:pPr>
                          <w:spacing w:before="42" w:line="295" w:lineRule="auto"/>
                          <w:ind w:left="0" w:right="0" w:firstLine="0"/>
                          <w:jc w:val="left"/>
                          <w:rPr>
                            <w:sz w:val="16"/>
                          </w:rPr>
                        </w:pPr>
                        <w:r>
                          <w:rPr>
                            <w:color w:val="FFC500"/>
                            <w:w w:val="135"/>
                            <w:sz w:val="16"/>
                          </w:rPr>
                          <w:t>plt</w:t>
                        </w:r>
                        <w:r>
                          <w:rPr>
                            <w:color w:val="E0EEFF"/>
                            <w:w w:val="135"/>
                            <w:sz w:val="16"/>
                          </w:rPr>
                          <w:t>.</w:t>
                        </w:r>
                        <w:r>
                          <w:rPr>
                            <w:color w:val="FFC500"/>
                            <w:w w:val="135"/>
                            <w:sz w:val="16"/>
                          </w:rPr>
                          <w:t>plot</w:t>
                        </w:r>
                        <w:r>
                          <w:rPr>
                            <w:color w:val="E0EEFF"/>
                            <w:w w:val="135"/>
                            <w:sz w:val="16"/>
                          </w:rPr>
                          <w:t>(</w:t>
                        </w:r>
                        <w:r>
                          <w:rPr>
                            <w:color w:val="FFFFFF"/>
                            <w:w w:val="135"/>
                            <w:sz w:val="16"/>
                          </w:rPr>
                          <w:t>fpr_gnb</w:t>
                        </w:r>
                        <w:r>
                          <w:rPr>
                            <w:color w:val="E0EEFF"/>
                            <w:w w:val="135"/>
                            <w:sz w:val="16"/>
                          </w:rPr>
                          <w:t xml:space="preserve">, </w:t>
                        </w:r>
                        <w:r>
                          <w:rPr>
                            <w:color w:val="FFFFFF"/>
                            <w:w w:val="135"/>
                            <w:sz w:val="16"/>
                          </w:rPr>
                          <w:t>tpr_gnb</w:t>
                        </w:r>
                        <w:r>
                          <w:rPr>
                            <w:color w:val="E0EEFF"/>
                            <w:w w:val="135"/>
                            <w:sz w:val="16"/>
                          </w:rPr>
                          <w:t>, color</w:t>
                        </w:r>
                        <w:r>
                          <w:rPr>
                            <w:color w:val="FF9D00"/>
                            <w:w w:val="135"/>
                            <w:sz w:val="16"/>
                          </w:rPr>
                          <w:t>=</w:t>
                        </w:r>
                        <w:r>
                          <w:rPr>
                            <w:color w:val="92FB79"/>
                            <w:w w:val="135"/>
                            <w:sz w:val="16"/>
                          </w:rPr>
                          <w:t>'</w:t>
                        </w:r>
                        <w:r>
                          <w:rPr>
                            <w:color w:val="A4FF90"/>
                            <w:w w:val="135"/>
                            <w:sz w:val="16"/>
                          </w:rPr>
                          <w:t>blue</w:t>
                        </w:r>
                        <w:r>
                          <w:rPr>
                            <w:color w:val="92FB79"/>
                            <w:w w:val="135"/>
                            <w:sz w:val="16"/>
                          </w:rPr>
                          <w:t>'</w:t>
                        </w:r>
                        <w:r>
                          <w:rPr>
                            <w:color w:val="E0EEFF"/>
                            <w:w w:val="135"/>
                            <w:sz w:val="16"/>
                          </w:rPr>
                          <w:t>, lw</w:t>
                        </w:r>
                        <w:r>
                          <w:rPr>
                            <w:color w:val="FF9D00"/>
                            <w:w w:val="135"/>
                            <w:sz w:val="16"/>
                          </w:rPr>
                          <w:t>=</w:t>
                        </w:r>
                        <w:r>
                          <w:rPr>
                            <w:color w:val="FF618B"/>
                            <w:w w:val="135"/>
                            <w:sz w:val="16"/>
                          </w:rPr>
                          <w:t>2</w:t>
                        </w:r>
                        <w:r>
                          <w:rPr>
                            <w:color w:val="E0EEFF"/>
                            <w:w w:val="135"/>
                            <w:sz w:val="16"/>
                          </w:rPr>
                          <w:t>, label</w:t>
                        </w:r>
                        <w:r>
                          <w:rPr>
                            <w:color w:val="FF9D00"/>
                            <w:w w:val="135"/>
                            <w:sz w:val="16"/>
                          </w:rPr>
                          <w:t>=</w:t>
                        </w:r>
                        <w:r>
                          <w:rPr>
                            <w:color w:val="92FB79"/>
                            <w:w w:val="135"/>
                            <w:sz w:val="16"/>
                          </w:rPr>
                          <w:t xml:space="preserve">' </w:t>
                        </w:r>
                        <w:r>
                          <w:rPr>
                            <w:color w:val="A4FF90"/>
                            <w:w w:val="135"/>
                            <w:sz w:val="16"/>
                          </w:rPr>
                          <w:t xml:space="preserve">aive </w:t>
                        </w:r>
                        <w:r>
                          <w:rPr>
                            <w:color w:val="A4FF90"/>
                            <w:w w:val="125"/>
                            <w:sz w:val="16"/>
                          </w:rPr>
                          <w:t>Bayes</w:t>
                        </w:r>
                        <w:r>
                          <w:rPr>
                            <w:color w:val="A4FF90"/>
                            <w:spacing w:val="11"/>
                            <w:w w:val="125"/>
                            <w:sz w:val="16"/>
                          </w:rPr>
                          <w:t xml:space="preserve"> </w:t>
                        </w:r>
                        <w:r>
                          <w:rPr>
                            <w:color w:val="A4FF90"/>
                            <w:w w:val="125"/>
                            <w:sz w:val="16"/>
                          </w:rPr>
                          <w:t xml:space="preserve">ROC </w:t>
                        </w:r>
                        <w:r>
                          <w:rPr>
                            <w:color w:val="A4FF90"/>
                            <w:w w:val="135"/>
                            <w:sz w:val="16"/>
                          </w:rPr>
                          <w:t xml:space="preserve">curve </w:t>
                        </w:r>
                        <w:r>
                          <w:rPr>
                            <w:color w:val="A4FF90"/>
                            <w:w w:val="125"/>
                            <w:sz w:val="16"/>
                          </w:rPr>
                          <w:t>(AUC =</w:t>
                        </w:r>
                        <w:r>
                          <w:rPr>
                            <w:color w:val="A4FF90"/>
                            <w:w w:val="134"/>
                            <w:sz w:val="16"/>
                          </w:rPr>
                          <w:t xml:space="preserve"> </w:t>
                        </w:r>
                        <w:r>
                          <w:rPr>
                            <w:color w:val="FF618B"/>
                            <w:spacing w:val="-1"/>
                            <w:w w:val="153"/>
                            <w:sz w:val="16"/>
                          </w:rPr>
                          <w:t>{</w:t>
                        </w:r>
                        <w:r>
                          <w:rPr>
                            <w:color w:val="FFC500"/>
                            <w:spacing w:val="-1"/>
                            <w:w w:val="153"/>
                            <w:sz w:val="16"/>
                          </w:rPr>
                          <w:t>:.</w:t>
                        </w:r>
                        <w:r>
                          <w:rPr>
                            <w:color w:val="FFC500"/>
                            <w:spacing w:val="-1"/>
                            <w:w w:val="105"/>
                            <w:sz w:val="16"/>
                          </w:rPr>
                          <w:t>2</w:t>
                        </w:r>
                        <w:r>
                          <w:rPr>
                            <w:color w:val="FFC500"/>
                            <w:spacing w:val="-1"/>
                            <w:w w:val="152"/>
                            <w:sz w:val="16"/>
                          </w:rPr>
                          <w:t>f</w:t>
                        </w:r>
                        <w:r>
                          <w:rPr>
                            <w:color w:val="FF618B"/>
                            <w:spacing w:val="-1"/>
                            <w:w w:val="153"/>
                            <w:sz w:val="16"/>
                          </w:rPr>
                          <w:t>}</w:t>
                        </w:r>
                        <w:r>
                          <w:rPr>
                            <w:color w:val="A4FF90"/>
                            <w:spacing w:val="-1"/>
                            <w:w w:val="153"/>
                            <w:sz w:val="16"/>
                          </w:rPr>
                          <w:t>)</w:t>
                        </w:r>
                        <w:r>
                          <w:rPr>
                            <w:color w:val="92FB79"/>
                            <w:spacing w:val="-1"/>
                            <w:w w:val="362"/>
                            <w:sz w:val="16"/>
                          </w:rPr>
                          <w:t>'</w:t>
                        </w:r>
                        <w:r>
                          <w:rPr>
                            <w:color w:val="E0EEFF"/>
                            <w:spacing w:val="-1"/>
                            <w:w w:val="153"/>
                            <w:sz w:val="16"/>
                          </w:rPr>
                          <w:t>.</w:t>
                        </w:r>
                        <w:r>
                          <w:rPr>
                            <w:color w:val="FFC500"/>
                            <w:spacing w:val="-1"/>
                            <w:w w:val="152"/>
                            <w:sz w:val="16"/>
                          </w:rPr>
                          <w:t>f</w:t>
                        </w:r>
                        <w:r>
                          <w:rPr>
                            <w:color w:val="FFC500"/>
                            <w:spacing w:val="-1"/>
                            <w:w w:val="102"/>
                            <w:sz w:val="16"/>
                          </w:rPr>
                          <w:t>o</w:t>
                        </w:r>
                        <w:r>
                          <w:rPr>
                            <w:color w:val="FFC500"/>
                            <w:spacing w:val="-1"/>
                            <w:w w:val="144"/>
                            <w:sz w:val="16"/>
                          </w:rPr>
                          <w:t>r</w:t>
                        </w:r>
                        <w:r>
                          <w:rPr>
                            <w:color w:val="FFC500"/>
                            <w:spacing w:val="-1"/>
                            <w:w w:val="64"/>
                            <w:sz w:val="16"/>
                          </w:rPr>
                          <w:t>m</w:t>
                        </w:r>
                        <w:r>
                          <w:rPr>
                            <w:color w:val="FFC500"/>
                            <w:spacing w:val="-1"/>
                            <w:w w:val="105"/>
                            <w:sz w:val="16"/>
                          </w:rPr>
                          <w:t>a</w:t>
                        </w:r>
                        <w:r>
                          <w:rPr>
                            <w:color w:val="FFC500"/>
                            <w:spacing w:val="1"/>
                            <w:w w:val="141"/>
                            <w:sz w:val="16"/>
                          </w:rPr>
                          <w:t>t</w:t>
                        </w:r>
                        <w:r>
                          <w:rPr>
                            <w:color w:val="E0EEFF"/>
                            <w:spacing w:val="-1"/>
                            <w:w w:val="153"/>
                            <w:sz w:val="16"/>
                          </w:rPr>
                          <w:t>(</w:t>
                        </w:r>
                        <w:r>
                          <w:rPr>
                            <w:color w:val="FFFFFF"/>
                            <w:spacing w:val="-1"/>
                            <w:w w:val="144"/>
                            <w:sz w:val="16"/>
                          </w:rPr>
                          <w:t>r</w:t>
                        </w:r>
                        <w:r>
                          <w:rPr>
                            <w:color w:val="FFFFFF"/>
                            <w:spacing w:val="-1"/>
                            <w:w w:val="102"/>
                            <w:sz w:val="16"/>
                          </w:rPr>
                          <w:t>o</w:t>
                        </w:r>
                        <w:r>
                          <w:rPr>
                            <w:color w:val="FFFFFF"/>
                            <w:spacing w:val="-1"/>
                            <w:w w:val="112"/>
                            <w:sz w:val="16"/>
                          </w:rPr>
                          <w:t>c</w:t>
                        </w:r>
                        <w:r>
                          <w:rPr>
                            <w:color w:val="FFFFFF"/>
                            <w:spacing w:val="-1"/>
                            <w:w w:val="105"/>
                            <w:sz w:val="16"/>
                          </w:rPr>
                          <w:t>_a</w:t>
                        </w:r>
                        <w:r>
                          <w:rPr>
                            <w:color w:val="FFFFFF"/>
                            <w:spacing w:val="-1"/>
                            <w:sz w:val="16"/>
                          </w:rPr>
                          <w:t>u</w:t>
                        </w:r>
                        <w:r>
                          <w:rPr>
                            <w:color w:val="FFFFFF"/>
                            <w:spacing w:val="-1"/>
                            <w:w w:val="112"/>
                            <w:sz w:val="16"/>
                          </w:rPr>
                          <w:t>c</w:t>
                        </w:r>
                        <w:r>
                          <w:rPr>
                            <w:color w:val="FFFFFF"/>
                            <w:spacing w:val="-1"/>
                            <w:w w:val="105"/>
                            <w:sz w:val="16"/>
                          </w:rPr>
                          <w:t>_</w:t>
                        </w:r>
                        <w:r>
                          <w:rPr>
                            <w:color w:val="FFFFFF"/>
                            <w:spacing w:val="-1"/>
                            <w:w w:val="110"/>
                            <w:sz w:val="16"/>
                          </w:rPr>
                          <w:t>g</w:t>
                        </w:r>
                        <w:r>
                          <w:rPr>
                            <w:color w:val="FFFFFF"/>
                            <w:spacing w:val="-1"/>
                            <w:sz w:val="16"/>
                          </w:rPr>
                          <w:t>n</w:t>
                        </w:r>
                        <w:r>
                          <w:rPr>
                            <w:color w:val="FFFFFF"/>
                            <w:spacing w:val="1"/>
                            <w:w w:val="98"/>
                            <w:sz w:val="16"/>
                          </w:rPr>
                          <w:t>b</w:t>
                        </w:r>
                        <w:r>
                          <w:rPr>
                            <w:color w:val="E0EEFF"/>
                            <w:spacing w:val="-1"/>
                            <w:w w:val="153"/>
                            <w:sz w:val="16"/>
                          </w:rPr>
                          <w:t>)</w:t>
                        </w:r>
                        <w:r>
                          <w:rPr>
                            <w:color w:val="E0EEFF"/>
                            <w:w w:val="153"/>
                            <w:sz w:val="16"/>
                          </w:rPr>
                          <w:t>)</w:t>
                        </w:r>
                        <w:r>
                          <w:rPr>
                            <w:color w:val="E0EEFF"/>
                            <w:spacing w:val="-1"/>
                            <w:w w:val="134"/>
                            <w:sz w:val="16"/>
                          </w:rPr>
                          <w:t xml:space="preserve"> </w:t>
                        </w:r>
                        <w:r>
                          <w:rPr>
                            <w:color w:val="FFC500"/>
                            <w:w w:val="135"/>
                            <w:sz w:val="16"/>
                          </w:rPr>
                          <w:t>plt</w:t>
                        </w:r>
                        <w:r>
                          <w:rPr>
                            <w:color w:val="E0EEFF"/>
                            <w:w w:val="135"/>
                            <w:sz w:val="16"/>
                          </w:rPr>
                          <w:t>.</w:t>
                        </w:r>
                        <w:r>
                          <w:rPr>
                            <w:color w:val="FFC500"/>
                            <w:w w:val="135"/>
                            <w:sz w:val="16"/>
                          </w:rPr>
                          <w:t>plot</w:t>
                        </w:r>
                        <w:r>
                          <w:rPr>
                            <w:color w:val="E0EEFF"/>
                            <w:w w:val="135"/>
                            <w:sz w:val="16"/>
                          </w:rPr>
                          <w:t>(</w:t>
                        </w:r>
                        <w:r>
                          <w:rPr>
                            <w:color w:val="FFFFFF"/>
                            <w:w w:val="135"/>
                            <w:sz w:val="16"/>
                          </w:rPr>
                          <w:t>fpr_dtc</w:t>
                        </w:r>
                        <w:r>
                          <w:rPr>
                            <w:color w:val="E0EEFF"/>
                            <w:w w:val="135"/>
                            <w:sz w:val="16"/>
                          </w:rPr>
                          <w:t xml:space="preserve">, </w:t>
                        </w:r>
                        <w:r>
                          <w:rPr>
                            <w:color w:val="FFFFFF"/>
                            <w:w w:val="135"/>
                            <w:sz w:val="16"/>
                          </w:rPr>
                          <w:t>tpr_dtc</w:t>
                        </w:r>
                        <w:r>
                          <w:rPr>
                            <w:color w:val="E0EEFF"/>
                            <w:w w:val="135"/>
                            <w:sz w:val="16"/>
                          </w:rPr>
                          <w:t>,</w:t>
                        </w:r>
                        <w:r>
                          <w:rPr>
                            <w:color w:val="E0EEFF"/>
                            <w:spacing w:val="-1"/>
                            <w:w w:val="135"/>
                            <w:sz w:val="16"/>
                          </w:rPr>
                          <w:t xml:space="preserve"> </w:t>
                        </w:r>
                        <w:r>
                          <w:rPr>
                            <w:color w:val="E0EEFF"/>
                            <w:w w:val="135"/>
                            <w:sz w:val="16"/>
                          </w:rPr>
                          <w:t>color</w:t>
                        </w:r>
                        <w:r>
                          <w:rPr>
                            <w:color w:val="FF9D00"/>
                            <w:w w:val="135"/>
                            <w:sz w:val="16"/>
                          </w:rPr>
                          <w:t>=</w:t>
                        </w:r>
                        <w:r>
                          <w:rPr>
                            <w:color w:val="92FB79"/>
                            <w:w w:val="135"/>
                            <w:sz w:val="16"/>
                          </w:rPr>
                          <w:t>'</w:t>
                        </w:r>
                        <w:r>
                          <w:rPr>
                            <w:color w:val="A4FF90"/>
                            <w:w w:val="135"/>
                            <w:sz w:val="16"/>
                          </w:rPr>
                          <w:t>green</w:t>
                        </w:r>
                        <w:r>
                          <w:rPr>
                            <w:color w:val="92FB79"/>
                            <w:w w:val="135"/>
                            <w:sz w:val="16"/>
                          </w:rPr>
                          <w:t>'</w:t>
                        </w:r>
                        <w:r>
                          <w:rPr>
                            <w:color w:val="E0EEFF"/>
                            <w:w w:val="135"/>
                            <w:sz w:val="16"/>
                          </w:rPr>
                          <w:t>,</w:t>
                        </w:r>
                        <w:r>
                          <w:rPr>
                            <w:color w:val="E0EEFF"/>
                            <w:spacing w:val="-1"/>
                            <w:w w:val="135"/>
                            <w:sz w:val="16"/>
                          </w:rPr>
                          <w:t xml:space="preserve"> </w:t>
                        </w:r>
                        <w:r>
                          <w:rPr>
                            <w:color w:val="E0EEFF"/>
                            <w:w w:val="135"/>
                            <w:sz w:val="16"/>
                          </w:rPr>
                          <w:t>lw</w:t>
                        </w:r>
                        <w:r>
                          <w:rPr>
                            <w:color w:val="FF9D00"/>
                            <w:w w:val="135"/>
                            <w:sz w:val="16"/>
                          </w:rPr>
                          <w:t>=</w:t>
                        </w:r>
                        <w:r>
                          <w:rPr>
                            <w:color w:val="FF618B"/>
                            <w:w w:val="135"/>
                            <w:sz w:val="16"/>
                          </w:rPr>
                          <w:t>2</w:t>
                        </w:r>
                        <w:r>
                          <w:rPr>
                            <w:color w:val="E0EEFF"/>
                            <w:w w:val="135"/>
                            <w:sz w:val="16"/>
                          </w:rPr>
                          <w:t>, label</w:t>
                        </w:r>
                        <w:r>
                          <w:rPr>
                            <w:color w:val="FF9D00"/>
                            <w:w w:val="135"/>
                            <w:sz w:val="16"/>
                          </w:rPr>
                          <w:t>=</w:t>
                        </w:r>
                        <w:r>
                          <w:rPr>
                            <w:color w:val="92FB79"/>
                            <w:w w:val="135"/>
                            <w:sz w:val="16"/>
                          </w:rPr>
                          <w:t>'</w:t>
                        </w:r>
                        <w:r>
                          <w:rPr>
                            <w:color w:val="A4FF90"/>
                            <w:w w:val="135"/>
                            <w:sz w:val="16"/>
                          </w:rPr>
                          <w:t xml:space="preserve">Decision </w:t>
                        </w:r>
                        <w:r>
                          <w:rPr>
                            <w:color w:val="A4FF90"/>
                            <w:w w:val="125"/>
                            <w:sz w:val="16"/>
                          </w:rPr>
                          <w:t>Tree</w:t>
                        </w:r>
                        <w:r>
                          <w:rPr>
                            <w:color w:val="A4FF90"/>
                            <w:spacing w:val="5"/>
                            <w:w w:val="125"/>
                            <w:sz w:val="16"/>
                          </w:rPr>
                          <w:t xml:space="preserve"> </w:t>
                        </w:r>
                        <w:r>
                          <w:rPr>
                            <w:color w:val="A4FF90"/>
                            <w:w w:val="125"/>
                            <w:sz w:val="16"/>
                          </w:rPr>
                          <w:t>ROC</w:t>
                        </w:r>
                        <w:r>
                          <w:rPr>
                            <w:color w:val="A4FF90"/>
                            <w:w w:val="135"/>
                            <w:sz w:val="16"/>
                          </w:rPr>
                          <w:t xml:space="preserve"> curve</w:t>
                        </w:r>
                        <w:r>
                          <w:rPr>
                            <w:color w:val="A4FF90"/>
                            <w:spacing w:val="-1"/>
                            <w:w w:val="135"/>
                            <w:sz w:val="16"/>
                          </w:rPr>
                          <w:t xml:space="preserve"> </w:t>
                        </w:r>
                        <w:r>
                          <w:rPr>
                            <w:color w:val="A4FF90"/>
                            <w:w w:val="125"/>
                            <w:sz w:val="16"/>
                          </w:rPr>
                          <w:t>(AUC</w:t>
                        </w:r>
                        <w:r>
                          <w:rPr>
                            <w:color w:val="A4FF90"/>
                            <w:spacing w:val="5"/>
                            <w:w w:val="125"/>
                            <w:sz w:val="16"/>
                          </w:rPr>
                          <w:t xml:space="preserve"> </w:t>
                        </w:r>
                        <w:r>
                          <w:rPr>
                            <w:color w:val="A4FF90"/>
                            <w:w w:val="125"/>
                            <w:sz w:val="16"/>
                          </w:rPr>
                          <w:t>=</w:t>
                        </w:r>
                      </w:p>
                      <w:p>
                        <w:pPr>
                          <w:spacing w:before="0" w:line="185" w:lineRule="exact"/>
                          <w:ind w:left="0" w:right="0" w:firstLine="0"/>
                          <w:jc w:val="left"/>
                          <w:rPr>
                            <w:sz w:val="16"/>
                          </w:rPr>
                        </w:pPr>
                        <w:r>
                          <w:rPr>
                            <w:color w:val="FF618B"/>
                            <w:spacing w:val="-3"/>
                            <w:w w:val="162"/>
                            <w:sz w:val="16"/>
                          </w:rPr>
                          <w:t>{</w:t>
                        </w:r>
                        <w:r>
                          <w:rPr>
                            <w:color w:val="FFC500"/>
                            <w:spacing w:val="-3"/>
                            <w:w w:val="162"/>
                            <w:sz w:val="16"/>
                          </w:rPr>
                          <w:t>:.</w:t>
                        </w:r>
                        <w:r>
                          <w:rPr>
                            <w:color w:val="FFC500"/>
                            <w:spacing w:val="-3"/>
                            <w:w w:val="114"/>
                            <w:sz w:val="16"/>
                          </w:rPr>
                          <w:t>2</w:t>
                        </w:r>
                        <w:r>
                          <w:rPr>
                            <w:color w:val="FFC500"/>
                            <w:spacing w:val="-3"/>
                            <w:w w:val="161"/>
                            <w:sz w:val="16"/>
                          </w:rPr>
                          <w:t>f</w:t>
                        </w:r>
                        <w:r>
                          <w:rPr>
                            <w:color w:val="FF618B"/>
                            <w:spacing w:val="-3"/>
                            <w:w w:val="162"/>
                            <w:sz w:val="16"/>
                          </w:rPr>
                          <w:t>}</w:t>
                        </w:r>
                        <w:r>
                          <w:rPr>
                            <w:color w:val="A4FF90"/>
                            <w:spacing w:val="-3"/>
                            <w:w w:val="162"/>
                            <w:sz w:val="16"/>
                          </w:rPr>
                          <w:t>)</w:t>
                        </w:r>
                        <w:r>
                          <w:rPr>
                            <w:color w:val="92FB79"/>
                            <w:spacing w:val="-3"/>
                            <w:w w:val="371"/>
                            <w:sz w:val="16"/>
                          </w:rPr>
                          <w:t>'</w:t>
                        </w:r>
                        <w:r>
                          <w:rPr>
                            <w:color w:val="E0EEFF"/>
                            <w:spacing w:val="-1"/>
                            <w:w w:val="162"/>
                            <w:sz w:val="16"/>
                          </w:rPr>
                          <w:t>.</w:t>
                        </w:r>
                        <w:r>
                          <w:rPr>
                            <w:color w:val="FFC500"/>
                            <w:spacing w:val="-3"/>
                            <w:w w:val="161"/>
                            <w:sz w:val="16"/>
                          </w:rPr>
                          <w:t>f</w:t>
                        </w:r>
                        <w:r>
                          <w:rPr>
                            <w:color w:val="FFC500"/>
                            <w:spacing w:val="-3"/>
                            <w:w w:val="111"/>
                            <w:sz w:val="16"/>
                          </w:rPr>
                          <w:t>o</w:t>
                        </w:r>
                        <w:r>
                          <w:rPr>
                            <w:color w:val="FFC500"/>
                            <w:spacing w:val="-3"/>
                            <w:w w:val="153"/>
                            <w:sz w:val="16"/>
                          </w:rPr>
                          <w:t>r</w:t>
                        </w:r>
                        <w:r>
                          <w:rPr>
                            <w:color w:val="FFC500"/>
                            <w:spacing w:val="-3"/>
                            <w:w w:val="73"/>
                            <w:sz w:val="16"/>
                          </w:rPr>
                          <w:t>m</w:t>
                        </w:r>
                        <w:r>
                          <w:rPr>
                            <w:color w:val="FFC500"/>
                            <w:spacing w:val="-3"/>
                            <w:w w:val="114"/>
                            <w:sz w:val="16"/>
                          </w:rPr>
                          <w:t>a</w:t>
                        </w:r>
                        <w:r>
                          <w:rPr>
                            <w:color w:val="FFC500"/>
                            <w:spacing w:val="-3"/>
                            <w:w w:val="150"/>
                            <w:sz w:val="16"/>
                          </w:rPr>
                          <w:t>t</w:t>
                        </w:r>
                        <w:r>
                          <w:rPr>
                            <w:color w:val="E0EEFF"/>
                            <w:spacing w:val="-3"/>
                            <w:w w:val="162"/>
                            <w:sz w:val="16"/>
                          </w:rPr>
                          <w:t>(</w:t>
                        </w:r>
                        <w:r>
                          <w:rPr>
                            <w:color w:val="FFFFFF"/>
                            <w:spacing w:val="-3"/>
                            <w:w w:val="153"/>
                            <w:sz w:val="16"/>
                          </w:rPr>
                          <w:t>r</w:t>
                        </w:r>
                        <w:r>
                          <w:rPr>
                            <w:color w:val="FFFFFF"/>
                            <w:spacing w:val="-3"/>
                            <w:w w:val="111"/>
                            <w:sz w:val="16"/>
                          </w:rPr>
                          <w:t>o</w:t>
                        </w:r>
                        <w:r>
                          <w:rPr>
                            <w:color w:val="FFFFFF"/>
                            <w:spacing w:val="-3"/>
                            <w:w w:val="121"/>
                            <w:sz w:val="16"/>
                          </w:rPr>
                          <w:t>c</w:t>
                        </w:r>
                        <w:r>
                          <w:rPr>
                            <w:color w:val="FFFFFF"/>
                            <w:spacing w:val="-3"/>
                            <w:w w:val="114"/>
                            <w:sz w:val="16"/>
                          </w:rPr>
                          <w:t>_a</w:t>
                        </w:r>
                        <w:r>
                          <w:rPr>
                            <w:color w:val="FFFFFF"/>
                            <w:spacing w:val="-3"/>
                            <w:w w:val="109"/>
                            <w:sz w:val="16"/>
                          </w:rPr>
                          <w:t>u</w:t>
                        </w:r>
                        <w:r>
                          <w:rPr>
                            <w:color w:val="FFFFFF"/>
                            <w:spacing w:val="-3"/>
                            <w:w w:val="121"/>
                            <w:sz w:val="16"/>
                          </w:rPr>
                          <w:t>c</w:t>
                        </w:r>
                        <w:r>
                          <w:rPr>
                            <w:color w:val="FFFFFF"/>
                            <w:spacing w:val="-3"/>
                            <w:w w:val="114"/>
                            <w:sz w:val="16"/>
                          </w:rPr>
                          <w:t>_</w:t>
                        </w:r>
                        <w:r>
                          <w:rPr>
                            <w:color w:val="FFFFFF"/>
                            <w:spacing w:val="-3"/>
                            <w:w w:val="107"/>
                            <w:sz w:val="16"/>
                          </w:rPr>
                          <w:t>d</w:t>
                        </w:r>
                        <w:r>
                          <w:rPr>
                            <w:color w:val="FFFFFF"/>
                            <w:spacing w:val="-3"/>
                            <w:w w:val="150"/>
                            <w:sz w:val="16"/>
                          </w:rPr>
                          <w:t>t</w:t>
                        </w:r>
                        <w:r>
                          <w:rPr>
                            <w:color w:val="FFFFFF"/>
                            <w:spacing w:val="-1"/>
                            <w:w w:val="121"/>
                            <w:sz w:val="16"/>
                          </w:rPr>
                          <w:t>c</w:t>
                        </w:r>
                        <w:r>
                          <w:rPr>
                            <w:color w:val="E0EEFF"/>
                            <w:spacing w:val="-3"/>
                            <w:w w:val="162"/>
                            <w:sz w:val="16"/>
                          </w:rPr>
                          <w:t>)</w:t>
                        </w:r>
                        <w:r>
                          <w:rPr>
                            <w:color w:val="E0EEFF"/>
                            <w:spacing w:val="-2"/>
                            <w:w w:val="162"/>
                            <w:sz w:val="16"/>
                          </w:rPr>
                          <w:t>)</w:t>
                        </w:r>
                      </w:p>
                      <w:p>
                        <w:pPr>
                          <w:spacing w:before="43" w:line="295" w:lineRule="auto"/>
                          <w:ind w:left="0" w:right="3845" w:firstLine="0"/>
                          <w:jc w:val="left"/>
                          <w:rPr>
                            <w:sz w:val="16"/>
                          </w:rPr>
                        </w:pPr>
                        <w:r>
                          <w:rPr>
                            <w:color w:val="FFC500"/>
                            <w:spacing w:val="-2"/>
                            <w:w w:val="150"/>
                            <w:sz w:val="16"/>
                          </w:rPr>
                          <w:t>plt</w:t>
                        </w:r>
                        <w:r>
                          <w:rPr>
                            <w:color w:val="E0EEFF"/>
                            <w:spacing w:val="-2"/>
                            <w:w w:val="150"/>
                            <w:sz w:val="16"/>
                          </w:rPr>
                          <w:t>.</w:t>
                        </w:r>
                        <w:r>
                          <w:rPr>
                            <w:color w:val="FFC500"/>
                            <w:spacing w:val="-2"/>
                            <w:w w:val="150"/>
                            <w:sz w:val="16"/>
                          </w:rPr>
                          <w:t>plot</w:t>
                        </w:r>
                        <w:r>
                          <w:rPr>
                            <w:color w:val="E0EEFF"/>
                            <w:spacing w:val="-2"/>
                            <w:w w:val="150"/>
                            <w:sz w:val="16"/>
                          </w:rPr>
                          <w:t>([</w:t>
                        </w:r>
                        <w:r>
                          <w:rPr>
                            <w:color w:val="FF618B"/>
                            <w:spacing w:val="-2"/>
                            <w:w w:val="150"/>
                            <w:sz w:val="16"/>
                          </w:rPr>
                          <w:t>0</w:t>
                        </w:r>
                        <w:r>
                          <w:rPr>
                            <w:color w:val="E0EEFF"/>
                            <w:spacing w:val="-2"/>
                            <w:w w:val="150"/>
                            <w:sz w:val="16"/>
                          </w:rPr>
                          <w:t>,</w:t>
                        </w:r>
                        <w:r>
                          <w:rPr>
                            <w:color w:val="E0EEFF"/>
                            <w:spacing w:val="-4"/>
                            <w:w w:val="150"/>
                            <w:sz w:val="16"/>
                          </w:rPr>
                          <w:t xml:space="preserve"> </w:t>
                        </w:r>
                        <w:r>
                          <w:rPr>
                            <w:color w:val="FF618B"/>
                            <w:spacing w:val="-2"/>
                            <w:w w:val="150"/>
                            <w:sz w:val="16"/>
                          </w:rPr>
                          <w:t>1</w:t>
                        </w:r>
                        <w:r>
                          <w:rPr>
                            <w:color w:val="E0EEFF"/>
                            <w:spacing w:val="-2"/>
                            <w:w w:val="150"/>
                            <w:sz w:val="16"/>
                          </w:rPr>
                          <w:t>],</w:t>
                        </w:r>
                        <w:r>
                          <w:rPr>
                            <w:color w:val="E0EEFF"/>
                            <w:spacing w:val="-3"/>
                            <w:w w:val="150"/>
                            <w:sz w:val="16"/>
                          </w:rPr>
                          <w:t xml:space="preserve"> </w:t>
                        </w:r>
                        <w:r>
                          <w:rPr>
                            <w:color w:val="E0EEFF"/>
                            <w:spacing w:val="-2"/>
                            <w:w w:val="150"/>
                            <w:sz w:val="16"/>
                          </w:rPr>
                          <w:t>[</w:t>
                        </w:r>
                        <w:r>
                          <w:rPr>
                            <w:color w:val="FF618B"/>
                            <w:spacing w:val="-2"/>
                            <w:w w:val="150"/>
                            <w:sz w:val="16"/>
                          </w:rPr>
                          <w:t>0</w:t>
                        </w:r>
                        <w:r>
                          <w:rPr>
                            <w:color w:val="E0EEFF"/>
                            <w:spacing w:val="-2"/>
                            <w:w w:val="150"/>
                            <w:sz w:val="16"/>
                          </w:rPr>
                          <w:t>,</w:t>
                        </w:r>
                        <w:r>
                          <w:rPr>
                            <w:color w:val="E0EEFF"/>
                            <w:spacing w:val="-4"/>
                            <w:w w:val="150"/>
                            <w:sz w:val="16"/>
                          </w:rPr>
                          <w:t xml:space="preserve"> </w:t>
                        </w:r>
                        <w:r>
                          <w:rPr>
                            <w:color w:val="FF618B"/>
                            <w:spacing w:val="-2"/>
                            <w:w w:val="150"/>
                            <w:sz w:val="16"/>
                          </w:rPr>
                          <w:t>1</w:t>
                        </w:r>
                        <w:r>
                          <w:rPr>
                            <w:color w:val="E0EEFF"/>
                            <w:spacing w:val="-2"/>
                            <w:w w:val="150"/>
                            <w:sz w:val="16"/>
                          </w:rPr>
                          <w:t>],</w:t>
                        </w:r>
                        <w:r>
                          <w:rPr>
                            <w:color w:val="E0EEFF"/>
                            <w:spacing w:val="-4"/>
                            <w:w w:val="150"/>
                            <w:sz w:val="16"/>
                          </w:rPr>
                          <w:t xml:space="preserve"> </w:t>
                        </w:r>
                        <w:r>
                          <w:rPr>
                            <w:color w:val="E0EEFF"/>
                            <w:spacing w:val="-2"/>
                            <w:w w:val="150"/>
                            <w:sz w:val="16"/>
                          </w:rPr>
                          <w:t>color</w:t>
                        </w:r>
                        <w:r>
                          <w:rPr>
                            <w:color w:val="FF9D00"/>
                            <w:spacing w:val="-2"/>
                            <w:w w:val="150"/>
                            <w:sz w:val="16"/>
                          </w:rPr>
                          <w:t>=</w:t>
                        </w:r>
                        <w:r>
                          <w:rPr>
                            <w:color w:val="92FB79"/>
                            <w:spacing w:val="-2"/>
                            <w:w w:val="150"/>
                            <w:sz w:val="16"/>
                          </w:rPr>
                          <w:t>'</w:t>
                        </w:r>
                        <w:r>
                          <w:rPr>
                            <w:color w:val="A4FF90"/>
                            <w:spacing w:val="-2"/>
                            <w:w w:val="150"/>
                            <w:sz w:val="16"/>
                          </w:rPr>
                          <w:t>gray</w:t>
                        </w:r>
                        <w:r>
                          <w:rPr>
                            <w:color w:val="92FB79"/>
                            <w:spacing w:val="-2"/>
                            <w:w w:val="150"/>
                            <w:sz w:val="16"/>
                          </w:rPr>
                          <w:t>'</w:t>
                        </w:r>
                        <w:r>
                          <w:rPr>
                            <w:color w:val="E0EEFF"/>
                            <w:spacing w:val="-2"/>
                            <w:w w:val="150"/>
                            <w:sz w:val="16"/>
                          </w:rPr>
                          <w:t>,</w:t>
                        </w:r>
                        <w:r>
                          <w:rPr>
                            <w:color w:val="E0EEFF"/>
                            <w:spacing w:val="-4"/>
                            <w:w w:val="150"/>
                            <w:sz w:val="16"/>
                          </w:rPr>
                          <w:t xml:space="preserve"> </w:t>
                        </w:r>
                        <w:r>
                          <w:rPr>
                            <w:color w:val="E0EEFF"/>
                            <w:spacing w:val="-2"/>
                            <w:w w:val="150"/>
                            <w:sz w:val="16"/>
                          </w:rPr>
                          <w:t>linestyle</w:t>
                        </w:r>
                        <w:r>
                          <w:rPr>
                            <w:color w:val="FF9D00"/>
                            <w:spacing w:val="-2"/>
                            <w:w w:val="150"/>
                            <w:sz w:val="16"/>
                          </w:rPr>
                          <w:t>=</w:t>
                        </w:r>
                        <w:r>
                          <w:rPr>
                            <w:color w:val="92FB79"/>
                            <w:spacing w:val="-2"/>
                            <w:w w:val="150"/>
                            <w:sz w:val="16"/>
                          </w:rPr>
                          <w:t>'</w:t>
                        </w:r>
                        <w:r>
                          <w:rPr>
                            <w:color w:val="A4FF90"/>
                            <w:spacing w:val="-2"/>
                            <w:w w:val="150"/>
                            <w:sz w:val="16"/>
                          </w:rPr>
                          <w:t>--</w:t>
                        </w:r>
                        <w:r>
                          <w:rPr>
                            <w:color w:val="92FB79"/>
                            <w:spacing w:val="-2"/>
                            <w:w w:val="150"/>
                            <w:sz w:val="16"/>
                          </w:rPr>
                          <w:t>'</w:t>
                        </w:r>
                        <w:r>
                          <w:rPr>
                            <w:color w:val="E0EEFF"/>
                            <w:spacing w:val="-2"/>
                            <w:w w:val="150"/>
                            <w:sz w:val="16"/>
                          </w:rPr>
                          <w:t xml:space="preserve">) </w:t>
                        </w:r>
                        <w:r>
                          <w:rPr>
                            <w:color w:val="FFC500"/>
                            <w:w w:val="145"/>
                            <w:sz w:val="16"/>
                          </w:rPr>
                          <w:t>plt</w:t>
                        </w:r>
                        <w:r>
                          <w:rPr>
                            <w:color w:val="E0EEFF"/>
                            <w:w w:val="145"/>
                            <w:sz w:val="16"/>
                          </w:rPr>
                          <w:t>.</w:t>
                        </w:r>
                        <w:r>
                          <w:rPr>
                            <w:color w:val="FFC500"/>
                            <w:w w:val="145"/>
                            <w:sz w:val="16"/>
                          </w:rPr>
                          <w:t>xlabel</w:t>
                        </w:r>
                        <w:r>
                          <w:rPr>
                            <w:color w:val="E0EEFF"/>
                            <w:w w:val="145"/>
                            <w:sz w:val="16"/>
                          </w:rPr>
                          <w:t>(</w:t>
                        </w:r>
                        <w:r>
                          <w:rPr>
                            <w:color w:val="92FB79"/>
                            <w:w w:val="145"/>
                            <w:sz w:val="16"/>
                          </w:rPr>
                          <w:t>'</w:t>
                        </w:r>
                        <w:r>
                          <w:rPr>
                            <w:color w:val="A4FF90"/>
                            <w:w w:val="145"/>
                            <w:sz w:val="16"/>
                          </w:rPr>
                          <w:t>False Positive Rate</w:t>
                        </w:r>
                        <w:r>
                          <w:rPr>
                            <w:color w:val="92FB79"/>
                            <w:w w:val="145"/>
                            <w:sz w:val="16"/>
                          </w:rPr>
                          <w:t>'</w:t>
                        </w:r>
                        <w:r>
                          <w:rPr>
                            <w:color w:val="E0EEFF"/>
                            <w:w w:val="145"/>
                            <w:sz w:val="16"/>
                          </w:rPr>
                          <w:t>)</w:t>
                        </w:r>
                      </w:p>
                      <w:p>
                        <w:pPr>
                          <w:spacing w:before="0" w:line="295" w:lineRule="auto"/>
                          <w:ind w:left="0" w:right="7460" w:firstLine="0"/>
                          <w:jc w:val="left"/>
                          <w:rPr>
                            <w:sz w:val="16"/>
                          </w:rPr>
                        </w:pPr>
                        <w:r>
                          <w:rPr>
                            <w:color w:val="FFC500"/>
                            <w:w w:val="135"/>
                            <w:sz w:val="16"/>
                          </w:rPr>
                          <w:t>plt</w:t>
                        </w:r>
                        <w:r>
                          <w:rPr>
                            <w:color w:val="E0EEFF"/>
                            <w:w w:val="135"/>
                            <w:sz w:val="16"/>
                          </w:rPr>
                          <w:t>.</w:t>
                        </w:r>
                        <w:r>
                          <w:rPr>
                            <w:color w:val="FFC500"/>
                            <w:w w:val="135"/>
                            <w:sz w:val="16"/>
                          </w:rPr>
                          <w:t>ylabel</w:t>
                        </w:r>
                        <w:r>
                          <w:rPr>
                            <w:color w:val="E0EEFF"/>
                            <w:w w:val="135"/>
                            <w:sz w:val="16"/>
                          </w:rPr>
                          <w:t>(</w:t>
                        </w:r>
                        <w:r>
                          <w:rPr>
                            <w:color w:val="92FB79"/>
                            <w:w w:val="135"/>
                            <w:sz w:val="16"/>
                          </w:rPr>
                          <w:t>'</w:t>
                        </w:r>
                        <w:r>
                          <w:rPr>
                            <w:color w:val="A4FF90"/>
                            <w:w w:val="135"/>
                            <w:sz w:val="16"/>
                          </w:rPr>
                          <w:t>True Positive Rate</w:t>
                        </w:r>
                        <w:r>
                          <w:rPr>
                            <w:color w:val="92FB79"/>
                            <w:w w:val="135"/>
                            <w:sz w:val="16"/>
                          </w:rPr>
                          <w:t>'</w:t>
                        </w:r>
                        <w:r>
                          <w:rPr>
                            <w:color w:val="E0EEFF"/>
                            <w:w w:val="135"/>
                            <w:sz w:val="16"/>
                          </w:rPr>
                          <w:t xml:space="preserve">) </w:t>
                        </w:r>
                        <w:r>
                          <w:rPr>
                            <w:color w:val="FFC500"/>
                            <w:spacing w:val="-1"/>
                            <w:w w:val="95"/>
                            <w:sz w:val="16"/>
                          </w:rPr>
                          <w:t>p</w:t>
                        </w:r>
                        <w:r>
                          <w:rPr>
                            <w:color w:val="FFC500"/>
                            <w:spacing w:val="-1"/>
                            <w:w w:val="189"/>
                            <w:sz w:val="16"/>
                          </w:rPr>
                          <w:t>l</w:t>
                        </w:r>
                        <w:r>
                          <w:rPr>
                            <w:color w:val="FFC500"/>
                            <w:spacing w:val="-1"/>
                            <w:w w:val="138"/>
                            <w:sz w:val="16"/>
                          </w:rPr>
                          <w:t>t</w:t>
                        </w:r>
                        <w:r>
                          <w:rPr>
                            <w:color w:val="E0EEFF"/>
                            <w:spacing w:val="-1"/>
                            <w:w w:val="150"/>
                            <w:sz w:val="16"/>
                          </w:rPr>
                          <w:t>.</w:t>
                        </w:r>
                        <w:r>
                          <w:rPr>
                            <w:color w:val="FFC500"/>
                            <w:spacing w:val="-1"/>
                            <w:w w:val="138"/>
                            <w:sz w:val="16"/>
                          </w:rPr>
                          <w:t>t</w:t>
                        </w:r>
                        <w:r>
                          <w:rPr>
                            <w:color w:val="FFC500"/>
                            <w:spacing w:val="-1"/>
                            <w:w w:val="196"/>
                            <w:sz w:val="16"/>
                          </w:rPr>
                          <w:t>i</w:t>
                        </w:r>
                        <w:r>
                          <w:rPr>
                            <w:color w:val="FFC500"/>
                            <w:spacing w:val="-1"/>
                            <w:w w:val="138"/>
                            <w:sz w:val="16"/>
                          </w:rPr>
                          <w:t>t</w:t>
                        </w:r>
                        <w:r>
                          <w:rPr>
                            <w:color w:val="FFC500"/>
                            <w:spacing w:val="-1"/>
                            <w:w w:val="189"/>
                            <w:sz w:val="16"/>
                          </w:rPr>
                          <w:t>l</w:t>
                        </w:r>
                        <w:r>
                          <w:rPr>
                            <w:color w:val="FFC500"/>
                            <w:spacing w:val="1"/>
                            <w:w w:val="98"/>
                            <w:sz w:val="16"/>
                          </w:rPr>
                          <w:t>e</w:t>
                        </w:r>
                        <w:r>
                          <w:rPr>
                            <w:color w:val="E0EEFF"/>
                            <w:spacing w:val="-1"/>
                            <w:w w:val="150"/>
                            <w:sz w:val="16"/>
                          </w:rPr>
                          <w:t>(</w:t>
                        </w:r>
                        <w:r>
                          <w:rPr>
                            <w:color w:val="92FB79"/>
                            <w:spacing w:val="-1"/>
                            <w:w w:val="359"/>
                            <w:sz w:val="16"/>
                          </w:rPr>
                          <w:t>'</w:t>
                        </w:r>
                        <w:r>
                          <w:rPr>
                            <w:color w:val="A4FF90"/>
                            <w:spacing w:val="-1"/>
                            <w:w w:val="91"/>
                            <w:sz w:val="16"/>
                          </w:rPr>
                          <w:t>R</w:t>
                        </w:r>
                        <w:r>
                          <w:rPr>
                            <w:color w:val="A4FF90"/>
                            <w:spacing w:val="-1"/>
                            <w:w w:val="77"/>
                            <w:sz w:val="16"/>
                          </w:rPr>
                          <w:t>O</w:t>
                        </w:r>
                        <w:r>
                          <w:rPr>
                            <w:color w:val="A4FF90"/>
                            <w:spacing w:val="-1"/>
                            <w:w w:val="88"/>
                            <w:sz w:val="16"/>
                          </w:rPr>
                          <w:t>C</w:t>
                        </w:r>
                        <w:r>
                          <w:rPr>
                            <w:color w:val="A4FF90"/>
                            <w:spacing w:val="-1"/>
                            <w:w w:val="150"/>
                            <w:sz w:val="16"/>
                          </w:rPr>
                          <w:t>-</w:t>
                        </w:r>
                        <w:r>
                          <w:rPr>
                            <w:color w:val="A4FF90"/>
                            <w:w w:val="125"/>
                            <w:sz w:val="16"/>
                          </w:rPr>
                          <w:t xml:space="preserve">AUC </w:t>
                        </w:r>
                        <w:r>
                          <w:rPr>
                            <w:color w:val="A4FF90"/>
                            <w:w w:val="150"/>
                            <w:sz w:val="16"/>
                          </w:rPr>
                          <w:t>Curve</w:t>
                        </w:r>
                        <w:r>
                          <w:rPr>
                            <w:color w:val="92FB79"/>
                            <w:w w:val="150"/>
                            <w:sz w:val="16"/>
                          </w:rPr>
                          <w:t>'</w:t>
                        </w:r>
                        <w:r>
                          <w:rPr>
                            <w:color w:val="E0EEFF"/>
                            <w:w w:val="150"/>
                            <w:sz w:val="16"/>
                          </w:rPr>
                          <w:t xml:space="preserve">) </w:t>
                        </w:r>
                        <w:r>
                          <w:rPr>
                            <w:color w:val="FFC500"/>
                            <w:spacing w:val="-1"/>
                            <w:w w:val="108"/>
                            <w:sz w:val="16"/>
                          </w:rPr>
                          <w:t>p</w:t>
                        </w:r>
                        <w:r>
                          <w:rPr>
                            <w:color w:val="FFC500"/>
                            <w:spacing w:val="-1"/>
                            <w:w w:val="202"/>
                            <w:sz w:val="16"/>
                          </w:rPr>
                          <w:t>l</w:t>
                        </w:r>
                        <w:r>
                          <w:rPr>
                            <w:color w:val="FFC500"/>
                            <w:spacing w:val="-1"/>
                            <w:w w:val="151"/>
                            <w:sz w:val="16"/>
                          </w:rPr>
                          <w:t>t</w:t>
                        </w:r>
                        <w:r>
                          <w:rPr>
                            <w:color w:val="E0EEFF"/>
                            <w:spacing w:val="-1"/>
                            <w:w w:val="163"/>
                            <w:sz w:val="16"/>
                          </w:rPr>
                          <w:t>.</w:t>
                        </w:r>
                        <w:r>
                          <w:rPr>
                            <w:color w:val="FFC500"/>
                            <w:spacing w:val="-1"/>
                            <w:w w:val="202"/>
                            <w:sz w:val="16"/>
                          </w:rPr>
                          <w:t>l</w:t>
                        </w:r>
                        <w:r>
                          <w:rPr>
                            <w:color w:val="FFC500"/>
                            <w:spacing w:val="-1"/>
                            <w:w w:val="111"/>
                            <w:sz w:val="16"/>
                          </w:rPr>
                          <w:t>e</w:t>
                        </w:r>
                        <w:r>
                          <w:rPr>
                            <w:color w:val="FFC500"/>
                            <w:spacing w:val="-1"/>
                            <w:w w:val="120"/>
                            <w:sz w:val="16"/>
                          </w:rPr>
                          <w:t>g</w:t>
                        </w:r>
                        <w:r>
                          <w:rPr>
                            <w:color w:val="FFC500"/>
                            <w:spacing w:val="-1"/>
                            <w:w w:val="111"/>
                            <w:sz w:val="16"/>
                          </w:rPr>
                          <w:t>e</w:t>
                        </w:r>
                        <w:r>
                          <w:rPr>
                            <w:color w:val="FFC500"/>
                            <w:spacing w:val="-1"/>
                            <w:w w:val="110"/>
                            <w:sz w:val="16"/>
                          </w:rPr>
                          <w:t>n</w:t>
                        </w:r>
                        <w:r>
                          <w:rPr>
                            <w:color w:val="FFC500"/>
                            <w:spacing w:val="1"/>
                            <w:w w:val="108"/>
                            <w:sz w:val="16"/>
                          </w:rPr>
                          <w:t>d</w:t>
                        </w:r>
                        <w:r>
                          <w:rPr>
                            <w:color w:val="E0EEFF"/>
                            <w:spacing w:val="-1"/>
                            <w:w w:val="163"/>
                            <w:sz w:val="16"/>
                          </w:rPr>
                          <w:t>(</w:t>
                        </w:r>
                        <w:r>
                          <w:rPr>
                            <w:color w:val="E0EEFF"/>
                            <w:spacing w:val="-1"/>
                            <w:w w:val="202"/>
                            <w:sz w:val="16"/>
                          </w:rPr>
                          <w:t>l</w:t>
                        </w:r>
                        <w:r>
                          <w:rPr>
                            <w:color w:val="E0EEFF"/>
                            <w:spacing w:val="-1"/>
                            <w:w w:val="112"/>
                            <w:sz w:val="16"/>
                          </w:rPr>
                          <w:t>o</w:t>
                        </w:r>
                        <w:r>
                          <w:rPr>
                            <w:color w:val="E0EEFF"/>
                            <w:spacing w:val="-1"/>
                            <w:w w:val="122"/>
                            <w:sz w:val="16"/>
                          </w:rPr>
                          <w:t>c</w:t>
                        </w:r>
                        <w:r>
                          <w:rPr>
                            <w:color w:val="FF9D00"/>
                            <w:spacing w:val="-1"/>
                            <w:w w:val="115"/>
                            <w:sz w:val="16"/>
                          </w:rPr>
                          <w:t>=</w:t>
                        </w:r>
                        <w:r>
                          <w:rPr>
                            <w:color w:val="92FB79"/>
                            <w:spacing w:val="-1"/>
                            <w:w w:val="372"/>
                            <w:sz w:val="16"/>
                          </w:rPr>
                          <w:t>'</w:t>
                        </w:r>
                        <w:r>
                          <w:rPr>
                            <w:color w:val="A4FF90"/>
                            <w:spacing w:val="-1"/>
                            <w:w w:val="202"/>
                            <w:sz w:val="16"/>
                          </w:rPr>
                          <w:t>l</w:t>
                        </w:r>
                        <w:r>
                          <w:rPr>
                            <w:color w:val="A4FF90"/>
                            <w:spacing w:val="-1"/>
                            <w:w w:val="112"/>
                            <w:sz w:val="16"/>
                          </w:rPr>
                          <w:t>o</w:t>
                        </w:r>
                        <w:r>
                          <w:rPr>
                            <w:color w:val="A4FF90"/>
                            <w:spacing w:val="-1"/>
                            <w:w w:val="82"/>
                            <w:sz w:val="16"/>
                          </w:rPr>
                          <w:t>w</w:t>
                        </w:r>
                        <w:r>
                          <w:rPr>
                            <w:color w:val="A4FF90"/>
                            <w:spacing w:val="-1"/>
                            <w:w w:val="111"/>
                            <w:sz w:val="16"/>
                          </w:rPr>
                          <w:t>e</w:t>
                        </w:r>
                        <w:r>
                          <w:rPr>
                            <w:color w:val="A4FF90"/>
                            <w:w w:val="154"/>
                            <w:sz w:val="16"/>
                          </w:rPr>
                          <w:t>r</w:t>
                        </w:r>
                        <w:r>
                          <w:rPr>
                            <w:color w:val="A4FF90"/>
                            <w:spacing w:val="-1"/>
                            <w:w w:val="149"/>
                            <w:sz w:val="16"/>
                          </w:rPr>
                          <w:t xml:space="preserve"> </w:t>
                        </w:r>
                        <w:r>
                          <w:rPr>
                            <w:color w:val="A4FF90"/>
                            <w:w w:val="160"/>
                            <w:sz w:val="16"/>
                          </w:rPr>
                          <w:t>right</w:t>
                        </w:r>
                        <w:r>
                          <w:rPr>
                            <w:color w:val="92FB79"/>
                            <w:w w:val="160"/>
                            <w:sz w:val="16"/>
                          </w:rPr>
                          <w:t>'</w:t>
                        </w:r>
                        <w:r>
                          <w:rPr>
                            <w:color w:val="E0EEFF"/>
                            <w:w w:val="160"/>
                            <w:sz w:val="16"/>
                          </w:rPr>
                          <w:t>)</w:t>
                        </w:r>
                      </w:p>
                      <w:p>
                        <w:pPr>
                          <w:spacing w:before="0" w:line="184" w:lineRule="exact"/>
                          <w:ind w:left="0" w:right="0" w:firstLine="0"/>
                          <w:jc w:val="left"/>
                          <w:rPr>
                            <w:sz w:val="16"/>
                          </w:rPr>
                        </w:pPr>
                        <w:r>
                          <w:rPr>
                            <w:color w:val="FFC500"/>
                            <w:spacing w:val="-2"/>
                            <w:w w:val="135"/>
                            <w:sz w:val="16"/>
                          </w:rPr>
                          <w:t>plt</w:t>
                        </w:r>
                        <w:r>
                          <w:rPr>
                            <w:color w:val="E0EEFF"/>
                            <w:spacing w:val="-2"/>
                            <w:w w:val="135"/>
                            <w:sz w:val="16"/>
                          </w:rPr>
                          <w:t>.</w:t>
                        </w:r>
                        <w:r>
                          <w:rPr>
                            <w:color w:val="FFC500"/>
                            <w:spacing w:val="-2"/>
                            <w:w w:val="135"/>
                            <w:sz w:val="16"/>
                          </w:rPr>
                          <w:t>show</w:t>
                        </w:r>
                        <w:r>
                          <w:rPr>
                            <w:color w:val="E0EEFF"/>
                            <w:spacing w:val="-2"/>
                            <w:w w:val="135"/>
                            <w:sz w:val="16"/>
                          </w:rPr>
                          <w:t>()</w:t>
                        </w:r>
                      </w:p>
                    </w:txbxContent>
                  </v:textbox>
                </v:shape>
                <w10:wrap type="topAndBottom"/>
              </v:group>
            </w:pict>
          </mc:Fallback>
        </mc:AlternateContent>
      </w:r>
    </w:p>
    <w:p>
      <w:pPr>
        <w:spacing w:before="8"/>
        <w:rPr>
          <w:rFonts w:ascii="Trebuchet MS" w:hAnsi="Trebuchet MS" w:eastAsia="Trebuchet MS" w:cs="Trebuchet MS"/>
          <w:sz w:val="17"/>
          <w:szCs w:val="16"/>
        </w:rPr>
      </w:pPr>
    </w:p>
    <w:p>
      <w:pPr>
        <w:rPr>
          <w:rFonts w:ascii="Trebuchet MS" w:hAnsi="Trebuchet MS" w:eastAsia="Trebuchet MS" w:cs="Trebuchet MS"/>
          <w:sz w:val="28"/>
          <w:szCs w:val="16"/>
        </w:rPr>
      </w:pPr>
    </w:p>
    <w:p>
      <w:pPr>
        <w:spacing w:before="49"/>
        <w:rPr>
          <w:rFonts w:ascii="Trebuchet MS" w:hAnsi="Trebuchet MS" w:eastAsia="Trebuchet MS" w:cs="Trebuchet MS"/>
          <w:sz w:val="28"/>
          <w:szCs w:val="16"/>
        </w:rPr>
      </w:pPr>
    </w:p>
    <w:p>
      <w:pPr>
        <w:spacing w:before="1"/>
        <w:ind w:left="100" w:firstLine="0"/>
        <w:rPr>
          <w:rFonts w:ascii="Palatino Linotype" w:hAnsi="Trebuchet MS" w:eastAsia="Trebuchet MS" w:cs="Trebuchet MS"/>
          <w:b/>
          <w:sz w:val="28"/>
        </w:rPr>
      </w:pPr>
      <w:r>
        <w:rPr>
          <w:rFonts w:ascii="Palatino Linotype" w:hAnsi="Trebuchet MS" w:eastAsia="Trebuchet MS" w:cs="Trebuchet MS"/>
          <w:b/>
          <w:sz w:val="28"/>
        </w:rPr>
        <w:t>Accuracies</w:t>
      </w:r>
      <w:r>
        <w:rPr>
          <w:rFonts w:ascii="Palatino Linotype" w:hAnsi="Trebuchet MS" w:eastAsia="Trebuchet MS" w:cs="Trebuchet MS"/>
          <w:b/>
          <w:spacing w:val="-7"/>
          <w:sz w:val="28"/>
        </w:rPr>
        <w:t xml:space="preserve"> </w:t>
      </w:r>
      <w:r>
        <w:rPr>
          <w:rFonts w:ascii="Palatino Linotype" w:hAnsi="Trebuchet MS" w:eastAsia="Trebuchet MS" w:cs="Trebuchet MS"/>
          <w:b/>
          <w:sz w:val="28"/>
        </w:rPr>
        <w:t>of</w:t>
      </w:r>
      <w:r>
        <w:rPr>
          <w:rFonts w:ascii="Palatino Linotype" w:hAnsi="Trebuchet MS" w:eastAsia="Trebuchet MS" w:cs="Trebuchet MS"/>
          <w:b/>
          <w:spacing w:val="-6"/>
          <w:sz w:val="28"/>
        </w:rPr>
        <w:t xml:space="preserve"> </w:t>
      </w:r>
      <w:r>
        <w:rPr>
          <w:rFonts w:ascii="Palatino Linotype" w:hAnsi="Trebuchet MS" w:eastAsia="Trebuchet MS" w:cs="Trebuchet MS"/>
          <w:b/>
          <w:sz w:val="28"/>
        </w:rPr>
        <w:t>both</w:t>
      </w:r>
      <w:r>
        <w:rPr>
          <w:rFonts w:ascii="Palatino Linotype" w:hAnsi="Trebuchet MS" w:eastAsia="Trebuchet MS" w:cs="Trebuchet MS"/>
          <w:b/>
          <w:spacing w:val="-4"/>
          <w:sz w:val="28"/>
        </w:rPr>
        <w:t xml:space="preserve"> </w:t>
      </w:r>
      <w:r>
        <w:rPr>
          <w:rFonts w:ascii="Palatino Linotype" w:hAnsi="Trebuchet MS" w:eastAsia="Trebuchet MS" w:cs="Trebuchet MS"/>
          <w:b/>
          <w:sz w:val="28"/>
        </w:rPr>
        <w:t>models</w:t>
      </w:r>
      <w:r>
        <w:rPr>
          <w:rFonts w:ascii="Palatino Linotype" w:hAnsi="Trebuchet MS" w:eastAsia="Trebuchet MS" w:cs="Trebuchet MS"/>
          <w:b/>
          <w:spacing w:val="-5"/>
          <w:sz w:val="28"/>
        </w:rPr>
        <w:t xml:space="preserve"> </w:t>
      </w:r>
      <w:r>
        <w:rPr>
          <w:rFonts w:ascii="Palatino Linotype" w:hAnsi="Trebuchet MS" w:eastAsia="Trebuchet MS" w:cs="Trebuchet MS"/>
          <w:b/>
          <w:spacing w:val="-10"/>
          <w:sz w:val="28"/>
        </w:rPr>
        <w:t>:</w:t>
      </w:r>
    </w:p>
    <w:p>
      <w:pPr>
        <w:rPr>
          <w:rFonts w:ascii="Palatino Linotype" w:hAnsi="Trebuchet MS" w:eastAsia="Trebuchet MS" w:cs="Trebuchet MS"/>
          <w:b/>
          <w:sz w:val="20"/>
          <w:szCs w:val="16"/>
        </w:rPr>
      </w:pPr>
      <w:r>
        <w:drawing>
          <wp:anchor distT="0" distB="0" distL="0" distR="0" simplePos="0" relativeHeight="251752448" behindDoc="1" locked="0" layoutInCell="1" allowOverlap="1">
            <wp:simplePos x="0" y="0"/>
            <wp:positionH relativeFrom="page">
              <wp:posOffset>533400</wp:posOffset>
            </wp:positionH>
            <wp:positionV relativeFrom="paragraph">
              <wp:posOffset>186055</wp:posOffset>
            </wp:positionV>
            <wp:extent cx="5105400" cy="4038600"/>
            <wp:effectExtent l="0" t="0" r="0" b="0"/>
            <wp:wrapTopAndBottom/>
            <wp:docPr id="108" name="Image 108"/>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39" cstate="print"/>
                    <a:stretch>
                      <a:fillRect/>
                    </a:stretch>
                  </pic:blipFill>
                  <pic:spPr>
                    <a:xfrm>
                      <a:off x="0" y="0"/>
                      <a:ext cx="5105303" cy="4038600"/>
                    </a:xfrm>
                    <a:prstGeom prst="rect">
                      <a:avLst/>
                    </a:prstGeom>
                  </pic:spPr>
                </pic:pic>
              </a:graphicData>
            </a:graphic>
          </wp:anchor>
        </w:drawing>
      </w:r>
    </w:p>
    <w:p>
      <w:pPr>
        <w:rPr>
          <w:rFonts w:ascii="Palatino Linotype" w:hAnsi="Trebuchet MS" w:eastAsia="Trebuchet MS" w:cs="Trebuchet MS"/>
          <w:sz w:val="20"/>
        </w:rPr>
        <w:sectPr>
          <w:pgSz w:w="11910" w:h="16840"/>
          <w:pgMar w:top="660" w:right="560" w:bottom="280" w:left="620" w:header="720" w:footer="720" w:gutter="0"/>
          <w:cols w:space="720" w:num="1"/>
        </w:sectPr>
      </w:pPr>
    </w:p>
    <w:p>
      <w:pPr>
        <w:spacing w:before="53"/>
        <w:ind w:left="100" w:firstLine="0"/>
        <w:rPr>
          <w:rFonts w:ascii="Palatino Linotype" w:hAnsi="Trebuchet MS" w:eastAsia="Trebuchet MS" w:cs="Trebuchet MS"/>
          <w:b/>
          <w:sz w:val="28"/>
        </w:rPr>
      </w:pPr>
      <w:r>
        <mc:AlternateContent>
          <mc:Choice Requires="wps">
            <w:drawing>
              <wp:anchor distT="0" distB="0" distL="0" distR="0" simplePos="0" relativeHeight="251714560" behindDoc="1" locked="0" layoutInCell="1" allowOverlap="1">
                <wp:simplePos x="0" y="0"/>
                <wp:positionH relativeFrom="page">
                  <wp:posOffset>400050</wp:posOffset>
                </wp:positionH>
                <wp:positionV relativeFrom="page">
                  <wp:posOffset>438150</wp:posOffset>
                </wp:positionV>
                <wp:extent cx="6759575" cy="9815830"/>
                <wp:effectExtent l="1905" t="1905" r="5080" b="12065"/>
                <wp:wrapNone/>
                <wp:docPr id="109" name="Graphic 109"/>
                <wp:cNvGraphicFramePr/>
                <a:graphic xmlns:a="http://schemas.openxmlformats.org/drawingml/2006/main">
                  <a:graphicData uri="http://schemas.microsoft.com/office/word/2010/wordprocessingShape">
                    <wps:wsp>
                      <wps:cNvSpPr/>
                      <wps:spPr>
                        <a:xfrm>
                          <a:off x="0" y="0"/>
                          <a:ext cx="6759575" cy="9815830"/>
                        </a:xfrm>
                        <a:custGeom>
                          <a:avLst/>
                          <a:gdLst/>
                          <a:ahLst/>
                          <a:cxnLst/>
                          <a:rect l="l" t="t" r="r" b="b"/>
                          <a:pathLst>
                            <a:path w="6759575" h="9815830">
                              <a:moveTo>
                                <a:pt x="0" y="3048"/>
                              </a:moveTo>
                              <a:lnTo>
                                <a:pt x="6759321" y="3048"/>
                              </a:lnTo>
                            </a:path>
                            <a:path w="6759575" h="9815830">
                              <a:moveTo>
                                <a:pt x="0" y="9812528"/>
                              </a:moveTo>
                              <a:lnTo>
                                <a:pt x="6759321" y="9812528"/>
                              </a:lnTo>
                            </a:path>
                            <a:path w="6759575" h="9815830">
                              <a:moveTo>
                                <a:pt x="3047" y="0"/>
                              </a:moveTo>
                              <a:lnTo>
                                <a:pt x="3047" y="9815576"/>
                              </a:lnTo>
                            </a:path>
                            <a:path w="6759575" h="9815830">
                              <a:moveTo>
                                <a:pt x="6756273" y="6095"/>
                              </a:moveTo>
                              <a:lnTo>
                                <a:pt x="6756273" y="9815576"/>
                              </a:lnTo>
                            </a:path>
                          </a:pathLst>
                        </a:custGeom>
                        <a:ln w="6096">
                          <a:solidFill>
                            <a:srgbClr val="000000"/>
                          </a:solidFill>
                          <a:prstDash val="solid"/>
                        </a:ln>
                      </wps:spPr>
                      <wps:bodyPr wrap="square" lIns="0" tIns="0" rIns="0" bIns="0" rtlCol="0"/>
                    </wps:wsp>
                  </a:graphicData>
                </a:graphic>
              </wp:anchor>
            </w:drawing>
          </mc:Choice>
          <mc:Fallback>
            <w:pict>
              <v:shape id="Graphic 109" o:spid="_x0000_s1026" o:spt="100" style="position:absolute;left:0pt;margin-left:31.5pt;margin-top:34.5pt;height:772.9pt;width:532.25pt;mso-position-horizontal-relative:page;mso-position-vertical-relative:page;z-index:-251601920;mso-width-relative:page;mso-height-relative:page;" filled="f" stroked="t" coordsize="6759575,9815830" o:gfxdata="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hzdOkdoAAAALAQAADwAA&#10;AAAAAAABACAAAAAiAAAAZHJzL2Rvd25yZXYueG1sUEsBAhQAFAAAAAgAh07iQOyrP3hNAgAACwYA&#10;AA4AAAAAAAAAAQAgAAAAKQEAAGRycy9lMm9Eb2MueG1sUEsFBgAAAAAGAAYAWQEAAOgFAAAAAA==&#10;" path="m0,3048l6759321,3048em0,9812528l6759321,9812528em3047,0l3047,9815576em6756273,6095l6756273,9815576e">
                <v:fill on="f" focussize="0,0"/>
                <v:stroke weight="0.48pt" color="#000000" joinstyle="round"/>
                <v:imagedata o:title=""/>
                <o:lock v:ext="edit" aspectratio="f"/>
                <v:textbox inset="0mm,0mm,0mm,0mm"/>
              </v:shape>
            </w:pict>
          </mc:Fallback>
        </mc:AlternateContent>
      </w:r>
      <w:r>
        <w:rPr>
          <w:rFonts w:ascii="Palatino Linotype" w:hAnsi="Trebuchet MS" w:eastAsia="Trebuchet MS" w:cs="Trebuchet MS"/>
          <w:b/>
          <w:sz w:val="28"/>
        </w:rPr>
        <w:t>Confusion</w:t>
      </w:r>
      <w:r>
        <w:rPr>
          <w:rFonts w:ascii="Palatino Linotype" w:hAnsi="Trebuchet MS" w:eastAsia="Trebuchet MS" w:cs="Trebuchet MS"/>
          <w:b/>
          <w:spacing w:val="-7"/>
          <w:sz w:val="28"/>
        </w:rPr>
        <w:t xml:space="preserve"> </w:t>
      </w:r>
      <w:r>
        <w:rPr>
          <w:rFonts w:ascii="Palatino Linotype" w:hAnsi="Trebuchet MS" w:eastAsia="Trebuchet MS" w:cs="Trebuchet MS"/>
          <w:b/>
          <w:sz w:val="28"/>
        </w:rPr>
        <w:t>Matrix</w:t>
      </w:r>
      <w:r>
        <w:rPr>
          <w:rFonts w:ascii="Palatino Linotype" w:hAnsi="Trebuchet MS" w:eastAsia="Trebuchet MS" w:cs="Trebuchet MS"/>
          <w:b/>
          <w:spacing w:val="-9"/>
          <w:sz w:val="28"/>
        </w:rPr>
        <w:t xml:space="preserve"> </w:t>
      </w:r>
      <w:r>
        <w:rPr>
          <w:rFonts w:ascii="Palatino Linotype" w:hAnsi="Trebuchet MS" w:eastAsia="Trebuchet MS" w:cs="Trebuchet MS"/>
          <w:b/>
          <w:spacing w:val="-10"/>
          <w:sz w:val="28"/>
        </w:rPr>
        <w:t>:</w:t>
      </w:r>
    </w:p>
    <w:p>
      <w:pPr>
        <w:rPr>
          <w:rFonts w:ascii="Palatino Linotype" w:hAnsi="Trebuchet MS" w:eastAsia="Trebuchet MS" w:cs="Trebuchet MS"/>
          <w:b/>
          <w:sz w:val="20"/>
          <w:szCs w:val="16"/>
        </w:rPr>
      </w:pPr>
      <w:r>
        <w:drawing>
          <wp:anchor distT="0" distB="0" distL="0" distR="0" simplePos="0" relativeHeight="251753472" behindDoc="1" locked="0" layoutInCell="1" allowOverlap="1">
            <wp:simplePos x="0" y="0"/>
            <wp:positionH relativeFrom="page">
              <wp:posOffset>533400</wp:posOffset>
            </wp:positionH>
            <wp:positionV relativeFrom="paragraph">
              <wp:posOffset>186690</wp:posOffset>
            </wp:positionV>
            <wp:extent cx="4573270" cy="3581400"/>
            <wp:effectExtent l="0" t="0" r="13970" b="0"/>
            <wp:wrapTopAndBottom/>
            <wp:docPr id="110" name="Image 110"/>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40" cstate="print"/>
                    <a:stretch>
                      <a:fillRect/>
                    </a:stretch>
                  </pic:blipFill>
                  <pic:spPr>
                    <a:xfrm>
                      <a:off x="0" y="0"/>
                      <a:ext cx="4573205" cy="3581400"/>
                    </a:xfrm>
                    <a:prstGeom prst="rect">
                      <a:avLst/>
                    </a:prstGeom>
                  </pic:spPr>
                </pic:pic>
              </a:graphicData>
            </a:graphic>
          </wp:anchor>
        </w:drawing>
      </w:r>
      <w:r>
        <w:drawing>
          <wp:anchor distT="0" distB="0" distL="0" distR="0" simplePos="0" relativeHeight="251754496" behindDoc="1" locked="0" layoutInCell="1" allowOverlap="1">
            <wp:simplePos x="0" y="0"/>
            <wp:positionH relativeFrom="page">
              <wp:posOffset>533400</wp:posOffset>
            </wp:positionH>
            <wp:positionV relativeFrom="paragraph">
              <wp:posOffset>4051300</wp:posOffset>
            </wp:positionV>
            <wp:extent cx="4527550" cy="3545840"/>
            <wp:effectExtent l="0" t="0" r="13970" b="5080"/>
            <wp:wrapTopAndBottom/>
            <wp:docPr id="111" name="Image 111"/>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41" cstate="print"/>
                    <a:stretch>
                      <a:fillRect/>
                    </a:stretch>
                  </pic:blipFill>
                  <pic:spPr>
                    <a:xfrm>
                      <a:off x="0" y="0"/>
                      <a:ext cx="4527473" cy="3545586"/>
                    </a:xfrm>
                    <a:prstGeom prst="rect">
                      <a:avLst/>
                    </a:prstGeom>
                  </pic:spPr>
                </pic:pic>
              </a:graphicData>
            </a:graphic>
          </wp:anchor>
        </w:drawing>
      </w:r>
    </w:p>
    <w:p>
      <w:pPr>
        <w:spacing w:before="152"/>
        <w:rPr>
          <w:rFonts w:ascii="Palatino Linotype" w:hAnsi="Trebuchet MS" w:eastAsia="Trebuchet MS" w:cs="Trebuchet MS"/>
          <w:b/>
          <w:sz w:val="20"/>
          <w:szCs w:val="16"/>
        </w:rPr>
      </w:pPr>
    </w:p>
    <w:p>
      <w:pPr>
        <w:rPr>
          <w:rFonts w:ascii="Palatino Linotype" w:hAnsi="Trebuchet MS" w:eastAsia="Trebuchet MS" w:cs="Trebuchet MS"/>
          <w:sz w:val="20"/>
        </w:rPr>
        <w:sectPr>
          <w:pgSz w:w="11910" w:h="16840"/>
          <w:pgMar w:top="620" w:right="560" w:bottom="280" w:left="620" w:header="720" w:footer="720" w:gutter="0"/>
          <w:cols w:space="720" w:num="1"/>
        </w:sectPr>
      </w:pPr>
    </w:p>
    <w:p>
      <w:pPr>
        <w:spacing w:before="36"/>
        <w:ind w:left="100"/>
        <w:outlineLvl w:val="0"/>
        <w:rPr>
          <w:rFonts w:ascii="Palatino Linotype" w:hAnsi="Palatino Linotype" w:eastAsia="Palatino Linotype" w:cs="Palatino Linotype"/>
          <w:b/>
          <w:bCs/>
          <w:sz w:val="28"/>
          <w:szCs w:val="28"/>
        </w:rPr>
      </w:pPr>
      <w:r>
        <mc:AlternateContent>
          <mc:Choice Requires="wps">
            <w:drawing>
              <wp:anchor distT="0" distB="0" distL="0" distR="0" simplePos="0" relativeHeight="251715584" behindDoc="1" locked="0" layoutInCell="1" allowOverlap="1">
                <wp:simplePos x="0" y="0"/>
                <wp:positionH relativeFrom="page">
                  <wp:posOffset>400050</wp:posOffset>
                </wp:positionH>
                <wp:positionV relativeFrom="page">
                  <wp:posOffset>438150</wp:posOffset>
                </wp:positionV>
                <wp:extent cx="6759575" cy="9815830"/>
                <wp:effectExtent l="1905" t="1905" r="5080" b="12065"/>
                <wp:wrapNone/>
                <wp:docPr id="112" name="Graphic 112"/>
                <wp:cNvGraphicFramePr/>
                <a:graphic xmlns:a="http://schemas.openxmlformats.org/drawingml/2006/main">
                  <a:graphicData uri="http://schemas.microsoft.com/office/word/2010/wordprocessingShape">
                    <wps:wsp>
                      <wps:cNvSpPr/>
                      <wps:spPr>
                        <a:xfrm>
                          <a:off x="0" y="0"/>
                          <a:ext cx="6759575" cy="9815830"/>
                        </a:xfrm>
                        <a:custGeom>
                          <a:avLst/>
                          <a:gdLst/>
                          <a:ahLst/>
                          <a:cxnLst/>
                          <a:rect l="l" t="t" r="r" b="b"/>
                          <a:pathLst>
                            <a:path w="6759575" h="9815830">
                              <a:moveTo>
                                <a:pt x="0" y="3048"/>
                              </a:moveTo>
                              <a:lnTo>
                                <a:pt x="6759321" y="3048"/>
                              </a:lnTo>
                            </a:path>
                            <a:path w="6759575" h="9815830">
                              <a:moveTo>
                                <a:pt x="0" y="9812528"/>
                              </a:moveTo>
                              <a:lnTo>
                                <a:pt x="6759321" y="9812528"/>
                              </a:lnTo>
                            </a:path>
                            <a:path w="6759575" h="9815830">
                              <a:moveTo>
                                <a:pt x="3047" y="0"/>
                              </a:moveTo>
                              <a:lnTo>
                                <a:pt x="3047" y="9815576"/>
                              </a:lnTo>
                            </a:path>
                            <a:path w="6759575" h="9815830">
                              <a:moveTo>
                                <a:pt x="6756273" y="6095"/>
                              </a:moveTo>
                              <a:lnTo>
                                <a:pt x="6756273" y="9815576"/>
                              </a:lnTo>
                            </a:path>
                          </a:pathLst>
                        </a:custGeom>
                        <a:ln w="6096">
                          <a:solidFill>
                            <a:srgbClr val="000000"/>
                          </a:solidFill>
                          <a:prstDash val="solid"/>
                        </a:ln>
                      </wps:spPr>
                      <wps:bodyPr wrap="square" lIns="0" tIns="0" rIns="0" bIns="0" rtlCol="0"/>
                    </wps:wsp>
                  </a:graphicData>
                </a:graphic>
              </wp:anchor>
            </w:drawing>
          </mc:Choice>
          <mc:Fallback>
            <w:pict>
              <v:shape id="Graphic 112" o:spid="_x0000_s1026" o:spt="100" style="position:absolute;left:0pt;margin-left:31.5pt;margin-top:34.5pt;height:772.9pt;width:532.25pt;mso-position-horizontal-relative:page;mso-position-vertical-relative:page;z-index:-251600896;mso-width-relative:page;mso-height-relative:page;" filled="f" stroked="t" coordsize="6759575,9815830" o:gfxdata="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hzdOkdoAAAALAQAADwAA&#10;AAAAAAABACAAAAAiAAAAZHJzL2Rvd25yZXYueG1sUEsBAhQAFAAAAAgAh07iQLa8/QFNAgAACwYA&#10;AA4AAAAAAAAAAQAgAAAAKQEAAGRycy9lMm9Eb2MueG1sUEsFBgAAAAAGAAYAWQEAAOgFAAAAAA==&#10;" path="m0,3048l6759321,3048em0,9812528l6759321,9812528em3047,0l3047,9815576em6756273,6095l6756273,9815576e">
                <v:fill on="f" focussize="0,0"/>
                <v:stroke weight="0.48pt" color="#000000" joinstyle="round"/>
                <v:imagedata o:title=""/>
                <o:lock v:ext="edit" aspectratio="f"/>
                <v:textbox inset="0mm,0mm,0mm,0mm"/>
              </v:shape>
            </w:pict>
          </mc:Fallback>
        </mc:AlternateContent>
      </w:r>
      <w:r>
        <w:rPr>
          <w:rFonts w:ascii="Palatino Linotype" w:hAnsi="Palatino Linotype" w:eastAsia="Palatino Linotype" w:cs="Palatino Linotype"/>
          <w:b/>
          <w:bCs/>
          <w:spacing w:val="-2"/>
          <w:sz w:val="28"/>
          <w:szCs w:val="28"/>
        </w:rPr>
        <w:t>AUROC:</w:t>
      </w:r>
    </w:p>
    <w:p>
      <w:pPr>
        <w:spacing w:before="4"/>
        <w:rPr>
          <w:rFonts w:ascii="Palatino Linotype" w:hAnsi="Trebuchet MS" w:eastAsia="Trebuchet MS" w:cs="Trebuchet MS"/>
          <w:b/>
          <w:sz w:val="11"/>
          <w:szCs w:val="16"/>
        </w:rPr>
      </w:pPr>
      <w:r>
        <w:drawing>
          <wp:anchor distT="0" distB="0" distL="0" distR="0" simplePos="0" relativeHeight="251755520" behindDoc="1" locked="0" layoutInCell="1" allowOverlap="1">
            <wp:simplePos x="0" y="0"/>
            <wp:positionH relativeFrom="page">
              <wp:posOffset>457200</wp:posOffset>
            </wp:positionH>
            <wp:positionV relativeFrom="paragraph">
              <wp:posOffset>112395</wp:posOffset>
            </wp:positionV>
            <wp:extent cx="6534785" cy="5177155"/>
            <wp:effectExtent l="0" t="0" r="3175" b="4445"/>
            <wp:wrapTopAndBottom/>
            <wp:docPr id="113" name="Image 113"/>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42" cstate="print"/>
                    <a:stretch>
                      <a:fillRect/>
                    </a:stretch>
                  </pic:blipFill>
                  <pic:spPr>
                    <a:xfrm>
                      <a:off x="0" y="0"/>
                      <a:ext cx="6534915" cy="5176932"/>
                    </a:xfrm>
                    <a:prstGeom prst="rect">
                      <a:avLst/>
                    </a:prstGeom>
                  </pic:spPr>
                </pic:pic>
              </a:graphicData>
            </a:graphic>
          </wp:anchor>
        </w:drawing>
      </w:r>
    </w:p>
    <w:p>
      <w:pPr>
        <w:rPr>
          <w:rFonts w:ascii="Palatino Linotype" w:hAnsi="Trebuchet MS" w:eastAsia="Trebuchet MS" w:cs="Trebuchet MS"/>
          <w:sz w:val="11"/>
        </w:rPr>
        <w:sectPr>
          <w:pgSz w:w="11910" w:h="16840"/>
          <w:pgMar w:top="1160" w:right="560" w:bottom="280" w:left="620" w:header="720" w:footer="720" w:gutter="0"/>
          <w:cols w:space="720" w:num="1"/>
        </w:sectPr>
      </w:pPr>
    </w:p>
    <w:p>
      <w:pPr>
        <w:spacing w:before="52"/>
        <w:ind w:left="100" w:firstLine="0"/>
        <w:rPr>
          <w:rFonts w:ascii="Palatino Linotype" w:hAnsi="Trebuchet MS" w:eastAsia="Trebuchet MS" w:cs="Trebuchet MS"/>
          <w:b/>
          <w:sz w:val="26"/>
        </w:rPr>
      </w:pPr>
      <w:r>
        <mc:AlternateContent>
          <mc:Choice Requires="wpg">
            <w:drawing>
              <wp:anchor distT="0" distB="0" distL="0" distR="0" simplePos="0" relativeHeight="251716608" behindDoc="1" locked="0" layoutInCell="1" allowOverlap="1">
                <wp:simplePos x="0" y="0"/>
                <wp:positionH relativeFrom="page">
                  <wp:posOffset>400050</wp:posOffset>
                </wp:positionH>
                <wp:positionV relativeFrom="page">
                  <wp:posOffset>438150</wp:posOffset>
                </wp:positionV>
                <wp:extent cx="6759575" cy="9815830"/>
                <wp:effectExtent l="1905" t="1905" r="5080" b="12065"/>
                <wp:wrapNone/>
                <wp:docPr id="192" name="Group 192"/>
                <wp:cNvGraphicFramePr/>
                <a:graphic xmlns:a="http://schemas.openxmlformats.org/drawingml/2006/main">
                  <a:graphicData uri="http://schemas.microsoft.com/office/word/2010/wordprocessingGroup">
                    <wpg:wgp>
                      <wpg:cNvGrpSpPr/>
                      <wpg:grpSpPr>
                        <a:xfrm>
                          <a:off x="0" y="0"/>
                          <a:ext cx="6759575" cy="9815830"/>
                          <a:chOff x="0" y="0"/>
                          <a:chExt cx="6759575" cy="9815830"/>
                        </a:xfrm>
                      </wpg:grpSpPr>
                      <wps:wsp>
                        <wps:cNvPr id="115" name="Graphic 115"/>
                        <wps:cNvSpPr/>
                        <wps:spPr>
                          <a:xfrm>
                            <a:off x="57023" y="651509"/>
                            <a:ext cx="6645909" cy="343535"/>
                          </a:xfrm>
                          <a:custGeom>
                            <a:avLst/>
                            <a:gdLst/>
                            <a:ahLst/>
                            <a:cxnLst/>
                            <a:rect l="l" t="t" r="r" b="b"/>
                            <a:pathLst>
                              <a:path w="6645909" h="343535">
                                <a:moveTo>
                                  <a:pt x="6645910" y="0"/>
                                </a:moveTo>
                                <a:lnTo>
                                  <a:pt x="0" y="0"/>
                                </a:lnTo>
                                <a:lnTo>
                                  <a:pt x="0" y="198755"/>
                                </a:lnTo>
                                <a:lnTo>
                                  <a:pt x="0" y="343535"/>
                                </a:lnTo>
                                <a:lnTo>
                                  <a:pt x="6645910" y="343535"/>
                                </a:lnTo>
                                <a:lnTo>
                                  <a:pt x="6645910" y="198755"/>
                                </a:lnTo>
                                <a:lnTo>
                                  <a:pt x="6645910" y="0"/>
                                </a:lnTo>
                                <a:close/>
                              </a:path>
                            </a:pathLst>
                          </a:custGeom>
                          <a:solidFill>
                            <a:srgbClr val="183548"/>
                          </a:solidFill>
                        </wps:spPr>
                        <wps:bodyPr wrap="square" lIns="0" tIns="0" rIns="0" bIns="0" rtlCol="0"/>
                      </wps:wsp>
                      <pic:pic xmlns:pic="http://schemas.openxmlformats.org/drawingml/2006/picture">
                        <pic:nvPicPr>
                          <pic:cNvPr id="116" name="Image 116"/>
                          <pic:cNvPicPr/>
                        </pic:nvPicPr>
                        <pic:blipFill>
                          <a:blip r:embed="rId30" cstate="print"/>
                          <a:stretch>
                            <a:fillRect/>
                          </a:stretch>
                        </pic:blipFill>
                        <pic:spPr>
                          <a:xfrm>
                            <a:off x="238506" y="900811"/>
                            <a:ext cx="53974" cy="69849"/>
                          </a:xfrm>
                          <a:prstGeom prst="rect">
                            <a:avLst/>
                          </a:prstGeom>
                        </pic:spPr>
                      </pic:pic>
                      <pic:pic xmlns:pic="http://schemas.openxmlformats.org/drawingml/2006/picture">
                        <pic:nvPicPr>
                          <pic:cNvPr id="117" name="Image 117"/>
                          <pic:cNvPicPr/>
                        </pic:nvPicPr>
                        <pic:blipFill>
                          <a:blip r:embed="rId30" cstate="print"/>
                          <a:stretch>
                            <a:fillRect/>
                          </a:stretch>
                        </pic:blipFill>
                        <pic:spPr>
                          <a:xfrm>
                            <a:off x="297938" y="900811"/>
                            <a:ext cx="53974" cy="69849"/>
                          </a:xfrm>
                          <a:prstGeom prst="rect">
                            <a:avLst/>
                          </a:prstGeom>
                        </pic:spPr>
                      </pic:pic>
                      <pic:pic xmlns:pic="http://schemas.openxmlformats.org/drawingml/2006/picture">
                        <pic:nvPicPr>
                          <pic:cNvPr id="118" name="Image 118"/>
                          <pic:cNvPicPr/>
                        </pic:nvPicPr>
                        <pic:blipFill>
                          <a:blip r:embed="rId30" cstate="print"/>
                          <a:stretch>
                            <a:fillRect/>
                          </a:stretch>
                        </pic:blipFill>
                        <pic:spPr>
                          <a:xfrm>
                            <a:off x="357370" y="900811"/>
                            <a:ext cx="53974" cy="69849"/>
                          </a:xfrm>
                          <a:prstGeom prst="rect">
                            <a:avLst/>
                          </a:prstGeom>
                        </pic:spPr>
                      </pic:pic>
                      <wps:wsp>
                        <wps:cNvPr id="119" name="Graphic 119"/>
                        <wps:cNvSpPr/>
                        <wps:spPr>
                          <a:xfrm>
                            <a:off x="57023" y="995044"/>
                            <a:ext cx="6645909" cy="868680"/>
                          </a:xfrm>
                          <a:custGeom>
                            <a:avLst/>
                            <a:gdLst/>
                            <a:ahLst/>
                            <a:cxnLst/>
                            <a:rect l="l" t="t" r="r" b="b"/>
                            <a:pathLst>
                              <a:path w="6645909" h="868680">
                                <a:moveTo>
                                  <a:pt x="6645910" y="0"/>
                                </a:moveTo>
                                <a:lnTo>
                                  <a:pt x="0" y="0"/>
                                </a:lnTo>
                                <a:lnTo>
                                  <a:pt x="0" y="144780"/>
                                </a:lnTo>
                                <a:lnTo>
                                  <a:pt x="0" y="289560"/>
                                </a:lnTo>
                                <a:lnTo>
                                  <a:pt x="0" y="434340"/>
                                </a:lnTo>
                                <a:lnTo>
                                  <a:pt x="0" y="579120"/>
                                </a:lnTo>
                                <a:lnTo>
                                  <a:pt x="0" y="723900"/>
                                </a:lnTo>
                                <a:lnTo>
                                  <a:pt x="0" y="868680"/>
                                </a:lnTo>
                                <a:lnTo>
                                  <a:pt x="6645910" y="868680"/>
                                </a:lnTo>
                                <a:lnTo>
                                  <a:pt x="6645910" y="144780"/>
                                </a:lnTo>
                                <a:lnTo>
                                  <a:pt x="6645910" y="0"/>
                                </a:lnTo>
                                <a:close/>
                              </a:path>
                            </a:pathLst>
                          </a:custGeom>
                          <a:solidFill>
                            <a:srgbClr val="183548"/>
                          </a:solidFill>
                        </wps:spPr>
                        <wps:bodyPr wrap="square" lIns="0" tIns="0" rIns="0" bIns="0" rtlCol="0"/>
                      </wps:wsp>
                      <wps:wsp>
                        <wps:cNvPr id="120" name="Graphic 120"/>
                        <wps:cNvSpPr/>
                        <wps:spPr>
                          <a:xfrm>
                            <a:off x="0" y="0"/>
                            <a:ext cx="6759575" cy="9815830"/>
                          </a:xfrm>
                          <a:custGeom>
                            <a:avLst/>
                            <a:gdLst/>
                            <a:ahLst/>
                            <a:cxnLst/>
                            <a:rect l="l" t="t" r="r" b="b"/>
                            <a:pathLst>
                              <a:path w="6759575" h="9815830">
                                <a:moveTo>
                                  <a:pt x="0" y="3048"/>
                                </a:moveTo>
                                <a:lnTo>
                                  <a:pt x="6759321" y="3048"/>
                                </a:lnTo>
                              </a:path>
                              <a:path w="6759575" h="9815830">
                                <a:moveTo>
                                  <a:pt x="0" y="9812528"/>
                                </a:moveTo>
                                <a:lnTo>
                                  <a:pt x="6759321" y="9812528"/>
                                </a:lnTo>
                              </a:path>
                              <a:path w="6759575" h="9815830">
                                <a:moveTo>
                                  <a:pt x="3047" y="0"/>
                                </a:moveTo>
                                <a:lnTo>
                                  <a:pt x="3047" y="9815576"/>
                                </a:lnTo>
                              </a:path>
                              <a:path w="6759575" h="9815830">
                                <a:moveTo>
                                  <a:pt x="6756273" y="6095"/>
                                </a:moveTo>
                                <a:lnTo>
                                  <a:pt x="6756273" y="9815576"/>
                                </a:lnTo>
                              </a:path>
                            </a:pathLst>
                          </a:custGeom>
                          <a:ln w="6096">
                            <a:solidFill>
                              <a:srgbClr val="000000"/>
                            </a:solidFill>
                            <a:prstDash val="solid"/>
                          </a:ln>
                        </wps:spPr>
                        <wps:bodyPr wrap="square" lIns="0" tIns="0" rIns="0" bIns="0" rtlCol="0"/>
                      </wps:wsp>
                      <wps:wsp>
                        <wps:cNvPr id="121" name="Textbox 121"/>
                        <wps:cNvSpPr txBox="1"/>
                        <wps:spPr>
                          <a:xfrm>
                            <a:off x="57022" y="651509"/>
                            <a:ext cx="6645909" cy="1212215"/>
                          </a:xfrm>
                          <a:prstGeom prst="rect">
                            <a:avLst/>
                          </a:prstGeom>
                        </wps:spPr>
                        <wps:txbx>
                          <w:txbxContent>
                            <w:p>
                              <w:pPr>
                                <w:spacing w:before="136" w:line="240" w:lineRule="auto"/>
                                <w:rPr>
                                  <w:rFonts w:ascii="Palatino Linotype"/>
                                  <w:b/>
                                  <w:sz w:val="16"/>
                                </w:rPr>
                              </w:pPr>
                            </w:p>
                            <w:p>
                              <w:pPr>
                                <w:tabs>
                                  <w:tab w:val="left" w:pos="657"/>
                                </w:tabs>
                                <w:spacing w:before="0" w:line="295" w:lineRule="auto"/>
                                <w:ind w:left="0" w:right="8212" w:firstLine="0"/>
                                <w:jc w:val="left"/>
                                <w:rPr>
                                  <w:sz w:val="16"/>
                                </w:rPr>
                              </w:pPr>
                              <w:r>
                                <w:rPr>
                                  <w:color w:val="92FB79"/>
                                  <w:spacing w:val="-4"/>
                                  <w:w w:val="160"/>
                                  <w:sz w:val="16"/>
                                </w:rPr>
                                <w:t>"""</w:t>
                              </w:r>
                              <w:r>
                                <w:rPr>
                                  <w:color w:val="92FB79"/>
                                  <w:sz w:val="16"/>
                                </w:rPr>
                                <w:tab/>
                              </w:r>
                              <w:r>
                                <w:rPr>
                                  <w:color w:val="A4FF90"/>
                                  <w:spacing w:val="-2"/>
                                  <w:w w:val="160"/>
                                  <w:sz w:val="16"/>
                                </w:rPr>
                                <w:t>Iris</w:t>
                              </w:r>
                              <w:r>
                                <w:rPr>
                                  <w:color w:val="92FB79"/>
                                  <w:spacing w:val="-2"/>
                                  <w:w w:val="160"/>
                                  <w:sz w:val="16"/>
                                </w:rPr>
                                <w:t xml:space="preserve">""" </w:t>
                              </w:r>
                              <w:r>
                                <w:rPr>
                                  <w:color w:val="FFFFFF"/>
                                  <w:spacing w:val="-2"/>
                                  <w:w w:val="150"/>
                                  <w:sz w:val="16"/>
                                </w:rPr>
                                <w:t>iris_df</w:t>
                              </w:r>
                              <w:r>
                                <w:rPr>
                                  <w:color w:val="E0EEFF"/>
                                  <w:spacing w:val="-2"/>
                                  <w:w w:val="150"/>
                                  <w:sz w:val="16"/>
                                </w:rPr>
                                <w:t>.</w:t>
                              </w:r>
                              <w:r>
                                <w:rPr>
                                  <w:color w:val="FFC500"/>
                                  <w:spacing w:val="-2"/>
                                  <w:w w:val="150"/>
                                  <w:sz w:val="16"/>
                                </w:rPr>
                                <w:t>head</w:t>
                              </w:r>
                              <w:r>
                                <w:rPr>
                                  <w:color w:val="E0EEFF"/>
                                  <w:spacing w:val="-2"/>
                                  <w:w w:val="150"/>
                                  <w:sz w:val="16"/>
                                </w:rPr>
                                <w:t xml:space="preserve">() </w:t>
                              </w:r>
                              <w:r>
                                <w:rPr>
                                  <w:color w:val="FFFFFF"/>
                                  <w:spacing w:val="-2"/>
                                  <w:w w:val="130"/>
                                  <w:sz w:val="16"/>
                                </w:rPr>
                                <w:t>iris_df</w:t>
                              </w:r>
                              <w:r>
                                <w:rPr>
                                  <w:color w:val="E0EEFF"/>
                                  <w:spacing w:val="-2"/>
                                  <w:w w:val="130"/>
                                  <w:sz w:val="16"/>
                                </w:rPr>
                                <w:t>.</w:t>
                              </w:r>
                              <w:r>
                                <w:rPr>
                                  <w:color w:val="9EFFFF"/>
                                  <w:spacing w:val="-2"/>
                                  <w:w w:val="130"/>
                                  <w:sz w:val="16"/>
                                </w:rPr>
                                <w:t>species</w:t>
                              </w:r>
                              <w:r>
                                <w:rPr>
                                  <w:color w:val="E0EEFF"/>
                                  <w:spacing w:val="-2"/>
                                  <w:w w:val="130"/>
                                  <w:sz w:val="16"/>
                                </w:rPr>
                                <w:t>.</w:t>
                              </w:r>
                              <w:r>
                                <w:rPr>
                                  <w:color w:val="FFC500"/>
                                  <w:spacing w:val="-2"/>
                                  <w:w w:val="130"/>
                                  <w:sz w:val="16"/>
                                </w:rPr>
                                <w:t>unique</w:t>
                              </w:r>
                              <w:r>
                                <w:rPr>
                                  <w:color w:val="E0EEFF"/>
                                  <w:spacing w:val="-2"/>
                                  <w:w w:val="130"/>
                                  <w:sz w:val="16"/>
                                </w:rPr>
                                <w:t>()</w:t>
                              </w:r>
                            </w:p>
                            <w:p>
                              <w:pPr>
                                <w:spacing w:before="0" w:line="184" w:lineRule="exact"/>
                                <w:ind w:left="0" w:right="0" w:firstLine="0"/>
                                <w:jc w:val="left"/>
                                <w:rPr>
                                  <w:sz w:val="16"/>
                                </w:rPr>
                              </w:pPr>
                              <w:r>
                                <w:rPr>
                                  <w:color w:val="FFFFFF"/>
                                  <w:w w:val="135"/>
                                  <w:sz w:val="16"/>
                                </w:rPr>
                                <w:t>y</w:t>
                              </w:r>
                              <w:r>
                                <w:rPr>
                                  <w:color w:val="FFFFFF"/>
                                  <w:spacing w:val="11"/>
                                  <w:w w:val="135"/>
                                  <w:sz w:val="16"/>
                                </w:rPr>
                                <w:t xml:space="preserve"> </w:t>
                              </w:r>
                              <w:r>
                                <w:rPr>
                                  <w:color w:val="FF9D00"/>
                                  <w:w w:val="135"/>
                                  <w:sz w:val="16"/>
                                </w:rPr>
                                <w:t>=</w:t>
                              </w:r>
                              <w:r>
                                <w:rPr>
                                  <w:color w:val="FF9D00"/>
                                  <w:spacing w:val="6"/>
                                  <w:w w:val="145"/>
                                  <w:sz w:val="16"/>
                                </w:rPr>
                                <w:t xml:space="preserve"> </w:t>
                              </w:r>
                              <w:r>
                                <w:rPr>
                                  <w:color w:val="FFFFFF"/>
                                  <w:spacing w:val="-2"/>
                                  <w:w w:val="145"/>
                                  <w:sz w:val="16"/>
                                </w:rPr>
                                <w:t>iris_df</w:t>
                              </w:r>
                              <w:r>
                                <w:rPr>
                                  <w:color w:val="E0EEFF"/>
                                  <w:spacing w:val="-2"/>
                                  <w:w w:val="145"/>
                                  <w:sz w:val="16"/>
                                </w:rPr>
                                <w:t>.</w:t>
                              </w:r>
                              <w:r>
                                <w:rPr>
                                  <w:color w:val="FFC500"/>
                                  <w:spacing w:val="-2"/>
                                  <w:w w:val="145"/>
                                  <w:sz w:val="16"/>
                                </w:rPr>
                                <w:t>pop</w:t>
                              </w:r>
                              <w:r>
                                <w:rPr>
                                  <w:color w:val="E0EEFF"/>
                                  <w:spacing w:val="-2"/>
                                  <w:w w:val="145"/>
                                  <w:sz w:val="16"/>
                                </w:rPr>
                                <w:t>(</w:t>
                              </w:r>
                              <w:r>
                                <w:rPr>
                                  <w:color w:val="92FB79"/>
                                  <w:spacing w:val="-2"/>
                                  <w:w w:val="145"/>
                                  <w:sz w:val="16"/>
                                </w:rPr>
                                <w:t>'</w:t>
                              </w:r>
                              <w:r>
                                <w:rPr>
                                  <w:color w:val="A4FF90"/>
                                  <w:spacing w:val="-2"/>
                                  <w:w w:val="145"/>
                                  <w:sz w:val="16"/>
                                </w:rPr>
                                <w:t>species</w:t>
                              </w:r>
                              <w:r>
                                <w:rPr>
                                  <w:color w:val="92FB79"/>
                                  <w:spacing w:val="-2"/>
                                  <w:w w:val="145"/>
                                  <w:sz w:val="16"/>
                                </w:rPr>
                                <w:t>'</w:t>
                              </w:r>
                              <w:r>
                                <w:rPr>
                                  <w:color w:val="E0EEFF"/>
                                  <w:spacing w:val="-2"/>
                                  <w:w w:val="145"/>
                                  <w:sz w:val="16"/>
                                </w:rPr>
                                <w:t>)</w:t>
                              </w:r>
                            </w:p>
                            <w:p>
                              <w:pPr>
                                <w:spacing w:before="42"/>
                                <w:ind w:left="0" w:right="0" w:firstLine="0"/>
                                <w:jc w:val="left"/>
                                <w:rPr>
                                  <w:sz w:val="16"/>
                                </w:rPr>
                              </w:pPr>
                              <w:r>
                                <w:rPr>
                                  <w:color w:val="FFFFFF"/>
                                  <w:w w:val="125"/>
                                  <w:sz w:val="16"/>
                                </w:rPr>
                                <w:t>X</w:t>
                              </w:r>
                              <w:r>
                                <w:rPr>
                                  <w:color w:val="FFFFFF"/>
                                  <w:spacing w:val="17"/>
                                  <w:w w:val="125"/>
                                  <w:sz w:val="16"/>
                                </w:rPr>
                                <w:t xml:space="preserve"> </w:t>
                              </w:r>
                              <w:r>
                                <w:rPr>
                                  <w:color w:val="FF9D00"/>
                                  <w:w w:val="125"/>
                                  <w:sz w:val="16"/>
                                </w:rPr>
                                <w:t>=</w:t>
                              </w:r>
                              <w:r>
                                <w:rPr>
                                  <w:color w:val="FF9D00"/>
                                  <w:spacing w:val="13"/>
                                  <w:w w:val="135"/>
                                  <w:sz w:val="16"/>
                                </w:rPr>
                                <w:t xml:space="preserve"> </w:t>
                              </w:r>
                              <w:r>
                                <w:rPr>
                                  <w:color w:val="FFFFFF"/>
                                  <w:spacing w:val="-2"/>
                                  <w:w w:val="135"/>
                                  <w:sz w:val="16"/>
                                </w:rPr>
                                <w:t>iris_df</w:t>
                              </w:r>
                            </w:p>
                            <w:p>
                              <w:pPr>
                                <w:spacing w:before="8" w:line="220" w:lineRule="atLeast"/>
                                <w:ind w:left="0" w:right="0" w:firstLine="0"/>
                                <w:jc w:val="left"/>
                                <w:rPr>
                                  <w:sz w:val="16"/>
                                </w:rPr>
                              </w:pPr>
                              <w:r>
                                <w:rPr>
                                  <w:color w:val="FFFFFF"/>
                                  <w:w w:val="130"/>
                                  <w:sz w:val="16"/>
                                </w:rPr>
                                <w:t>x_train</w:t>
                              </w:r>
                              <w:r>
                                <w:rPr>
                                  <w:color w:val="E0EEFF"/>
                                  <w:w w:val="130"/>
                                  <w:sz w:val="16"/>
                                </w:rPr>
                                <w:t xml:space="preserve">, </w:t>
                              </w:r>
                              <w:r>
                                <w:rPr>
                                  <w:color w:val="FFFFFF"/>
                                  <w:w w:val="130"/>
                                  <w:sz w:val="16"/>
                                </w:rPr>
                                <w:t>x_valid</w:t>
                              </w:r>
                              <w:r>
                                <w:rPr>
                                  <w:color w:val="E0EEFF"/>
                                  <w:w w:val="130"/>
                                  <w:sz w:val="16"/>
                                </w:rPr>
                                <w:t xml:space="preserve">, </w:t>
                              </w:r>
                              <w:r>
                                <w:rPr>
                                  <w:color w:val="FFFFFF"/>
                                  <w:w w:val="130"/>
                                  <w:sz w:val="16"/>
                                </w:rPr>
                                <w:t>y_train</w:t>
                              </w:r>
                              <w:r>
                                <w:rPr>
                                  <w:color w:val="E0EEFF"/>
                                  <w:w w:val="130"/>
                                  <w:sz w:val="16"/>
                                </w:rPr>
                                <w:t xml:space="preserve">, </w:t>
                              </w:r>
                              <w:r>
                                <w:rPr>
                                  <w:color w:val="FFFFFF"/>
                                  <w:w w:val="130"/>
                                  <w:sz w:val="16"/>
                                </w:rPr>
                                <w:t xml:space="preserve">y_valid </w:t>
                              </w:r>
                              <w:r>
                                <w:rPr>
                                  <w:color w:val="FF9D00"/>
                                  <w:w w:val="130"/>
                                  <w:sz w:val="16"/>
                                </w:rPr>
                                <w:t xml:space="preserve">= </w:t>
                              </w:r>
                              <w:r>
                                <w:rPr>
                                  <w:color w:val="FFC500"/>
                                  <w:w w:val="130"/>
                                  <w:sz w:val="16"/>
                                </w:rPr>
                                <w:t>train_test_split</w:t>
                              </w:r>
                              <w:r>
                                <w:rPr>
                                  <w:color w:val="E0EEFF"/>
                                  <w:w w:val="130"/>
                                  <w:sz w:val="16"/>
                                </w:rPr>
                                <w:t>(</w:t>
                              </w:r>
                              <w:r>
                                <w:rPr>
                                  <w:color w:val="FFFFFF"/>
                                  <w:w w:val="130"/>
                                  <w:sz w:val="16"/>
                                </w:rPr>
                                <w:t>X</w:t>
                              </w:r>
                              <w:r>
                                <w:rPr>
                                  <w:color w:val="E0EEFF"/>
                                  <w:w w:val="130"/>
                                  <w:sz w:val="16"/>
                                </w:rPr>
                                <w:t>,</w:t>
                              </w:r>
                              <w:r>
                                <w:rPr>
                                  <w:color w:val="FFFFFF"/>
                                  <w:w w:val="130"/>
                                  <w:sz w:val="16"/>
                                </w:rPr>
                                <w:t>y</w:t>
                              </w:r>
                              <w:r>
                                <w:rPr>
                                  <w:color w:val="E0EEFF"/>
                                  <w:w w:val="130"/>
                                  <w:sz w:val="16"/>
                                </w:rPr>
                                <w:t>,random_state</w:t>
                              </w:r>
                              <w:r>
                                <w:rPr>
                                  <w:color w:val="FF9D00"/>
                                  <w:w w:val="130"/>
                                  <w:sz w:val="16"/>
                                </w:rPr>
                                <w:t>=</w:t>
                              </w:r>
                              <w:r>
                                <w:rPr>
                                  <w:color w:val="FF618B"/>
                                  <w:w w:val="130"/>
                                  <w:sz w:val="16"/>
                                </w:rPr>
                                <w:t>10</w:t>
                              </w:r>
                              <w:r>
                                <w:rPr>
                                  <w:color w:val="E0EEFF"/>
                                  <w:w w:val="130"/>
                                  <w:sz w:val="16"/>
                                </w:rPr>
                                <w:t>,stratify</w:t>
                              </w:r>
                              <w:r>
                                <w:rPr>
                                  <w:color w:val="FF9D00"/>
                                  <w:w w:val="130"/>
                                  <w:sz w:val="16"/>
                                </w:rPr>
                                <w:t>=</w:t>
                              </w:r>
                              <w:r>
                                <w:rPr>
                                  <w:color w:val="FFFFFF"/>
                                  <w:w w:val="130"/>
                                  <w:sz w:val="16"/>
                                </w:rPr>
                                <w:t>y</w:t>
                              </w:r>
                              <w:r>
                                <w:rPr>
                                  <w:color w:val="E0EEFF"/>
                                  <w:w w:val="130"/>
                                  <w:sz w:val="16"/>
                                </w:rPr>
                                <w:t>, test_size</w:t>
                              </w:r>
                              <w:r>
                                <w:rPr>
                                  <w:color w:val="FF9D00"/>
                                  <w:w w:val="130"/>
                                  <w:sz w:val="16"/>
                                </w:rPr>
                                <w:t>=</w:t>
                              </w:r>
                              <w:r>
                                <w:rPr>
                                  <w:color w:val="FF618B"/>
                                  <w:w w:val="130"/>
                                  <w:sz w:val="16"/>
                                </w:rPr>
                                <w:t>0.25</w:t>
                              </w:r>
                              <w:r>
                                <w:rPr>
                                  <w:color w:val="E0EEFF"/>
                                  <w:w w:val="130"/>
                                  <w:sz w:val="16"/>
                                </w:rPr>
                                <w:t xml:space="preserve">) </w:t>
                              </w:r>
                              <w:r>
                                <w:rPr>
                                  <w:color w:val="FFFFFF"/>
                                  <w:spacing w:val="-2"/>
                                  <w:w w:val="130"/>
                                  <w:sz w:val="16"/>
                                </w:rPr>
                                <w:t>y_train</w:t>
                              </w:r>
                              <w:r>
                                <w:rPr>
                                  <w:color w:val="E0EEFF"/>
                                  <w:spacing w:val="-2"/>
                                  <w:w w:val="130"/>
                                  <w:sz w:val="16"/>
                                </w:rPr>
                                <w:t>.</w:t>
                              </w:r>
                              <w:r>
                                <w:rPr>
                                  <w:color w:val="9EFFFF"/>
                                  <w:spacing w:val="-2"/>
                                  <w:w w:val="130"/>
                                  <w:sz w:val="16"/>
                                </w:rPr>
                                <w:t>value_counts</w:t>
                              </w:r>
                              <w:r>
                                <w:rPr>
                                  <w:color w:val="E0EEFF"/>
                                  <w:spacing w:val="-2"/>
                                  <w:w w:val="130"/>
                                  <w:sz w:val="16"/>
                                </w:rPr>
                                <w:t>(normalize</w:t>
                              </w:r>
                              <w:r>
                                <w:rPr>
                                  <w:color w:val="FF9D00"/>
                                  <w:spacing w:val="-2"/>
                                  <w:w w:val="130"/>
                                  <w:sz w:val="16"/>
                                </w:rPr>
                                <w:t>=</w:t>
                              </w:r>
                              <w:r>
                                <w:rPr>
                                  <w:color w:val="FF618B"/>
                                  <w:spacing w:val="-2"/>
                                  <w:w w:val="130"/>
                                  <w:sz w:val="16"/>
                                </w:rPr>
                                <w:t>True</w:t>
                              </w:r>
                              <w:r>
                                <w:rPr>
                                  <w:color w:val="E0EEFF"/>
                                  <w:spacing w:val="-2"/>
                                  <w:w w:val="130"/>
                                  <w:sz w:val="16"/>
                                </w:rPr>
                                <w:t>)</w:t>
                              </w:r>
                            </w:p>
                          </w:txbxContent>
                        </wps:txbx>
                        <wps:bodyPr wrap="square" lIns="0" tIns="0" rIns="0" bIns="0" rtlCol="0"/>
                      </wps:wsp>
                    </wpg:wgp>
                  </a:graphicData>
                </a:graphic>
              </wp:anchor>
            </w:drawing>
          </mc:Choice>
          <mc:Fallback>
            <w:pict>
              <v:group id="_x0000_s1026" o:spid="_x0000_s1026" o:spt="203" style="position:absolute;left:0pt;margin-left:31.5pt;margin-top:34.5pt;height:772.9pt;width:532.25pt;mso-position-horizontal-relative:page;mso-position-vertical-relative:page;z-index:-251599872;mso-width-relative:page;mso-height-relative:page;" coordsize="6759575,9815830" o:gfxdata="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">
                <o:lock v:ext="edit" aspectratio="f"/>
                <v:shape id="Graphic 115" o:spid="_x0000_s1026" o:spt="100" style="position:absolute;left:57023;top:651509;height:343535;width:6645909;" fillcolor="#183548" filled="t" stroked="f" coordsize="6645909,343535" o:gfxdata="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FwC2LsAAADc&#10;AAAADwAAAAAAAAABACAAAAAiAAAAZHJzL2Rvd25yZXYueG1sUEsBAhQAFAAAAAgAh07iQDMvBZ47&#10;AAAAOQAAABAAAAAAAAAAAQAgAAAACgEAAGRycy9zaGFwZXhtbC54bWxQSwUGAAAAAAYABgBbAQAA&#10;tAMAAAAA&#10;" path="m6645910,0l0,0,0,198755,0,343535,6645910,343535,6645910,198755,6645910,0xe">
                  <v:fill on="t" focussize="0,0"/>
                  <v:stroke on="f"/>
                  <v:imagedata o:title=""/>
                  <o:lock v:ext="edit" aspectratio="f"/>
                  <v:textbox inset="0mm,0mm,0mm,0mm"/>
                </v:shape>
                <v:shape id="Image 116" o:spid="_x0000_s1026" o:spt="75" type="#_x0000_t75" style="position:absolute;left:238506;top:900811;height:69849;width:53974;" filled="f" o:preferrelative="t" stroked="f" coordsize="21600,21600" o:gfxdata="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8N024ugAAANwA&#10;AAAPAAAAAAAAAAEAIAAAACIAAABkcnMvZG93bnJldi54bWxQSwECFAAUAAAACACHTuJAMy8FnjsA&#10;AAA5AAAAEAAAAAAAAAABACAAAAAJAQAAZHJzL3NoYXBleG1sLnhtbFBLBQYAAAAABgAGAFsBAACz&#10;AwAAAAA=&#10;">
                  <v:fill on="f" focussize="0,0"/>
                  <v:stroke on="f"/>
                  <v:imagedata r:id="rId30" o:title=""/>
                  <o:lock v:ext="edit" aspectratio="f"/>
                </v:shape>
                <v:shape id="Image 117" o:spid="_x0000_s1026" o:spt="75" type="#_x0000_t75" style="position:absolute;left:297938;top:900811;height:69849;width:53974;" filled="f" o:preferrelative="t" stroked="f" coordsize="21600,21600" o:gfxdata="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3voI7sAAADc&#10;AAAADwAAAAAAAAABACAAAAAiAAAAZHJzL2Rvd25yZXYueG1sUEsBAhQAFAAAAAgAh07iQDMvBZ47&#10;AAAAOQAAABAAAAAAAAAAAQAgAAAACgEAAGRycy9zaGFwZXhtbC54bWxQSwUGAAAAAAYABgBbAQAA&#10;tAMAAAAA&#10;">
                  <v:fill on="f" focussize="0,0"/>
                  <v:stroke on="f"/>
                  <v:imagedata r:id="rId30" o:title=""/>
                  <o:lock v:ext="edit" aspectratio="f"/>
                </v:shape>
                <v:shape id="Image 118" o:spid="_x0000_s1026" o:spt="75" type="#_x0000_t75" style="position:absolute;left:357370;top:900811;height:69849;width:53974;" filled="f" o:preferrelative="t" stroked="f" coordsize="21600,21600" o:gfxdata="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5HxRvQAA&#10;ANwAAAAPAAAAAAAAAAEAIAAAACIAAABkcnMvZG93bnJldi54bWxQSwECFAAUAAAACACHTuJAMy8F&#10;njsAAAA5AAAAEAAAAAAAAAABACAAAAAMAQAAZHJzL3NoYXBleG1sLnhtbFBLBQYAAAAABgAGAFsB&#10;AAC2AwAAAAA=&#10;">
                  <v:fill on="f" focussize="0,0"/>
                  <v:stroke on="f"/>
                  <v:imagedata r:id="rId30" o:title=""/>
                  <o:lock v:ext="edit" aspectratio="f"/>
                </v:shape>
                <v:shape id="Graphic 119" o:spid="_x0000_s1026" o:spt="100" style="position:absolute;left:57023;top:995044;height:868680;width:6645909;" fillcolor="#183548" filled="t" stroked="f" coordsize="6645909,868680" o:gfxdata="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tEzugAAANwA&#10;AAAPAAAAAAAAAAEAIAAAACIAAABkcnMvZG93bnJldi54bWxQSwECFAAUAAAACACHTuJAMy8FnjsA&#10;AAA5AAAAEAAAAAAAAAABACAAAAAJAQAAZHJzL3NoYXBleG1sLnhtbFBLBQYAAAAABgAGAFsBAACz&#10;AwAAAAA=&#10;" path="m6645910,0l0,0,0,144780,0,289560,0,434340,0,579120,0,723900,0,868680,6645910,868680,6645910,144780,6645910,0xe">
                  <v:fill on="t" focussize="0,0"/>
                  <v:stroke on="f"/>
                  <v:imagedata o:title=""/>
                  <o:lock v:ext="edit" aspectratio="f"/>
                  <v:textbox inset="0mm,0mm,0mm,0mm"/>
                </v:shape>
                <v:shape id="Graphic 120" o:spid="_x0000_s1026" o:spt="100" style="position:absolute;left:0;top:0;height:9815830;width:6759575;" filled="f" stroked="t" coordsize="6759575,9815830" o:gfxdata="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FV/ti/&#10;AAAA3AAAAA8AAAAAAAAAAQAgAAAAIgAAAGRycy9kb3ducmV2LnhtbFBLAQIUABQAAAAIAIdO4kAz&#10;LwWeOwAAADkAAAAQAAAAAAAAAAEAIAAAAA4BAABkcnMvc2hhcGV4bWwueG1sUEsFBgAAAAAGAAYA&#10;WwEAALgDAAAAAA==&#10;" path="m0,3048l6759321,3048em0,9812528l6759321,9812528em3047,0l3047,9815576em6756273,6095l6756273,9815576e">
                  <v:fill on="f" focussize="0,0"/>
                  <v:stroke weight="0.48pt" color="#000000" joinstyle="round"/>
                  <v:imagedata o:title=""/>
                  <o:lock v:ext="edit" aspectratio="f"/>
                  <v:textbox inset="0mm,0mm,0mm,0mm"/>
                </v:shape>
                <v:shape id="Textbox 121" o:spid="_x0000_s1026" o:spt="202" type="#_x0000_t202" style="position:absolute;left:57022;top:651509;height:1212215;width:6645909;" filled="f" stroked="f" coordsize="21600,21600" o:gfxdata="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N5r5m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136" w:line="240" w:lineRule="auto"/>
                          <w:rPr>
                            <w:rFonts w:ascii="Palatino Linotype"/>
                            <w:b/>
                            <w:sz w:val="16"/>
                          </w:rPr>
                        </w:pPr>
                      </w:p>
                      <w:p>
                        <w:pPr>
                          <w:tabs>
                            <w:tab w:val="left" w:pos="657"/>
                          </w:tabs>
                          <w:spacing w:before="0" w:line="295" w:lineRule="auto"/>
                          <w:ind w:left="0" w:right="8212" w:firstLine="0"/>
                          <w:jc w:val="left"/>
                          <w:rPr>
                            <w:sz w:val="16"/>
                          </w:rPr>
                        </w:pPr>
                        <w:r>
                          <w:rPr>
                            <w:color w:val="92FB79"/>
                            <w:spacing w:val="-4"/>
                            <w:w w:val="160"/>
                            <w:sz w:val="16"/>
                          </w:rPr>
                          <w:t>"""</w:t>
                        </w:r>
                        <w:r>
                          <w:rPr>
                            <w:color w:val="92FB79"/>
                            <w:sz w:val="16"/>
                          </w:rPr>
                          <w:tab/>
                        </w:r>
                        <w:r>
                          <w:rPr>
                            <w:color w:val="A4FF90"/>
                            <w:spacing w:val="-2"/>
                            <w:w w:val="160"/>
                            <w:sz w:val="16"/>
                          </w:rPr>
                          <w:t>Iris</w:t>
                        </w:r>
                        <w:r>
                          <w:rPr>
                            <w:color w:val="92FB79"/>
                            <w:spacing w:val="-2"/>
                            <w:w w:val="160"/>
                            <w:sz w:val="16"/>
                          </w:rPr>
                          <w:t xml:space="preserve">""" </w:t>
                        </w:r>
                        <w:r>
                          <w:rPr>
                            <w:color w:val="FFFFFF"/>
                            <w:spacing w:val="-2"/>
                            <w:w w:val="150"/>
                            <w:sz w:val="16"/>
                          </w:rPr>
                          <w:t>iris_df</w:t>
                        </w:r>
                        <w:r>
                          <w:rPr>
                            <w:color w:val="E0EEFF"/>
                            <w:spacing w:val="-2"/>
                            <w:w w:val="150"/>
                            <w:sz w:val="16"/>
                          </w:rPr>
                          <w:t>.</w:t>
                        </w:r>
                        <w:r>
                          <w:rPr>
                            <w:color w:val="FFC500"/>
                            <w:spacing w:val="-2"/>
                            <w:w w:val="150"/>
                            <w:sz w:val="16"/>
                          </w:rPr>
                          <w:t>head</w:t>
                        </w:r>
                        <w:r>
                          <w:rPr>
                            <w:color w:val="E0EEFF"/>
                            <w:spacing w:val="-2"/>
                            <w:w w:val="150"/>
                            <w:sz w:val="16"/>
                          </w:rPr>
                          <w:t xml:space="preserve">() </w:t>
                        </w:r>
                        <w:r>
                          <w:rPr>
                            <w:color w:val="FFFFFF"/>
                            <w:spacing w:val="-2"/>
                            <w:w w:val="130"/>
                            <w:sz w:val="16"/>
                          </w:rPr>
                          <w:t>iris_df</w:t>
                        </w:r>
                        <w:r>
                          <w:rPr>
                            <w:color w:val="E0EEFF"/>
                            <w:spacing w:val="-2"/>
                            <w:w w:val="130"/>
                            <w:sz w:val="16"/>
                          </w:rPr>
                          <w:t>.</w:t>
                        </w:r>
                        <w:r>
                          <w:rPr>
                            <w:color w:val="9EFFFF"/>
                            <w:spacing w:val="-2"/>
                            <w:w w:val="130"/>
                            <w:sz w:val="16"/>
                          </w:rPr>
                          <w:t>species</w:t>
                        </w:r>
                        <w:r>
                          <w:rPr>
                            <w:color w:val="E0EEFF"/>
                            <w:spacing w:val="-2"/>
                            <w:w w:val="130"/>
                            <w:sz w:val="16"/>
                          </w:rPr>
                          <w:t>.</w:t>
                        </w:r>
                        <w:r>
                          <w:rPr>
                            <w:color w:val="FFC500"/>
                            <w:spacing w:val="-2"/>
                            <w:w w:val="130"/>
                            <w:sz w:val="16"/>
                          </w:rPr>
                          <w:t>unique</w:t>
                        </w:r>
                        <w:r>
                          <w:rPr>
                            <w:color w:val="E0EEFF"/>
                            <w:spacing w:val="-2"/>
                            <w:w w:val="130"/>
                            <w:sz w:val="16"/>
                          </w:rPr>
                          <w:t>()</w:t>
                        </w:r>
                      </w:p>
                      <w:p>
                        <w:pPr>
                          <w:spacing w:before="0" w:line="184" w:lineRule="exact"/>
                          <w:ind w:left="0" w:right="0" w:firstLine="0"/>
                          <w:jc w:val="left"/>
                          <w:rPr>
                            <w:sz w:val="16"/>
                          </w:rPr>
                        </w:pPr>
                        <w:r>
                          <w:rPr>
                            <w:color w:val="FFFFFF"/>
                            <w:w w:val="135"/>
                            <w:sz w:val="16"/>
                          </w:rPr>
                          <w:t>y</w:t>
                        </w:r>
                        <w:r>
                          <w:rPr>
                            <w:color w:val="FFFFFF"/>
                            <w:spacing w:val="11"/>
                            <w:w w:val="135"/>
                            <w:sz w:val="16"/>
                          </w:rPr>
                          <w:t xml:space="preserve"> </w:t>
                        </w:r>
                        <w:r>
                          <w:rPr>
                            <w:color w:val="FF9D00"/>
                            <w:w w:val="135"/>
                            <w:sz w:val="16"/>
                          </w:rPr>
                          <w:t>=</w:t>
                        </w:r>
                        <w:r>
                          <w:rPr>
                            <w:color w:val="FF9D00"/>
                            <w:spacing w:val="6"/>
                            <w:w w:val="145"/>
                            <w:sz w:val="16"/>
                          </w:rPr>
                          <w:t xml:space="preserve"> </w:t>
                        </w:r>
                        <w:r>
                          <w:rPr>
                            <w:color w:val="FFFFFF"/>
                            <w:spacing w:val="-2"/>
                            <w:w w:val="145"/>
                            <w:sz w:val="16"/>
                          </w:rPr>
                          <w:t>iris_df</w:t>
                        </w:r>
                        <w:r>
                          <w:rPr>
                            <w:color w:val="E0EEFF"/>
                            <w:spacing w:val="-2"/>
                            <w:w w:val="145"/>
                            <w:sz w:val="16"/>
                          </w:rPr>
                          <w:t>.</w:t>
                        </w:r>
                        <w:r>
                          <w:rPr>
                            <w:color w:val="FFC500"/>
                            <w:spacing w:val="-2"/>
                            <w:w w:val="145"/>
                            <w:sz w:val="16"/>
                          </w:rPr>
                          <w:t>pop</w:t>
                        </w:r>
                        <w:r>
                          <w:rPr>
                            <w:color w:val="E0EEFF"/>
                            <w:spacing w:val="-2"/>
                            <w:w w:val="145"/>
                            <w:sz w:val="16"/>
                          </w:rPr>
                          <w:t>(</w:t>
                        </w:r>
                        <w:r>
                          <w:rPr>
                            <w:color w:val="92FB79"/>
                            <w:spacing w:val="-2"/>
                            <w:w w:val="145"/>
                            <w:sz w:val="16"/>
                          </w:rPr>
                          <w:t>'</w:t>
                        </w:r>
                        <w:r>
                          <w:rPr>
                            <w:color w:val="A4FF90"/>
                            <w:spacing w:val="-2"/>
                            <w:w w:val="145"/>
                            <w:sz w:val="16"/>
                          </w:rPr>
                          <w:t>species</w:t>
                        </w:r>
                        <w:r>
                          <w:rPr>
                            <w:color w:val="92FB79"/>
                            <w:spacing w:val="-2"/>
                            <w:w w:val="145"/>
                            <w:sz w:val="16"/>
                          </w:rPr>
                          <w:t>'</w:t>
                        </w:r>
                        <w:r>
                          <w:rPr>
                            <w:color w:val="E0EEFF"/>
                            <w:spacing w:val="-2"/>
                            <w:w w:val="145"/>
                            <w:sz w:val="16"/>
                          </w:rPr>
                          <w:t>)</w:t>
                        </w:r>
                      </w:p>
                      <w:p>
                        <w:pPr>
                          <w:spacing w:before="42"/>
                          <w:ind w:left="0" w:right="0" w:firstLine="0"/>
                          <w:jc w:val="left"/>
                          <w:rPr>
                            <w:sz w:val="16"/>
                          </w:rPr>
                        </w:pPr>
                        <w:r>
                          <w:rPr>
                            <w:color w:val="FFFFFF"/>
                            <w:w w:val="125"/>
                            <w:sz w:val="16"/>
                          </w:rPr>
                          <w:t>X</w:t>
                        </w:r>
                        <w:r>
                          <w:rPr>
                            <w:color w:val="FFFFFF"/>
                            <w:spacing w:val="17"/>
                            <w:w w:val="125"/>
                            <w:sz w:val="16"/>
                          </w:rPr>
                          <w:t xml:space="preserve"> </w:t>
                        </w:r>
                        <w:r>
                          <w:rPr>
                            <w:color w:val="FF9D00"/>
                            <w:w w:val="125"/>
                            <w:sz w:val="16"/>
                          </w:rPr>
                          <w:t>=</w:t>
                        </w:r>
                        <w:r>
                          <w:rPr>
                            <w:color w:val="FF9D00"/>
                            <w:spacing w:val="13"/>
                            <w:w w:val="135"/>
                            <w:sz w:val="16"/>
                          </w:rPr>
                          <w:t xml:space="preserve"> </w:t>
                        </w:r>
                        <w:r>
                          <w:rPr>
                            <w:color w:val="FFFFFF"/>
                            <w:spacing w:val="-2"/>
                            <w:w w:val="135"/>
                            <w:sz w:val="16"/>
                          </w:rPr>
                          <w:t>iris_df</w:t>
                        </w:r>
                      </w:p>
                      <w:p>
                        <w:pPr>
                          <w:spacing w:before="8" w:line="220" w:lineRule="atLeast"/>
                          <w:ind w:left="0" w:right="0" w:firstLine="0"/>
                          <w:jc w:val="left"/>
                          <w:rPr>
                            <w:sz w:val="16"/>
                          </w:rPr>
                        </w:pPr>
                        <w:r>
                          <w:rPr>
                            <w:color w:val="FFFFFF"/>
                            <w:w w:val="130"/>
                            <w:sz w:val="16"/>
                          </w:rPr>
                          <w:t>x_train</w:t>
                        </w:r>
                        <w:r>
                          <w:rPr>
                            <w:color w:val="E0EEFF"/>
                            <w:w w:val="130"/>
                            <w:sz w:val="16"/>
                          </w:rPr>
                          <w:t xml:space="preserve">, </w:t>
                        </w:r>
                        <w:r>
                          <w:rPr>
                            <w:color w:val="FFFFFF"/>
                            <w:w w:val="130"/>
                            <w:sz w:val="16"/>
                          </w:rPr>
                          <w:t>x_valid</w:t>
                        </w:r>
                        <w:r>
                          <w:rPr>
                            <w:color w:val="E0EEFF"/>
                            <w:w w:val="130"/>
                            <w:sz w:val="16"/>
                          </w:rPr>
                          <w:t xml:space="preserve">, </w:t>
                        </w:r>
                        <w:r>
                          <w:rPr>
                            <w:color w:val="FFFFFF"/>
                            <w:w w:val="130"/>
                            <w:sz w:val="16"/>
                          </w:rPr>
                          <w:t>y_train</w:t>
                        </w:r>
                        <w:r>
                          <w:rPr>
                            <w:color w:val="E0EEFF"/>
                            <w:w w:val="130"/>
                            <w:sz w:val="16"/>
                          </w:rPr>
                          <w:t xml:space="preserve">, </w:t>
                        </w:r>
                        <w:r>
                          <w:rPr>
                            <w:color w:val="FFFFFF"/>
                            <w:w w:val="130"/>
                            <w:sz w:val="16"/>
                          </w:rPr>
                          <w:t xml:space="preserve">y_valid </w:t>
                        </w:r>
                        <w:r>
                          <w:rPr>
                            <w:color w:val="FF9D00"/>
                            <w:w w:val="130"/>
                            <w:sz w:val="16"/>
                          </w:rPr>
                          <w:t xml:space="preserve">= </w:t>
                        </w:r>
                        <w:r>
                          <w:rPr>
                            <w:color w:val="FFC500"/>
                            <w:w w:val="130"/>
                            <w:sz w:val="16"/>
                          </w:rPr>
                          <w:t>train_test_split</w:t>
                        </w:r>
                        <w:r>
                          <w:rPr>
                            <w:color w:val="E0EEFF"/>
                            <w:w w:val="130"/>
                            <w:sz w:val="16"/>
                          </w:rPr>
                          <w:t>(</w:t>
                        </w:r>
                        <w:r>
                          <w:rPr>
                            <w:color w:val="FFFFFF"/>
                            <w:w w:val="130"/>
                            <w:sz w:val="16"/>
                          </w:rPr>
                          <w:t>X</w:t>
                        </w:r>
                        <w:r>
                          <w:rPr>
                            <w:color w:val="E0EEFF"/>
                            <w:w w:val="130"/>
                            <w:sz w:val="16"/>
                          </w:rPr>
                          <w:t>,</w:t>
                        </w:r>
                        <w:r>
                          <w:rPr>
                            <w:color w:val="FFFFFF"/>
                            <w:w w:val="130"/>
                            <w:sz w:val="16"/>
                          </w:rPr>
                          <w:t>y</w:t>
                        </w:r>
                        <w:r>
                          <w:rPr>
                            <w:color w:val="E0EEFF"/>
                            <w:w w:val="130"/>
                            <w:sz w:val="16"/>
                          </w:rPr>
                          <w:t>,random_state</w:t>
                        </w:r>
                        <w:r>
                          <w:rPr>
                            <w:color w:val="FF9D00"/>
                            <w:w w:val="130"/>
                            <w:sz w:val="16"/>
                          </w:rPr>
                          <w:t>=</w:t>
                        </w:r>
                        <w:r>
                          <w:rPr>
                            <w:color w:val="FF618B"/>
                            <w:w w:val="130"/>
                            <w:sz w:val="16"/>
                          </w:rPr>
                          <w:t>10</w:t>
                        </w:r>
                        <w:r>
                          <w:rPr>
                            <w:color w:val="E0EEFF"/>
                            <w:w w:val="130"/>
                            <w:sz w:val="16"/>
                          </w:rPr>
                          <w:t>,stratify</w:t>
                        </w:r>
                        <w:r>
                          <w:rPr>
                            <w:color w:val="FF9D00"/>
                            <w:w w:val="130"/>
                            <w:sz w:val="16"/>
                          </w:rPr>
                          <w:t>=</w:t>
                        </w:r>
                        <w:r>
                          <w:rPr>
                            <w:color w:val="FFFFFF"/>
                            <w:w w:val="130"/>
                            <w:sz w:val="16"/>
                          </w:rPr>
                          <w:t>y</w:t>
                        </w:r>
                        <w:r>
                          <w:rPr>
                            <w:color w:val="E0EEFF"/>
                            <w:w w:val="130"/>
                            <w:sz w:val="16"/>
                          </w:rPr>
                          <w:t>, test_size</w:t>
                        </w:r>
                        <w:r>
                          <w:rPr>
                            <w:color w:val="FF9D00"/>
                            <w:w w:val="130"/>
                            <w:sz w:val="16"/>
                          </w:rPr>
                          <w:t>=</w:t>
                        </w:r>
                        <w:r>
                          <w:rPr>
                            <w:color w:val="FF618B"/>
                            <w:w w:val="130"/>
                            <w:sz w:val="16"/>
                          </w:rPr>
                          <w:t>0.25</w:t>
                        </w:r>
                        <w:r>
                          <w:rPr>
                            <w:color w:val="E0EEFF"/>
                            <w:w w:val="130"/>
                            <w:sz w:val="16"/>
                          </w:rPr>
                          <w:t xml:space="preserve">) </w:t>
                        </w:r>
                        <w:r>
                          <w:rPr>
                            <w:color w:val="FFFFFF"/>
                            <w:spacing w:val="-2"/>
                            <w:w w:val="130"/>
                            <w:sz w:val="16"/>
                          </w:rPr>
                          <w:t>y_train</w:t>
                        </w:r>
                        <w:r>
                          <w:rPr>
                            <w:color w:val="E0EEFF"/>
                            <w:spacing w:val="-2"/>
                            <w:w w:val="130"/>
                            <w:sz w:val="16"/>
                          </w:rPr>
                          <w:t>.</w:t>
                        </w:r>
                        <w:r>
                          <w:rPr>
                            <w:color w:val="9EFFFF"/>
                            <w:spacing w:val="-2"/>
                            <w:w w:val="130"/>
                            <w:sz w:val="16"/>
                          </w:rPr>
                          <w:t>value_counts</w:t>
                        </w:r>
                        <w:r>
                          <w:rPr>
                            <w:color w:val="E0EEFF"/>
                            <w:spacing w:val="-2"/>
                            <w:w w:val="130"/>
                            <w:sz w:val="16"/>
                          </w:rPr>
                          <w:t>(normalize</w:t>
                        </w:r>
                        <w:r>
                          <w:rPr>
                            <w:color w:val="FF9D00"/>
                            <w:spacing w:val="-2"/>
                            <w:w w:val="130"/>
                            <w:sz w:val="16"/>
                          </w:rPr>
                          <w:t>=</w:t>
                        </w:r>
                        <w:r>
                          <w:rPr>
                            <w:color w:val="FF618B"/>
                            <w:spacing w:val="-2"/>
                            <w:w w:val="130"/>
                            <w:sz w:val="16"/>
                          </w:rPr>
                          <w:t>True</w:t>
                        </w:r>
                        <w:r>
                          <w:rPr>
                            <w:color w:val="E0EEFF"/>
                            <w:spacing w:val="-2"/>
                            <w:w w:val="130"/>
                            <w:sz w:val="16"/>
                          </w:rPr>
                          <w:t>)</w:t>
                        </w:r>
                      </w:p>
                    </w:txbxContent>
                  </v:textbox>
                </v:shape>
              </v:group>
            </w:pict>
          </mc:Fallback>
        </mc:AlternateContent>
      </w:r>
      <w:r>
        <w:rPr>
          <w:rFonts w:ascii="Palatino Linotype" w:hAnsi="Trebuchet MS" w:eastAsia="Trebuchet MS" w:cs="Trebuchet MS"/>
          <w:b/>
          <w:sz w:val="26"/>
        </w:rPr>
        <w:t>Dataset</w:t>
      </w:r>
      <w:r>
        <w:rPr>
          <w:rFonts w:ascii="Palatino Linotype" w:hAnsi="Trebuchet MS" w:eastAsia="Trebuchet MS" w:cs="Trebuchet MS"/>
          <w:b/>
          <w:spacing w:val="-4"/>
          <w:sz w:val="26"/>
        </w:rPr>
        <w:t xml:space="preserve"> </w:t>
      </w:r>
      <w:r>
        <w:rPr>
          <w:rFonts w:ascii="Palatino Linotype" w:hAnsi="Trebuchet MS" w:eastAsia="Trebuchet MS" w:cs="Trebuchet MS"/>
          <w:b/>
          <w:sz w:val="26"/>
        </w:rPr>
        <w:t>3</w:t>
      </w:r>
      <w:r>
        <w:rPr>
          <w:rFonts w:ascii="Palatino Linotype" w:hAnsi="Trebuchet MS" w:eastAsia="Trebuchet MS" w:cs="Trebuchet MS"/>
          <w:b/>
          <w:spacing w:val="-6"/>
          <w:sz w:val="26"/>
        </w:rPr>
        <w:t xml:space="preserve"> </w:t>
      </w:r>
      <w:r>
        <w:rPr>
          <w:rFonts w:ascii="Palatino Linotype" w:hAnsi="Trebuchet MS" w:eastAsia="Trebuchet MS" w:cs="Trebuchet MS"/>
          <w:b/>
          <w:spacing w:val="-2"/>
          <w:sz w:val="26"/>
        </w:rPr>
        <w:t>(Iris):</w:t>
      </w:r>
    </w:p>
    <w:p>
      <w:pPr>
        <w:rPr>
          <w:rFonts w:ascii="Palatino Linotype" w:hAnsi="Trebuchet MS" w:eastAsia="Trebuchet MS" w:cs="Trebuchet MS"/>
          <w:b/>
          <w:sz w:val="20"/>
          <w:szCs w:val="16"/>
        </w:rPr>
      </w:pPr>
    </w:p>
    <w:p>
      <w:pPr>
        <w:rPr>
          <w:rFonts w:ascii="Palatino Linotype" w:hAnsi="Trebuchet MS" w:eastAsia="Trebuchet MS" w:cs="Trebuchet MS"/>
          <w:b/>
          <w:sz w:val="20"/>
          <w:szCs w:val="16"/>
        </w:rPr>
      </w:pPr>
    </w:p>
    <w:p>
      <w:pPr>
        <w:rPr>
          <w:rFonts w:ascii="Palatino Linotype" w:hAnsi="Trebuchet MS" w:eastAsia="Trebuchet MS" w:cs="Trebuchet MS"/>
          <w:b/>
          <w:sz w:val="20"/>
          <w:szCs w:val="16"/>
        </w:rPr>
      </w:pPr>
    </w:p>
    <w:p>
      <w:pPr>
        <w:rPr>
          <w:rFonts w:ascii="Palatino Linotype" w:hAnsi="Trebuchet MS" w:eastAsia="Trebuchet MS" w:cs="Trebuchet MS"/>
          <w:b/>
          <w:sz w:val="20"/>
          <w:szCs w:val="16"/>
        </w:rPr>
      </w:pPr>
    </w:p>
    <w:p>
      <w:pPr>
        <w:rPr>
          <w:rFonts w:ascii="Palatino Linotype" w:hAnsi="Trebuchet MS" w:eastAsia="Trebuchet MS" w:cs="Trebuchet MS"/>
          <w:b/>
          <w:sz w:val="20"/>
          <w:szCs w:val="16"/>
        </w:rPr>
      </w:pPr>
    </w:p>
    <w:p>
      <w:pPr>
        <w:rPr>
          <w:rFonts w:ascii="Palatino Linotype" w:hAnsi="Trebuchet MS" w:eastAsia="Trebuchet MS" w:cs="Trebuchet MS"/>
          <w:b/>
          <w:sz w:val="20"/>
          <w:szCs w:val="16"/>
        </w:rPr>
      </w:pPr>
    </w:p>
    <w:p>
      <w:pPr>
        <w:rPr>
          <w:rFonts w:ascii="Palatino Linotype" w:hAnsi="Trebuchet MS" w:eastAsia="Trebuchet MS" w:cs="Trebuchet MS"/>
          <w:b/>
          <w:sz w:val="20"/>
          <w:szCs w:val="16"/>
        </w:rPr>
      </w:pPr>
    </w:p>
    <w:p>
      <w:pPr>
        <w:rPr>
          <w:rFonts w:ascii="Palatino Linotype" w:hAnsi="Trebuchet MS" w:eastAsia="Trebuchet MS" w:cs="Trebuchet MS"/>
          <w:b/>
          <w:sz w:val="20"/>
          <w:szCs w:val="16"/>
        </w:rPr>
      </w:pPr>
    </w:p>
    <w:p>
      <w:pPr>
        <w:rPr>
          <w:rFonts w:ascii="Palatino Linotype" w:hAnsi="Trebuchet MS" w:eastAsia="Trebuchet MS" w:cs="Trebuchet MS"/>
          <w:b/>
          <w:sz w:val="20"/>
          <w:szCs w:val="16"/>
        </w:rPr>
      </w:pPr>
    </w:p>
    <w:p>
      <w:pPr>
        <w:spacing w:before="91"/>
        <w:rPr>
          <w:rFonts w:ascii="Palatino Linotype" w:hAnsi="Trebuchet MS" w:eastAsia="Trebuchet MS" w:cs="Trebuchet MS"/>
          <w:b/>
          <w:sz w:val="20"/>
          <w:szCs w:val="16"/>
        </w:rPr>
      </w:pPr>
      <w:r>
        <mc:AlternateContent>
          <mc:Choice Requires="wpg">
            <w:drawing>
              <wp:anchor distT="0" distB="0" distL="0" distR="0" simplePos="0" relativeHeight="251756544" behindDoc="1" locked="0" layoutInCell="1" allowOverlap="1">
                <wp:simplePos x="0" y="0"/>
                <wp:positionH relativeFrom="page">
                  <wp:posOffset>457200</wp:posOffset>
                </wp:positionH>
                <wp:positionV relativeFrom="paragraph">
                  <wp:posOffset>244475</wp:posOffset>
                </wp:positionV>
                <wp:extent cx="6645910" cy="868680"/>
                <wp:effectExtent l="0" t="0" r="13970" b="0"/>
                <wp:wrapTopAndBottom/>
                <wp:docPr id="193" name="Group 193"/>
                <wp:cNvGraphicFramePr/>
                <a:graphic xmlns:a="http://schemas.openxmlformats.org/drawingml/2006/main">
                  <a:graphicData uri="http://schemas.microsoft.com/office/word/2010/wordprocessingGroup">
                    <wpg:wgp>
                      <wpg:cNvGrpSpPr/>
                      <wpg:grpSpPr>
                        <a:xfrm>
                          <a:off x="0" y="0"/>
                          <a:ext cx="6645909" cy="868680"/>
                          <a:chOff x="0" y="0"/>
                          <a:chExt cx="6645909" cy="868680"/>
                        </a:xfrm>
                      </wpg:grpSpPr>
                      <wps:wsp>
                        <wps:cNvPr id="123" name="Graphic 123"/>
                        <wps:cNvSpPr/>
                        <wps:spPr>
                          <a:xfrm>
                            <a:off x="0" y="0"/>
                            <a:ext cx="6645909" cy="144780"/>
                          </a:xfrm>
                          <a:custGeom>
                            <a:avLst/>
                            <a:gdLst/>
                            <a:ahLst/>
                            <a:cxnLst/>
                            <a:rect l="l" t="t" r="r" b="b"/>
                            <a:pathLst>
                              <a:path w="6645909" h="144780">
                                <a:moveTo>
                                  <a:pt x="6645909" y="144780"/>
                                </a:moveTo>
                                <a:lnTo>
                                  <a:pt x="0" y="144780"/>
                                </a:lnTo>
                                <a:lnTo>
                                  <a:pt x="0" y="0"/>
                                </a:lnTo>
                                <a:lnTo>
                                  <a:pt x="6645909" y="0"/>
                                </a:lnTo>
                                <a:lnTo>
                                  <a:pt x="6645909" y="144780"/>
                                </a:lnTo>
                                <a:close/>
                              </a:path>
                            </a:pathLst>
                          </a:custGeom>
                          <a:solidFill>
                            <a:srgbClr val="183548"/>
                          </a:solidFill>
                        </wps:spPr>
                        <wps:bodyPr wrap="square" lIns="0" tIns="0" rIns="0" bIns="0" rtlCol="0"/>
                      </wps:wsp>
                      <pic:pic xmlns:pic="http://schemas.openxmlformats.org/drawingml/2006/picture">
                        <pic:nvPicPr>
                          <pic:cNvPr id="124" name="Image 124"/>
                          <pic:cNvPicPr/>
                        </pic:nvPicPr>
                        <pic:blipFill>
                          <a:blip r:embed="rId33" cstate="print"/>
                          <a:stretch>
                            <a:fillRect/>
                          </a:stretch>
                        </pic:blipFill>
                        <pic:spPr>
                          <a:xfrm>
                            <a:off x="3175" y="50800"/>
                            <a:ext cx="57149" cy="69849"/>
                          </a:xfrm>
                          <a:prstGeom prst="rect">
                            <a:avLst/>
                          </a:prstGeom>
                        </pic:spPr>
                      </pic:pic>
                      <wps:wsp>
                        <wps:cNvPr id="125" name="Graphic 125"/>
                        <wps:cNvSpPr/>
                        <wps:spPr>
                          <a:xfrm>
                            <a:off x="0" y="144779"/>
                            <a:ext cx="6645909" cy="144780"/>
                          </a:xfrm>
                          <a:custGeom>
                            <a:avLst/>
                            <a:gdLst/>
                            <a:ahLst/>
                            <a:cxnLst/>
                            <a:rect l="l" t="t" r="r" b="b"/>
                            <a:pathLst>
                              <a:path w="6645909" h="144780">
                                <a:moveTo>
                                  <a:pt x="6645909" y="144780"/>
                                </a:moveTo>
                                <a:lnTo>
                                  <a:pt x="0" y="144780"/>
                                </a:lnTo>
                                <a:lnTo>
                                  <a:pt x="0" y="0"/>
                                </a:lnTo>
                                <a:lnTo>
                                  <a:pt x="6645909" y="0"/>
                                </a:lnTo>
                                <a:lnTo>
                                  <a:pt x="6645909" y="144780"/>
                                </a:lnTo>
                                <a:close/>
                              </a:path>
                            </a:pathLst>
                          </a:custGeom>
                          <a:solidFill>
                            <a:srgbClr val="183548"/>
                          </a:solidFill>
                        </wps:spPr>
                        <wps:bodyPr wrap="square" lIns="0" tIns="0" rIns="0" bIns="0" rtlCol="0"/>
                      </wps:wsp>
                      <pic:pic xmlns:pic="http://schemas.openxmlformats.org/drawingml/2006/picture">
                        <pic:nvPicPr>
                          <pic:cNvPr id="126" name="Image 126"/>
                          <pic:cNvPicPr/>
                        </pic:nvPicPr>
                        <pic:blipFill>
                          <a:blip r:embed="rId34" cstate="print"/>
                          <a:stretch>
                            <a:fillRect/>
                          </a:stretch>
                        </pic:blipFill>
                        <pic:spPr>
                          <a:xfrm>
                            <a:off x="2388331" y="195579"/>
                            <a:ext cx="47624" cy="69849"/>
                          </a:xfrm>
                          <a:prstGeom prst="rect">
                            <a:avLst/>
                          </a:prstGeom>
                        </pic:spPr>
                      </pic:pic>
                      <wps:wsp>
                        <wps:cNvPr id="127" name="Graphic 127"/>
                        <wps:cNvSpPr/>
                        <wps:spPr>
                          <a:xfrm>
                            <a:off x="0" y="289559"/>
                            <a:ext cx="6645909" cy="144780"/>
                          </a:xfrm>
                          <a:custGeom>
                            <a:avLst/>
                            <a:gdLst/>
                            <a:ahLst/>
                            <a:cxnLst/>
                            <a:rect l="l" t="t" r="r" b="b"/>
                            <a:pathLst>
                              <a:path w="6645909" h="144780">
                                <a:moveTo>
                                  <a:pt x="6645909" y="144779"/>
                                </a:moveTo>
                                <a:lnTo>
                                  <a:pt x="0" y="144779"/>
                                </a:lnTo>
                                <a:lnTo>
                                  <a:pt x="0" y="0"/>
                                </a:lnTo>
                                <a:lnTo>
                                  <a:pt x="6645909" y="0"/>
                                </a:lnTo>
                                <a:lnTo>
                                  <a:pt x="6645909" y="144779"/>
                                </a:lnTo>
                                <a:close/>
                              </a:path>
                            </a:pathLst>
                          </a:custGeom>
                          <a:solidFill>
                            <a:srgbClr val="183548"/>
                          </a:solidFill>
                        </wps:spPr>
                        <wps:bodyPr wrap="square" lIns="0" tIns="0" rIns="0" bIns="0" rtlCol="0"/>
                      </wps:wsp>
                      <pic:pic xmlns:pic="http://schemas.openxmlformats.org/drawingml/2006/picture">
                        <pic:nvPicPr>
                          <pic:cNvPr id="128" name="Image 128"/>
                          <pic:cNvPicPr/>
                        </pic:nvPicPr>
                        <pic:blipFill>
                          <a:blip r:embed="rId34" cstate="print"/>
                          <a:stretch>
                            <a:fillRect/>
                          </a:stretch>
                        </pic:blipFill>
                        <pic:spPr>
                          <a:xfrm>
                            <a:off x="1137127" y="340359"/>
                            <a:ext cx="47624" cy="69849"/>
                          </a:xfrm>
                          <a:prstGeom prst="rect">
                            <a:avLst/>
                          </a:prstGeom>
                        </pic:spPr>
                      </pic:pic>
                      <wps:wsp>
                        <wps:cNvPr id="129" name="Graphic 129"/>
                        <wps:cNvSpPr/>
                        <wps:spPr>
                          <a:xfrm>
                            <a:off x="0" y="434339"/>
                            <a:ext cx="6645909" cy="434340"/>
                          </a:xfrm>
                          <a:custGeom>
                            <a:avLst/>
                            <a:gdLst/>
                            <a:ahLst/>
                            <a:cxnLst/>
                            <a:rect l="l" t="t" r="r" b="b"/>
                            <a:pathLst>
                              <a:path w="6645909" h="434340">
                                <a:moveTo>
                                  <a:pt x="6645910" y="0"/>
                                </a:moveTo>
                                <a:lnTo>
                                  <a:pt x="0" y="0"/>
                                </a:lnTo>
                                <a:lnTo>
                                  <a:pt x="0" y="144780"/>
                                </a:lnTo>
                                <a:lnTo>
                                  <a:pt x="0" y="289560"/>
                                </a:lnTo>
                                <a:lnTo>
                                  <a:pt x="0" y="434340"/>
                                </a:lnTo>
                                <a:lnTo>
                                  <a:pt x="6645910" y="434340"/>
                                </a:lnTo>
                                <a:lnTo>
                                  <a:pt x="6645910" y="289560"/>
                                </a:lnTo>
                                <a:lnTo>
                                  <a:pt x="6645910" y="144780"/>
                                </a:lnTo>
                                <a:lnTo>
                                  <a:pt x="6645910" y="0"/>
                                </a:lnTo>
                                <a:close/>
                              </a:path>
                            </a:pathLst>
                          </a:custGeom>
                          <a:solidFill>
                            <a:srgbClr val="183548"/>
                          </a:solidFill>
                        </wps:spPr>
                        <wps:bodyPr wrap="square" lIns="0" tIns="0" rIns="0" bIns="0" rtlCol="0"/>
                      </wps:wsp>
                      <wps:wsp>
                        <wps:cNvPr id="130" name="Textbox 130"/>
                        <wps:cNvSpPr txBox="1"/>
                        <wps:spPr>
                          <a:xfrm>
                            <a:off x="0" y="0"/>
                            <a:ext cx="6645909" cy="868680"/>
                          </a:xfrm>
                          <a:prstGeom prst="rect">
                            <a:avLst/>
                          </a:prstGeom>
                        </wps:spPr>
                        <wps:txbx>
                          <w:txbxContent>
                            <w:p>
                              <w:pPr>
                                <w:spacing w:before="43"/>
                                <w:ind w:left="187" w:right="0" w:firstLine="0"/>
                                <w:jc w:val="left"/>
                                <w:rPr>
                                  <w:rFonts w:ascii="Georgia"/>
                                  <w:b/>
                                  <w:i/>
                                  <w:sz w:val="16"/>
                                </w:rPr>
                              </w:pPr>
                              <w:r>
                                <w:rPr>
                                  <w:rFonts w:ascii="Georgia"/>
                                  <w:b/>
                                  <w:i/>
                                  <w:color w:val="0087FF"/>
                                  <w:w w:val="105"/>
                                  <w:sz w:val="16"/>
                                </w:rPr>
                                <w:t>using</w:t>
                              </w:r>
                              <w:r>
                                <w:rPr>
                                  <w:rFonts w:ascii="Georgia"/>
                                  <w:b/>
                                  <w:i/>
                                  <w:color w:val="0087FF"/>
                                  <w:spacing w:val="30"/>
                                  <w:w w:val="105"/>
                                  <w:sz w:val="16"/>
                                </w:rPr>
                                <w:t xml:space="preserve"> </w:t>
                              </w:r>
                              <w:r>
                                <w:rPr>
                                  <w:rFonts w:ascii="Georgia"/>
                                  <w:b/>
                                  <w:i/>
                                  <w:color w:val="0087FF"/>
                                  <w:w w:val="105"/>
                                  <w:sz w:val="16"/>
                                </w:rPr>
                                <w:t>naive</w:t>
                              </w:r>
                              <w:r>
                                <w:rPr>
                                  <w:rFonts w:ascii="Georgia"/>
                                  <w:b/>
                                  <w:i/>
                                  <w:color w:val="0087FF"/>
                                  <w:spacing w:val="29"/>
                                  <w:w w:val="105"/>
                                  <w:sz w:val="16"/>
                                </w:rPr>
                                <w:t xml:space="preserve"> </w:t>
                              </w:r>
                              <w:r>
                                <w:rPr>
                                  <w:rFonts w:ascii="Georgia"/>
                                  <w:b/>
                                  <w:i/>
                                  <w:color w:val="0087FF"/>
                                  <w:spacing w:val="-2"/>
                                  <w:w w:val="105"/>
                                  <w:sz w:val="16"/>
                                </w:rPr>
                                <w:t>bayes</w:t>
                              </w:r>
                            </w:p>
                            <w:p>
                              <w:pPr>
                                <w:spacing w:before="43" w:line="295" w:lineRule="auto"/>
                                <w:ind w:left="0" w:right="6520" w:firstLine="0"/>
                                <w:jc w:val="left"/>
                                <w:rPr>
                                  <w:sz w:val="16"/>
                                </w:rPr>
                              </w:pPr>
                              <w:r>
                                <w:rPr>
                                  <w:color w:val="FF9D00"/>
                                  <w:spacing w:val="-2"/>
                                  <w:w w:val="125"/>
                                  <w:sz w:val="16"/>
                                </w:rPr>
                                <w:t>from</w:t>
                              </w:r>
                              <w:r>
                                <w:rPr>
                                  <w:color w:val="FF9D00"/>
                                  <w:spacing w:val="2"/>
                                  <w:w w:val="125"/>
                                  <w:sz w:val="16"/>
                                </w:rPr>
                                <w:t xml:space="preserve"> </w:t>
                              </w:r>
                              <w:r>
                                <w:rPr>
                                  <w:color w:val="FFC500"/>
                                  <w:spacing w:val="-2"/>
                                  <w:w w:val="125"/>
                                  <w:sz w:val="16"/>
                                </w:rPr>
                                <w:t>sklearn</w:t>
                              </w:r>
                              <w:r>
                                <w:rPr>
                                  <w:color w:val="E0EEFF"/>
                                  <w:spacing w:val="-2"/>
                                  <w:w w:val="125"/>
                                  <w:sz w:val="16"/>
                                </w:rPr>
                                <w:t>.</w:t>
                              </w:r>
                              <w:r>
                                <w:rPr>
                                  <w:color w:val="FFC500"/>
                                  <w:spacing w:val="-2"/>
                                  <w:w w:val="125"/>
                                  <w:sz w:val="16"/>
                                </w:rPr>
                                <w:t>naive_bayes</w:t>
                              </w:r>
                              <w:r>
                                <w:rPr>
                                  <w:color w:val="FFC500"/>
                                  <w:spacing w:val="3"/>
                                  <w:w w:val="125"/>
                                  <w:sz w:val="16"/>
                                </w:rPr>
                                <w:t xml:space="preserve"> </w:t>
                              </w:r>
                              <w:r>
                                <w:rPr>
                                  <w:color w:val="FF9D00"/>
                                  <w:spacing w:val="-2"/>
                                  <w:w w:val="125"/>
                                  <w:sz w:val="16"/>
                                </w:rPr>
                                <w:t>import</w:t>
                              </w:r>
                              <w:r>
                                <w:rPr>
                                  <w:color w:val="FF9D00"/>
                                  <w:spacing w:val="3"/>
                                  <w:w w:val="125"/>
                                  <w:sz w:val="16"/>
                                </w:rPr>
                                <w:t xml:space="preserve"> </w:t>
                              </w:r>
                              <w:r>
                                <w:rPr>
                                  <w:color w:val="FFC500"/>
                                  <w:spacing w:val="-2"/>
                                  <w:w w:val="125"/>
                                  <w:sz w:val="16"/>
                                </w:rPr>
                                <w:t>Gaussian</w:t>
                              </w:r>
                              <w:r>
                                <w:rPr>
                                  <w:color w:val="FFC500"/>
                                  <w:spacing w:val="2"/>
                                  <w:w w:val="125"/>
                                  <w:sz w:val="16"/>
                                </w:rPr>
                                <w:t xml:space="preserve"> </w:t>
                              </w:r>
                              <w:r>
                                <w:rPr>
                                  <w:color w:val="FFC500"/>
                                  <w:spacing w:val="-2"/>
                                  <w:w w:val="125"/>
                                  <w:sz w:val="16"/>
                                </w:rPr>
                                <w:t xml:space="preserve">B </w:t>
                              </w:r>
                              <w:r>
                                <w:rPr>
                                  <w:color w:val="FFFFFF"/>
                                  <w:w w:val="125"/>
                                  <w:sz w:val="16"/>
                                </w:rPr>
                                <w:t>nb_model</w:t>
                              </w:r>
                              <w:r>
                                <w:rPr>
                                  <w:color w:val="FFFFFF"/>
                                  <w:spacing w:val="31"/>
                                  <w:w w:val="125"/>
                                  <w:sz w:val="16"/>
                                </w:rPr>
                                <w:t xml:space="preserve"> </w:t>
                              </w:r>
                              <w:r>
                                <w:rPr>
                                  <w:color w:val="FF9D00"/>
                                  <w:w w:val="125"/>
                                  <w:sz w:val="16"/>
                                </w:rPr>
                                <w:t xml:space="preserve">= </w:t>
                              </w:r>
                              <w:r>
                                <w:rPr>
                                  <w:color w:val="FFC500"/>
                                  <w:w w:val="125"/>
                                  <w:sz w:val="16"/>
                                </w:rPr>
                                <w:t>Gaussian B</w:t>
                              </w:r>
                              <w:r>
                                <w:rPr>
                                  <w:color w:val="E0EEFF"/>
                                  <w:w w:val="125"/>
                                  <w:sz w:val="16"/>
                                </w:rPr>
                                <w:t xml:space="preserve">() </w:t>
                              </w:r>
                              <w:r>
                                <w:rPr>
                                  <w:color w:val="FFFFFF"/>
                                  <w:w w:val="125"/>
                                  <w:sz w:val="16"/>
                                </w:rPr>
                                <w:t>nb_model</w:t>
                              </w:r>
                              <w:r>
                                <w:rPr>
                                  <w:color w:val="E0EEFF"/>
                                  <w:w w:val="125"/>
                                  <w:sz w:val="16"/>
                                </w:rPr>
                                <w:t>.</w:t>
                              </w:r>
                              <w:r>
                                <w:rPr>
                                  <w:color w:val="FFC500"/>
                                  <w:w w:val="125"/>
                                  <w:sz w:val="16"/>
                                </w:rPr>
                                <w:t>fit</w:t>
                              </w:r>
                              <w:r>
                                <w:rPr>
                                  <w:color w:val="E0EEFF"/>
                                  <w:w w:val="125"/>
                                  <w:sz w:val="16"/>
                                </w:rPr>
                                <w:t>(</w:t>
                              </w:r>
                              <w:r>
                                <w:rPr>
                                  <w:color w:val="FFFFFF"/>
                                  <w:w w:val="125"/>
                                  <w:sz w:val="16"/>
                                </w:rPr>
                                <w:t>x_train</w:t>
                              </w:r>
                              <w:r>
                                <w:rPr>
                                  <w:color w:val="E0EEFF"/>
                                  <w:w w:val="125"/>
                                  <w:sz w:val="16"/>
                                </w:rPr>
                                <w:t xml:space="preserve">, </w:t>
                              </w:r>
                              <w:r>
                                <w:rPr>
                                  <w:color w:val="FFFFFF"/>
                                  <w:w w:val="125"/>
                                  <w:sz w:val="16"/>
                                </w:rPr>
                                <w:t>y_train</w:t>
                              </w:r>
                              <w:r>
                                <w:rPr>
                                  <w:color w:val="E0EEFF"/>
                                  <w:w w:val="125"/>
                                  <w:sz w:val="16"/>
                                </w:rPr>
                                <w:t>)</w:t>
                              </w:r>
                            </w:p>
                            <w:p>
                              <w:pPr>
                                <w:spacing w:before="0" w:line="184" w:lineRule="exact"/>
                                <w:ind w:left="0" w:right="0" w:firstLine="0"/>
                                <w:jc w:val="left"/>
                                <w:rPr>
                                  <w:sz w:val="16"/>
                                </w:rPr>
                              </w:pPr>
                              <w:r>
                                <w:rPr>
                                  <w:color w:val="FFFFFF"/>
                                  <w:w w:val="120"/>
                                  <w:sz w:val="16"/>
                                </w:rPr>
                                <w:t>nb_accuracy</w:t>
                              </w:r>
                              <w:r>
                                <w:rPr>
                                  <w:color w:val="FFFFFF"/>
                                  <w:spacing w:val="24"/>
                                  <w:w w:val="120"/>
                                  <w:sz w:val="16"/>
                                </w:rPr>
                                <w:t xml:space="preserve"> </w:t>
                              </w:r>
                              <w:r>
                                <w:rPr>
                                  <w:color w:val="FF9D00"/>
                                  <w:w w:val="120"/>
                                  <w:sz w:val="16"/>
                                </w:rPr>
                                <w:t>=</w:t>
                              </w:r>
                              <w:r>
                                <w:rPr>
                                  <w:color w:val="FF9D00"/>
                                  <w:spacing w:val="23"/>
                                  <w:w w:val="120"/>
                                  <w:sz w:val="16"/>
                                </w:rPr>
                                <w:t xml:space="preserve"> </w:t>
                              </w:r>
                              <w:r>
                                <w:rPr>
                                  <w:color w:val="FFFFFF"/>
                                  <w:w w:val="120"/>
                                  <w:sz w:val="16"/>
                                </w:rPr>
                                <w:t>nb_model</w:t>
                              </w:r>
                              <w:r>
                                <w:rPr>
                                  <w:color w:val="E0EEFF"/>
                                  <w:w w:val="120"/>
                                  <w:sz w:val="16"/>
                                </w:rPr>
                                <w:t>.</w:t>
                              </w:r>
                              <w:r>
                                <w:rPr>
                                  <w:color w:val="FFC500"/>
                                  <w:w w:val="120"/>
                                  <w:sz w:val="16"/>
                                </w:rPr>
                                <w:t>score</w:t>
                              </w:r>
                              <w:r>
                                <w:rPr>
                                  <w:color w:val="E0EEFF"/>
                                  <w:w w:val="120"/>
                                  <w:sz w:val="16"/>
                                </w:rPr>
                                <w:t>(</w:t>
                              </w:r>
                              <w:r>
                                <w:rPr>
                                  <w:color w:val="FFFFFF"/>
                                  <w:w w:val="120"/>
                                  <w:sz w:val="16"/>
                                </w:rPr>
                                <w:t>x_valid</w:t>
                              </w:r>
                              <w:r>
                                <w:rPr>
                                  <w:color w:val="E0EEFF"/>
                                  <w:w w:val="120"/>
                                  <w:sz w:val="16"/>
                                </w:rPr>
                                <w:t>,</w:t>
                              </w:r>
                              <w:r>
                                <w:rPr>
                                  <w:color w:val="E0EEFF"/>
                                  <w:spacing w:val="25"/>
                                  <w:w w:val="120"/>
                                  <w:sz w:val="16"/>
                                </w:rPr>
                                <w:t xml:space="preserve"> </w:t>
                              </w:r>
                              <w:r>
                                <w:rPr>
                                  <w:color w:val="FFFFFF"/>
                                  <w:spacing w:val="-2"/>
                                  <w:w w:val="120"/>
                                  <w:sz w:val="16"/>
                                </w:rPr>
                                <w:t>y_valid</w:t>
                              </w:r>
                              <w:r>
                                <w:rPr>
                                  <w:color w:val="E0EEFF"/>
                                  <w:spacing w:val="-2"/>
                                  <w:w w:val="120"/>
                                  <w:sz w:val="16"/>
                                </w:rPr>
                                <w:t>)</w:t>
                              </w:r>
                            </w:p>
                            <w:p>
                              <w:pPr>
                                <w:spacing w:before="42"/>
                                <w:ind w:left="0" w:right="0" w:firstLine="0"/>
                                <w:jc w:val="left"/>
                                <w:rPr>
                                  <w:sz w:val="16"/>
                                </w:rPr>
                              </w:pPr>
                              <w:r>
                                <w:rPr>
                                  <w:color w:val="FFC500"/>
                                  <w:spacing w:val="-2"/>
                                  <w:w w:val="130"/>
                                  <w:sz w:val="16"/>
                                </w:rPr>
                                <w:t>print</w:t>
                              </w:r>
                              <w:r>
                                <w:rPr>
                                  <w:color w:val="E0EEFF"/>
                                  <w:spacing w:val="-2"/>
                                  <w:w w:val="130"/>
                                  <w:sz w:val="16"/>
                                </w:rPr>
                                <w:t>(</w:t>
                              </w:r>
                              <w:r>
                                <w:rPr>
                                  <w:color w:val="FFFFFF"/>
                                  <w:spacing w:val="-2"/>
                                  <w:w w:val="130"/>
                                  <w:sz w:val="16"/>
                                </w:rPr>
                                <w:t>nb_accuracy</w:t>
                              </w:r>
                              <w:r>
                                <w:rPr>
                                  <w:color w:val="E0EEFF"/>
                                  <w:spacing w:val="-2"/>
                                  <w:w w:val="130"/>
                                  <w:sz w:val="16"/>
                                </w:rPr>
                                <w:t>)</w:t>
                              </w:r>
                            </w:p>
                          </w:txbxContent>
                        </wps:txbx>
                        <wps:bodyPr wrap="square" lIns="0" tIns="0" rIns="0" bIns="0" rtlCol="0"/>
                      </wps:wsp>
                    </wpg:wgp>
                  </a:graphicData>
                </a:graphic>
              </wp:anchor>
            </w:drawing>
          </mc:Choice>
          <mc:Fallback>
            <w:pict>
              <v:group id="_x0000_s1026" o:spid="_x0000_s1026" o:spt="203" style="position:absolute;left:0pt;margin-left:36pt;margin-top:19.25pt;height:68.4pt;width:523.3pt;mso-position-horizontal-relative:page;mso-wrap-distance-bottom:0pt;mso-wrap-distance-top:0pt;z-index:-251559936;mso-width-relative:page;mso-height-relative:page;" coordsize="6645909,868680" o:gfxdata="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">
                <o:lock v:ext="edit" aspectratio="f"/>
                <v:shape id="Graphic 123" o:spid="_x0000_s1026" o:spt="100" style="position:absolute;left:0;top:0;height:144780;width:6645909;" fillcolor="#183548" filled="t" stroked="f" coordsize="6645909,144780" o:gfxdata="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nPjBe8AAAA&#10;3AAAAA8AAAAAAAAAAQAgAAAAIgAAAGRycy9kb3ducmV2LnhtbFBLAQIUABQAAAAIAIdO4kAzLwWe&#10;OwAAADkAAAAQAAAAAAAAAAEAIAAAAAsBAABkcnMvc2hhcGV4bWwueG1sUEsFBgAAAAAGAAYAWwEA&#10;ALUDAAAAAA==&#10;" path="m6645909,144780l0,144780,0,0,6645909,0,6645909,144780xe">
                  <v:fill on="t" focussize="0,0"/>
                  <v:stroke on="f"/>
                  <v:imagedata o:title=""/>
                  <o:lock v:ext="edit" aspectratio="f"/>
                  <v:textbox inset="0mm,0mm,0mm,0mm"/>
                </v:shape>
                <v:shape id="Image 124" o:spid="_x0000_s1026" o:spt="75" type="#_x0000_t75" style="position:absolute;left:3175;top:50800;height:69849;width:57149;" filled="f" o:preferrelative="t" stroked="f" coordsize="21600,21600" o:gfxdata="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fg5WugAAANwA&#10;AAAPAAAAAAAAAAEAIAAAACIAAABkcnMvZG93bnJldi54bWxQSwECFAAUAAAACACHTuJAMy8FnjsA&#10;AAA5AAAAEAAAAAAAAAABACAAAAAJAQAAZHJzL3NoYXBleG1sLnhtbFBLBQYAAAAABgAGAFsBAACz&#10;AwAAAAA=&#10;">
                  <v:fill on="f" focussize="0,0"/>
                  <v:stroke on="f"/>
                  <v:imagedata r:id="rId33" o:title=""/>
                  <o:lock v:ext="edit" aspectratio="f"/>
                </v:shape>
                <v:shape id="Graphic 125" o:spid="_x0000_s1026" o:spt="100" style="position:absolute;left:0;top:144779;height:144780;width:6645909;" fillcolor="#183548" filled="t" stroked="f" coordsize="6645909,144780" o:gfxdata="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lqsfi8AAAA&#10;3AAAAA8AAAAAAAAAAQAgAAAAIgAAAGRycy9kb3ducmV2LnhtbFBLAQIUABQAAAAIAIdO4kAzLwWe&#10;OwAAADkAAAAQAAAAAAAAAAEAIAAAAAsBAABkcnMvc2hhcGV4bWwueG1sUEsFBgAAAAAGAAYAWwEA&#10;ALUDAAAAAA==&#10;" path="m6645909,144780l0,144780,0,0,6645909,0,6645909,144780xe">
                  <v:fill on="t" focussize="0,0"/>
                  <v:stroke on="f"/>
                  <v:imagedata o:title=""/>
                  <o:lock v:ext="edit" aspectratio="f"/>
                  <v:textbox inset="0mm,0mm,0mm,0mm"/>
                </v:shape>
                <v:shape id="Image 126" o:spid="_x0000_s1026" o:spt="75" type="#_x0000_t75" style="position:absolute;left:2388331;top:195579;height:69849;width:47624;" filled="f" o:preferrelative="t" stroked="f" coordsize="21600,21600" o:gfxdata="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fdYH+8AAAA&#10;3AAAAA8AAAAAAAAAAQAgAAAAIgAAAGRycy9kb3ducmV2LnhtbFBLAQIUABQAAAAIAIdO4kAzLwWe&#10;OwAAADkAAAAQAAAAAAAAAAEAIAAAAAsBAABkcnMvc2hhcGV4bWwueG1sUEsFBgAAAAAGAAYAWwEA&#10;ALUDAAAAAA==&#10;">
                  <v:fill on="f" focussize="0,0"/>
                  <v:stroke on="f"/>
                  <v:imagedata r:id="rId34" o:title=""/>
                  <o:lock v:ext="edit" aspectratio="f"/>
                </v:shape>
                <v:shape id="Graphic 127" o:spid="_x0000_s1026" o:spt="100" style="position:absolute;left:0;top:289559;height:144780;width:6645909;" fillcolor="#183548" filled="t" stroked="f" coordsize="6645909,144780" o:gfxdata="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b0ihS8AAAA&#10;3AAAAA8AAAAAAAAAAQAgAAAAIgAAAGRycy9kb3ducmV2LnhtbFBLAQIUABQAAAAIAIdO4kAzLwWe&#10;OwAAADkAAAAQAAAAAAAAAAEAIAAAAAsBAABkcnMvc2hhcGV4bWwueG1sUEsFBgAAAAAGAAYAWwEA&#10;ALUDAAAAAA==&#10;" path="m6645909,144779l0,144779,0,0,6645909,0,6645909,144779xe">
                  <v:fill on="t" focussize="0,0"/>
                  <v:stroke on="f"/>
                  <v:imagedata o:title=""/>
                  <o:lock v:ext="edit" aspectratio="f"/>
                  <v:textbox inset="0mm,0mm,0mm,0mm"/>
                </v:shape>
                <v:shape id="Image 128" o:spid="_x0000_s1026" o:spt="75" type="#_x0000_t75" style="position:absolute;left:1137127;top:340359;height:69849;width:47624;" filled="f" o:preferrelative="t" stroked="f" coordsize="21600,21600" o:gfxdata="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kOUZa/&#10;AAAA3AAAAA8AAAAAAAAAAQAgAAAAIgAAAGRycy9kb3ducmV2LnhtbFBLAQIUABQAAAAIAIdO4kAz&#10;LwWeOwAAADkAAAAQAAAAAAAAAAEAIAAAAA4BAABkcnMvc2hhcGV4bWwueG1sUEsFBgAAAAAGAAYA&#10;WwEAALgDAAAAAA==&#10;">
                  <v:fill on="f" focussize="0,0"/>
                  <v:stroke on="f"/>
                  <v:imagedata r:id="rId34" o:title=""/>
                  <o:lock v:ext="edit" aspectratio="f"/>
                </v:shape>
                <v:shape id="Graphic 129" o:spid="_x0000_s1026" o:spt="100" style="position:absolute;left:0;top:434339;height:434340;width:6645909;" fillcolor="#183548" filled="t" stroked="f" coordsize="6645909,434340" o:gfxdata="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dw2avQAA&#10;ANwAAAAPAAAAAAAAAAEAIAAAACIAAABkcnMvZG93bnJldi54bWxQSwECFAAUAAAACACHTuJAMy8F&#10;njsAAAA5AAAAEAAAAAAAAAABACAAAAAMAQAAZHJzL3NoYXBleG1sLnhtbFBLBQYAAAAABgAGAFsB&#10;AAC2AwAAAAA=&#10;" path="m6645910,0l0,0,0,144780,0,289560,0,434340,6645910,434340,6645910,289560,6645910,144780,6645910,0xe">
                  <v:fill on="t" focussize="0,0"/>
                  <v:stroke on="f"/>
                  <v:imagedata o:title=""/>
                  <o:lock v:ext="edit" aspectratio="f"/>
                  <v:textbox inset="0mm,0mm,0mm,0mm"/>
                </v:shape>
                <v:shape id="Textbox 130" o:spid="_x0000_s1026" o:spt="202" type="#_x0000_t202" style="position:absolute;left:0;top:0;height:868680;width:6645909;" filled="f" stroked="f" coordsize="21600,21600" o:gfxdata="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nsnN+/&#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43"/>
                          <w:ind w:left="187" w:right="0" w:firstLine="0"/>
                          <w:jc w:val="left"/>
                          <w:rPr>
                            <w:rFonts w:ascii="Georgia"/>
                            <w:b/>
                            <w:i/>
                            <w:sz w:val="16"/>
                          </w:rPr>
                        </w:pPr>
                        <w:r>
                          <w:rPr>
                            <w:rFonts w:ascii="Georgia"/>
                            <w:b/>
                            <w:i/>
                            <w:color w:val="0087FF"/>
                            <w:w w:val="105"/>
                            <w:sz w:val="16"/>
                          </w:rPr>
                          <w:t>using</w:t>
                        </w:r>
                        <w:r>
                          <w:rPr>
                            <w:rFonts w:ascii="Georgia"/>
                            <w:b/>
                            <w:i/>
                            <w:color w:val="0087FF"/>
                            <w:spacing w:val="30"/>
                            <w:w w:val="105"/>
                            <w:sz w:val="16"/>
                          </w:rPr>
                          <w:t xml:space="preserve"> </w:t>
                        </w:r>
                        <w:r>
                          <w:rPr>
                            <w:rFonts w:ascii="Georgia"/>
                            <w:b/>
                            <w:i/>
                            <w:color w:val="0087FF"/>
                            <w:w w:val="105"/>
                            <w:sz w:val="16"/>
                          </w:rPr>
                          <w:t>naive</w:t>
                        </w:r>
                        <w:r>
                          <w:rPr>
                            <w:rFonts w:ascii="Georgia"/>
                            <w:b/>
                            <w:i/>
                            <w:color w:val="0087FF"/>
                            <w:spacing w:val="29"/>
                            <w:w w:val="105"/>
                            <w:sz w:val="16"/>
                          </w:rPr>
                          <w:t xml:space="preserve"> </w:t>
                        </w:r>
                        <w:r>
                          <w:rPr>
                            <w:rFonts w:ascii="Georgia"/>
                            <w:b/>
                            <w:i/>
                            <w:color w:val="0087FF"/>
                            <w:spacing w:val="-2"/>
                            <w:w w:val="105"/>
                            <w:sz w:val="16"/>
                          </w:rPr>
                          <w:t>bayes</w:t>
                        </w:r>
                      </w:p>
                      <w:p>
                        <w:pPr>
                          <w:spacing w:before="43" w:line="295" w:lineRule="auto"/>
                          <w:ind w:left="0" w:right="6520" w:firstLine="0"/>
                          <w:jc w:val="left"/>
                          <w:rPr>
                            <w:sz w:val="16"/>
                          </w:rPr>
                        </w:pPr>
                        <w:r>
                          <w:rPr>
                            <w:color w:val="FF9D00"/>
                            <w:spacing w:val="-2"/>
                            <w:w w:val="125"/>
                            <w:sz w:val="16"/>
                          </w:rPr>
                          <w:t>from</w:t>
                        </w:r>
                        <w:r>
                          <w:rPr>
                            <w:color w:val="FF9D00"/>
                            <w:spacing w:val="2"/>
                            <w:w w:val="125"/>
                            <w:sz w:val="16"/>
                          </w:rPr>
                          <w:t xml:space="preserve"> </w:t>
                        </w:r>
                        <w:r>
                          <w:rPr>
                            <w:color w:val="FFC500"/>
                            <w:spacing w:val="-2"/>
                            <w:w w:val="125"/>
                            <w:sz w:val="16"/>
                          </w:rPr>
                          <w:t>sklearn</w:t>
                        </w:r>
                        <w:r>
                          <w:rPr>
                            <w:color w:val="E0EEFF"/>
                            <w:spacing w:val="-2"/>
                            <w:w w:val="125"/>
                            <w:sz w:val="16"/>
                          </w:rPr>
                          <w:t>.</w:t>
                        </w:r>
                        <w:r>
                          <w:rPr>
                            <w:color w:val="FFC500"/>
                            <w:spacing w:val="-2"/>
                            <w:w w:val="125"/>
                            <w:sz w:val="16"/>
                          </w:rPr>
                          <w:t>naive_bayes</w:t>
                        </w:r>
                        <w:r>
                          <w:rPr>
                            <w:color w:val="FFC500"/>
                            <w:spacing w:val="3"/>
                            <w:w w:val="125"/>
                            <w:sz w:val="16"/>
                          </w:rPr>
                          <w:t xml:space="preserve"> </w:t>
                        </w:r>
                        <w:r>
                          <w:rPr>
                            <w:color w:val="FF9D00"/>
                            <w:spacing w:val="-2"/>
                            <w:w w:val="125"/>
                            <w:sz w:val="16"/>
                          </w:rPr>
                          <w:t>import</w:t>
                        </w:r>
                        <w:r>
                          <w:rPr>
                            <w:color w:val="FF9D00"/>
                            <w:spacing w:val="3"/>
                            <w:w w:val="125"/>
                            <w:sz w:val="16"/>
                          </w:rPr>
                          <w:t xml:space="preserve"> </w:t>
                        </w:r>
                        <w:r>
                          <w:rPr>
                            <w:color w:val="FFC500"/>
                            <w:spacing w:val="-2"/>
                            <w:w w:val="125"/>
                            <w:sz w:val="16"/>
                          </w:rPr>
                          <w:t>Gaussian</w:t>
                        </w:r>
                        <w:r>
                          <w:rPr>
                            <w:color w:val="FFC500"/>
                            <w:spacing w:val="2"/>
                            <w:w w:val="125"/>
                            <w:sz w:val="16"/>
                          </w:rPr>
                          <w:t xml:space="preserve"> </w:t>
                        </w:r>
                        <w:r>
                          <w:rPr>
                            <w:color w:val="FFC500"/>
                            <w:spacing w:val="-2"/>
                            <w:w w:val="125"/>
                            <w:sz w:val="16"/>
                          </w:rPr>
                          <w:t xml:space="preserve">B </w:t>
                        </w:r>
                        <w:r>
                          <w:rPr>
                            <w:color w:val="FFFFFF"/>
                            <w:w w:val="125"/>
                            <w:sz w:val="16"/>
                          </w:rPr>
                          <w:t>nb_model</w:t>
                        </w:r>
                        <w:r>
                          <w:rPr>
                            <w:color w:val="FFFFFF"/>
                            <w:spacing w:val="31"/>
                            <w:w w:val="125"/>
                            <w:sz w:val="16"/>
                          </w:rPr>
                          <w:t xml:space="preserve"> </w:t>
                        </w:r>
                        <w:r>
                          <w:rPr>
                            <w:color w:val="FF9D00"/>
                            <w:w w:val="125"/>
                            <w:sz w:val="16"/>
                          </w:rPr>
                          <w:t xml:space="preserve">= </w:t>
                        </w:r>
                        <w:r>
                          <w:rPr>
                            <w:color w:val="FFC500"/>
                            <w:w w:val="125"/>
                            <w:sz w:val="16"/>
                          </w:rPr>
                          <w:t>Gaussian B</w:t>
                        </w:r>
                        <w:r>
                          <w:rPr>
                            <w:color w:val="E0EEFF"/>
                            <w:w w:val="125"/>
                            <w:sz w:val="16"/>
                          </w:rPr>
                          <w:t xml:space="preserve">() </w:t>
                        </w:r>
                        <w:r>
                          <w:rPr>
                            <w:color w:val="FFFFFF"/>
                            <w:w w:val="125"/>
                            <w:sz w:val="16"/>
                          </w:rPr>
                          <w:t>nb_model</w:t>
                        </w:r>
                        <w:r>
                          <w:rPr>
                            <w:color w:val="E0EEFF"/>
                            <w:w w:val="125"/>
                            <w:sz w:val="16"/>
                          </w:rPr>
                          <w:t>.</w:t>
                        </w:r>
                        <w:r>
                          <w:rPr>
                            <w:color w:val="FFC500"/>
                            <w:w w:val="125"/>
                            <w:sz w:val="16"/>
                          </w:rPr>
                          <w:t>fit</w:t>
                        </w:r>
                        <w:r>
                          <w:rPr>
                            <w:color w:val="E0EEFF"/>
                            <w:w w:val="125"/>
                            <w:sz w:val="16"/>
                          </w:rPr>
                          <w:t>(</w:t>
                        </w:r>
                        <w:r>
                          <w:rPr>
                            <w:color w:val="FFFFFF"/>
                            <w:w w:val="125"/>
                            <w:sz w:val="16"/>
                          </w:rPr>
                          <w:t>x_train</w:t>
                        </w:r>
                        <w:r>
                          <w:rPr>
                            <w:color w:val="E0EEFF"/>
                            <w:w w:val="125"/>
                            <w:sz w:val="16"/>
                          </w:rPr>
                          <w:t xml:space="preserve">, </w:t>
                        </w:r>
                        <w:r>
                          <w:rPr>
                            <w:color w:val="FFFFFF"/>
                            <w:w w:val="125"/>
                            <w:sz w:val="16"/>
                          </w:rPr>
                          <w:t>y_train</w:t>
                        </w:r>
                        <w:r>
                          <w:rPr>
                            <w:color w:val="E0EEFF"/>
                            <w:w w:val="125"/>
                            <w:sz w:val="16"/>
                          </w:rPr>
                          <w:t>)</w:t>
                        </w:r>
                      </w:p>
                      <w:p>
                        <w:pPr>
                          <w:spacing w:before="0" w:line="184" w:lineRule="exact"/>
                          <w:ind w:left="0" w:right="0" w:firstLine="0"/>
                          <w:jc w:val="left"/>
                          <w:rPr>
                            <w:sz w:val="16"/>
                          </w:rPr>
                        </w:pPr>
                        <w:r>
                          <w:rPr>
                            <w:color w:val="FFFFFF"/>
                            <w:w w:val="120"/>
                            <w:sz w:val="16"/>
                          </w:rPr>
                          <w:t>nb_accuracy</w:t>
                        </w:r>
                        <w:r>
                          <w:rPr>
                            <w:color w:val="FFFFFF"/>
                            <w:spacing w:val="24"/>
                            <w:w w:val="120"/>
                            <w:sz w:val="16"/>
                          </w:rPr>
                          <w:t xml:space="preserve"> </w:t>
                        </w:r>
                        <w:r>
                          <w:rPr>
                            <w:color w:val="FF9D00"/>
                            <w:w w:val="120"/>
                            <w:sz w:val="16"/>
                          </w:rPr>
                          <w:t>=</w:t>
                        </w:r>
                        <w:r>
                          <w:rPr>
                            <w:color w:val="FF9D00"/>
                            <w:spacing w:val="23"/>
                            <w:w w:val="120"/>
                            <w:sz w:val="16"/>
                          </w:rPr>
                          <w:t xml:space="preserve"> </w:t>
                        </w:r>
                        <w:r>
                          <w:rPr>
                            <w:color w:val="FFFFFF"/>
                            <w:w w:val="120"/>
                            <w:sz w:val="16"/>
                          </w:rPr>
                          <w:t>nb_model</w:t>
                        </w:r>
                        <w:r>
                          <w:rPr>
                            <w:color w:val="E0EEFF"/>
                            <w:w w:val="120"/>
                            <w:sz w:val="16"/>
                          </w:rPr>
                          <w:t>.</w:t>
                        </w:r>
                        <w:r>
                          <w:rPr>
                            <w:color w:val="FFC500"/>
                            <w:w w:val="120"/>
                            <w:sz w:val="16"/>
                          </w:rPr>
                          <w:t>score</w:t>
                        </w:r>
                        <w:r>
                          <w:rPr>
                            <w:color w:val="E0EEFF"/>
                            <w:w w:val="120"/>
                            <w:sz w:val="16"/>
                          </w:rPr>
                          <w:t>(</w:t>
                        </w:r>
                        <w:r>
                          <w:rPr>
                            <w:color w:val="FFFFFF"/>
                            <w:w w:val="120"/>
                            <w:sz w:val="16"/>
                          </w:rPr>
                          <w:t>x_valid</w:t>
                        </w:r>
                        <w:r>
                          <w:rPr>
                            <w:color w:val="E0EEFF"/>
                            <w:w w:val="120"/>
                            <w:sz w:val="16"/>
                          </w:rPr>
                          <w:t>,</w:t>
                        </w:r>
                        <w:r>
                          <w:rPr>
                            <w:color w:val="E0EEFF"/>
                            <w:spacing w:val="25"/>
                            <w:w w:val="120"/>
                            <w:sz w:val="16"/>
                          </w:rPr>
                          <w:t xml:space="preserve"> </w:t>
                        </w:r>
                        <w:r>
                          <w:rPr>
                            <w:color w:val="FFFFFF"/>
                            <w:spacing w:val="-2"/>
                            <w:w w:val="120"/>
                            <w:sz w:val="16"/>
                          </w:rPr>
                          <w:t>y_valid</w:t>
                        </w:r>
                        <w:r>
                          <w:rPr>
                            <w:color w:val="E0EEFF"/>
                            <w:spacing w:val="-2"/>
                            <w:w w:val="120"/>
                            <w:sz w:val="16"/>
                          </w:rPr>
                          <w:t>)</w:t>
                        </w:r>
                      </w:p>
                      <w:p>
                        <w:pPr>
                          <w:spacing w:before="42"/>
                          <w:ind w:left="0" w:right="0" w:firstLine="0"/>
                          <w:jc w:val="left"/>
                          <w:rPr>
                            <w:sz w:val="16"/>
                          </w:rPr>
                        </w:pPr>
                        <w:r>
                          <w:rPr>
                            <w:color w:val="FFC500"/>
                            <w:spacing w:val="-2"/>
                            <w:w w:val="130"/>
                            <w:sz w:val="16"/>
                          </w:rPr>
                          <w:t>print</w:t>
                        </w:r>
                        <w:r>
                          <w:rPr>
                            <w:color w:val="E0EEFF"/>
                            <w:spacing w:val="-2"/>
                            <w:w w:val="130"/>
                            <w:sz w:val="16"/>
                          </w:rPr>
                          <w:t>(</w:t>
                        </w:r>
                        <w:r>
                          <w:rPr>
                            <w:color w:val="FFFFFF"/>
                            <w:spacing w:val="-2"/>
                            <w:w w:val="130"/>
                            <w:sz w:val="16"/>
                          </w:rPr>
                          <w:t>nb_accuracy</w:t>
                        </w:r>
                        <w:r>
                          <w:rPr>
                            <w:color w:val="E0EEFF"/>
                            <w:spacing w:val="-2"/>
                            <w:w w:val="130"/>
                            <w:sz w:val="16"/>
                          </w:rPr>
                          <w:t>)</w:t>
                        </w:r>
                      </w:p>
                    </w:txbxContent>
                  </v:textbox>
                </v:shape>
                <w10:wrap type="topAndBottom"/>
              </v:group>
            </w:pict>
          </mc:Fallback>
        </mc:AlternateContent>
      </w:r>
      <w:r>
        <mc:AlternateContent>
          <mc:Choice Requires="wpg">
            <w:drawing>
              <wp:anchor distT="0" distB="0" distL="0" distR="0" simplePos="0" relativeHeight="251757568" behindDoc="1" locked="0" layoutInCell="1" allowOverlap="1">
                <wp:simplePos x="0" y="0"/>
                <wp:positionH relativeFrom="page">
                  <wp:posOffset>457200</wp:posOffset>
                </wp:positionH>
                <wp:positionV relativeFrom="paragraph">
                  <wp:posOffset>1259205</wp:posOffset>
                </wp:positionV>
                <wp:extent cx="6645910" cy="1592580"/>
                <wp:effectExtent l="0" t="0" r="13970" b="7620"/>
                <wp:wrapTopAndBottom/>
                <wp:docPr id="194" name="Group 194"/>
                <wp:cNvGraphicFramePr/>
                <a:graphic xmlns:a="http://schemas.openxmlformats.org/drawingml/2006/main">
                  <a:graphicData uri="http://schemas.microsoft.com/office/word/2010/wordprocessingGroup">
                    <wpg:wgp>
                      <wpg:cNvGrpSpPr/>
                      <wpg:grpSpPr>
                        <a:xfrm>
                          <a:off x="0" y="0"/>
                          <a:ext cx="6645909" cy="1592580"/>
                          <a:chOff x="0" y="0"/>
                          <a:chExt cx="6645909" cy="1592580"/>
                        </a:xfrm>
                      </wpg:grpSpPr>
                      <wps:wsp>
                        <wps:cNvPr id="132" name="Graphic 132"/>
                        <wps:cNvSpPr/>
                        <wps:spPr>
                          <a:xfrm>
                            <a:off x="0" y="0"/>
                            <a:ext cx="6645909" cy="144780"/>
                          </a:xfrm>
                          <a:custGeom>
                            <a:avLst/>
                            <a:gdLst/>
                            <a:ahLst/>
                            <a:cxnLst/>
                            <a:rect l="l" t="t" r="r" b="b"/>
                            <a:pathLst>
                              <a:path w="6645909" h="144780">
                                <a:moveTo>
                                  <a:pt x="6645909" y="144779"/>
                                </a:moveTo>
                                <a:lnTo>
                                  <a:pt x="0" y="144779"/>
                                </a:lnTo>
                                <a:lnTo>
                                  <a:pt x="0" y="0"/>
                                </a:lnTo>
                                <a:lnTo>
                                  <a:pt x="6645909" y="0"/>
                                </a:lnTo>
                                <a:lnTo>
                                  <a:pt x="6645909" y="144779"/>
                                </a:lnTo>
                                <a:close/>
                              </a:path>
                            </a:pathLst>
                          </a:custGeom>
                          <a:solidFill>
                            <a:srgbClr val="183548"/>
                          </a:solidFill>
                        </wps:spPr>
                        <wps:bodyPr wrap="square" lIns="0" tIns="0" rIns="0" bIns="0" rtlCol="0"/>
                      </wps:wsp>
                      <pic:pic xmlns:pic="http://schemas.openxmlformats.org/drawingml/2006/picture">
                        <pic:nvPicPr>
                          <pic:cNvPr id="133" name="Image 133"/>
                          <pic:cNvPicPr/>
                        </pic:nvPicPr>
                        <pic:blipFill>
                          <a:blip r:embed="rId33" cstate="print"/>
                          <a:stretch>
                            <a:fillRect/>
                          </a:stretch>
                        </pic:blipFill>
                        <pic:spPr>
                          <a:xfrm>
                            <a:off x="3175" y="51041"/>
                            <a:ext cx="57149" cy="69849"/>
                          </a:xfrm>
                          <a:prstGeom prst="rect">
                            <a:avLst/>
                          </a:prstGeom>
                        </pic:spPr>
                      </pic:pic>
                      <wps:wsp>
                        <wps:cNvPr id="134" name="Graphic 134"/>
                        <wps:cNvSpPr/>
                        <wps:spPr>
                          <a:xfrm>
                            <a:off x="0" y="144779"/>
                            <a:ext cx="6645909" cy="1303020"/>
                          </a:xfrm>
                          <a:custGeom>
                            <a:avLst/>
                            <a:gdLst/>
                            <a:ahLst/>
                            <a:cxnLst/>
                            <a:rect l="l" t="t" r="r" b="b"/>
                            <a:pathLst>
                              <a:path w="6645909" h="1303020">
                                <a:moveTo>
                                  <a:pt x="6645910" y="0"/>
                                </a:moveTo>
                                <a:lnTo>
                                  <a:pt x="0" y="0"/>
                                </a:lnTo>
                                <a:lnTo>
                                  <a:pt x="0" y="144780"/>
                                </a:lnTo>
                                <a:lnTo>
                                  <a:pt x="0" y="289560"/>
                                </a:lnTo>
                                <a:lnTo>
                                  <a:pt x="0" y="1303020"/>
                                </a:lnTo>
                                <a:lnTo>
                                  <a:pt x="6645910" y="1303020"/>
                                </a:lnTo>
                                <a:lnTo>
                                  <a:pt x="6645910" y="144780"/>
                                </a:lnTo>
                                <a:lnTo>
                                  <a:pt x="6645910" y="0"/>
                                </a:lnTo>
                                <a:close/>
                              </a:path>
                            </a:pathLst>
                          </a:custGeom>
                          <a:solidFill>
                            <a:srgbClr val="183548"/>
                          </a:solidFill>
                        </wps:spPr>
                        <wps:bodyPr wrap="square" lIns="0" tIns="0" rIns="0" bIns="0" rtlCol="0"/>
                      </wps:wsp>
                      <pic:pic xmlns:pic="http://schemas.openxmlformats.org/drawingml/2006/picture">
                        <pic:nvPicPr>
                          <pic:cNvPr id="135" name="Image 135"/>
                          <pic:cNvPicPr/>
                        </pic:nvPicPr>
                        <pic:blipFill>
                          <a:blip r:embed="rId32" cstate="print"/>
                          <a:stretch>
                            <a:fillRect/>
                          </a:stretch>
                        </pic:blipFill>
                        <pic:spPr>
                          <a:xfrm>
                            <a:off x="661669" y="1354074"/>
                            <a:ext cx="47624" cy="69849"/>
                          </a:xfrm>
                          <a:prstGeom prst="rect">
                            <a:avLst/>
                          </a:prstGeom>
                        </pic:spPr>
                      </pic:pic>
                      <wps:wsp>
                        <wps:cNvPr id="136" name="Graphic 136"/>
                        <wps:cNvSpPr/>
                        <wps:spPr>
                          <a:xfrm>
                            <a:off x="0" y="1447800"/>
                            <a:ext cx="6645909" cy="144780"/>
                          </a:xfrm>
                          <a:custGeom>
                            <a:avLst/>
                            <a:gdLst/>
                            <a:ahLst/>
                            <a:cxnLst/>
                            <a:rect l="l" t="t" r="r" b="b"/>
                            <a:pathLst>
                              <a:path w="6645909" h="144780">
                                <a:moveTo>
                                  <a:pt x="6645909" y="144779"/>
                                </a:moveTo>
                                <a:lnTo>
                                  <a:pt x="0" y="144779"/>
                                </a:lnTo>
                                <a:lnTo>
                                  <a:pt x="0" y="0"/>
                                </a:lnTo>
                                <a:lnTo>
                                  <a:pt x="6645909" y="0"/>
                                </a:lnTo>
                                <a:lnTo>
                                  <a:pt x="6645909" y="144779"/>
                                </a:lnTo>
                                <a:close/>
                              </a:path>
                            </a:pathLst>
                          </a:custGeom>
                          <a:solidFill>
                            <a:srgbClr val="183548"/>
                          </a:solidFill>
                        </wps:spPr>
                        <wps:bodyPr wrap="square" lIns="0" tIns="0" rIns="0" bIns="0" rtlCol="0"/>
                      </wps:wsp>
                      <wps:wsp>
                        <wps:cNvPr id="137" name="Textbox 137"/>
                        <wps:cNvSpPr txBox="1"/>
                        <wps:spPr>
                          <a:xfrm>
                            <a:off x="0" y="0"/>
                            <a:ext cx="6645909" cy="1592580"/>
                          </a:xfrm>
                          <a:prstGeom prst="rect">
                            <a:avLst/>
                          </a:prstGeom>
                        </wps:spPr>
                        <wps:txbx>
                          <w:txbxContent>
                            <w:p>
                              <w:pPr>
                                <w:spacing w:before="43"/>
                                <w:ind w:left="187" w:right="0" w:firstLine="0"/>
                                <w:jc w:val="left"/>
                                <w:rPr>
                                  <w:rFonts w:ascii="Georgia"/>
                                  <w:b/>
                                  <w:i/>
                                  <w:sz w:val="16"/>
                                </w:rPr>
                              </w:pPr>
                              <w:r>
                                <w:rPr>
                                  <w:rFonts w:ascii="Georgia"/>
                                  <w:b/>
                                  <w:i/>
                                  <w:color w:val="0087FF"/>
                                  <w:w w:val="110"/>
                                  <w:sz w:val="16"/>
                                </w:rPr>
                                <w:t>using</w:t>
                              </w:r>
                              <w:r>
                                <w:rPr>
                                  <w:rFonts w:ascii="Georgia"/>
                                  <w:b/>
                                  <w:i/>
                                  <w:color w:val="0087FF"/>
                                  <w:spacing w:val="18"/>
                                  <w:w w:val="110"/>
                                  <w:sz w:val="16"/>
                                </w:rPr>
                                <w:t xml:space="preserve"> </w:t>
                              </w:r>
                              <w:r>
                                <w:rPr>
                                  <w:rFonts w:ascii="Georgia"/>
                                  <w:b/>
                                  <w:i/>
                                  <w:color w:val="0087FF"/>
                                  <w:w w:val="110"/>
                                  <w:sz w:val="16"/>
                                </w:rPr>
                                <w:t>decision</w:t>
                              </w:r>
                              <w:r>
                                <w:rPr>
                                  <w:rFonts w:ascii="Georgia"/>
                                  <w:b/>
                                  <w:i/>
                                  <w:color w:val="0087FF"/>
                                  <w:spacing w:val="18"/>
                                  <w:w w:val="110"/>
                                  <w:sz w:val="16"/>
                                </w:rPr>
                                <w:t xml:space="preserve"> </w:t>
                              </w:r>
                              <w:r>
                                <w:rPr>
                                  <w:rFonts w:ascii="Georgia"/>
                                  <w:b/>
                                  <w:i/>
                                  <w:color w:val="0087FF"/>
                                  <w:spacing w:val="-4"/>
                                  <w:w w:val="110"/>
                                  <w:sz w:val="16"/>
                                </w:rPr>
                                <w:t>tree</w:t>
                              </w:r>
                            </w:p>
                            <w:p>
                              <w:pPr>
                                <w:spacing w:before="43" w:line="295" w:lineRule="auto"/>
                                <w:ind w:left="0" w:right="5522" w:firstLine="0"/>
                                <w:jc w:val="left"/>
                                <w:rPr>
                                  <w:sz w:val="16"/>
                                </w:rPr>
                              </w:pPr>
                              <w:r>
                                <w:rPr>
                                  <w:color w:val="FF9D00"/>
                                  <w:spacing w:val="-2"/>
                                  <w:w w:val="130"/>
                                  <w:sz w:val="16"/>
                                </w:rPr>
                                <w:t xml:space="preserve">from </w:t>
                              </w:r>
                              <w:r>
                                <w:rPr>
                                  <w:color w:val="FFC500"/>
                                  <w:spacing w:val="-2"/>
                                  <w:w w:val="130"/>
                                  <w:sz w:val="16"/>
                                </w:rPr>
                                <w:t>sklearn</w:t>
                              </w:r>
                              <w:r>
                                <w:rPr>
                                  <w:color w:val="E0EEFF"/>
                                  <w:spacing w:val="-2"/>
                                  <w:w w:val="130"/>
                                  <w:sz w:val="16"/>
                                </w:rPr>
                                <w:t>.</w:t>
                              </w:r>
                              <w:r>
                                <w:rPr>
                                  <w:color w:val="FFC500"/>
                                  <w:spacing w:val="-2"/>
                                  <w:w w:val="130"/>
                                  <w:sz w:val="16"/>
                                </w:rPr>
                                <w:t>tree</w:t>
                              </w:r>
                              <w:r>
                                <w:rPr>
                                  <w:color w:val="FFC500"/>
                                  <w:spacing w:val="6"/>
                                  <w:w w:val="130"/>
                                  <w:sz w:val="16"/>
                                </w:rPr>
                                <w:t xml:space="preserve"> </w:t>
                              </w:r>
                              <w:r>
                                <w:rPr>
                                  <w:color w:val="FF9D00"/>
                                  <w:spacing w:val="-2"/>
                                  <w:w w:val="130"/>
                                  <w:sz w:val="16"/>
                                </w:rPr>
                                <w:t xml:space="preserve">import </w:t>
                              </w:r>
                              <w:r>
                                <w:rPr>
                                  <w:color w:val="FFC500"/>
                                  <w:spacing w:val="-2"/>
                                  <w:w w:val="130"/>
                                  <w:sz w:val="16"/>
                                </w:rPr>
                                <w:t xml:space="preserve">DecisionTreeClassifier </w:t>
                              </w:r>
                              <w:r>
                                <w:rPr>
                                  <w:color w:val="FFFFFF"/>
                                  <w:w w:val="130"/>
                                  <w:sz w:val="16"/>
                                </w:rPr>
                                <w:t xml:space="preserve">dt_model </w:t>
                              </w:r>
                              <w:r>
                                <w:rPr>
                                  <w:color w:val="FF9D00"/>
                                  <w:w w:val="130"/>
                                  <w:sz w:val="16"/>
                                </w:rPr>
                                <w:t xml:space="preserve">= </w:t>
                              </w:r>
                              <w:r>
                                <w:rPr>
                                  <w:color w:val="FFC500"/>
                                  <w:w w:val="130"/>
                                  <w:sz w:val="16"/>
                                </w:rPr>
                                <w:t>DecisionTreeClassifier</w:t>
                              </w:r>
                              <w:r>
                                <w:rPr>
                                  <w:color w:val="E0EEFF"/>
                                  <w:w w:val="130"/>
                                  <w:sz w:val="16"/>
                                </w:rPr>
                                <w:t xml:space="preserve">() </w:t>
                              </w:r>
                              <w:r>
                                <w:rPr>
                                  <w:color w:val="FFFFFF"/>
                                  <w:w w:val="130"/>
                                  <w:sz w:val="16"/>
                                </w:rPr>
                                <w:t>dt_model</w:t>
                              </w:r>
                              <w:r>
                                <w:rPr>
                                  <w:color w:val="E0EEFF"/>
                                  <w:w w:val="130"/>
                                  <w:sz w:val="16"/>
                                </w:rPr>
                                <w:t>.</w:t>
                              </w:r>
                              <w:r>
                                <w:rPr>
                                  <w:color w:val="FFC500"/>
                                  <w:w w:val="130"/>
                                  <w:sz w:val="16"/>
                                </w:rPr>
                                <w:t>fit</w:t>
                              </w:r>
                              <w:r>
                                <w:rPr>
                                  <w:color w:val="E0EEFF"/>
                                  <w:w w:val="130"/>
                                  <w:sz w:val="16"/>
                                </w:rPr>
                                <w:t>(</w:t>
                              </w:r>
                              <w:r>
                                <w:rPr>
                                  <w:color w:val="FFFFFF"/>
                                  <w:w w:val="130"/>
                                  <w:sz w:val="16"/>
                                </w:rPr>
                                <w:t>x_train</w:t>
                              </w:r>
                              <w:r>
                                <w:rPr>
                                  <w:color w:val="E0EEFF"/>
                                  <w:w w:val="130"/>
                                  <w:sz w:val="16"/>
                                </w:rPr>
                                <w:t xml:space="preserve">, </w:t>
                              </w:r>
                              <w:r>
                                <w:rPr>
                                  <w:color w:val="FFFFFF"/>
                                  <w:w w:val="130"/>
                                  <w:sz w:val="16"/>
                                </w:rPr>
                                <w:t>y_train</w:t>
                              </w:r>
                              <w:r>
                                <w:rPr>
                                  <w:color w:val="E0EEFF"/>
                                  <w:w w:val="130"/>
                                  <w:sz w:val="16"/>
                                </w:rPr>
                                <w:t>)</w:t>
                              </w:r>
                            </w:p>
                            <w:p>
                              <w:pPr>
                                <w:spacing w:before="0" w:line="295" w:lineRule="auto"/>
                                <w:ind w:left="0" w:right="6096" w:firstLine="0"/>
                                <w:jc w:val="left"/>
                                <w:rPr>
                                  <w:sz w:val="16"/>
                                </w:rPr>
                              </w:pPr>
                              <w:r>
                                <w:rPr>
                                  <w:color w:val="FFFFFF"/>
                                  <w:w w:val="125"/>
                                  <w:sz w:val="16"/>
                                </w:rPr>
                                <w:t>dt_accuracy</w:t>
                              </w:r>
                              <w:r>
                                <w:rPr>
                                  <w:color w:val="FFFFFF"/>
                                  <w:spacing w:val="6"/>
                                  <w:w w:val="125"/>
                                  <w:sz w:val="16"/>
                                </w:rPr>
                                <w:t xml:space="preserve"> </w:t>
                              </w:r>
                              <w:r>
                                <w:rPr>
                                  <w:color w:val="FF9D00"/>
                                  <w:w w:val="125"/>
                                  <w:sz w:val="16"/>
                                </w:rPr>
                                <w:t xml:space="preserve">= </w:t>
                              </w:r>
                              <w:r>
                                <w:rPr>
                                  <w:color w:val="FFFFFF"/>
                                  <w:w w:val="125"/>
                                  <w:sz w:val="16"/>
                                </w:rPr>
                                <w:t>dt_model</w:t>
                              </w:r>
                              <w:r>
                                <w:rPr>
                                  <w:color w:val="E0EEFF"/>
                                  <w:w w:val="125"/>
                                  <w:sz w:val="16"/>
                                </w:rPr>
                                <w:t>.</w:t>
                              </w:r>
                              <w:r>
                                <w:rPr>
                                  <w:color w:val="FFC500"/>
                                  <w:w w:val="125"/>
                                  <w:sz w:val="16"/>
                                </w:rPr>
                                <w:t>score</w:t>
                              </w:r>
                              <w:r>
                                <w:rPr>
                                  <w:color w:val="E0EEFF"/>
                                  <w:w w:val="125"/>
                                  <w:sz w:val="16"/>
                                </w:rPr>
                                <w:t>(</w:t>
                              </w:r>
                              <w:r>
                                <w:rPr>
                                  <w:color w:val="FFFFFF"/>
                                  <w:w w:val="125"/>
                                  <w:sz w:val="16"/>
                                </w:rPr>
                                <w:t>x_valid</w:t>
                              </w:r>
                              <w:r>
                                <w:rPr>
                                  <w:color w:val="E0EEFF"/>
                                  <w:w w:val="125"/>
                                  <w:sz w:val="16"/>
                                </w:rPr>
                                <w:t>,</w:t>
                              </w:r>
                              <w:r>
                                <w:rPr>
                                  <w:color w:val="E0EEFF"/>
                                  <w:spacing w:val="6"/>
                                  <w:w w:val="125"/>
                                  <w:sz w:val="16"/>
                                </w:rPr>
                                <w:t xml:space="preserve"> </w:t>
                              </w:r>
                              <w:r>
                                <w:rPr>
                                  <w:color w:val="FFFFFF"/>
                                  <w:w w:val="125"/>
                                  <w:sz w:val="16"/>
                                </w:rPr>
                                <w:t>y_valid</w:t>
                              </w:r>
                              <w:r>
                                <w:rPr>
                                  <w:color w:val="E0EEFF"/>
                                  <w:w w:val="125"/>
                                  <w:sz w:val="16"/>
                                </w:rPr>
                                <w:t xml:space="preserve">) </w:t>
                              </w:r>
                              <w:r>
                                <w:rPr>
                                  <w:color w:val="FFC500"/>
                                  <w:spacing w:val="-2"/>
                                  <w:w w:val="130"/>
                                  <w:sz w:val="16"/>
                                </w:rPr>
                                <w:t>print</w:t>
                              </w:r>
                              <w:r>
                                <w:rPr>
                                  <w:color w:val="E0EEFF"/>
                                  <w:spacing w:val="-2"/>
                                  <w:w w:val="130"/>
                                  <w:sz w:val="16"/>
                                </w:rPr>
                                <w:t>(</w:t>
                              </w:r>
                              <w:r>
                                <w:rPr>
                                  <w:color w:val="FFFFFF"/>
                                  <w:spacing w:val="-2"/>
                                  <w:w w:val="130"/>
                                  <w:sz w:val="16"/>
                                </w:rPr>
                                <w:t>dt_accuracy</w:t>
                              </w:r>
                              <w:r>
                                <w:rPr>
                                  <w:color w:val="E0EEFF"/>
                                  <w:spacing w:val="-2"/>
                                  <w:w w:val="130"/>
                                  <w:sz w:val="16"/>
                                </w:rPr>
                                <w:t xml:space="preserve">) </w:t>
                              </w:r>
                              <w:r>
                                <w:rPr>
                                  <w:color w:val="FFFFFF"/>
                                  <w:spacing w:val="-2"/>
                                  <w:w w:val="125"/>
                                  <w:sz w:val="16"/>
                                </w:rPr>
                                <w:t>gaussian</w:t>
                              </w:r>
                              <w:r>
                                <w:rPr>
                                  <w:color w:val="E0EEFF"/>
                                  <w:spacing w:val="-2"/>
                                  <w:w w:val="125"/>
                                  <w:sz w:val="16"/>
                                </w:rPr>
                                <w:t>.</w:t>
                              </w:r>
                              <w:r>
                                <w:rPr>
                                  <w:color w:val="FFC500"/>
                                  <w:spacing w:val="-2"/>
                                  <w:w w:val="125"/>
                                  <w:sz w:val="16"/>
                                </w:rPr>
                                <w:t>append</w:t>
                              </w:r>
                              <w:r>
                                <w:rPr>
                                  <w:color w:val="E0EEFF"/>
                                  <w:spacing w:val="-2"/>
                                  <w:w w:val="125"/>
                                  <w:sz w:val="16"/>
                                </w:rPr>
                                <w:t>(</w:t>
                              </w:r>
                              <w:r>
                                <w:rPr>
                                  <w:color w:val="FFFFFF"/>
                                  <w:spacing w:val="-2"/>
                                  <w:w w:val="125"/>
                                  <w:sz w:val="16"/>
                                </w:rPr>
                                <w:t>nb_accuracy</w:t>
                              </w:r>
                              <w:r>
                                <w:rPr>
                                  <w:color w:val="E0EEFF"/>
                                  <w:spacing w:val="-2"/>
                                  <w:w w:val="125"/>
                                  <w:sz w:val="16"/>
                                </w:rPr>
                                <w:t xml:space="preserve">) </w:t>
                              </w:r>
                              <w:r>
                                <w:rPr>
                                  <w:color w:val="FFFFFF"/>
                                  <w:spacing w:val="-2"/>
                                  <w:w w:val="130"/>
                                  <w:sz w:val="16"/>
                                </w:rPr>
                                <w:t>decision</w:t>
                              </w:r>
                              <w:r>
                                <w:rPr>
                                  <w:color w:val="E0EEFF"/>
                                  <w:spacing w:val="-2"/>
                                  <w:w w:val="130"/>
                                  <w:sz w:val="16"/>
                                </w:rPr>
                                <w:t>.</w:t>
                              </w:r>
                              <w:r>
                                <w:rPr>
                                  <w:color w:val="FFC500"/>
                                  <w:spacing w:val="-2"/>
                                  <w:w w:val="130"/>
                                  <w:sz w:val="16"/>
                                </w:rPr>
                                <w:t>append</w:t>
                              </w:r>
                              <w:r>
                                <w:rPr>
                                  <w:color w:val="E0EEFF"/>
                                  <w:spacing w:val="-2"/>
                                  <w:w w:val="130"/>
                                  <w:sz w:val="16"/>
                                </w:rPr>
                                <w:t>(</w:t>
                              </w:r>
                              <w:r>
                                <w:rPr>
                                  <w:color w:val="FFFFFF"/>
                                  <w:spacing w:val="-2"/>
                                  <w:w w:val="130"/>
                                  <w:sz w:val="16"/>
                                </w:rPr>
                                <w:t>dt_accuracy</w:t>
                              </w:r>
                              <w:r>
                                <w:rPr>
                                  <w:color w:val="E0EEFF"/>
                                  <w:spacing w:val="-2"/>
                                  <w:w w:val="130"/>
                                  <w:sz w:val="16"/>
                                </w:rPr>
                                <w:t>)</w:t>
                              </w:r>
                            </w:p>
                            <w:p>
                              <w:pPr>
                                <w:spacing w:before="0" w:line="295" w:lineRule="auto"/>
                                <w:ind w:left="0" w:right="6520" w:firstLine="0"/>
                                <w:jc w:val="left"/>
                                <w:rPr>
                                  <w:sz w:val="16"/>
                                </w:rPr>
                              </w:pPr>
                              <w:r>
                                <w:rPr>
                                  <w:color w:val="FFFFFF"/>
                                  <w:w w:val="125"/>
                                  <w:sz w:val="16"/>
                                </w:rPr>
                                <w:t>accuracy</w:t>
                              </w:r>
                              <w:r>
                                <w:rPr>
                                  <w:color w:val="FFFFFF"/>
                                  <w:spacing w:val="9"/>
                                  <w:w w:val="125"/>
                                  <w:sz w:val="16"/>
                                </w:rPr>
                                <w:t xml:space="preserve"> </w:t>
                              </w:r>
                              <w:r>
                                <w:rPr>
                                  <w:color w:val="FF9D00"/>
                                  <w:w w:val="125"/>
                                  <w:sz w:val="16"/>
                                </w:rPr>
                                <w:t xml:space="preserve">= </w:t>
                              </w:r>
                              <w:r>
                                <w:rPr>
                                  <w:color w:val="E0EEFF"/>
                                  <w:w w:val="125"/>
                                  <w:sz w:val="16"/>
                                </w:rPr>
                                <w:t>[</w:t>
                              </w:r>
                              <w:r>
                                <w:rPr>
                                  <w:color w:val="FFFFFF"/>
                                  <w:w w:val="125"/>
                                  <w:sz w:val="16"/>
                                </w:rPr>
                                <w:t>nb_accuracy</w:t>
                              </w:r>
                              <w:r>
                                <w:rPr>
                                  <w:color w:val="E0EEFF"/>
                                  <w:w w:val="125"/>
                                  <w:sz w:val="16"/>
                                </w:rPr>
                                <w:t xml:space="preserve">, </w:t>
                              </w:r>
                              <w:r>
                                <w:rPr>
                                  <w:color w:val="FFFFFF"/>
                                  <w:w w:val="125"/>
                                  <w:sz w:val="16"/>
                                </w:rPr>
                                <w:t>dt_accuracy</w:t>
                              </w:r>
                              <w:r>
                                <w:rPr>
                                  <w:color w:val="E0EEFF"/>
                                  <w:w w:val="125"/>
                                  <w:sz w:val="16"/>
                                </w:rPr>
                                <w:t xml:space="preserve">] </w:t>
                              </w:r>
                              <w:r>
                                <w:rPr>
                                  <w:color w:val="FFFFFF"/>
                                  <w:w w:val="135"/>
                                  <w:sz w:val="16"/>
                                </w:rPr>
                                <w:t>Models</w:t>
                              </w:r>
                              <w:r>
                                <w:rPr>
                                  <w:color w:val="FFFFFF"/>
                                  <w:spacing w:val="-2"/>
                                  <w:w w:val="135"/>
                                  <w:sz w:val="16"/>
                                </w:rPr>
                                <w:t xml:space="preserve"> </w:t>
                              </w:r>
                              <w:r>
                                <w:rPr>
                                  <w:color w:val="FF9D00"/>
                                  <w:w w:val="135"/>
                                  <w:sz w:val="16"/>
                                </w:rPr>
                                <w:t>=</w:t>
                              </w:r>
                              <w:r>
                                <w:rPr>
                                  <w:color w:val="FF9D00"/>
                                  <w:spacing w:val="-3"/>
                                  <w:w w:val="135"/>
                                  <w:sz w:val="16"/>
                                </w:rPr>
                                <w:t xml:space="preserve"> </w:t>
                              </w:r>
                              <w:r>
                                <w:rPr>
                                  <w:color w:val="E0EEFF"/>
                                  <w:w w:val="135"/>
                                  <w:sz w:val="16"/>
                                </w:rPr>
                                <w:t>[</w:t>
                              </w:r>
                              <w:r>
                                <w:rPr>
                                  <w:color w:val="92FB79"/>
                                  <w:w w:val="135"/>
                                  <w:sz w:val="16"/>
                                </w:rPr>
                                <w:t>'</w:t>
                              </w:r>
                              <w:r>
                                <w:rPr>
                                  <w:color w:val="92FB79"/>
                                  <w:spacing w:val="-3"/>
                                  <w:w w:val="135"/>
                                  <w:sz w:val="16"/>
                                </w:rPr>
                                <w:t xml:space="preserve"> </w:t>
                              </w:r>
                              <w:r>
                                <w:rPr>
                                  <w:color w:val="A4FF90"/>
                                  <w:w w:val="135"/>
                                  <w:sz w:val="16"/>
                                </w:rPr>
                                <w:t>aiveBayes</w:t>
                              </w:r>
                              <w:r>
                                <w:rPr>
                                  <w:color w:val="92FB79"/>
                                  <w:w w:val="135"/>
                                  <w:sz w:val="16"/>
                                </w:rPr>
                                <w:t>'</w:t>
                              </w:r>
                              <w:r>
                                <w:rPr>
                                  <w:color w:val="E0EEFF"/>
                                  <w:w w:val="135"/>
                                  <w:sz w:val="16"/>
                                </w:rPr>
                                <w:t>,</w:t>
                              </w:r>
                              <w:r>
                                <w:rPr>
                                  <w:color w:val="92FB79"/>
                                  <w:w w:val="135"/>
                                  <w:sz w:val="16"/>
                                </w:rPr>
                                <w:t>'</w:t>
                              </w:r>
                              <w:r>
                                <w:rPr>
                                  <w:color w:val="A4FF90"/>
                                  <w:w w:val="135"/>
                                  <w:sz w:val="16"/>
                                </w:rPr>
                                <w:t>DecisionTree</w:t>
                              </w:r>
                              <w:r>
                                <w:rPr>
                                  <w:color w:val="92FB79"/>
                                  <w:w w:val="135"/>
                                  <w:sz w:val="16"/>
                                </w:rPr>
                                <w:t>'</w:t>
                              </w:r>
                              <w:r>
                                <w:rPr>
                                  <w:color w:val="E0EEFF"/>
                                  <w:w w:val="135"/>
                                  <w:sz w:val="16"/>
                                </w:rPr>
                                <w:t>]</w:t>
                              </w:r>
                            </w:p>
                            <w:p>
                              <w:pPr>
                                <w:spacing w:before="0" w:line="185" w:lineRule="exact"/>
                                <w:ind w:left="0" w:right="0" w:firstLine="0"/>
                                <w:jc w:val="left"/>
                                <w:rPr>
                                  <w:sz w:val="16"/>
                                </w:rPr>
                              </w:pPr>
                              <w:r>
                                <w:rPr>
                                  <w:color w:val="FFC500"/>
                                  <w:w w:val="130"/>
                                  <w:sz w:val="16"/>
                                </w:rPr>
                                <w:t>sns</w:t>
                              </w:r>
                              <w:r>
                                <w:rPr>
                                  <w:color w:val="E0EEFF"/>
                                  <w:w w:val="130"/>
                                  <w:sz w:val="16"/>
                                </w:rPr>
                                <w:t>.</w:t>
                              </w:r>
                              <w:r>
                                <w:rPr>
                                  <w:color w:val="FFC500"/>
                                  <w:w w:val="130"/>
                                  <w:sz w:val="16"/>
                                </w:rPr>
                                <w:t>barplot</w:t>
                              </w:r>
                              <w:r>
                                <w:rPr>
                                  <w:color w:val="E0EEFF"/>
                                  <w:w w:val="130"/>
                                  <w:sz w:val="16"/>
                                </w:rPr>
                                <w:t>(x</w:t>
                              </w:r>
                              <w:r>
                                <w:rPr>
                                  <w:color w:val="FF9D00"/>
                                  <w:w w:val="130"/>
                                  <w:sz w:val="16"/>
                                </w:rPr>
                                <w:t>=</w:t>
                              </w:r>
                              <w:r>
                                <w:rPr>
                                  <w:color w:val="FFFFFF"/>
                                  <w:w w:val="130"/>
                                  <w:sz w:val="16"/>
                                </w:rPr>
                                <w:t>Models</w:t>
                              </w:r>
                              <w:r>
                                <w:rPr>
                                  <w:color w:val="E0EEFF"/>
                                  <w:w w:val="130"/>
                                  <w:sz w:val="16"/>
                                </w:rPr>
                                <w:t>,y</w:t>
                              </w:r>
                              <w:r>
                                <w:rPr>
                                  <w:color w:val="FF9D00"/>
                                  <w:w w:val="130"/>
                                  <w:sz w:val="16"/>
                                </w:rPr>
                                <w:t>=</w:t>
                              </w:r>
                              <w:r>
                                <w:rPr>
                                  <w:color w:val="FFFFFF"/>
                                  <w:w w:val="130"/>
                                  <w:sz w:val="16"/>
                                </w:rPr>
                                <w:t>accuracy</w:t>
                              </w:r>
                              <w:r>
                                <w:rPr>
                                  <w:color w:val="E0EEFF"/>
                                  <w:w w:val="130"/>
                                  <w:sz w:val="16"/>
                                </w:rPr>
                                <w:t>).</w:t>
                              </w:r>
                              <w:r>
                                <w:rPr>
                                  <w:color w:val="9EFFFF"/>
                                  <w:w w:val="130"/>
                                  <w:sz w:val="16"/>
                                </w:rPr>
                                <w:t>set</w:t>
                              </w:r>
                              <w:r>
                                <w:rPr>
                                  <w:color w:val="E0EEFF"/>
                                  <w:w w:val="130"/>
                                  <w:sz w:val="16"/>
                                </w:rPr>
                                <w:t>(title</w:t>
                              </w:r>
                              <w:r>
                                <w:rPr>
                                  <w:color w:val="FF9D00"/>
                                  <w:w w:val="130"/>
                                  <w:sz w:val="16"/>
                                </w:rPr>
                                <w:t>=</w:t>
                              </w:r>
                              <w:r>
                                <w:rPr>
                                  <w:color w:val="92FB79"/>
                                  <w:w w:val="130"/>
                                  <w:sz w:val="16"/>
                                </w:rPr>
                                <w:t>"</w:t>
                              </w:r>
                              <w:r>
                                <w:rPr>
                                  <w:color w:val="A4FF90"/>
                                  <w:w w:val="130"/>
                                  <w:sz w:val="16"/>
                                </w:rPr>
                                <w:t>Iris</w:t>
                              </w:r>
                              <w:r>
                                <w:rPr>
                                  <w:color w:val="A4FF90"/>
                                  <w:spacing w:val="60"/>
                                  <w:w w:val="130"/>
                                  <w:sz w:val="16"/>
                                </w:rPr>
                                <w:t xml:space="preserve"> </w:t>
                              </w:r>
                              <w:r>
                                <w:rPr>
                                  <w:color w:val="A4FF90"/>
                                  <w:spacing w:val="-2"/>
                                  <w:w w:val="130"/>
                                  <w:sz w:val="16"/>
                                </w:rPr>
                                <w:t>Dataset</w:t>
                              </w:r>
                              <w:r>
                                <w:rPr>
                                  <w:color w:val="92FB79"/>
                                  <w:spacing w:val="-2"/>
                                  <w:w w:val="130"/>
                                  <w:sz w:val="16"/>
                                </w:rPr>
                                <w:t>"</w:t>
                              </w:r>
                              <w:r>
                                <w:rPr>
                                  <w:color w:val="E0EEFF"/>
                                  <w:spacing w:val="-2"/>
                                  <w:w w:val="130"/>
                                  <w:sz w:val="16"/>
                                </w:rPr>
                                <w:t>)</w:t>
                              </w:r>
                            </w:p>
                          </w:txbxContent>
                        </wps:txbx>
                        <wps:bodyPr wrap="square" lIns="0" tIns="0" rIns="0" bIns="0" rtlCol="0"/>
                      </wps:wsp>
                    </wpg:wgp>
                  </a:graphicData>
                </a:graphic>
              </wp:anchor>
            </w:drawing>
          </mc:Choice>
          <mc:Fallback>
            <w:pict>
              <v:group id="_x0000_s1026" o:spid="_x0000_s1026" o:spt="203" style="position:absolute;left:0pt;margin-left:36pt;margin-top:99.15pt;height:125.4pt;width:523.3pt;mso-position-horizontal-relative:page;mso-wrap-distance-bottom:0pt;mso-wrap-distance-top:0pt;z-index:-251558912;mso-width-relative:page;mso-height-relative:page;" coordsize="6645909,1592580" o:gfxdata="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">
                <o:lock v:ext="edit" aspectratio="f"/>
                <v:shape id="Graphic 132" o:spid="_x0000_s1026" o:spt="100" style="position:absolute;left:0;top:0;height:144780;width:6645909;" fillcolor="#183548" filled="t" stroked="f" coordsize="6645909,144780" o:gfxdata="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Nav1G8AAAA&#10;3AAAAA8AAAAAAAAAAQAgAAAAIgAAAGRycy9kb3ducmV2LnhtbFBLAQIUABQAAAAIAIdO4kAzLwWe&#10;OwAAADkAAAAQAAAAAAAAAAEAIAAAAAsBAABkcnMvc2hhcGV4bWwueG1sUEsFBgAAAAAGAAYAWwEA&#10;ALUDAAAAAA==&#10;" path="m6645909,144779l0,144779,0,0,6645909,0,6645909,144779xe">
                  <v:fill on="t" focussize="0,0"/>
                  <v:stroke on="f"/>
                  <v:imagedata o:title=""/>
                  <o:lock v:ext="edit" aspectratio="f"/>
                  <v:textbox inset="0mm,0mm,0mm,0mm"/>
                </v:shape>
                <v:shape id="Image 133" o:spid="_x0000_s1026" o:spt="75" type="#_x0000_t75" style="position:absolute;left:3175;top:51041;height:69849;width:57149;" filled="f" o:preferrelative="t" stroked="f" coordsize="21600,21600" o:gfxdata="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4TgD/ugAAANwA&#10;AAAPAAAAAAAAAAEAIAAAACIAAABkcnMvZG93bnJldi54bWxQSwECFAAUAAAACACHTuJAMy8FnjsA&#10;AAA5AAAAEAAAAAAAAAABACAAAAAJAQAAZHJzL3NoYXBleG1sLnhtbFBLBQYAAAAABgAGAFsBAACz&#10;AwAAAAA=&#10;">
                  <v:fill on="f" focussize="0,0"/>
                  <v:stroke on="f"/>
                  <v:imagedata r:id="rId33" o:title=""/>
                  <o:lock v:ext="edit" aspectratio="f"/>
                </v:shape>
                <v:shape id="Graphic 134" o:spid="_x0000_s1026" o:spt="100" style="position:absolute;left:0;top:144779;height:1303020;width:6645909;" fillcolor="#183548" filled="t" stroked="f" coordsize="6645909,1303020" o:gfxdata="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HeA7gtwAAANwAAAAP&#10;AAAAAAAAAAEAIAAAACIAAABkcnMvZG93bnJldi54bWxQSwECFAAUAAAACACHTuJAMy8FnjsAAAA5&#10;AAAAEAAAAAAAAAABACAAAAAGAQAAZHJzL3NoYXBleG1sLnhtbFBLBQYAAAAABgAGAFsBAACwAwAA&#10;AAA=&#10;" path="m6645910,0l0,0,0,144780,0,289560,0,1303020,6645910,1303020,6645910,144780,6645910,0xe">
                  <v:fill on="t" focussize="0,0"/>
                  <v:stroke on="f"/>
                  <v:imagedata o:title=""/>
                  <o:lock v:ext="edit" aspectratio="f"/>
                  <v:textbox inset="0mm,0mm,0mm,0mm"/>
                </v:shape>
                <v:shape id="Image 135" o:spid="_x0000_s1026" o:spt="75" type="#_x0000_t75" style="position:absolute;left:661669;top:1354074;height:69849;width:47624;" filled="f" o:preferrelative="t" stroked="f" coordsize="21600,21600" o:gfxdata="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8KoCugAAANwA&#10;AAAPAAAAAAAAAAEAIAAAACIAAABkcnMvZG93bnJldi54bWxQSwECFAAUAAAACACHTuJAMy8FnjsA&#10;AAA5AAAAEAAAAAAAAAABACAAAAAJAQAAZHJzL3NoYXBleG1sLnhtbFBLBQYAAAAABgAGAFsBAACz&#10;AwAAAAA=&#10;">
                  <v:fill on="f" focussize="0,0"/>
                  <v:stroke on="f"/>
                  <v:imagedata r:id="rId32" o:title=""/>
                  <o:lock v:ext="edit" aspectratio="f"/>
                </v:shape>
                <v:shape id="Graphic 136" o:spid="_x0000_s1026" o:spt="100" style="position:absolute;left:0;top:1447800;height:144780;width:6645909;" fillcolor="#183548" filled="t" stroked="f" coordsize="6645909,144780" o:gfxdata="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huVK8AAAA&#10;3AAAAA8AAAAAAAAAAQAgAAAAIgAAAGRycy9kb3ducmV2LnhtbFBLAQIUABQAAAAIAIdO4kAzLwWe&#10;OwAAADkAAAAQAAAAAAAAAAEAIAAAAAsBAABkcnMvc2hhcGV4bWwueG1sUEsFBgAAAAAGAAYAWwEA&#10;ALUDAAAAAA==&#10;" path="m6645909,144779l0,144779,0,0,6645909,0,6645909,144779xe">
                  <v:fill on="t" focussize="0,0"/>
                  <v:stroke on="f"/>
                  <v:imagedata o:title=""/>
                  <o:lock v:ext="edit" aspectratio="f"/>
                  <v:textbox inset="0mm,0mm,0mm,0mm"/>
                </v:shape>
                <v:shape id="Textbox 137" o:spid="_x0000_s1026" o:spt="202" type="#_x0000_t202" style="position:absolute;left:0;top:0;height:1592580;width:6645909;" filled="f" stroked="f" coordsize="21600,21600" o:gfxdata="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YFBKu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43"/>
                          <w:ind w:left="187" w:right="0" w:firstLine="0"/>
                          <w:jc w:val="left"/>
                          <w:rPr>
                            <w:rFonts w:ascii="Georgia"/>
                            <w:b/>
                            <w:i/>
                            <w:sz w:val="16"/>
                          </w:rPr>
                        </w:pPr>
                        <w:r>
                          <w:rPr>
                            <w:rFonts w:ascii="Georgia"/>
                            <w:b/>
                            <w:i/>
                            <w:color w:val="0087FF"/>
                            <w:w w:val="110"/>
                            <w:sz w:val="16"/>
                          </w:rPr>
                          <w:t>using</w:t>
                        </w:r>
                        <w:r>
                          <w:rPr>
                            <w:rFonts w:ascii="Georgia"/>
                            <w:b/>
                            <w:i/>
                            <w:color w:val="0087FF"/>
                            <w:spacing w:val="18"/>
                            <w:w w:val="110"/>
                            <w:sz w:val="16"/>
                          </w:rPr>
                          <w:t xml:space="preserve"> </w:t>
                        </w:r>
                        <w:r>
                          <w:rPr>
                            <w:rFonts w:ascii="Georgia"/>
                            <w:b/>
                            <w:i/>
                            <w:color w:val="0087FF"/>
                            <w:w w:val="110"/>
                            <w:sz w:val="16"/>
                          </w:rPr>
                          <w:t>decision</w:t>
                        </w:r>
                        <w:r>
                          <w:rPr>
                            <w:rFonts w:ascii="Georgia"/>
                            <w:b/>
                            <w:i/>
                            <w:color w:val="0087FF"/>
                            <w:spacing w:val="18"/>
                            <w:w w:val="110"/>
                            <w:sz w:val="16"/>
                          </w:rPr>
                          <w:t xml:space="preserve"> </w:t>
                        </w:r>
                        <w:r>
                          <w:rPr>
                            <w:rFonts w:ascii="Georgia"/>
                            <w:b/>
                            <w:i/>
                            <w:color w:val="0087FF"/>
                            <w:spacing w:val="-4"/>
                            <w:w w:val="110"/>
                            <w:sz w:val="16"/>
                          </w:rPr>
                          <w:t>tree</w:t>
                        </w:r>
                      </w:p>
                      <w:p>
                        <w:pPr>
                          <w:spacing w:before="43" w:line="295" w:lineRule="auto"/>
                          <w:ind w:left="0" w:right="5522" w:firstLine="0"/>
                          <w:jc w:val="left"/>
                          <w:rPr>
                            <w:sz w:val="16"/>
                          </w:rPr>
                        </w:pPr>
                        <w:r>
                          <w:rPr>
                            <w:color w:val="FF9D00"/>
                            <w:spacing w:val="-2"/>
                            <w:w w:val="130"/>
                            <w:sz w:val="16"/>
                          </w:rPr>
                          <w:t xml:space="preserve">from </w:t>
                        </w:r>
                        <w:r>
                          <w:rPr>
                            <w:color w:val="FFC500"/>
                            <w:spacing w:val="-2"/>
                            <w:w w:val="130"/>
                            <w:sz w:val="16"/>
                          </w:rPr>
                          <w:t>sklearn</w:t>
                        </w:r>
                        <w:r>
                          <w:rPr>
                            <w:color w:val="E0EEFF"/>
                            <w:spacing w:val="-2"/>
                            <w:w w:val="130"/>
                            <w:sz w:val="16"/>
                          </w:rPr>
                          <w:t>.</w:t>
                        </w:r>
                        <w:r>
                          <w:rPr>
                            <w:color w:val="FFC500"/>
                            <w:spacing w:val="-2"/>
                            <w:w w:val="130"/>
                            <w:sz w:val="16"/>
                          </w:rPr>
                          <w:t>tree</w:t>
                        </w:r>
                        <w:r>
                          <w:rPr>
                            <w:color w:val="FFC500"/>
                            <w:spacing w:val="6"/>
                            <w:w w:val="130"/>
                            <w:sz w:val="16"/>
                          </w:rPr>
                          <w:t xml:space="preserve"> </w:t>
                        </w:r>
                        <w:r>
                          <w:rPr>
                            <w:color w:val="FF9D00"/>
                            <w:spacing w:val="-2"/>
                            <w:w w:val="130"/>
                            <w:sz w:val="16"/>
                          </w:rPr>
                          <w:t xml:space="preserve">import </w:t>
                        </w:r>
                        <w:r>
                          <w:rPr>
                            <w:color w:val="FFC500"/>
                            <w:spacing w:val="-2"/>
                            <w:w w:val="130"/>
                            <w:sz w:val="16"/>
                          </w:rPr>
                          <w:t xml:space="preserve">DecisionTreeClassifier </w:t>
                        </w:r>
                        <w:r>
                          <w:rPr>
                            <w:color w:val="FFFFFF"/>
                            <w:w w:val="130"/>
                            <w:sz w:val="16"/>
                          </w:rPr>
                          <w:t xml:space="preserve">dt_model </w:t>
                        </w:r>
                        <w:r>
                          <w:rPr>
                            <w:color w:val="FF9D00"/>
                            <w:w w:val="130"/>
                            <w:sz w:val="16"/>
                          </w:rPr>
                          <w:t xml:space="preserve">= </w:t>
                        </w:r>
                        <w:r>
                          <w:rPr>
                            <w:color w:val="FFC500"/>
                            <w:w w:val="130"/>
                            <w:sz w:val="16"/>
                          </w:rPr>
                          <w:t>DecisionTreeClassifier</w:t>
                        </w:r>
                        <w:r>
                          <w:rPr>
                            <w:color w:val="E0EEFF"/>
                            <w:w w:val="130"/>
                            <w:sz w:val="16"/>
                          </w:rPr>
                          <w:t xml:space="preserve">() </w:t>
                        </w:r>
                        <w:r>
                          <w:rPr>
                            <w:color w:val="FFFFFF"/>
                            <w:w w:val="130"/>
                            <w:sz w:val="16"/>
                          </w:rPr>
                          <w:t>dt_model</w:t>
                        </w:r>
                        <w:r>
                          <w:rPr>
                            <w:color w:val="E0EEFF"/>
                            <w:w w:val="130"/>
                            <w:sz w:val="16"/>
                          </w:rPr>
                          <w:t>.</w:t>
                        </w:r>
                        <w:r>
                          <w:rPr>
                            <w:color w:val="FFC500"/>
                            <w:w w:val="130"/>
                            <w:sz w:val="16"/>
                          </w:rPr>
                          <w:t>fit</w:t>
                        </w:r>
                        <w:r>
                          <w:rPr>
                            <w:color w:val="E0EEFF"/>
                            <w:w w:val="130"/>
                            <w:sz w:val="16"/>
                          </w:rPr>
                          <w:t>(</w:t>
                        </w:r>
                        <w:r>
                          <w:rPr>
                            <w:color w:val="FFFFFF"/>
                            <w:w w:val="130"/>
                            <w:sz w:val="16"/>
                          </w:rPr>
                          <w:t>x_train</w:t>
                        </w:r>
                        <w:r>
                          <w:rPr>
                            <w:color w:val="E0EEFF"/>
                            <w:w w:val="130"/>
                            <w:sz w:val="16"/>
                          </w:rPr>
                          <w:t xml:space="preserve">, </w:t>
                        </w:r>
                        <w:r>
                          <w:rPr>
                            <w:color w:val="FFFFFF"/>
                            <w:w w:val="130"/>
                            <w:sz w:val="16"/>
                          </w:rPr>
                          <w:t>y_train</w:t>
                        </w:r>
                        <w:r>
                          <w:rPr>
                            <w:color w:val="E0EEFF"/>
                            <w:w w:val="130"/>
                            <w:sz w:val="16"/>
                          </w:rPr>
                          <w:t>)</w:t>
                        </w:r>
                      </w:p>
                      <w:p>
                        <w:pPr>
                          <w:spacing w:before="0" w:line="295" w:lineRule="auto"/>
                          <w:ind w:left="0" w:right="6096" w:firstLine="0"/>
                          <w:jc w:val="left"/>
                          <w:rPr>
                            <w:sz w:val="16"/>
                          </w:rPr>
                        </w:pPr>
                        <w:r>
                          <w:rPr>
                            <w:color w:val="FFFFFF"/>
                            <w:w w:val="125"/>
                            <w:sz w:val="16"/>
                          </w:rPr>
                          <w:t>dt_accuracy</w:t>
                        </w:r>
                        <w:r>
                          <w:rPr>
                            <w:color w:val="FFFFFF"/>
                            <w:spacing w:val="6"/>
                            <w:w w:val="125"/>
                            <w:sz w:val="16"/>
                          </w:rPr>
                          <w:t xml:space="preserve"> </w:t>
                        </w:r>
                        <w:r>
                          <w:rPr>
                            <w:color w:val="FF9D00"/>
                            <w:w w:val="125"/>
                            <w:sz w:val="16"/>
                          </w:rPr>
                          <w:t xml:space="preserve">= </w:t>
                        </w:r>
                        <w:r>
                          <w:rPr>
                            <w:color w:val="FFFFFF"/>
                            <w:w w:val="125"/>
                            <w:sz w:val="16"/>
                          </w:rPr>
                          <w:t>dt_model</w:t>
                        </w:r>
                        <w:r>
                          <w:rPr>
                            <w:color w:val="E0EEFF"/>
                            <w:w w:val="125"/>
                            <w:sz w:val="16"/>
                          </w:rPr>
                          <w:t>.</w:t>
                        </w:r>
                        <w:r>
                          <w:rPr>
                            <w:color w:val="FFC500"/>
                            <w:w w:val="125"/>
                            <w:sz w:val="16"/>
                          </w:rPr>
                          <w:t>score</w:t>
                        </w:r>
                        <w:r>
                          <w:rPr>
                            <w:color w:val="E0EEFF"/>
                            <w:w w:val="125"/>
                            <w:sz w:val="16"/>
                          </w:rPr>
                          <w:t>(</w:t>
                        </w:r>
                        <w:r>
                          <w:rPr>
                            <w:color w:val="FFFFFF"/>
                            <w:w w:val="125"/>
                            <w:sz w:val="16"/>
                          </w:rPr>
                          <w:t>x_valid</w:t>
                        </w:r>
                        <w:r>
                          <w:rPr>
                            <w:color w:val="E0EEFF"/>
                            <w:w w:val="125"/>
                            <w:sz w:val="16"/>
                          </w:rPr>
                          <w:t>,</w:t>
                        </w:r>
                        <w:r>
                          <w:rPr>
                            <w:color w:val="E0EEFF"/>
                            <w:spacing w:val="6"/>
                            <w:w w:val="125"/>
                            <w:sz w:val="16"/>
                          </w:rPr>
                          <w:t xml:space="preserve"> </w:t>
                        </w:r>
                        <w:r>
                          <w:rPr>
                            <w:color w:val="FFFFFF"/>
                            <w:w w:val="125"/>
                            <w:sz w:val="16"/>
                          </w:rPr>
                          <w:t>y_valid</w:t>
                        </w:r>
                        <w:r>
                          <w:rPr>
                            <w:color w:val="E0EEFF"/>
                            <w:w w:val="125"/>
                            <w:sz w:val="16"/>
                          </w:rPr>
                          <w:t xml:space="preserve">) </w:t>
                        </w:r>
                        <w:r>
                          <w:rPr>
                            <w:color w:val="FFC500"/>
                            <w:spacing w:val="-2"/>
                            <w:w w:val="130"/>
                            <w:sz w:val="16"/>
                          </w:rPr>
                          <w:t>print</w:t>
                        </w:r>
                        <w:r>
                          <w:rPr>
                            <w:color w:val="E0EEFF"/>
                            <w:spacing w:val="-2"/>
                            <w:w w:val="130"/>
                            <w:sz w:val="16"/>
                          </w:rPr>
                          <w:t>(</w:t>
                        </w:r>
                        <w:r>
                          <w:rPr>
                            <w:color w:val="FFFFFF"/>
                            <w:spacing w:val="-2"/>
                            <w:w w:val="130"/>
                            <w:sz w:val="16"/>
                          </w:rPr>
                          <w:t>dt_accuracy</w:t>
                        </w:r>
                        <w:r>
                          <w:rPr>
                            <w:color w:val="E0EEFF"/>
                            <w:spacing w:val="-2"/>
                            <w:w w:val="130"/>
                            <w:sz w:val="16"/>
                          </w:rPr>
                          <w:t xml:space="preserve">) </w:t>
                        </w:r>
                        <w:r>
                          <w:rPr>
                            <w:color w:val="FFFFFF"/>
                            <w:spacing w:val="-2"/>
                            <w:w w:val="125"/>
                            <w:sz w:val="16"/>
                          </w:rPr>
                          <w:t>gaussian</w:t>
                        </w:r>
                        <w:r>
                          <w:rPr>
                            <w:color w:val="E0EEFF"/>
                            <w:spacing w:val="-2"/>
                            <w:w w:val="125"/>
                            <w:sz w:val="16"/>
                          </w:rPr>
                          <w:t>.</w:t>
                        </w:r>
                        <w:r>
                          <w:rPr>
                            <w:color w:val="FFC500"/>
                            <w:spacing w:val="-2"/>
                            <w:w w:val="125"/>
                            <w:sz w:val="16"/>
                          </w:rPr>
                          <w:t>append</w:t>
                        </w:r>
                        <w:r>
                          <w:rPr>
                            <w:color w:val="E0EEFF"/>
                            <w:spacing w:val="-2"/>
                            <w:w w:val="125"/>
                            <w:sz w:val="16"/>
                          </w:rPr>
                          <w:t>(</w:t>
                        </w:r>
                        <w:r>
                          <w:rPr>
                            <w:color w:val="FFFFFF"/>
                            <w:spacing w:val="-2"/>
                            <w:w w:val="125"/>
                            <w:sz w:val="16"/>
                          </w:rPr>
                          <w:t>nb_accuracy</w:t>
                        </w:r>
                        <w:r>
                          <w:rPr>
                            <w:color w:val="E0EEFF"/>
                            <w:spacing w:val="-2"/>
                            <w:w w:val="125"/>
                            <w:sz w:val="16"/>
                          </w:rPr>
                          <w:t xml:space="preserve">) </w:t>
                        </w:r>
                        <w:r>
                          <w:rPr>
                            <w:color w:val="FFFFFF"/>
                            <w:spacing w:val="-2"/>
                            <w:w w:val="130"/>
                            <w:sz w:val="16"/>
                          </w:rPr>
                          <w:t>decision</w:t>
                        </w:r>
                        <w:r>
                          <w:rPr>
                            <w:color w:val="E0EEFF"/>
                            <w:spacing w:val="-2"/>
                            <w:w w:val="130"/>
                            <w:sz w:val="16"/>
                          </w:rPr>
                          <w:t>.</w:t>
                        </w:r>
                        <w:r>
                          <w:rPr>
                            <w:color w:val="FFC500"/>
                            <w:spacing w:val="-2"/>
                            <w:w w:val="130"/>
                            <w:sz w:val="16"/>
                          </w:rPr>
                          <w:t>append</w:t>
                        </w:r>
                        <w:r>
                          <w:rPr>
                            <w:color w:val="E0EEFF"/>
                            <w:spacing w:val="-2"/>
                            <w:w w:val="130"/>
                            <w:sz w:val="16"/>
                          </w:rPr>
                          <w:t>(</w:t>
                        </w:r>
                        <w:r>
                          <w:rPr>
                            <w:color w:val="FFFFFF"/>
                            <w:spacing w:val="-2"/>
                            <w:w w:val="130"/>
                            <w:sz w:val="16"/>
                          </w:rPr>
                          <w:t>dt_accuracy</w:t>
                        </w:r>
                        <w:r>
                          <w:rPr>
                            <w:color w:val="E0EEFF"/>
                            <w:spacing w:val="-2"/>
                            <w:w w:val="130"/>
                            <w:sz w:val="16"/>
                          </w:rPr>
                          <w:t>)</w:t>
                        </w:r>
                      </w:p>
                      <w:p>
                        <w:pPr>
                          <w:spacing w:before="0" w:line="295" w:lineRule="auto"/>
                          <w:ind w:left="0" w:right="6520" w:firstLine="0"/>
                          <w:jc w:val="left"/>
                          <w:rPr>
                            <w:sz w:val="16"/>
                          </w:rPr>
                        </w:pPr>
                        <w:r>
                          <w:rPr>
                            <w:color w:val="FFFFFF"/>
                            <w:w w:val="125"/>
                            <w:sz w:val="16"/>
                          </w:rPr>
                          <w:t>accuracy</w:t>
                        </w:r>
                        <w:r>
                          <w:rPr>
                            <w:color w:val="FFFFFF"/>
                            <w:spacing w:val="9"/>
                            <w:w w:val="125"/>
                            <w:sz w:val="16"/>
                          </w:rPr>
                          <w:t xml:space="preserve"> </w:t>
                        </w:r>
                        <w:r>
                          <w:rPr>
                            <w:color w:val="FF9D00"/>
                            <w:w w:val="125"/>
                            <w:sz w:val="16"/>
                          </w:rPr>
                          <w:t xml:space="preserve">= </w:t>
                        </w:r>
                        <w:r>
                          <w:rPr>
                            <w:color w:val="E0EEFF"/>
                            <w:w w:val="125"/>
                            <w:sz w:val="16"/>
                          </w:rPr>
                          <w:t>[</w:t>
                        </w:r>
                        <w:r>
                          <w:rPr>
                            <w:color w:val="FFFFFF"/>
                            <w:w w:val="125"/>
                            <w:sz w:val="16"/>
                          </w:rPr>
                          <w:t>nb_accuracy</w:t>
                        </w:r>
                        <w:r>
                          <w:rPr>
                            <w:color w:val="E0EEFF"/>
                            <w:w w:val="125"/>
                            <w:sz w:val="16"/>
                          </w:rPr>
                          <w:t xml:space="preserve">, </w:t>
                        </w:r>
                        <w:r>
                          <w:rPr>
                            <w:color w:val="FFFFFF"/>
                            <w:w w:val="125"/>
                            <w:sz w:val="16"/>
                          </w:rPr>
                          <w:t>dt_accuracy</w:t>
                        </w:r>
                        <w:r>
                          <w:rPr>
                            <w:color w:val="E0EEFF"/>
                            <w:w w:val="125"/>
                            <w:sz w:val="16"/>
                          </w:rPr>
                          <w:t xml:space="preserve">] </w:t>
                        </w:r>
                        <w:r>
                          <w:rPr>
                            <w:color w:val="FFFFFF"/>
                            <w:w w:val="135"/>
                            <w:sz w:val="16"/>
                          </w:rPr>
                          <w:t>Models</w:t>
                        </w:r>
                        <w:r>
                          <w:rPr>
                            <w:color w:val="FFFFFF"/>
                            <w:spacing w:val="-2"/>
                            <w:w w:val="135"/>
                            <w:sz w:val="16"/>
                          </w:rPr>
                          <w:t xml:space="preserve"> </w:t>
                        </w:r>
                        <w:r>
                          <w:rPr>
                            <w:color w:val="FF9D00"/>
                            <w:w w:val="135"/>
                            <w:sz w:val="16"/>
                          </w:rPr>
                          <w:t>=</w:t>
                        </w:r>
                        <w:r>
                          <w:rPr>
                            <w:color w:val="FF9D00"/>
                            <w:spacing w:val="-3"/>
                            <w:w w:val="135"/>
                            <w:sz w:val="16"/>
                          </w:rPr>
                          <w:t xml:space="preserve"> </w:t>
                        </w:r>
                        <w:r>
                          <w:rPr>
                            <w:color w:val="E0EEFF"/>
                            <w:w w:val="135"/>
                            <w:sz w:val="16"/>
                          </w:rPr>
                          <w:t>[</w:t>
                        </w:r>
                        <w:r>
                          <w:rPr>
                            <w:color w:val="92FB79"/>
                            <w:w w:val="135"/>
                            <w:sz w:val="16"/>
                          </w:rPr>
                          <w:t>'</w:t>
                        </w:r>
                        <w:r>
                          <w:rPr>
                            <w:color w:val="92FB79"/>
                            <w:spacing w:val="-3"/>
                            <w:w w:val="135"/>
                            <w:sz w:val="16"/>
                          </w:rPr>
                          <w:t xml:space="preserve"> </w:t>
                        </w:r>
                        <w:r>
                          <w:rPr>
                            <w:color w:val="A4FF90"/>
                            <w:w w:val="135"/>
                            <w:sz w:val="16"/>
                          </w:rPr>
                          <w:t>aiveBayes</w:t>
                        </w:r>
                        <w:r>
                          <w:rPr>
                            <w:color w:val="92FB79"/>
                            <w:w w:val="135"/>
                            <w:sz w:val="16"/>
                          </w:rPr>
                          <w:t>'</w:t>
                        </w:r>
                        <w:r>
                          <w:rPr>
                            <w:color w:val="E0EEFF"/>
                            <w:w w:val="135"/>
                            <w:sz w:val="16"/>
                          </w:rPr>
                          <w:t>,</w:t>
                        </w:r>
                        <w:r>
                          <w:rPr>
                            <w:color w:val="92FB79"/>
                            <w:w w:val="135"/>
                            <w:sz w:val="16"/>
                          </w:rPr>
                          <w:t>'</w:t>
                        </w:r>
                        <w:r>
                          <w:rPr>
                            <w:color w:val="A4FF90"/>
                            <w:w w:val="135"/>
                            <w:sz w:val="16"/>
                          </w:rPr>
                          <w:t>DecisionTree</w:t>
                        </w:r>
                        <w:r>
                          <w:rPr>
                            <w:color w:val="92FB79"/>
                            <w:w w:val="135"/>
                            <w:sz w:val="16"/>
                          </w:rPr>
                          <w:t>'</w:t>
                        </w:r>
                        <w:r>
                          <w:rPr>
                            <w:color w:val="E0EEFF"/>
                            <w:w w:val="135"/>
                            <w:sz w:val="16"/>
                          </w:rPr>
                          <w:t>]</w:t>
                        </w:r>
                      </w:p>
                      <w:p>
                        <w:pPr>
                          <w:spacing w:before="0" w:line="185" w:lineRule="exact"/>
                          <w:ind w:left="0" w:right="0" w:firstLine="0"/>
                          <w:jc w:val="left"/>
                          <w:rPr>
                            <w:sz w:val="16"/>
                          </w:rPr>
                        </w:pPr>
                        <w:r>
                          <w:rPr>
                            <w:color w:val="FFC500"/>
                            <w:w w:val="130"/>
                            <w:sz w:val="16"/>
                          </w:rPr>
                          <w:t>sns</w:t>
                        </w:r>
                        <w:r>
                          <w:rPr>
                            <w:color w:val="E0EEFF"/>
                            <w:w w:val="130"/>
                            <w:sz w:val="16"/>
                          </w:rPr>
                          <w:t>.</w:t>
                        </w:r>
                        <w:r>
                          <w:rPr>
                            <w:color w:val="FFC500"/>
                            <w:w w:val="130"/>
                            <w:sz w:val="16"/>
                          </w:rPr>
                          <w:t>barplot</w:t>
                        </w:r>
                        <w:r>
                          <w:rPr>
                            <w:color w:val="E0EEFF"/>
                            <w:w w:val="130"/>
                            <w:sz w:val="16"/>
                          </w:rPr>
                          <w:t>(x</w:t>
                        </w:r>
                        <w:r>
                          <w:rPr>
                            <w:color w:val="FF9D00"/>
                            <w:w w:val="130"/>
                            <w:sz w:val="16"/>
                          </w:rPr>
                          <w:t>=</w:t>
                        </w:r>
                        <w:r>
                          <w:rPr>
                            <w:color w:val="FFFFFF"/>
                            <w:w w:val="130"/>
                            <w:sz w:val="16"/>
                          </w:rPr>
                          <w:t>Models</w:t>
                        </w:r>
                        <w:r>
                          <w:rPr>
                            <w:color w:val="E0EEFF"/>
                            <w:w w:val="130"/>
                            <w:sz w:val="16"/>
                          </w:rPr>
                          <w:t>,y</w:t>
                        </w:r>
                        <w:r>
                          <w:rPr>
                            <w:color w:val="FF9D00"/>
                            <w:w w:val="130"/>
                            <w:sz w:val="16"/>
                          </w:rPr>
                          <w:t>=</w:t>
                        </w:r>
                        <w:r>
                          <w:rPr>
                            <w:color w:val="FFFFFF"/>
                            <w:w w:val="130"/>
                            <w:sz w:val="16"/>
                          </w:rPr>
                          <w:t>accuracy</w:t>
                        </w:r>
                        <w:r>
                          <w:rPr>
                            <w:color w:val="E0EEFF"/>
                            <w:w w:val="130"/>
                            <w:sz w:val="16"/>
                          </w:rPr>
                          <w:t>).</w:t>
                        </w:r>
                        <w:r>
                          <w:rPr>
                            <w:color w:val="9EFFFF"/>
                            <w:w w:val="130"/>
                            <w:sz w:val="16"/>
                          </w:rPr>
                          <w:t>set</w:t>
                        </w:r>
                        <w:r>
                          <w:rPr>
                            <w:color w:val="E0EEFF"/>
                            <w:w w:val="130"/>
                            <w:sz w:val="16"/>
                          </w:rPr>
                          <w:t>(title</w:t>
                        </w:r>
                        <w:r>
                          <w:rPr>
                            <w:color w:val="FF9D00"/>
                            <w:w w:val="130"/>
                            <w:sz w:val="16"/>
                          </w:rPr>
                          <w:t>=</w:t>
                        </w:r>
                        <w:r>
                          <w:rPr>
                            <w:color w:val="92FB79"/>
                            <w:w w:val="130"/>
                            <w:sz w:val="16"/>
                          </w:rPr>
                          <w:t>"</w:t>
                        </w:r>
                        <w:r>
                          <w:rPr>
                            <w:color w:val="A4FF90"/>
                            <w:w w:val="130"/>
                            <w:sz w:val="16"/>
                          </w:rPr>
                          <w:t>Iris</w:t>
                        </w:r>
                        <w:r>
                          <w:rPr>
                            <w:color w:val="A4FF90"/>
                            <w:spacing w:val="60"/>
                            <w:w w:val="130"/>
                            <w:sz w:val="16"/>
                          </w:rPr>
                          <w:t xml:space="preserve"> </w:t>
                        </w:r>
                        <w:r>
                          <w:rPr>
                            <w:color w:val="A4FF90"/>
                            <w:spacing w:val="-2"/>
                            <w:w w:val="130"/>
                            <w:sz w:val="16"/>
                          </w:rPr>
                          <w:t>Dataset</w:t>
                        </w:r>
                        <w:r>
                          <w:rPr>
                            <w:color w:val="92FB79"/>
                            <w:spacing w:val="-2"/>
                            <w:w w:val="130"/>
                            <w:sz w:val="16"/>
                          </w:rPr>
                          <w:t>"</w:t>
                        </w:r>
                        <w:r>
                          <w:rPr>
                            <w:color w:val="E0EEFF"/>
                            <w:spacing w:val="-2"/>
                            <w:w w:val="130"/>
                            <w:sz w:val="16"/>
                          </w:rPr>
                          <w:t>)</w:t>
                        </w:r>
                      </w:p>
                    </w:txbxContent>
                  </v:textbox>
                </v:shape>
                <w10:wrap type="topAndBottom"/>
              </v:group>
            </w:pict>
          </mc:Fallback>
        </mc:AlternateContent>
      </w:r>
      <w:r>
        <mc:AlternateContent>
          <mc:Choice Requires="wpg">
            <w:drawing>
              <wp:anchor distT="0" distB="0" distL="0" distR="0" simplePos="0" relativeHeight="251758592" behindDoc="1" locked="0" layoutInCell="1" allowOverlap="1">
                <wp:simplePos x="0" y="0"/>
                <wp:positionH relativeFrom="page">
                  <wp:posOffset>457200</wp:posOffset>
                </wp:positionH>
                <wp:positionV relativeFrom="paragraph">
                  <wp:posOffset>2997835</wp:posOffset>
                </wp:positionV>
                <wp:extent cx="6645910" cy="1737360"/>
                <wp:effectExtent l="0" t="0" r="13970" b="0"/>
                <wp:wrapTopAndBottom/>
                <wp:docPr id="195" name="Group 195"/>
                <wp:cNvGraphicFramePr/>
                <a:graphic xmlns:a="http://schemas.openxmlformats.org/drawingml/2006/main">
                  <a:graphicData uri="http://schemas.microsoft.com/office/word/2010/wordprocessingGroup">
                    <wpg:wgp>
                      <wpg:cNvGrpSpPr/>
                      <wpg:grpSpPr>
                        <a:xfrm>
                          <a:off x="0" y="0"/>
                          <a:ext cx="6645909" cy="1737360"/>
                          <a:chOff x="0" y="0"/>
                          <a:chExt cx="6645909" cy="1737360"/>
                        </a:xfrm>
                      </wpg:grpSpPr>
                      <wps:wsp>
                        <wps:cNvPr id="139" name="Graphic 139"/>
                        <wps:cNvSpPr/>
                        <wps:spPr>
                          <a:xfrm>
                            <a:off x="0" y="0"/>
                            <a:ext cx="6645909" cy="1592580"/>
                          </a:xfrm>
                          <a:custGeom>
                            <a:avLst/>
                            <a:gdLst/>
                            <a:ahLst/>
                            <a:cxnLst/>
                            <a:rect l="l" t="t" r="r" b="b"/>
                            <a:pathLst>
                              <a:path w="6645909" h="1592580">
                                <a:moveTo>
                                  <a:pt x="6645910" y="0"/>
                                </a:moveTo>
                                <a:lnTo>
                                  <a:pt x="0" y="0"/>
                                </a:lnTo>
                                <a:lnTo>
                                  <a:pt x="0" y="144780"/>
                                </a:lnTo>
                                <a:lnTo>
                                  <a:pt x="0" y="289560"/>
                                </a:lnTo>
                                <a:lnTo>
                                  <a:pt x="0" y="1592580"/>
                                </a:lnTo>
                                <a:lnTo>
                                  <a:pt x="6645910" y="1592580"/>
                                </a:lnTo>
                                <a:lnTo>
                                  <a:pt x="6645910" y="144780"/>
                                </a:lnTo>
                                <a:lnTo>
                                  <a:pt x="6645910" y="0"/>
                                </a:lnTo>
                                <a:close/>
                              </a:path>
                            </a:pathLst>
                          </a:custGeom>
                          <a:solidFill>
                            <a:srgbClr val="183548"/>
                          </a:solidFill>
                        </wps:spPr>
                        <wps:bodyPr wrap="square" lIns="0" tIns="0" rIns="0" bIns="0" rtlCol="0"/>
                      </wps:wsp>
                      <pic:pic xmlns:pic="http://schemas.openxmlformats.org/drawingml/2006/picture">
                        <pic:nvPicPr>
                          <pic:cNvPr id="140" name="Image 140"/>
                          <pic:cNvPicPr/>
                        </pic:nvPicPr>
                        <pic:blipFill>
                          <a:blip r:embed="rId32" cstate="print"/>
                          <a:stretch>
                            <a:fillRect/>
                          </a:stretch>
                        </pic:blipFill>
                        <pic:spPr>
                          <a:xfrm>
                            <a:off x="4294855" y="1499108"/>
                            <a:ext cx="47624" cy="69849"/>
                          </a:xfrm>
                          <a:prstGeom prst="rect">
                            <a:avLst/>
                          </a:prstGeom>
                        </pic:spPr>
                      </pic:pic>
                      <wps:wsp>
                        <wps:cNvPr id="141" name="Graphic 141"/>
                        <wps:cNvSpPr/>
                        <wps:spPr>
                          <a:xfrm>
                            <a:off x="0" y="1592580"/>
                            <a:ext cx="6645909" cy="144780"/>
                          </a:xfrm>
                          <a:custGeom>
                            <a:avLst/>
                            <a:gdLst/>
                            <a:ahLst/>
                            <a:cxnLst/>
                            <a:rect l="l" t="t" r="r" b="b"/>
                            <a:pathLst>
                              <a:path w="6645909" h="144780">
                                <a:moveTo>
                                  <a:pt x="6645909" y="144779"/>
                                </a:moveTo>
                                <a:lnTo>
                                  <a:pt x="0" y="144779"/>
                                </a:lnTo>
                                <a:lnTo>
                                  <a:pt x="0" y="0"/>
                                </a:lnTo>
                                <a:lnTo>
                                  <a:pt x="6645909" y="0"/>
                                </a:lnTo>
                                <a:lnTo>
                                  <a:pt x="6645909" y="144779"/>
                                </a:lnTo>
                                <a:close/>
                              </a:path>
                            </a:pathLst>
                          </a:custGeom>
                          <a:solidFill>
                            <a:srgbClr val="183548"/>
                          </a:solidFill>
                        </wps:spPr>
                        <wps:bodyPr wrap="square" lIns="0" tIns="0" rIns="0" bIns="0" rtlCol="0"/>
                      </wps:wsp>
                      <wps:wsp>
                        <wps:cNvPr id="142" name="Textbox 142"/>
                        <wps:cNvSpPr txBox="1"/>
                        <wps:spPr>
                          <a:xfrm>
                            <a:off x="0" y="0"/>
                            <a:ext cx="6645909" cy="1737360"/>
                          </a:xfrm>
                          <a:prstGeom prst="rect">
                            <a:avLst/>
                          </a:prstGeom>
                        </wps:spPr>
                        <wps:txbx>
                          <w:txbxContent>
                            <w:p>
                              <w:pPr>
                                <w:spacing w:before="40"/>
                                <w:ind w:left="0" w:right="0" w:firstLine="0"/>
                                <w:jc w:val="left"/>
                                <w:rPr>
                                  <w:sz w:val="16"/>
                                </w:rPr>
                              </w:pPr>
                              <w:r>
                                <w:rPr>
                                  <w:color w:val="FFFFFF"/>
                                  <w:w w:val="120"/>
                                  <w:sz w:val="16"/>
                                </w:rPr>
                                <w:t>q</w:t>
                              </w:r>
                              <w:r>
                                <w:rPr>
                                  <w:color w:val="FFFFFF"/>
                                  <w:spacing w:val="24"/>
                                  <w:w w:val="120"/>
                                  <w:sz w:val="16"/>
                                </w:rPr>
                                <w:t xml:space="preserve"> </w:t>
                              </w:r>
                              <w:r>
                                <w:rPr>
                                  <w:color w:val="FF9D00"/>
                                  <w:w w:val="120"/>
                                  <w:sz w:val="16"/>
                                </w:rPr>
                                <w:t>=</w:t>
                              </w:r>
                              <w:r>
                                <w:rPr>
                                  <w:color w:val="FF9D00"/>
                                  <w:spacing w:val="24"/>
                                  <w:w w:val="120"/>
                                  <w:sz w:val="16"/>
                                </w:rPr>
                                <w:t xml:space="preserve"> </w:t>
                              </w:r>
                              <w:r>
                                <w:rPr>
                                  <w:color w:val="FFFFFF"/>
                                  <w:spacing w:val="-2"/>
                                  <w:w w:val="120"/>
                                  <w:sz w:val="16"/>
                                </w:rPr>
                                <w:t>y_valid</w:t>
                              </w:r>
                            </w:p>
                            <w:p>
                              <w:pPr>
                                <w:spacing w:before="42" w:line="295" w:lineRule="auto"/>
                                <w:ind w:left="0" w:right="6520" w:firstLine="0"/>
                                <w:jc w:val="left"/>
                                <w:rPr>
                                  <w:sz w:val="16"/>
                                </w:rPr>
                              </w:pPr>
                              <w:r>
                                <w:rPr>
                                  <w:color w:val="FFFFFF"/>
                                  <w:w w:val="125"/>
                                  <w:sz w:val="16"/>
                                </w:rPr>
                                <w:t xml:space="preserve">pred_test </w:t>
                              </w:r>
                              <w:r>
                                <w:rPr>
                                  <w:color w:val="FF9D00"/>
                                  <w:w w:val="125"/>
                                  <w:sz w:val="16"/>
                                </w:rPr>
                                <w:t xml:space="preserve">= </w:t>
                              </w:r>
                              <w:r>
                                <w:rPr>
                                  <w:color w:val="FFFFFF"/>
                                  <w:w w:val="125"/>
                                  <w:sz w:val="16"/>
                                </w:rPr>
                                <w:t>dt_model</w:t>
                              </w:r>
                              <w:r>
                                <w:rPr>
                                  <w:color w:val="E0EEFF"/>
                                  <w:w w:val="125"/>
                                  <w:sz w:val="16"/>
                                </w:rPr>
                                <w:t>.</w:t>
                              </w:r>
                              <w:r>
                                <w:rPr>
                                  <w:color w:val="FFC500"/>
                                  <w:w w:val="125"/>
                                  <w:sz w:val="16"/>
                                </w:rPr>
                                <w:t>predict</w:t>
                              </w:r>
                              <w:r>
                                <w:rPr>
                                  <w:color w:val="E0EEFF"/>
                                  <w:w w:val="125"/>
                                  <w:sz w:val="16"/>
                                </w:rPr>
                                <w:t>(</w:t>
                              </w:r>
                              <w:r>
                                <w:rPr>
                                  <w:color w:val="FFFFFF"/>
                                  <w:w w:val="125"/>
                                  <w:sz w:val="16"/>
                                </w:rPr>
                                <w:t>x_valid</w:t>
                              </w:r>
                              <w:r>
                                <w:rPr>
                                  <w:color w:val="E0EEFF"/>
                                  <w:w w:val="125"/>
                                  <w:sz w:val="16"/>
                                </w:rPr>
                                <w:t xml:space="preserve">) </w:t>
                              </w:r>
                              <w:r>
                                <w:rPr>
                                  <w:color w:val="FFFFFF"/>
                                  <w:w w:val="125"/>
                                  <w:sz w:val="16"/>
                                </w:rPr>
                                <w:t>pred_test</w:t>
                              </w:r>
                              <w:r>
                                <w:rPr>
                                  <w:color w:val="FFFFFF"/>
                                  <w:spacing w:val="25"/>
                                  <w:w w:val="125"/>
                                  <w:sz w:val="16"/>
                                </w:rPr>
                                <w:t xml:space="preserve"> </w:t>
                              </w:r>
                              <w:r>
                                <w:rPr>
                                  <w:color w:val="FF9D00"/>
                                  <w:w w:val="125"/>
                                  <w:sz w:val="16"/>
                                </w:rPr>
                                <w:t xml:space="preserve">= </w:t>
                              </w:r>
                              <w:r>
                                <w:rPr>
                                  <w:color w:val="FFC500"/>
                                  <w:w w:val="125"/>
                                  <w:sz w:val="16"/>
                                </w:rPr>
                                <w:t>pd</w:t>
                              </w:r>
                              <w:r>
                                <w:rPr>
                                  <w:color w:val="E0EEFF"/>
                                  <w:w w:val="125"/>
                                  <w:sz w:val="16"/>
                                </w:rPr>
                                <w:t>.</w:t>
                              </w:r>
                              <w:r>
                                <w:rPr>
                                  <w:color w:val="FFC500"/>
                                  <w:w w:val="125"/>
                                  <w:sz w:val="16"/>
                                </w:rPr>
                                <w:t>DataFrame</w:t>
                              </w:r>
                              <w:r>
                                <w:rPr>
                                  <w:color w:val="E0EEFF"/>
                                  <w:w w:val="125"/>
                                  <w:sz w:val="16"/>
                                </w:rPr>
                                <w:t>(</w:t>
                              </w:r>
                              <w:r>
                                <w:rPr>
                                  <w:color w:val="FFFFFF"/>
                                  <w:w w:val="125"/>
                                  <w:sz w:val="16"/>
                                </w:rPr>
                                <w:t>pred_test</w:t>
                              </w:r>
                              <w:r>
                                <w:rPr>
                                  <w:color w:val="E0EEFF"/>
                                  <w:w w:val="125"/>
                                  <w:sz w:val="16"/>
                                </w:rPr>
                                <w:t xml:space="preserve">) </w:t>
                              </w:r>
                              <w:r>
                                <w:rPr>
                                  <w:color w:val="FFFFFF"/>
                                  <w:w w:val="125"/>
                                  <w:sz w:val="16"/>
                                </w:rPr>
                                <w:t xml:space="preserve">y_valid </w:t>
                              </w:r>
                              <w:r>
                                <w:rPr>
                                  <w:color w:val="FF9D00"/>
                                  <w:w w:val="125"/>
                                  <w:sz w:val="16"/>
                                </w:rPr>
                                <w:t>=</w:t>
                              </w:r>
                              <w:r>
                                <w:rPr>
                                  <w:color w:val="FF9D00"/>
                                  <w:spacing w:val="40"/>
                                  <w:w w:val="125"/>
                                  <w:sz w:val="16"/>
                                </w:rPr>
                                <w:t xml:space="preserve"> </w:t>
                              </w:r>
                              <w:r>
                                <w:rPr>
                                  <w:color w:val="FFC500"/>
                                  <w:w w:val="125"/>
                                  <w:sz w:val="16"/>
                                </w:rPr>
                                <w:t>pd</w:t>
                              </w:r>
                              <w:r>
                                <w:rPr>
                                  <w:color w:val="E0EEFF"/>
                                  <w:w w:val="125"/>
                                  <w:sz w:val="16"/>
                                </w:rPr>
                                <w:t>.</w:t>
                              </w:r>
                              <w:r>
                                <w:rPr>
                                  <w:color w:val="FFC500"/>
                                  <w:w w:val="125"/>
                                  <w:sz w:val="16"/>
                                </w:rPr>
                                <w:t>DataFrame</w:t>
                              </w:r>
                              <w:r>
                                <w:rPr>
                                  <w:color w:val="E0EEFF"/>
                                  <w:w w:val="125"/>
                                  <w:sz w:val="16"/>
                                </w:rPr>
                                <w:t>(</w:t>
                              </w:r>
                              <w:r>
                                <w:rPr>
                                  <w:color w:val="FFFFFF"/>
                                  <w:w w:val="125"/>
                                  <w:sz w:val="16"/>
                                </w:rPr>
                                <w:t>y_valid</w:t>
                              </w:r>
                              <w:r>
                                <w:rPr>
                                  <w:color w:val="E0EEFF"/>
                                  <w:w w:val="125"/>
                                  <w:sz w:val="16"/>
                                </w:rPr>
                                <w:t>)</w:t>
                              </w:r>
                            </w:p>
                            <w:p>
                              <w:pPr>
                                <w:spacing w:before="0" w:line="295" w:lineRule="auto"/>
                                <w:ind w:left="0" w:right="0" w:firstLine="0"/>
                                <w:jc w:val="left"/>
                                <w:rPr>
                                  <w:sz w:val="16"/>
                                </w:rPr>
                              </w:pPr>
                              <w:r>
                                <w:rPr>
                                  <w:color w:val="9EFFFF"/>
                                  <w:w w:val="135"/>
                                  <w:sz w:val="16"/>
                                </w:rPr>
                                <w:t>plot_confusion_matrix</w:t>
                              </w:r>
                              <w:r>
                                <w:rPr>
                                  <w:color w:val="E0EEFF"/>
                                  <w:w w:val="135"/>
                                  <w:sz w:val="16"/>
                                </w:rPr>
                                <w:t>(</w:t>
                              </w:r>
                              <w:r>
                                <w:rPr>
                                  <w:color w:val="FFFFFF"/>
                                  <w:w w:val="135"/>
                                  <w:sz w:val="16"/>
                                </w:rPr>
                                <w:t>y_valid</w:t>
                              </w:r>
                              <w:r>
                                <w:rPr>
                                  <w:color w:val="E0EEFF"/>
                                  <w:w w:val="135"/>
                                  <w:sz w:val="16"/>
                                </w:rPr>
                                <w:t xml:space="preserve">, </w:t>
                              </w:r>
                              <w:r>
                                <w:rPr>
                                  <w:color w:val="FFFFFF"/>
                                  <w:w w:val="135"/>
                                  <w:sz w:val="16"/>
                                </w:rPr>
                                <w:t>pred_test</w:t>
                              </w:r>
                              <w:r>
                                <w:rPr>
                                  <w:color w:val="E0EEFF"/>
                                  <w:w w:val="135"/>
                                  <w:sz w:val="16"/>
                                </w:rPr>
                                <w:t>, figsize</w:t>
                              </w:r>
                              <w:r>
                                <w:rPr>
                                  <w:color w:val="FF9D00"/>
                                  <w:w w:val="135"/>
                                  <w:sz w:val="16"/>
                                </w:rPr>
                                <w:t>=</w:t>
                              </w:r>
                              <w:r>
                                <w:rPr>
                                  <w:color w:val="E0EEFF"/>
                                  <w:w w:val="135"/>
                                  <w:sz w:val="16"/>
                                </w:rPr>
                                <w:t>(</w:t>
                              </w:r>
                              <w:r>
                                <w:rPr>
                                  <w:color w:val="FF618B"/>
                                  <w:w w:val="135"/>
                                  <w:sz w:val="16"/>
                                </w:rPr>
                                <w:t>7</w:t>
                              </w:r>
                              <w:r>
                                <w:rPr>
                                  <w:color w:val="E0EEFF"/>
                                  <w:w w:val="135"/>
                                  <w:sz w:val="16"/>
                                </w:rPr>
                                <w:t>,</w:t>
                              </w:r>
                              <w:r>
                                <w:rPr>
                                  <w:color w:val="FF618B"/>
                                  <w:w w:val="135"/>
                                  <w:sz w:val="16"/>
                                </w:rPr>
                                <w:t>4</w:t>
                              </w:r>
                              <w:r>
                                <w:rPr>
                                  <w:color w:val="E0EEFF"/>
                                  <w:w w:val="135"/>
                                  <w:sz w:val="16"/>
                                </w:rPr>
                                <w:t>), title</w:t>
                              </w:r>
                              <w:r>
                                <w:rPr>
                                  <w:color w:val="FF9D00"/>
                                  <w:w w:val="135"/>
                                  <w:sz w:val="16"/>
                                </w:rPr>
                                <w:t>=</w:t>
                              </w:r>
                              <w:r>
                                <w:rPr>
                                  <w:color w:val="92FB79"/>
                                  <w:w w:val="135"/>
                                  <w:sz w:val="16"/>
                                </w:rPr>
                                <w:t>'</w:t>
                              </w:r>
                              <w:r>
                                <w:rPr>
                                  <w:color w:val="A4FF90"/>
                                  <w:w w:val="135"/>
                                  <w:sz w:val="16"/>
                                </w:rPr>
                                <w:t xml:space="preserve">DecisionTree Confusion </w:t>
                              </w:r>
                              <w:r>
                                <w:rPr>
                                  <w:color w:val="A4FF90"/>
                                  <w:spacing w:val="-1"/>
                                  <w:w w:val="49"/>
                                  <w:sz w:val="16"/>
                                </w:rPr>
                                <w:t>M</w:t>
                              </w:r>
                              <w:r>
                                <w:rPr>
                                  <w:color w:val="A4FF90"/>
                                  <w:spacing w:val="-1"/>
                                  <w:w w:val="78"/>
                                  <w:sz w:val="16"/>
                                </w:rPr>
                                <w:t>a</w:t>
                              </w:r>
                              <w:r>
                                <w:rPr>
                                  <w:color w:val="A4FF90"/>
                                  <w:spacing w:val="-1"/>
                                  <w:w w:val="114"/>
                                  <w:sz w:val="16"/>
                                </w:rPr>
                                <w:t>t</w:t>
                              </w:r>
                              <w:r>
                                <w:rPr>
                                  <w:color w:val="A4FF90"/>
                                  <w:spacing w:val="-1"/>
                                  <w:w w:val="117"/>
                                  <w:sz w:val="16"/>
                                </w:rPr>
                                <w:t>r</w:t>
                              </w:r>
                              <w:r>
                                <w:rPr>
                                  <w:color w:val="A4FF90"/>
                                  <w:spacing w:val="-1"/>
                                  <w:w w:val="172"/>
                                  <w:sz w:val="16"/>
                                </w:rPr>
                                <w:t>i</w:t>
                              </w:r>
                              <w:r>
                                <w:rPr>
                                  <w:color w:val="A4FF90"/>
                                  <w:spacing w:val="-1"/>
                                  <w:w w:val="83"/>
                                  <w:sz w:val="16"/>
                                </w:rPr>
                                <w:t>x</w:t>
                              </w:r>
                              <w:r>
                                <w:rPr>
                                  <w:color w:val="92FB79"/>
                                  <w:spacing w:val="-1"/>
                                  <w:w w:val="335"/>
                                  <w:sz w:val="16"/>
                                </w:rPr>
                                <w:t>'</w:t>
                              </w:r>
                              <w:r>
                                <w:rPr>
                                  <w:color w:val="E0EEFF"/>
                                  <w:w w:val="126"/>
                                  <w:sz w:val="16"/>
                                </w:rPr>
                                <w:t>,</w:t>
                              </w:r>
                              <w:r>
                                <w:rPr>
                                  <w:color w:val="E0EEFF"/>
                                  <w:spacing w:val="-1"/>
                                  <w:w w:val="134"/>
                                  <w:sz w:val="16"/>
                                </w:rPr>
                                <w:t xml:space="preserve"> </w:t>
                              </w:r>
                              <w:r>
                                <w:rPr>
                                  <w:color w:val="E0EEFF"/>
                                  <w:spacing w:val="-1"/>
                                  <w:w w:val="102"/>
                                  <w:sz w:val="16"/>
                                </w:rPr>
                                <w:t>c</w:t>
                              </w:r>
                              <w:r>
                                <w:rPr>
                                  <w:color w:val="E0EEFF"/>
                                  <w:spacing w:val="-1"/>
                                  <w:w w:val="54"/>
                                  <w:sz w:val="16"/>
                                </w:rPr>
                                <w:t>m</w:t>
                              </w:r>
                              <w:r>
                                <w:rPr>
                                  <w:color w:val="E0EEFF"/>
                                  <w:spacing w:val="-1"/>
                                  <w:w w:val="95"/>
                                  <w:sz w:val="16"/>
                                </w:rPr>
                                <w:t>a</w:t>
                              </w:r>
                              <w:r>
                                <w:rPr>
                                  <w:color w:val="E0EEFF"/>
                                  <w:spacing w:val="1"/>
                                  <w:w w:val="88"/>
                                  <w:sz w:val="16"/>
                                </w:rPr>
                                <w:t>p</w:t>
                              </w:r>
                              <w:r>
                                <w:rPr>
                                  <w:color w:val="FF9D00"/>
                                  <w:spacing w:val="-1"/>
                                  <w:w w:val="95"/>
                                  <w:sz w:val="16"/>
                                </w:rPr>
                                <w:t>=</w:t>
                              </w:r>
                              <w:r>
                                <w:rPr>
                                  <w:color w:val="92FB79"/>
                                  <w:spacing w:val="-1"/>
                                  <w:w w:val="352"/>
                                  <w:sz w:val="16"/>
                                </w:rPr>
                                <w:t>'</w:t>
                              </w:r>
                              <w:r>
                                <w:rPr>
                                  <w:color w:val="A4FF90"/>
                                  <w:spacing w:val="-1"/>
                                  <w:w w:val="87"/>
                                  <w:sz w:val="16"/>
                                </w:rPr>
                                <w:t>B</w:t>
                              </w:r>
                              <w:r>
                                <w:rPr>
                                  <w:color w:val="A4FF90"/>
                                  <w:spacing w:val="-1"/>
                                  <w:w w:val="90"/>
                                  <w:sz w:val="16"/>
                                </w:rPr>
                                <w:t>u</w:t>
                              </w:r>
                              <w:r>
                                <w:rPr>
                                  <w:color w:val="A4FF90"/>
                                  <w:spacing w:val="-1"/>
                                  <w:w w:val="70"/>
                                  <w:sz w:val="16"/>
                                </w:rPr>
                                <w:t>G</w:t>
                              </w:r>
                              <w:r>
                                <w:rPr>
                                  <w:color w:val="A4FF90"/>
                                  <w:spacing w:val="1"/>
                                  <w:w w:val="90"/>
                                  <w:sz w:val="16"/>
                                </w:rPr>
                                <w:t>n</w:t>
                              </w:r>
                              <w:r>
                                <w:rPr>
                                  <w:color w:val="92FB79"/>
                                  <w:spacing w:val="-1"/>
                                  <w:w w:val="352"/>
                                  <w:sz w:val="16"/>
                                </w:rPr>
                                <w:t>'</w:t>
                              </w:r>
                              <w:r>
                                <w:rPr>
                                  <w:color w:val="E0EEFF"/>
                                  <w:w w:val="143"/>
                                  <w:sz w:val="16"/>
                                </w:rPr>
                                <w:t>)</w:t>
                              </w:r>
                              <w:r>
                                <w:rPr>
                                  <w:color w:val="E0EEFF"/>
                                  <w:spacing w:val="-1"/>
                                  <w:w w:val="134"/>
                                  <w:sz w:val="16"/>
                                </w:rPr>
                                <w:t xml:space="preserve"> </w:t>
                              </w:r>
                              <w:r>
                                <w:rPr>
                                  <w:color w:val="FFFFFF"/>
                                  <w:w w:val="140"/>
                                  <w:sz w:val="16"/>
                                </w:rPr>
                                <w:t xml:space="preserve">y_test </w:t>
                              </w:r>
                              <w:r>
                                <w:rPr>
                                  <w:color w:val="FF9D00"/>
                                  <w:w w:val="135"/>
                                  <w:sz w:val="16"/>
                                </w:rPr>
                                <w:t xml:space="preserve">= </w:t>
                              </w:r>
                              <w:r>
                                <w:rPr>
                                  <w:color w:val="FFFFFF"/>
                                  <w:w w:val="135"/>
                                  <w:sz w:val="16"/>
                                </w:rPr>
                                <w:t>q</w:t>
                              </w:r>
                            </w:p>
                            <w:p>
                              <w:pPr>
                                <w:spacing w:before="0" w:line="185" w:lineRule="exact"/>
                                <w:ind w:left="0" w:right="0" w:firstLine="0"/>
                                <w:jc w:val="left"/>
                                <w:rPr>
                                  <w:sz w:val="16"/>
                                </w:rPr>
                              </w:pPr>
                              <w:r>
                                <w:rPr>
                                  <w:color w:val="FFFFFF"/>
                                  <w:w w:val="120"/>
                                  <w:sz w:val="16"/>
                                </w:rPr>
                                <w:t>q</w:t>
                              </w:r>
                              <w:r>
                                <w:rPr>
                                  <w:color w:val="FFFFFF"/>
                                  <w:spacing w:val="24"/>
                                  <w:w w:val="120"/>
                                  <w:sz w:val="16"/>
                                </w:rPr>
                                <w:t xml:space="preserve"> </w:t>
                              </w:r>
                              <w:r>
                                <w:rPr>
                                  <w:color w:val="FF9D00"/>
                                  <w:w w:val="120"/>
                                  <w:sz w:val="16"/>
                                </w:rPr>
                                <w:t>=</w:t>
                              </w:r>
                              <w:r>
                                <w:rPr>
                                  <w:color w:val="FF9D00"/>
                                  <w:spacing w:val="24"/>
                                  <w:w w:val="120"/>
                                  <w:sz w:val="16"/>
                                </w:rPr>
                                <w:t xml:space="preserve"> </w:t>
                              </w:r>
                              <w:r>
                                <w:rPr>
                                  <w:color w:val="FFFFFF"/>
                                  <w:spacing w:val="-2"/>
                                  <w:w w:val="120"/>
                                  <w:sz w:val="16"/>
                                </w:rPr>
                                <w:t>y_valid</w:t>
                              </w:r>
                            </w:p>
                            <w:p>
                              <w:pPr>
                                <w:spacing w:before="41" w:line="295" w:lineRule="auto"/>
                                <w:ind w:left="0" w:right="6520" w:firstLine="0"/>
                                <w:jc w:val="left"/>
                                <w:rPr>
                                  <w:sz w:val="16"/>
                                </w:rPr>
                              </w:pPr>
                              <w:r>
                                <w:rPr>
                                  <w:color w:val="FFFFFF"/>
                                  <w:spacing w:val="-2"/>
                                  <w:w w:val="125"/>
                                  <w:sz w:val="16"/>
                                </w:rPr>
                                <w:t>pred_test</w:t>
                              </w:r>
                              <w:r>
                                <w:rPr>
                                  <w:color w:val="FFFFFF"/>
                                  <w:spacing w:val="18"/>
                                  <w:w w:val="125"/>
                                  <w:sz w:val="16"/>
                                </w:rPr>
                                <w:t xml:space="preserve"> </w:t>
                              </w:r>
                              <w:r>
                                <w:rPr>
                                  <w:color w:val="FF9D00"/>
                                  <w:spacing w:val="-2"/>
                                  <w:w w:val="125"/>
                                  <w:sz w:val="16"/>
                                </w:rPr>
                                <w:t>=</w:t>
                              </w:r>
                              <w:r>
                                <w:rPr>
                                  <w:color w:val="FF9D00"/>
                                  <w:spacing w:val="17"/>
                                  <w:w w:val="125"/>
                                  <w:sz w:val="16"/>
                                </w:rPr>
                                <w:t xml:space="preserve"> </w:t>
                              </w:r>
                              <w:r>
                                <w:rPr>
                                  <w:color w:val="FFFFFF"/>
                                  <w:spacing w:val="-2"/>
                                  <w:w w:val="125"/>
                                  <w:sz w:val="16"/>
                                </w:rPr>
                                <w:t>nb_model</w:t>
                              </w:r>
                              <w:r>
                                <w:rPr>
                                  <w:color w:val="E0EEFF"/>
                                  <w:spacing w:val="-2"/>
                                  <w:w w:val="125"/>
                                  <w:sz w:val="16"/>
                                </w:rPr>
                                <w:t>.</w:t>
                              </w:r>
                              <w:r>
                                <w:rPr>
                                  <w:color w:val="FFC500"/>
                                  <w:spacing w:val="-2"/>
                                  <w:w w:val="125"/>
                                  <w:sz w:val="16"/>
                                </w:rPr>
                                <w:t>predict</w:t>
                              </w:r>
                              <w:r>
                                <w:rPr>
                                  <w:color w:val="E0EEFF"/>
                                  <w:spacing w:val="-2"/>
                                  <w:w w:val="125"/>
                                  <w:sz w:val="16"/>
                                </w:rPr>
                                <w:t>(</w:t>
                              </w:r>
                              <w:r>
                                <w:rPr>
                                  <w:color w:val="FFFFFF"/>
                                  <w:spacing w:val="-2"/>
                                  <w:w w:val="125"/>
                                  <w:sz w:val="16"/>
                                </w:rPr>
                                <w:t>x_valid</w:t>
                              </w:r>
                              <w:r>
                                <w:rPr>
                                  <w:color w:val="E0EEFF"/>
                                  <w:spacing w:val="-2"/>
                                  <w:w w:val="125"/>
                                  <w:sz w:val="16"/>
                                </w:rPr>
                                <w:t xml:space="preserve">) </w:t>
                              </w:r>
                              <w:r>
                                <w:rPr>
                                  <w:color w:val="FFFFFF"/>
                                  <w:w w:val="125"/>
                                  <w:sz w:val="16"/>
                                </w:rPr>
                                <w:t>pred_test</w:t>
                              </w:r>
                              <w:r>
                                <w:rPr>
                                  <w:color w:val="FFFFFF"/>
                                  <w:spacing w:val="25"/>
                                  <w:w w:val="125"/>
                                  <w:sz w:val="16"/>
                                </w:rPr>
                                <w:t xml:space="preserve"> </w:t>
                              </w:r>
                              <w:r>
                                <w:rPr>
                                  <w:color w:val="FF9D00"/>
                                  <w:w w:val="125"/>
                                  <w:sz w:val="16"/>
                                </w:rPr>
                                <w:t xml:space="preserve">= </w:t>
                              </w:r>
                              <w:r>
                                <w:rPr>
                                  <w:color w:val="FFC500"/>
                                  <w:w w:val="125"/>
                                  <w:sz w:val="16"/>
                                </w:rPr>
                                <w:t>pd</w:t>
                              </w:r>
                              <w:r>
                                <w:rPr>
                                  <w:color w:val="E0EEFF"/>
                                  <w:w w:val="125"/>
                                  <w:sz w:val="16"/>
                                </w:rPr>
                                <w:t>.</w:t>
                              </w:r>
                              <w:r>
                                <w:rPr>
                                  <w:color w:val="FFC500"/>
                                  <w:w w:val="125"/>
                                  <w:sz w:val="16"/>
                                </w:rPr>
                                <w:t>DataFrame</w:t>
                              </w:r>
                              <w:r>
                                <w:rPr>
                                  <w:color w:val="E0EEFF"/>
                                  <w:w w:val="125"/>
                                  <w:sz w:val="16"/>
                                </w:rPr>
                                <w:t>(</w:t>
                              </w:r>
                              <w:r>
                                <w:rPr>
                                  <w:color w:val="FFFFFF"/>
                                  <w:w w:val="125"/>
                                  <w:sz w:val="16"/>
                                </w:rPr>
                                <w:t>pred_test</w:t>
                              </w:r>
                              <w:r>
                                <w:rPr>
                                  <w:color w:val="E0EEFF"/>
                                  <w:w w:val="125"/>
                                  <w:sz w:val="16"/>
                                </w:rPr>
                                <w:t xml:space="preserve">) </w:t>
                              </w:r>
                              <w:r>
                                <w:rPr>
                                  <w:color w:val="FFFFFF"/>
                                  <w:w w:val="125"/>
                                  <w:sz w:val="16"/>
                                </w:rPr>
                                <w:t xml:space="preserve">y_valid </w:t>
                              </w:r>
                              <w:r>
                                <w:rPr>
                                  <w:color w:val="FF9D00"/>
                                  <w:w w:val="125"/>
                                  <w:sz w:val="16"/>
                                </w:rPr>
                                <w:t>=</w:t>
                              </w:r>
                              <w:r>
                                <w:rPr>
                                  <w:color w:val="FF9D00"/>
                                  <w:spacing w:val="40"/>
                                  <w:w w:val="125"/>
                                  <w:sz w:val="16"/>
                                </w:rPr>
                                <w:t xml:space="preserve"> </w:t>
                              </w:r>
                              <w:r>
                                <w:rPr>
                                  <w:color w:val="FFC500"/>
                                  <w:w w:val="125"/>
                                  <w:sz w:val="16"/>
                                </w:rPr>
                                <w:t>pd</w:t>
                              </w:r>
                              <w:r>
                                <w:rPr>
                                  <w:color w:val="E0EEFF"/>
                                  <w:w w:val="125"/>
                                  <w:sz w:val="16"/>
                                </w:rPr>
                                <w:t>.</w:t>
                              </w:r>
                              <w:r>
                                <w:rPr>
                                  <w:color w:val="FFC500"/>
                                  <w:w w:val="125"/>
                                  <w:sz w:val="16"/>
                                </w:rPr>
                                <w:t>DataFrame</w:t>
                              </w:r>
                              <w:r>
                                <w:rPr>
                                  <w:color w:val="E0EEFF"/>
                                  <w:w w:val="125"/>
                                  <w:sz w:val="16"/>
                                </w:rPr>
                                <w:t>(</w:t>
                              </w:r>
                              <w:r>
                                <w:rPr>
                                  <w:color w:val="FFFFFF"/>
                                  <w:w w:val="125"/>
                                  <w:sz w:val="16"/>
                                </w:rPr>
                                <w:t>y_valid</w:t>
                              </w:r>
                              <w:r>
                                <w:rPr>
                                  <w:color w:val="E0EEFF"/>
                                  <w:w w:val="125"/>
                                  <w:sz w:val="16"/>
                                </w:rPr>
                                <w:t>)</w:t>
                              </w:r>
                            </w:p>
                            <w:p>
                              <w:pPr>
                                <w:spacing w:before="0" w:line="184" w:lineRule="exact"/>
                                <w:ind w:left="0" w:right="0" w:firstLine="0"/>
                                <w:jc w:val="left"/>
                                <w:rPr>
                                  <w:sz w:val="16"/>
                                </w:rPr>
                              </w:pPr>
                              <w:r>
                                <w:rPr>
                                  <w:color w:val="9EFFFF"/>
                                  <w:w w:val="135"/>
                                  <w:sz w:val="16"/>
                                </w:rPr>
                                <w:t>plot_confusion_matrix</w:t>
                              </w:r>
                              <w:r>
                                <w:rPr>
                                  <w:color w:val="E0EEFF"/>
                                  <w:w w:val="135"/>
                                  <w:sz w:val="16"/>
                                </w:rPr>
                                <w:t>(</w:t>
                              </w:r>
                              <w:r>
                                <w:rPr>
                                  <w:color w:val="FFFFFF"/>
                                  <w:w w:val="135"/>
                                  <w:sz w:val="16"/>
                                </w:rPr>
                                <w:t>y_valid</w:t>
                              </w:r>
                              <w:r>
                                <w:rPr>
                                  <w:color w:val="E0EEFF"/>
                                  <w:w w:val="135"/>
                                  <w:sz w:val="16"/>
                                </w:rPr>
                                <w:t>,</w:t>
                              </w:r>
                              <w:r>
                                <w:rPr>
                                  <w:color w:val="E0EEFF"/>
                                  <w:spacing w:val="31"/>
                                  <w:w w:val="135"/>
                                  <w:sz w:val="16"/>
                                </w:rPr>
                                <w:t xml:space="preserve"> </w:t>
                              </w:r>
                              <w:r>
                                <w:rPr>
                                  <w:color w:val="FFFFFF"/>
                                  <w:w w:val="135"/>
                                  <w:sz w:val="16"/>
                                </w:rPr>
                                <w:t>pred_test</w:t>
                              </w:r>
                              <w:r>
                                <w:rPr>
                                  <w:color w:val="E0EEFF"/>
                                  <w:w w:val="135"/>
                                  <w:sz w:val="16"/>
                                </w:rPr>
                                <w:t>,</w:t>
                              </w:r>
                              <w:r>
                                <w:rPr>
                                  <w:color w:val="E0EEFF"/>
                                  <w:spacing w:val="31"/>
                                  <w:w w:val="135"/>
                                  <w:sz w:val="16"/>
                                </w:rPr>
                                <w:t xml:space="preserve"> </w:t>
                              </w:r>
                              <w:r>
                                <w:rPr>
                                  <w:color w:val="E0EEFF"/>
                                  <w:w w:val="135"/>
                                  <w:sz w:val="16"/>
                                </w:rPr>
                                <w:t>figsize</w:t>
                              </w:r>
                              <w:r>
                                <w:rPr>
                                  <w:color w:val="FF9D00"/>
                                  <w:w w:val="135"/>
                                  <w:sz w:val="16"/>
                                </w:rPr>
                                <w:t>=</w:t>
                              </w:r>
                              <w:r>
                                <w:rPr>
                                  <w:color w:val="E0EEFF"/>
                                  <w:w w:val="135"/>
                                  <w:sz w:val="16"/>
                                </w:rPr>
                                <w:t>(</w:t>
                              </w:r>
                              <w:r>
                                <w:rPr>
                                  <w:color w:val="FF618B"/>
                                  <w:w w:val="135"/>
                                  <w:sz w:val="16"/>
                                </w:rPr>
                                <w:t>7</w:t>
                              </w:r>
                              <w:r>
                                <w:rPr>
                                  <w:color w:val="E0EEFF"/>
                                  <w:w w:val="135"/>
                                  <w:sz w:val="16"/>
                                </w:rPr>
                                <w:t>,</w:t>
                              </w:r>
                              <w:r>
                                <w:rPr>
                                  <w:color w:val="FF618B"/>
                                  <w:w w:val="135"/>
                                  <w:sz w:val="16"/>
                                </w:rPr>
                                <w:t>4</w:t>
                              </w:r>
                              <w:r>
                                <w:rPr>
                                  <w:color w:val="E0EEFF"/>
                                  <w:w w:val="135"/>
                                  <w:sz w:val="16"/>
                                </w:rPr>
                                <w:t>),</w:t>
                              </w:r>
                              <w:r>
                                <w:rPr>
                                  <w:color w:val="E0EEFF"/>
                                  <w:spacing w:val="31"/>
                                  <w:w w:val="135"/>
                                  <w:sz w:val="16"/>
                                </w:rPr>
                                <w:t xml:space="preserve"> </w:t>
                              </w:r>
                              <w:r>
                                <w:rPr>
                                  <w:color w:val="E0EEFF"/>
                                  <w:spacing w:val="-1"/>
                                  <w:w w:val="128"/>
                                  <w:sz w:val="16"/>
                                </w:rPr>
                                <w:t>t</w:t>
                              </w:r>
                              <w:r>
                                <w:rPr>
                                  <w:color w:val="E0EEFF"/>
                                  <w:spacing w:val="-1"/>
                                  <w:w w:val="186"/>
                                  <w:sz w:val="16"/>
                                </w:rPr>
                                <w:t>i</w:t>
                              </w:r>
                              <w:r>
                                <w:rPr>
                                  <w:color w:val="E0EEFF"/>
                                  <w:spacing w:val="-1"/>
                                  <w:w w:val="128"/>
                                  <w:sz w:val="16"/>
                                </w:rPr>
                                <w:t>t</w:t>
                              </w:r>
                              <w:r>
                                <w:rPr>
                                  <w:color w:val="E0EEFF"/>
                                  <w:spacing w:val="-1"/>
                                  <w:w w:val="179"/>
                                  <w:sz w:val="16"/>
                                </w:rPr>
                                <w:t>l</w:t>
                              </w:r>
                              <w:r>
                                <w:rPr>
                                  <w:color w:val="E0EEFF"/>
                                  <w:spacing w:val="1"/>
                                  <w:w w:val="88"/>
                                  <w:sz w:val="16"/>
                                </w:rPr>
                                <w:t>e</w:t>
                              </w:r>
                              <w:r>
                                <w:rPr>
                                  <w:color w:val="FF9D00"/>
                                  <w:spacing w:val="-1"/>
                                  <w:w w:val="92"/>
                                  <w:sz w:val="16"/>
                                </w:rPr>
                                <w:t>=</w:t>
                              </w:r>
                              <w:r>
                                <w:rPr>
                                  <w:color w:val="92FB79"/>
                                  <w:spacing w:val="-1"/>
                                  <w:w w:val="349"/>
                                  <w:sz w:val="16"/>
                                </w:rPr>
                                <w:t>'</w:t>
                              </w:r>
                              <w:r>
                                <w:rPr>
                                  <w:color w:val="A4FF90"/>
                                  <w:spacing w:val="-1"/>
                                  <w:w w:val="67"/>
                                  <w:sz w:val="16"/>
                                </w:rPr>
                                <w:t>G</w:t>
                              </w:r>
                              <w:r>
                                <w:rPr>
                                  <w:color w:val="A4FF90"/>
                                  <w:spacing w:val="-1"/>
                                  <w:w w:val="92"/>
                                  <w:sz w:val="16"/>
                                </w:rPr>
                                <w:t>a</w:t>
                              </w:r>
                              <w:r>
                                <w:rPr>
                                  <w:color w:val="A4FF90"/>
                                  <w:spacing w:val="-1"/>
                                  <w:w w:val="87"/>
                                  <w:sz w:val="16"/>
                                </w:rPr>
                                <w:t>u</w:t>
                              </w:r>
                              <w:r>
                                <w:rPr>
                                  <w:color w:val="A4FF90"/>
                                  <w:spacing w:val="-1"/>
                                  <w:w w:val="125"/>
                                  <w:sz w:val="16"/>
                                </w:rPr>
                                <w:t>ss</w:t>
                              </w:r>
                              <w:r>
                                <w:rPr>
                                  <w:color w:val="A4FF90"/>
                                  <w:spacing w:val="-1"/>
                                  <w:w w:val="186"/>
                                  <w:sz w:val="16"/>
                                </w:rPr>
                                <w:t>i</w:t>
                              </w:r>
                              <w:r>
                                <w:rPr>
                                  <w:color w:val="A4FF90"/>
                                  <w:spacing w:val="-1"/>
                                  <w:w w:val="92"/>
                                  <w:sz w:val="16"/>
                                </w:rPr>
                                <w:t>a</w:t>
                              </w:r>
                              <w:r>
                                <w:rPr>
                                  <w:color w:val="A4FF90"/>
                                  <w:w w:val="87"/>
                                  <w:sz w:val="16"/>
                                </w:rPr>
                                <w:t>n</w:t>
                              </w:r>
                              <w:r>
                                <w:rPr>
                                  <w:color w:val="A4FF90"/>
                                  <w:spacing w:val="31"/>
                                  <w:w w:val="135"/>
                                  <w:sz w:val="16"/>
                                </w:rPr>
                                <w:t xml:space="preserve"> </w:t>
                              </w:r>
                              <w:r>
                                <w:rPr>
                                  <w:color w:val="A4FF90"/>
                                  <w:w w:val="135"/>
                                  <w:sz w:val="16"/>
                                </w:rPr>
                                <w:t>B</w:t>
                              </w:r>
                              <w:r>
                                <w:rPr>
                                  <w:color w:val="A4FF90"/>
                                  <w:spacing w:val="33"/>
                                  <w:w w:val="135"/>
                                  <w:sz w:val="16"/>
                                </w:rPr>
                                <w:t xml:space="preserve"> </w:t>
                              </w:r>
                              <w:r>
                                <w:rPr>
                                  <w:color w:val="A4FF90"/>
                                  <w:w w:val="135"/>
                                  <w:sz w:val="16"/>
                                </w:rPr>
                                <w:t>Confusion</w:t>
                              </w:r>
                              <w:r>
                                <w:rPr>
                                  <w:color w:val="A4FF90"/>
                                  <w:spacing w:val="34"/>
                                  <w:w w:val="135"/>
                                  <w:sz w:val="16"/>
                                </w:rPr>
                                <w:t xml:space="preserve"> </w:t>
                              </w:r>
                              <w:r>
                                <w:rPr>
                                  <w:color w:val="A4FF90"/>
                                  <w:spacing w:val="-1"/>
                                  <w:w w:val="49"/>
                                  <w:sz w:val="16"/>
                                </w:rPr>
                                <w:t>M</w:t>
                              </w:r>
                              <w:r>
                                <w:rPr>
                                  <w:color w:val="A4FF90"/>
                                  <w:spacing w:val="-1"/>
                                  <w:w w:val="78"/>
                                  <w:sz w:val="16"/>
                                </w:rPr>
                                <w:t>a</w:t>
                              </w:r>
                              <w:r>
                                <w:rPr>
                                  <w:color w:val="A4FF90"/>
                                  <w:spacing w:val="-1"/>
                                  <w:w w:val="114"/>
                                  <w:sz w:val="16"/>
                                </w:rPr>
                                <w:t>t</w:t>
                              </w:r>
                              <w:r>
                                <w:rPr>
                                  <w:color w:val="A4FF90"/>
                                  <w:spacing w:val="-1"/>
                                  <w:w w:val="117"/>
                                  <w:sz w:val="16"/>
                                </w:rPr>
                                <w:t>r</w:t>
                              </w:r>
                              <w:r>
                                <w:rPr>
                                  <w:color w:val="A4FF90"/>
                                  <w:spacing w:val="-1"/>
                                  <w:w w:val="172"/>
                                  <w:sz w:val="16"/>
                                </w:rPr>
                                <w:t>i</w:t>
                              </w:r>
                              <w:r>
                                <w:rPr>
                                  <w:color w:val="A4FF90"/>
                                  <w:spacing w:val="1"/>
                                  <w:w w:val="83"/>
                                  <w:sz w:val="16"/>
                                </w:rPr>
                                <w:t>x</w:t>
                              </w:r>
                              <w:r>
                                <w:rPr>
                                  <w:color w:val="92FB79"/>
                                  <w:spacing w:val="-1"/>
                                  <w:w w:val="335"/>
                                  <w:sz w:val="16"/>
                                </w:rPr>
                                <w:t>'</w:t>
                              </w:r>
                              <w:r>
                                <w:rPr>
                                  <w:color w:val="E0EEFF"/>
                                  <w:w w:val="126"/>
                                  <w:sz w:val="16"/>
                                </w:rPr>
                                <w:t>,</w:t>
                              </w:r>
                              <w:r>
                                <w:rPr>
                                  <w:color w:val="E0EEFF"/>
                                  <w:spacing w:val="31"/>
                                  <w:w w:val="134"/>
                                  <w:sz w:val="16"/>
                                </w:rPr>
                                <w:t xml:space="preserve"> </w:t>
                              </w:r>
                              <w:r>
                                <w:rPr>
                                  <w:color w:val="E0EEFF"/>
                                  <w:spacing w:val="-3"/>
                                  <w:w w:val="102"/>
                                  <w:sz w:val="16"/>
                                </w:rPr>
                                <w:t>c</w:t>
                              </w:r>
                              <w:r>
                                <w:rPr>
                                  <w:color w:val="E0EEFF"/>
                                  <w:spacing w:val="-3"/>
                                  <w:w w:val="54"/>
                                  <w:sz w:val="16"/>
                                </w:rPr>
                                <w:t>m</w:t>
                              </w:r>
                              <w:r>
                                <w:rPr>
                                  <w:color w:val="E0EEFF"/>
                                  <w:spacing w:val="-3"/>
                                  <w:w w:val="95"/>
                                  <w:sz w:val="16"/>
                                </w:rPr>
                                <w:t>a</w:t>
                              </w:r>
                              <w:r>
                                <w:rPr>
                                  <w:color w:val="E0EEFF"/>
                                  <w:spacing w:val="-1"/>
                                  <w:w w:val="88"/>
                                  <w:sz w:val="16"/>
                                </w:rPr>
                                <w:t>p</w:t>
                              </w:r>
                              <w:r>
                                <w:rPr>
                                  <w:color w:val="FF9D00"/>
                                  <w:spacing w:val="-3"/>
                                  <w:w w:val="95"/>
                                  <w:sz w:val="16"/>
                                </w:rPr>
                                <w:t>=</w:t>
                              </w:r>
                              <w:r>
                                <w:rPr>
                                  <w:color w:val="92FB79"/>
                                  <w:spacing w:val="-3"/>
                                  <w:w w:val="352"/>
                                  <w:sz w:val="16"/>
                                </w:rPr>
                                <w:t>'</w:t>
                              </w:r>
                              <w:r>
                                <w:rPr>
                                  <w:color w:val="A4FF90"/>
                                  <w:spacing w:val="-3"/>
                                  <w:w w:val="87"/>
                                  <w:sz w:val="16"/>
                                </w:rPr>
                                <w:t>B</w:t>
                              </w:r>
                              <w:r>
                                <w:rPr>
                                  <w:color w:val="A4FF90"/>
                                  <w:spacing w:val="-3"/>
                                  <w:w w:val="90"/>
                                  <w:sz w:val="16"/>
                                </w:rPr>
                                <w:t>u</w:t>
                              </w:r>
                              <w:r>
                                <w:rPr>
                                  <w:color w:val="A4FF90"/>
                                  <w:spacing w:val="-3"/>
                                  <w:w w:val="70"/>
                                  <w:sz w:val="16"/>
                                </w:rPr>
                                <w:t>G</w:t>
                              </w:r>
                              <w:r>
                                <w:rPr>
                                  <w:color w:val="A4FF90"/>
                                  <w:spacing w:val="-3"/>
                                  <w:w w:val="90"/>
                                  <w:sz w:val="16"/>
                                </w:rPr>
                                <w:t>n</w:t>
                              </w:r>
                              <w:r>
                                <w:rPr>
                                  <w:color w:val="92FB79"/>
                                  <w:spacing w:val="-3"/>
                                  <w:w w:val="352"/>
                                  <w:sz w:val="16"/>
                                </w:rPr>
                                <w:t>'</w:t>
                              </w:r>
                              <w:r>
                                <w:rPr>
                                  <w:color w:val="E0EEFF"/>
                                  <w:spacing w:val="-2"/>
                                  <w:w w:val="143"/>
                                  <w:sz w:val="16"/>
                                </w:rPr>
                                <w:t>)</w:t>
                              </w:r>
                            </w:p>
                            <w:p>
                              <w:pPr>
                                <w:spacing w:before="42"/>
                                <w:ind w:left="0" w:right="0" w:firstLine="0"/>
                                <w:jc w:val="left"/>
                                <w:rPr>
                                  <w:sz w:val="16"/>
                                </w:rPr>
                              </w:pPr>
                              <w:r>
                                <w:rPr>
                                  <w:color w:val="FFFFFF"/>
                                  <w:w w:val="120"/>
                                  <w:sz w:val="16"/>
                                </w:rPr>
                                <w:t>y_test</w:t>
                              </w:r>
                              <w:r>
                                <w:rPr>
                                  <w:color w:val="FFFFFF"/>
                                  <w:spacing w:val="47"/>
                                  <w:w w:val="120"/>
                                  <w:sz w:val="16"/>
                                </w:rPr>
                                <w:t xml:space="preserve"> </w:t>
                              </w:r>
                              <w:r>
                                <w:rPr>
                                  <w:color w:val="FF9D00"/>
                                  <w:w w:val="120"/>
                                  <w:sz w:val="16"/>
                                </w:rPr>
                                <w:t>=</w:t>
                              </w:r>
                              <w:r>
                                <w:rPr>
                                  <w:color w:val="FF9D00"/>
                                  <w:spacing w:val="45"/>
                                  <w:w w:val="120"/>
                                  <w:sz w:val="16"/>
                                </w:rPr>
                                <w:t xml:space="preserve"> </w:t>
                              </w:r>
                              <w:r>
                                <w:rPr>
                                  <w:color w:val="FFFFFF"/>
                                  <w:spacing w:val="-10"/>
                                  <w:w w:val="120"/>
                                  <w:sz w:val="16"/>
                                </w:rPr>
                                <w:t>q</w:t>
                              </w:r>
                            </w:p>
                          </w:txbxContent>
                        </wps:txbx>
                        <wps:bodyPr wrap="square" lIns="0" tIns="0" rIns="0" bIns="0" rtlCol="0"/>
                      </wps:wsp>
                    </wpg:wgp>
                  </a:graphicData>
                </a:graphic>
              </wp:anchor>
            </w:drawing>
          </mc:Choice>
          <mc:Fallback>
            <w:pict>
              <v:group id="_x0000_s1026" o:spid="_x0000_s1026" o:spt="203" style="position:absolute;left:0pt;margin-left:36pt;margin-top:236.05pt;height:136.8pt;width:523.3pt;mso-position-horizontal-relative:page;mso-wrap-distance-bottom:0pt;mso-wrap-distance-top:0pt;z-index:-251557888;mso-width-relative:page;mso-height-relative:page;" coordsize="6645909,1737360" o:gfxdata="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qiYOvrYAAAAhAQAAGQAAAGRycy9fcmVscy9lMm9Eb2MueG1sLnJlbHOFj0FqwzAQRfeF3EHM&#10;PpadRSjFsjeh4G1IDjBIY1nEGglJLfXtI8gmgUCX8z//PaYf//wqfillF1hB17QgiHUwjq2C6+V7&#10;/wkiF2SDa2BSsFGGcdh99GdasdRRXlzMolI4K1hKiV9SZr2Qx9yESFybOSSPpZ7Jyoj6hpbkoW2P&#10;Mj0zYHhhiskoSJPpQFy2WM3/s8M8O02noH88cXmjkM5XdwVislQUeDIOH2HXRLYgh16+PDbcAV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">
                <o:lock v:ext="edit" aspectratio="f"/>
                <v:shape id="Graphic 139" o:spid="_x0000_s1026" o:spt="100" style="position:absolute;left:0;top:0;height:1592580;width:6645909;" fillcolor="#183548" filled="t" stroked="f" coordsize="6645909,1592580" o:gfxdata="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EuaTi/&#10;AAAA3AAAAA8AAAAAAAAAAQAgAAAAIgAAAGRycy9kb3ducmV2LnhtbFBLAQIUABQAAAAIAIdO4kAz&#10;LwWeOwAAADkAAAAQAAAAAAAAAAEAIAAAAA4BAABkcnMvc2hhcGV4bWwueG1sUEsFBgAAAAAGAAYA&#10;WwEAALgDAAAAAA==&#10;" path="m6645910,0l0,0,0,144780,0,289560,0,1592580,6645910,1592580,6645910,144780,6645910,0xe">
                  <v:fill on="t" focussize="0,0"/>
                  <v:stroke on="f"/>
                  <v:imagedata o:title=""/>
                  <o:lock v:ext="edit" aspectratio="f"/>
                  <v:textbox inset="0mm,0mm,0mm,0mm"/>
                </v:shape>
                <v:shape id="Image 140" o:spid="_x0000_s1026" o:spt="75" type="#_x0000_t75" style="position:absolute;left:4294855;top:1499108;height:69849;width:47624;" filled="f" o:preferrelative="t" stroked="f" coordsize="21600,21600" o:gfxdata="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2Beue8AAAA&#10;3AAAAA8AAAAAAAAAAQAgAAAAIgAAAGRycy9kb3ducmV2LnhtbFBLAQIUABQAAAAIAIdO4kAzLwWe&#10;OwAAADkAAAAQAAAAAAAAAAEAIAAAAAsBAABkcnMvc2hhcGV4bWwueG1sUEsFBgAAAAAGAAYAWwEA&#10;ALUDAAAAAA==&#10;">
                  <v:fill on="f" focussize="0,0"/>
                  <v:stroke on="f"/>
                  <v:imagedata r:id="rId32" o:title=""/>
                  <o:lock v:ext="edit" aspectratio="f"/>
                </v:shape>
                <v:shape id="Graphic 141" o:spid="_x0000_s1026" o:spt="100" style="position:absolute;left:0;top:1592580;height:144780;width:6645909;" fillcolor="#183548" filled="t" stroked="f" coordsize="6645909,144780" o:gfxdata="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45SW7sAAADc&#10;AAAADwAAAAAAAAABACAAAAAiAAAAZHJzL2Rvd25yZXYueG1sUEsBAhQAFAAAAAgAh07iQDMvBZ47&#10;AAAAOQAAABAAAAAAAAAAAQAgAAAACgEAAGRycy9zaGFwZXhtbC54bWxQSwUGAAAAAAYABgBbAQAA&#10;tAMAAAAA&#10;" path="m6645909,144779l0,144779,0,0,6645909,0,6645909,144779xe">
                  <v:fill on="t" focussize="0,0"/>
                  <v:stroke on="f"/>
                  <v:imagedata o:title=""/>
                  <o:lock v:ext="edit" aspectratio="f"/>
                  <v:textbox inset="0mm,0mm,0mm,0mm"/>
                </v:shape>
                <v:shape id="Textbox 142" o:spid="_x0000_s1026" o:spt="202" type="#_x0000_t202" style="position:absolute;left:0;top:0;height:1737360;width:6645909;" filled="f" stroked="f" coordsize="21600,21600" o:gfxdata="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dNRO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40"/>
                          <w:ind w:left="0" w:right="0" w:firstLine="0"/>
                          <w:jc w:val="left"/>
                          <w:rPr>
                            <w:sz w:val="16"/>
                          </w:rPr>
                        </w:pPr>
                        <w:r>
                          <w:rPr>
                            <w:color w:val="FFFFFF"/>
                            <w:w w:val="120"/>
                            <w:sz w:val="16"/>
                          </w:rPr>
                          <w:t>q</w:t>
                        </w:r>
                        <w:r>
                          <w:rPr>
                            <w:color w:val="FFFFFF"/>
                            <w:spacing w:val="24"/>
                            <w:w w:val="120"/>
                            <w:sz w:val="16"/>
                          </w:rPr>
                          <w:t xml:space="preserve"> </w:t>
                        </w:r>
                        <w:r>
                          <w:rPr>
                            <w:color w:val="FF9D00"/>
                            <w:w w:val="120"/>
                            <w:sz w:val="16"/>
                          </w:rPr>
                          <w:t>=</w:t>
                        </w:r>
                        <w:r>
                          <w:rPr>
                            <w:color w:val="FF9D00"/>
                            <w:spacing w:val="24"/>
                            <w:w w:val="120"/>
                            <w:sz w:val="16"/>
                          </w:rPr>
                          <w:t xml:space="preserve"> </w:t>
                        </w:r>
                        <w:r>
                          <w:rPr>
                            <w:color w:val="FFFFFF"/>
                            <w:spacing w:val="-2"/>
                            <w:w w:val="120"/>
                            <w:sz w:val="16"/>
                          </w:rPr>
                          <w:t>y_valid</w:t>
                        </w:r>
                      </w:p>
                      <w:p>
                        <w:pPr>
                          <w:spacing w:before="42" w:line="295" w:lineRule="auto"/>
                          <w:ind w:left="0" w:right="6520" w:firstLine="0"/>
                          <w:jc w:val="left"/>
                          <w:rPr>
                            <w:sz w:val="16"/>
                          </w:rPr>
                        </w:pPr>
                        <w:r>
                          <w:rPr>
                            <w:color w:val="FFFFFF"/>
                            <w:w w:val="125"/>
                            <w:sz w:val="16"/>
                          </w:rPr>
                          <w:t xml:space="preserve">pred_test </w:t>
                        </w:r>
                        <w:r>
                          <w:rPr>
                            <w:color w:val="FF9D00"/>
                            <w:w w:val="125"/>
                            <w:sz w:val="16"/>
                          </w:rPr>
                          <w:t xml:space="preserve">= </w:t>
                        </w:r>
                        <w:r>
                          <w:rPr>
                            <w:color w:val="FFFFFF"/>
                            <w:w w:val="125"/>
                            <w:sz w:val="16"/>
                          </w:rPr>
                          <w:t>dt_model</w:t>
                        </w:r>
                        <w:r>
                          <w:rPr>
                            <w:color w:val="E0EEFF"/>
                            <w:w w:val="125"/>
                            <w:sz w:val="16"/>
                          </w:rPr>
                          <w:t>.</w:t>
                        </w:r>
                        <w:r>
                          <w:rPr>
                            <w:color w:val="FFC500"/>
                            <w:w w:val="125"/>
                            <w:sz w:val="16"/>
                          </w:rPr>
                          <w:t>predict</w:t>
                        </w:r>
                        <w:r>
                          <w:rPr>
                            <w:color w:val="E0EEFF"/>
                            <w:w w:val="125"/>
                            <w:sz w:val="16"/>
                          </w:rPr>
                          <w:t>(</w:t>
                        </w:r>
                        <w:r>
                          <w:rPr>
                            <w:color w:val="FFFFFF"/>
                            <w:w w:val="125"/>
                            <w:sz w:val="16"/>
                          </w:rPr>
                          <w:t>x_valid</w:t>
                        </w:r>
                        <w:r>
                          <w:rPr>
                            <w:color w:val="E0EEFF"/>
                            <w:w w:val="125"/>
                            <w:sz w:val="16"/>
                          </w:rPr>
                          <w:t xml:space="preserve">) </w:t>
                        </w:r>
                        <w:r>
                          <w:rPr>
                            <w:color w:val="FFFFFF"/>
                            <w:w w:val="125"/>
                            <w:sz w:val="16"/>
                          </w:rPr>
                          <w:t>pred_test</w:t>
                        </w:r>
                        <w:r>
                          <w:rPr>
                            <w:color w:val="FFFFFF"/>
                            <w:spacing w:val="25"/>
                            <w:w w:val="125"/>
                            <w:sz w:val="16"/>
                          </w:rPr>
                          <w:t xml:space="preserve"> </w:t>
                        </w:r>
                        <w:r>
                          <w:rPr>
                            <w:color w:val="FF9D00"/>
                            <w:w w:val="125"/>
                            <w:sz w:val="16"/>
                          </w:rPr>
                          <w:t xml:space="preserve">= </w:t>
                        </w:r>
                        <w:r>
                          <w:rPr>
                            <w:color w:val="FFC500"/>
                            <w:w w:val="125"/>
                            <w:sz w:val="16"/>
                          </w:rPr>
                          <w:t>pd</w:t>
                        </w:r>
                        <w:r>
                          <w:rPr>
                            <w:color w:val="E0EEFF"/>
                            <w:w w:val="125"/>
                            <w:sz w:val="16"/>
                          </w:rPr>
                          <w:t>.</w:t>
                        </w:r>
                        <w:r>
                          <w:rPr>
                            <w:color w:val="FFC500"/>
                            <w:w w:val="125"/>
                            <w:sz w:val="16"/>
                          </w:rPr>
                          <w:t>DataFrame</w:t>
                        </w:r>
                        <w:r>
                          <w:rPr>
                            <w:color w:val="E0EEFF"/>
                            <w:w w:val="125"/>
                            <w:sz w:val="16"/>
                          </w:rPr>
                          <w:t>(</w:t>
                        </w:r>
                        <w:r>
                          <w:rPr>
                            <w:color w:val="FFFFFF"/>
                            <w:w w:val="125"/>
                            <w:sz w:val="16"/>
                          </w:rPr>
                          <w:t>pred_test</w:t>
                        </w:r>
                        <w:r>
                          <w:rPr>
                            <w:color w:val="E0EEFF"/>
                            <w:w w:val="125"/>
                            <w:sz w:val="16"/>
                          </w:rPr>
                          <w:t xml:space="preserve">) </w:t>
                        </w:r>
                        <w:r>
                          <w:rPr>
                            <w:color w:val="FFFFFF"/>
                            <w:w w:val="125"/>
                            <w:sz w:val="16"/>
                          </w:rPr>
                          <w:t xml:space="preserve">y_valid </w:t>
                        </w:r>
                        <w:r>
                          <w:rPr>
                            <w:color w:val="FF9D00"/>
                            <w:w w:val="125"/>
                            <w:sz w:val="16"/>
                          </w:rPr>
                          <w:t>=</w:t>
                        </w:r>
                        <w:r>
                          <w:rPr>
                            <w:color w:val="FF9D00"/>
                            <w:spacing w:val="40"/>
                            <w:w w:val="125"/>
                            <w:sz w:val="16"/>
                          </w:rPr>
                          <w:t xml:space="preserve"> </w:t>
                        </w:r>
                        <w:r>
                          <w:rPr>
                            <w:color w:val="FFC500"/>
                            <w:w w:val="125"/>
                            <w:sz w:val="16"/>
                          </w:rPr>
                          <w:t>pd</w:t>
                        </w:r>
                        <w:r>
                          <w:rPr>
                            <w:color w:val="E0EEFF"/>
                            <w:w w:val="125"/>
                            <w:sz w:val="16"/>
                          </w:rPr>
                          <w:t>.</w:t>
                        </w:r>
                        <w:r>
                          <w:rPr>
                            <w:color w:val="FFC500"/>
                            <w:w w:val="125"/>
                            <w:sz w:val="16"/>
                          </w:rPr>
                          <w:t>DataFrame</w:t>
                        </w:r>
                        <w:r>
                          <w:rPr>
                            <w:color w:val="E0EEFF"/>
                            <w:w w:val="125"/>
                            <w:sz w:val="16"/>
                          </w:rPr>
                          <w:t>(</w:t>
                        </w:r>
                        <w:r>
                          <w:rPr>
                            <w:color w:val="FFFFFF"/>
                            <w:w w:val="125"/>
                            <w:sz w:val="16"/>
                          </w:rPr>
                          <w:t>y_valid</w:t>
                        </w:r>
                        <w:r>
                          <w:rPr>
                            <w:color w:val="E0EEFF"/>
                            <w:w w:val="125"/>
                            <w:sz w:val="16"/>
                          </w:rPr>
                          <w:t>)</w:t>
                        </w:r>
                      </w:p>
                      <w:p>
                        <w:pPr>
                          <w:spacing w:before="0" w:line="295" w:lineRule="auto"/>
                          <w:ind w:left="0" w:right="0" w:firstLine="0"/>
                          <w:jc w:val="left"/>
                          <w:rPr>
                            <w:sz w:val="16"/>
                          </w:rPr>
                        </w:pPr>
                        <w:r>
                          <w:rPr>
                            <w:color w:val="9EFFFF"/>
                            <w:w w:val="135"/>
                            <w:sz w:val="16"/>
                          </w:rPr>
                          <w:t>plot_confusion_matrix</w:t>
                        </w:r>
                        <w:r>
                          <w:rPr>
                            <w:color w:val="E0EEFF"/>
                            <w:w w:val="135"/>
                            <w:sz w:val="16"/>
                          </w:rPr>
                          <w:t>(</w:t>
                        </w:r>
                        <w:r>
                          <w:rPr>
                            <w:color w:val="FFFFFF"/>
                            <w:w w:val="135"/>
                            <w:sz w:val="16"/>
                          </w:rPr>
                          <w:t>y_valid</w:t>
                        </w:r>
                        <w:r>
                          <w:rPr>
                            <w:color w:val="E0EEFF"/>
                            <w:w w:val="135"/>
                            <w:sz w:val="16"/>
                          </w:rPr>
                          <w:t xml:space="preserve">, </w:t>
                        </w:r>
                        <w:r>
                          <w:rPr>
                            <w:color w:val="FFFFFF"/>
                            <w:w w:val="135"/>
                            <w:sz w:val="16"/>
                          </w:rPr>
                          <w:t>pred_test</w:t>
                        </w:r>
                        <w:r>
                          <w:rPr>
                            <w:color w:val="E0EEFF"/>
                            <w:w w:val="135"/>
                            <w:sz w:val="16"/>
                          </w:rPr>
                          <w:t>, figsize</w:t>
                        </w:r>
                        <w:r>
                          <w:rPr>
                            <w:color w:val="FF9D00"/>
                            <w:w w:val="135"/>
                            <w:sz w:val="16"/>
                          </w:rPr>
                          <w:t>=</w:t>
                        </w:r>
                        <w:r>
                          <w:rPr>
                            <w:color w:val="E0EEFF"/>
                            <w:w w:val="135"/>
                            <w:sz w:val="16"/>
                          </w:rPr>
                          <w:t>(</w:t>
                        </w:r>
                        <w:r>
                          <w:rPr>
                            <w:color w:val="FF618B"/>
                            <w:w w:val="135"/>
                            <w:sz w:val="16"/>
                          </w:rPr>
                          <w:t>7</w:t>
                        </w:r>
                        <w:r>
                          <w:rPr>
                            <w:color w:val="E0EEFF"/>
                            <w:w w:val="135"/>
                            <w:sz w:val="16"/>
                          </w:rPr>
                          <w:t>,</w:t>
                        </w:r>
                        <w:r>
                          <w:rPr>
                            <w:color w:val="FF618B"/>
                            <w:w w:val="135"/>
                            <w:sz w:val="16"/>
                          </w:rPr>
                          <w:t>4</w:t>
                        </w:r>
                        <w:r>
                          <w:rPr>
                            <w:color w:val="E0EEFF"/>
                            <w:w w:val="135"/>
                            <w:sz w:val="16"/>
                          </w:rPr>
                          <w:t>), title</w:t>
                        </w:r>
                        <w:r>
                          <w:rPr>
                            <w:color w:val="FF9D00"/>
                            <w:w w:val="135"/>
                            <w:sz w:val="16"/>
                          </w:rPr>
                          <w:t>=</w:t>
                        </w:r>
                        <w:r>
                          <w:rPr>
                            <w:color w:val="92FB79"/>
                            <w:w w:val="135"/>
                            <w:sz w:val="16"/>
                          </w:rPr>
                          <w:t>'</w:t>
                        </w:r>
                        <w:r>
                          <w:rPr>
                            <w:color w:val="A4FF90"/>
                            <w:w w:val="135"/>
                            <w:sz w:val="16"/>
                          </w:rPr>
                          <w:t xml:space="preserve">DecisionTree Confusion </w:t>
                        </w:r>
                        <w:r>
                          <w:rPr>
                            <w:color w:val="A4FF90"/>
                            <w:spacing w:val="-1"/>
                            <w:w w:val="49"/>
                            <w:sz w:val="16"/>
                          </w:rPr>
                          <w:t>M</w:t>
                        </w:r>
                        <w:r>
                          <w:rPr>
                            <w:color w:val="A4FF90"/>
                            <w:spacing w:val="-1"/>
                            <w:w w:val="78"/>
                            <w:sz w:val="16"/>
                          </w:rPr>
                          <w:t>a</w:t>
                        </w:r>
                        <w:r>
                          <w:rPr>
                            <w:color w:val="A4FF90"/>
                            <w:spacing w:val="-1"/>
                            <w:w w:val="114"/>
                            <w:sz w:val="16"/>
                          </w:rPr>
                          <w:t>t</w:t>
                        </w:r>
                        <w:r>
                          <w:rPr>
                            <w:color w:val="A4FF90"/>
                            <w:spacing w:val="-1"/>
                            <w:w w:val="117"/>
                            <w:sz w:val="16"/>
                          </w:rPr>
                          <w:t>r</w:t>
                        </w:r>
                        <w:r>
                          <w:rPr>
                            <w:color w:val="A4FF90"/>
                            <w:spacing w:val="-1"/>
                            <w:w w:val="172"/>
                            <w:sz w:val="16"/>
                          </w:rPr>
                          <w:t>i</w:t>
                        </w:r>
                        <w:r>
                          <w:rPr>
                            <w:color w:val="A4FF90"/>
                            <w:spacing w:val="-1"/>
                            <w:w w:val="83"/>
                            <w:sz w:val="16"/>
                          </w:rPr>
                          <w:t>x</w:t>
                        </w:r>
                        <w:r>
                          <w:rPr>
                            <w:color w:val="92FB79"/>
                            <w:spacing w:val="-1"/>
                            <w:w w:val="335"/>
                            <w:sz w:val="16"/>
                          </w:rPr>
                          <w:t>'</w:t>
                        </w:r>
                        <w:r>
                          <w:rPr>
                            <w:color w:val="E0EEFF"/>
                            <w:w w:val="126"/>
                            <w:sz w:val="16"/>
                          </w:rPr>
                          <w:t>,</w:t>
                        </w:r>
                        <w:r>
                          <w:rPr>
                            <w:color w:val="E0EEFF"/>
                            <w:spacing w:val="-1"/>
                            <w:w w:val="134"/>
                            <w:sz w:val="16"/>
                          </w:rPr>
                          <w:t xml:space="preserve"> </w:t>
                        </w:r>
                        <w:r>
                          <w:rPr>
                            <w:color w:val="E0EEFF"/>
                            <w:spacing w:val="-1"/>
                            <w:w w:val="102"/>
                            <w:sz w:val="16"/>
                          </w:rPr>
                          <w:t>c</w:t>
                        </w:r>
                        <w:r>
                          <w:rPr>
                            <w:color w:val="E0EEFF"/>
                            <w:spacing w:val="-1"/>
                            <w:w w:val="54"/>
                            <w:sz w:val="16"/>
                          </w:rPr>
                          <w:t>m</w:t>
                        </w:r>
                        <w:r>
                          <w:rPr>
                            <w:color w:val="E0EEFF"/>
                            <w:spacing w:val="-1"/>
                            <w:w w:val="95"/>
                            <w:sz w:val="16"/>
                          </w:rPr>
                          <w:t>a</w:t>
                        </w:r>
                        <w:r>
                          <w:rPr>
                            <w:color w:val="E0EEFF"/>
                            <w:spacing w:val="1"/>
                            <w:w w:val="88"/>
                            <w:sz w:val="16"/>
                          </w:rPr>
                          <w:t>p</w:t>
                        </w:r>
                        <w:r>
                          <w:rPr>
                            <w:color w:val="FF9D00"/>
                            <w:spacing w:val="-1"/>
                            <w:w w:val="95"/>
                            <w:sz w:val="16"/>
                          </w:rPr>
                          <w:t>=</w:t>
                        </w:r>
                        <w:r>
                          <w:rPr>
                            <w:color w:val="92FB79"/>
                            <w:spacing w:val="-1"/>
                            <w:w w:val="352"/>
                            <w:sz w:val="16"/>
                          </w:rPr>
                          <w:t>'</w:t>
                        </w:r>
                        <w:r>
                          <w:rPr>
                            <w:color w:val="A4FF90"/>
                            <w:spacing w:val="-1"/>
                            <w:w w:val="87"/>
                            <w:sz w:val="16"/>
                          </w:rPr>
                          <w:t>B</w:t>
                        </w:r>
                        <w:r>
                          <w:rPr>
                            <w:color w:val="A4FF90"/>
                            <w:spacing w:val="-1"/>
                            <w:w w:val="90"/>
                            <w:sz w:val="16"/>
                          </w:rPr>
                          <w:t>u</w:t>
                        </w:r>
                        <w:r>
                          <w:rPr>
                            <w:color w:val="A4FF90"/>
                            <w:spacing w:val="-1"/>
                            <w:w w:val="70"/>
                            <w:sz w:val="16"/>
                          </w:rPr>
                          <w:t>G</w:t>
                        </w:r>
                        <w:r>
                          <w:rPr>
                            <w:color w:val="A4FF90"/>
                            <w:spacing w:val="1"/>
                            <w:w w:val="90"/>
                            <w:sz w:val="16"/>
                          </w:rPr>
                          <w:t>n</w:t>
                        </w:r>
                        <w:r>
                          <w:rPr>
                            <w:color w:val="92FB79"/>
                            <w:spacing w:val="-1"/>
                            <w:w w:val="352"/>
                            <w:sz w:val="16"/>
                          </w:rPr>
                          <w:t>'</w:t>
                        </w:r>
                        <w:r>
                          <w:rPr>
                            <w:color w:val="E0EEFF"/>
                            <w:w w:val="143"/>
                            <w:sz w:val="16"/>
                          </w:rPr>
                          <w:t>)</w:t>
                        </w:r>
                        <w:r>
                          <w:rPr>
                            <w:color w:val="E0EEFF"/>
                            <w:spacing w:val="-1"/>
                            <w:w w:val="134"/>
                            <w:sz w:val="16"/>
                          </w:rPr>
                          <w:t xml:space="preserve"> </w:t>
                        </w:r>
                        <w:r>
                          <w:rPr>
                            <w:color w:val="FFFFFF"/>
                            <w:w w:val="140"/>
                            <w:sz w:val="16"/>
                          </w:rPr>
                          <w:t xml:space="preserve">y_test </w:t>
                        </w:r>
                        <w:r>
                          <w:rPr>
                            <w:color w:val="FF9D00"/>
                            <w:w w:val="135"/>
                            <w:sz w:val="16"/>
                          </w:rPr>
                          <w:t xml:space="preserve">= </w:t>
                        </w:r>
                        <w:r>
                          <w:rPr>
                            <w:color w:val="FFFFFF"/>
                            <w:w w:val="135"/>
                            <w:sz w:val="16"/>
                          </w:rPr>
                          <w:t>q</w:t>
                        </w:r>
                      </w:p>
                      <w:p>
                        <w:pPr>
                          <w:spacing w:before="0" w:line="185" w:lineRule="exact"/>
                          <w:ind w:left="0" w:right="0" w:firstLine="0"/>
                          <w:jc w:val="left"/>
                          <w:rPr>
                            <w:sz w:val="16"/>
                          </w:rPr>
                        </w:pPr>
                        <w:r>
                          <w:rPr>
                            <w:color w:val="FFFFFF"/>
                            <w:w w:val="120"/>
                            <w:sz w:val="16"/>
                          </w:rPr>
                          <w:t>q</w:t>
                        </w:r>
                        <w:r>
                          <w:rPr>
                            <w:color w:val="FFFFFF"/>
                            <w:spacing w:val="24"/>
                            <w:w w:val="120"/>
                            <w:sz w:val="16"/>
                          </w:rPr>
                          <w:t xml:space="preserve"> </w:t>
                        </w:r>
                        <w:r>
                          <w:rPr>
                            <w:color w:val="FF9D00"/>
                            <w:w w:val="120"/>
                            <w:sz w:val="16"/>
                          </w:rPr>
                          <w:t>=</w:t>
                        </w:r>
                        <w:r>
                          <w:rPr>
                            <w:color w:val="FF9D00"/>
                            <w:spacing w:val="24"/>
                            <w:w w:val="120"/>
                            <w:sz w:val="16"/>
                          </w:rPr>
                          <w:t xml:space="preserve"> </w:t>
                        </w:r>
                        <w:r>
                          <w:rPr>
                            <w:color w:val="FFFFFF"/>
                            <w:spacing w:val="-2"/>
                            <w:w w:val="120"/>
                            <w:sz w:val="16"/>
                          </w:rPr>
                          <w:t>y_valid</w:t>
                        </w:r>
                      </w:p>
                      <w:p>
                        <w:pPr>
                          <w:spacing w:before="41" w:line="295" w:lineRule="auto"/>
                          <w:ind w:left="0" w:right="6520" w:firstLine="0"/>
                          <w:jc w:val="left"/>
                          <w:rPr>
                            <w:sz w:val="16"/>
                          </w:rPr>
                        </w:pPr>
                        <w:r>
                          <w:rPr>
                            <w:color w:val="FFFFFF"/>
                            <w:spacing w:val="-2"/>
                            <w:w w:val="125"/>
                            <w:sz w:val="16"/>
                          </w:rPr>
                          <w:t>pred_test</w:t>
                        </w:r>
                        <w:r>
                          <w:rPr>
                            <w:color w:val="FFFFFF"/>
                            <w:spacing w:val="18"/>
                            <w:w w:val="125"/>
                            <w:sz w:val="16"/>
                          </w:rPr>
                          <w:t xml:space="preserve"> </w:t>
                        </w:r>
                        <w:r>
                          <w:rPr>
                            <w:color w:val="FF9D00"/>
                            <w:spacing w:val="-2"/>
                            <w:w w:val="125"/>
                            <w:sz w:val="16"/>
                          </w:rPr>
                          <w:t>=</w:t>
                        </w:r>
                        <w:r>
                          <w:rPr>
                            <w:color w:val="FF9D00"/>
                            <w:spacing w:val="17"/>
                            <w:w w:val="125"/>
                            <w:sz w:val="16"/>
                          </w:rPr>
                          <w:t xml:space="preserve"> </w:t>
                        </w:r>
                        <w:r>
                          <w:rPr>
                            <w:color w:val="FFFFFF"/>
                            <w:spacing w:val="-2"/>
                            <w:w w:val="125"/>
                            <w:sz w:val="16"/>
                          </w:rPr>
                          <w:t>nb_model</w:t>
                        </w:r>
                        <w:r>
                          <w:rPr>
                            <w:color w:val="E0EEFF"/>
                            <w:spacing w:val="-2"/>
                            <w:w w:val="125"/>
                            <w:sz w:val="16"/>
                          </w:rPr>
                          <w:t>.</w:t>
                        </w:r>
                        <w:r>
                          <w:rPr>
                            <w:color w:val="FFC500"/>
                            <w:spacing w:val="-2"/>
                            <w:w w:val="125"/>
                            <w:sz w:val="16"/>
                          </w:rPr>
                          <w:t>predict</w:t>
                        </w:r>
                        <w:r>
                          <w:rPr>
                            <w:color w:val="E0EEFF"/>
                            <w:spacing w:val="-2"/>
                            <w:w w:val="125"/>
                            <w:sz w:val="16"/>
                          </w:rPr>
                          <w:t>(</w:t>
                        </w:r>
                        <w:r>
                          <w:rPr>
                            <w:color w:val="FFFFFF"/>
                            <w:spacing w:val="-2"/>
                            <w:w w:val="125"/>
                            <w:sz w:val="16"/>
                          </w:rPr>
                          <w:t>x_valid</w:t>
                        </w:r>
                        <w:r>
                          <w:rPr>
                            <w:color w:val="E0EEFF"/>
                            <w:spacing w:val="-2"/>
                            <w:w w:val="125"/>
                            <w:sz w:val="16"/>
                          </w:rPr>
                          <w:t xml:space="preserve">) </w:t>
                        </w:r>
                        <w:r>
                          <w:rPr>
                            <w:color w:val="FFFFFF"/>
                            <w:w w:val="125"/>
                            <w:sz w:val="16"/>
                          </w:rPr>
                          <w:t>pred_test</w:t>
                        </w:r>
                        <w:r>
                          <w:rPr>
                            <w:color w:val="FFFFFF"/>
                            <w:spacing w:val="25"/>
                            <w:w w:val="125"/>
                            <w:sz w:val="16"/>
                          </w:rPr>
                          <w:t xml:space="preserve"> </w:t>
                        </w:r>
                        <w:r>
                          <w:rPr>
                            <w:color w:val="FF9D00"/>
                            <w:w w:val="125"/>
                            <w:sz w:val="16"/>
                          </w:rPr>
                          <w:t xml:space="preserve">= </w:t>
                        </w:r>
                        <w:r>
                          <w:rPr>
                            <w:color w:val="FFC500"/>
                            <w:w w:val="125"/>
                            <w:sz w:val="16"/>
                          </w:rPr>
                          <w:t>pd</w:t>
                        </w:r>
                        <w:r>
                          <w:rPr>
                            <w:color w:val="E0EEFF"/>
                            <w:w w:val="125"/>
                            <w:sz w:val="16"/>
                          </w:rPr>
                          <w:t>.</w:t>
                        </w:r>
                        <w:r>
                          <w:rPr>
                            <w:color w:val="FFC500"/>
                            <w:w w:val="125"/>
                            <w:sz w:val="16"/>
                          </w:rPr>
                          <w:t>DataFrame</w:t>
                        </w:r>
                        <w:r>
                          <w:rPr>
                            <w:color w:val="E0EEFF"/>
                            <w:w w:val="125"/>
                            <w:sz w:val="16"/>
                          </w:rPr>
                          <w:t>(</w:t>
                        </w:r>
                        <w:r>
                          <w:rPr>
                            <w:color w:val="FFFFFF"/>
                            <w:w w:val="125"/>
                            <w:sz w:val="16"/>
                          </w:rPr>
                          <w:t>pred_test</w:t>
                        </w:r>
                        <w:r>
                          <w:rPr>
                            <w:color w:val="E0EEFF"/>
                            <w:w w:val="125"/>
                            <w:sz w:val="16"/>
                          </w:rPr>
                          <w:t xml:space="preserve">) </w:t>
                        </w:r>
                        <w:r>
                          <w:rPr>
                            <w:color w:val="FFFFFF"/>
                            <w:w w:val="125"/>
                            <w:sz w:val="16"/>
                          </w:rPr>
                          <w:t xml:space="preserve">y_valid </w:t>
                        </w:r>
                        <w:r>
                          <w:rPr>
                            <w:color w:val="FF9D00"/>
                            <w:w w:val="125"/>
                            <w:sz w:val="16"/>
                          </w:rPr>
                          <w:t>=</w:t>
                        </w:r>
                        <w:r>
                          <w:rPr>
                            <w:color w:val="FF9D00"/>
                            <w:spacing w:val="40"/>
                            <w:w w:val="125"/>
                            <w:sz w:val="16"/>
                          </w:rPr>
                          <w:t xml:space="preserve"> </w:t>
                        </w:r>
                        <w:r>
                          <w:rPr>
                            <w:color w:val="FFC500"/>
                            <w:w w:val="125"/>
                            <w:sz w:val="16"/>
                          </w:rPr>
                          <w:t>pd</w:t>
                        </w:r>
                        <w:r>
                          <w:rPr>
                            <w:color w:val="E0EEFF"/>
                            <w:w w:val="125"/>
                            <w:sz w:val="16"/>
                          </w:rPr>
                          <w:t>.</w:t>
                        </w:r>
                        <w:r>
                          <w:rPr>
                            <w:color w:val="FFC500"/>
                            <w:w w:val="125"/>
                            <w:sz w:val="16"/>
                          </w:rPr>
                          <w:t>DataFrame</w:t>
                        </w:r>
                        <w:r>
                          <w:rPr>
                            <w:color w:val="E0EEFF"/>
                            <w:w w:val="125"/>
                            <w:sz w:val="16"/>
                          </w:rPr>
                          <w:t>(</w:t>
                        </w:r>
                        <w:r>
                          <w:rPr>
                            <w:color w:val="FFFFFF"/>
                            <w:w w:val="125"/>
                            <w:sz w:val="16"/>
                          </w:rPr>
                          <w:t>y_valid</w:t>
                        </w:r>
                        <w:r>
                          <w:rPr>
                            <w:color w:val="E0EEFF"/>
                            <w:w w:val="125"/>
                            <w:sz w:val="16"/>
                          </w:rPr>
                          <w:t>)</w:t>
                        </w:r>
                      </w:p>
                      <w:p>
                        <w:pPr>
                          <w:spacing w:before="0" w:line="184" w:lineRule="exact"/>
                          <w:ind w:left="0" w:right="0" w:firstLine="0"/>
                          <w:jc w:val="left"/>
                          <w:rPr>
                            <w:sz w:val="16"/>
                          </w:rPr>
                        </w:pPr>
                        <w:r>
                          <w:rPr>
                            <w:color w:val="9EFFFF"/>
                            <w:w w:val="135"/>
                            <w:sz w:val="16"/>
                          </w:rPr>
                          <w:t>plot_confusion_matrix</w:t>
                        </w:r>
                        <w:r>
                          <w:rPr>
                            <w:color w:val="E0EEFF"/>
                            <w:w w:val="135"/>
                            <w:sz w:val="16"/>
                          </w:rPr>
                          <w:t>(</w:t>
                        </w:r>
                        <w:r>
                          <w:rPr>
                            <w:color w:val="FFFFFF"/>
                            <w:w w:val="135"/>
                            <w:sz w:val="16"/>
                          </w:rPr>
                          <w:t>y_valid</w:t>
                        </w:r>
                        <w:r>
                          <w:rPr>
                            <w:color w:val="E0EEFF"/>
                            <w:w w:val="135"/>
                            <w:sz w:val="16"/>
                          </w:rPr>
                          <w:t>,</w:t>
                        </w:r>
                        <w:r>
                          <w:rPr>
                            <w:color w:val="E0EEFF"/>
                            <w:spacing w:val="31"/>
                            <w:w w:val="135"/>
                            <w:sz w:val="16"/>
                          </w:rPr>
                          <w:t xml:space="preserve"> </w:t>
                        </w:r>
                        <w:r>
                          <w:rPr>
                            <w:color w:val="FFFFFF"/>
                            <w:w w:val="135"/>
                            <w:sz w:val="16"/>
                          </w:rPr>
                          <w:t>pred_test</w:t>
                        </w:r>
                        <w:r>
                          <w:rPr>
                            <w:color w:val="E0EEFF"/>
                            <w:w w:val="135"/>
                            <w:sz w:val="16"/>
                          </w:rPr>
                          <w:t>,</w:t>
                        </w:r>
                        <w:r>
                          <w:rPr>
                            <w:color w:val="E0EEFF"/>
                            <w:spacing w:val="31"/>
                            <w:w w:val="135"/>
                            <w:sz w:val="16"/>
                          </w:rPr>
                          <w:t xml:space="preserve"> </w:t>
                        </w:r>
                        <w:r>
                          <w:rPr>
                            <w:color w:val="E0EEFF"/>
                            <w:w w:val="135"/>
                            <w:sz w:val="16"/>
                          </w:rPr>
                          <w:t>figsize</w:t>
                        </w:r>
                        <w:r>
                          <w:rPr>
                            <w:color w:val="FF9D00"/>
                            <w:w w:val="135"/>
                            <w:sz w:val="16"/>
                          </w:rPr>
                          <w:t>=</w:t>
                        </w:r>
                        <w:r>
                          <w:rPr>
                            <w:color w:val="E0EEFF"/>
                            <w:w w:val="135"/>
                            <w:sz w:val="16"/>
                          </w:rPr>
                          <w:t>(</w:t>
                        </w:r>
                        <w:r>
                          <w:rPr>
                            <w:color w:val="FF618B"/>
                            <w:w w:val="135"/>
                            <w:sz w:val="16"/>
                          </w:rPr>
                          <w:t>7</w:t>
                        </w:r>
                        <w:r>
                          <w:rPr>
                            <w:color w:val="E0EEFF"/>
                            <w:w w:val="135"/>
                            <w:sz w:val="16"/>
                          </w:rPr>
                          <w:t>,</w:t>
                        </w:r>
                        <w:r>
                          <w:rPr>
                            <w:color w:val="FF618B"/>
                            <w:w w:val="135"/>
                            <w:sz w:val="16"/>
                          </w:rPr>
                          <w:t>4</w:t>
                        </w:r>
                        <w:r>
                          <w:rPr>
                            <w:color w:val="E0EEFF"/>
                            <w:w w:val="135"/>
                            <w:sz w:val="16"/>
                          </w:rPr>
                          <w:t>),</w:t>
                        </w:r>
                        <w:r>
                          <w:rPr>
                            <w:color w:val="E0EEFF"/>
                            <w:spacing w:val="31"/>
                            <w:w w:val="135"/>
                            <w:sz w:val="16"/>
                          </w:rPr>
                          <w:t xml:space="preserve"> </w:t>
                        </w:r>
                        <w:r>
                          <w:rPr>
                            <w:color w:val="E0EEFF"/>
                            <w:spacing w:val="-1"/>
                            <w:w w:val="128"/>
                            <w:sz w:val="16"/>
                          </w:rPr>
                          <w:t>t</w:t>
                        </w:r>
                        <w:r>
                          <w:rPr>
                            <w:color w:val="E0EEFF"/>
                            <w:spacing w:val="-1"/>
                            <w:w w:val="186"/>
                            <w:sz w:val="16"/>
                          </w:rPr>
                          <w:t>i</w:t>
                        </w:r>
                        <w:r>
                          <w:rPr>
                            <w:color w:val="E0EEFF"/>
                            <w:spacing w:val="-1"/>
                            <w:w w:val="128"/>
                            <w:sz w:val="16"/>
                          </w:rPr>
                          <w:t>t</w:t>
                        </w:r>
                        <w:r>
                          <w:rPr>
                            <w:color w:val="E0EEFF"/>
                            <w:spacing w:val="-1"/>
                            <w:w w:val="179"/>
                            <w:sz w:val="16"/>
                          </w:rPr>
                          <w:t>l</w:t>
                        </w:r>
                        <w:r>
                          <w:rPr>
                            <w:color w:val="E0EEFF"/>
                            <w:spacing w:val="1"/>
                            <w:w w:val="88"/>
                            <w:sz w:val="16"/>
                          </w:rPr>
                          <w:t>e</w:t>
                        </w:r>
                        <w:r>
                          <w:rPr>
                            <w:color w:val="FF9D00"/>
                            <w:spacing w:val="-1"/>
                            <w:w w:val="92"/>
                            <w:sz w:val="16"/>
                          </w:rPr>
                          <w:t>=</w:t>
                        </w:r>
                        <w:r>
                          <w:rPr>
                            <w:color w:val="92FB79"/>
                            <w:spacing w:val="-1"/>
                            <w:w w:val="349"/>
                            <w:sz w:val="16"/>
                          </w:rPr>
                          <w:t>'</w:t>
                        </w:r>
                        <w:r>
                          <w:rPr>
                            <w:color w:val="A4FF90"/>
                            <w:spacing w:val="-1"/>
                            <w:w w:val="67"/>
                            <w:sz w:val="16"/>
                          </w:rPr>
                          <w:t>G</w:t>
                        </w:r>
                        <w:r>
                          <w:rPr>
                            <w:color w:val="A4FF90"/>
                            <w:spacing w:val="-1"/>
                            <w:w w:val="92"/>
                            <w:sz w:val="16"/>
                          </w:rPr>
                          <w:t>a</w:t>
                        </w:r>
                        <w:r>
                          <w:rPr>
                            <w:color w:val="A4FF90"/>
                            <w:spacing w:val="-1"/>
                            <w:w w:val="87"/>
                            <w:sz w:val="16"/>
                          </w:rPr>
                          <w:t>u</w:t>
                        </w:r>
                        <w:r>
                          <w:rPr>
                            <w:color w:val="A4FF90"/>
                            <w:spacing w:val="-1"/>
                            <w:w w:val="125"/>
                            <w:sz w:val="16"/>
                          </w:rPr>
                          <w:t>ss</w:t>
                        </w:r>
                        <w:r>
                          <w:rPr>
                            <w:color w:val="A4FF90"/>
                            <w:spacing w:val="-1"/>
                            <w:w w:val="186"/>
                            <w:sz w:val="16"/>
                          </w:rPr>
                          <w:t>i</w:t>
                        </w:r>
                        <w:r>
                          <w:rPr>
                            <w:color w:val="A4FF90"/>
                            <w:spacing w:val="-1"/>
                            <w:w w:val="92"/>
                            <w:sz w:val="16"/>
                          </w:rPr>
                          <w:t>a</w:t>
                        </w:r>
                        <w:r>
                          <w:rPr>
                            <w:color w:val="A4FF90"/>
                            <w:w w:val="87"/>
                            <w:sz w:val="16"/>
                          </w:rPr>
                          <w:t>n</w:t>
                        </w:r>
                        <w:r>
                          <w:rPr>
                            <w:color w:val="A4FF90"/>
                            <w:spacing w:val="31"/>
                            <w:w w:val="135"/>
                            <w:sz w:val="16"/>
                          </w:rPr>
                          <w:t xml:space="preserve"> </w:t>
                        </w:r>
                        <w:r>
                          <w:rPr>
                            <w:color w:val="A4FF90"/>
                            <w:w w:val="135"/>
                            <w:sz w:val="16"/>
                          </w:rPr>
                          <w:t>B</w:t>
                        </w:r>
                        <w:r>
                          <w:rPr>
                            <w:color w:val="A4FF90"/>
                            <w:spacing w:val="33"/>
                            <w:w w:val="135"/>
                            <w:sz w:val="16"/>
                          </w:rPr>
                          <w:t xml:space="preserve"> </w:t>
                        </w:r>
                        <w:r>
                          <w:rPr>
                            <w:color w:val="A4FF90"/>
                            <w:w w:val="135"/>
                            <w:sz w:val="16"/>
                          </w:rPr>
                          <w:t>Confusion</w:t>
                        </w:r>
                        <w:r>
                          <w:rPr>
                            <w:color w:val="A4FF90"/>
                            <w:spacing w:val="34"/>
                            <w:w w:val="135"/>
                            <w:sz w:val="16"/>
                          </w:rPr>
                          <w:t xml:space="preserve"> </w:t>
                        </w:r>
                        <w:r>
                          <w:rPr>
                            <w:color w:val="A4FF90"/>
                            <w:spacing w:val="-1"/>
                            <w:w w:val="49"/>
                            <w:sz w:val="16"/>
                          </w:rPr>
                          <w:t>M</w:t>
                        </w:r>
                        <w:r>
                          <w:rPr>
                            <w:color w:val="A4FF90"/>
                            <w:spacing w:val="-1"/>
                            <w:w w:val="78"/>
                            <w:sz w:val="16"/>
                          </w:rPr>
                          <w:t>a</w:t>
                        </w:r>
                        <w:r>
                          <w:rPr>
                            <w:color w:val="A4FF90"/>
                            <w:spacing w:val="-1"/>
                            <w:w w:val="114"/>
                            <w:sz w:val="16"/>
                          </w:rPr>
                          <w:t>t</w:t>
                        </w:r>
                        <w:r>
                          <w:rPr>
                            <w:color w:val="A4FF90"/>
                            <w:spacing w:val="-1"/>
                            <w:w w:val="117"/>
                            <w:sz w:val="16"/>
                          </w:rPr>
                          <w:t>r</w:t>
                        </w:r>
                        <w:r>
                          <w:rPr>
                            <w:color w:val="A4FF90"/>
                            <w:spacing w:val="-1"/>
                            <w:w w:val="172"/>
                            <w:sz w:val="16"/>
                          </w:rPr>
                          <w:t>i</w:t>
                        </w:r>
                        <w:r>
                          <w:rPr>
                            <w:color w:val="A4FF90"/>
                            <w:spacing w:val="1"/>
                            <w:w w:val="83"/>
                            <w:sz w:val="16"/>
                          </w:rPr>
                          <w:t>x</w:t>
                        </w:r>
                        <w:r>
                          <w:rPr>
                            <w:color w:val="92FB79"/>
                            <w:spacing w:val="-1"/>
                            <w:w w:val="335"/>
                            <w:sz w:val="16"/>
                          </w:rPr>
                          <w:t>'</w:t>
                        </w:r>
                        <w:r>
                          <w:rPr>
                            <w:color w:val="E0EEFF"/>
                            <w:w w:val="126"/>
                            <w:sz w:val="16"/>
                          </w:rPr>
                          <w:t>,</w:t>
                        </w:r>
                        <w:r>
                          <w:rPr>
                            <w:color w:val="E0EEFF"/>
                            <w:spacing w:val="31"/>
                            <w:w w:val="134"/>
                            <w:sz w:val="16"/>
                          </w:rPr>
                          <w:t xml:space="preserve"> </w:t>
                        </w:r>
                        <w:r>
                          <w:rPr>
                            <w:color w:val="E0EEFF"/>
                            <w:spacing w:val="-3"/>
                            <w:w w:val="102"/>
                            <w:sz w:val="16"/>
                          </w:rPr>
                          <w:t>c</w:t>
                        </w:r>
                        <w:r>
                          <w:rPr>
                            <w:color w:val="E0EEFF"/>
                            <w:spacing w:val="-3"/>
                            <w:w w:val="54"/>
                            <w:sz w:val="16"/>
                          </w:rPr>
                          <w:t>m</w:t>
                        </w:r>
                        <w:r>
                          <w:rPr>
                            <w:color w:val="E0EEFF"/>
                            <w:spacing w:val="-3"/>
                            <w:w w:val="95"/>
                            <w:sz w:val="16"/>
                          </w:rPr>
                          <w:t>a</w:t>
                        </w:r>
                        <w:r>
                          <w:rPr>
                            <w:color w:val="E0EEFF"/>
                            <w:spacing w:val="-1"/>
                            <w:w w:val="88"/>
                            <w:sz w:val="16"/>
                          </w:rPr>
                          <w:t>p</w:t>
                        </w:r>
                        <w:r>
                          <w:rPr>
                            <w:color w:val="FF9D00"/>
                            <w:spacing w:val="-3"/>
                            <w:w w:val="95"/>
                            <w:sz w:val="16"/>
                          </w:rPr>
                          <w:t>=</w:t>
                        </w:r>
                        <w:r>
                          <w:rPr>
                            <w:color w:val="92FB79"/>
                            <w:spacing w:val="-3"/>
                            <w:w w:val="352"/>
                            <w:sz w:val="16"/>
                          </w:rPr>
                          <w:t>'</w:t>
                        </w:r>
                        <w:r>
                          <w:rPr>
                            <w:color w:val="A4FF90"/>
                            <w:spacing w:val="-3"/>
                            <w:w w:val="87"/>
                            <w:sz w:val="16"/>
                          </w:rPr>
                          <w:t>B</w:t>
                        </w:r>
                        <w:r>
                          <w:rPr>
                            <w:color w:val="A4FF90"/>
                            <w:spacing w:val="-3"/>
                            <w:w w:val="90"/>
                            <w:sz w:val="16"/>
                          </w:rPr>
                          <w:t>u</w:t>
                        </w:r>
                        <w:r>
                          <w:rPr>
                            <w:color w:val="A4FF90"/>
                            <w:spacing w:val="-3"/>
                            <w:w w:val="70"/>
                            <w:sz w:val="16"/>
                          </w:rPr>
                          <w:t>G</w:t>
                        </w:r>
                        <w:r>
                          <w:rPr>
                            <w:color w:val="A4FF90"/>
                            <w:spacing w:val="-3"/>
                            <w:w w:val="90"/>
                            <w:sz w:val="16"/>
                          </w:rPr>
                          <w:t>n</w:t>
                        </w:r>
                        <w:r>
                          <w:rPr>
                            <w:color w:val="92FB79"/>
                            <w:spacing w:val="-3"/>
                            <w:w w:val="352"/>
                            <w:sz w:val="16"/>
                          </w:rPr>
                          <w:t>'</w:t>
                        </w:r>
                        <w:r>
                          <w:rPr>
                            <w:color w:val="E0EEFF"/>
                            <w:spacing w:val="-2"/>
                            <w:w w:val="143"/>
                            <w:sz w:val="16"/>
                          </w:rPr>
                          <w:t>)</w:t>
                        </w:r>
                      </w:p>
                      <w:p>
                        <w:pPr>
                          <w:spacing w:before="42"/>
                          <w:ind w:left="0" w:right="0" w:firstLine="0"/>
                          <w:jc w:val="left"/>
                          <w:rPr>
                            <w:sz w:val="16"/>
                          </w:rPr>
                        </w:pPr>
                        <w:r>
                          <w:rPr>
                            <w:color w:val="FFFFFF"/>
                            <w:w w:val="120"/>
                            <w:sz w:val="16"/>
                          </w:rPr>
                          <w:t>y_test</w:t>
                        </w:r>
                        <w:r>
                          <w:rPr>
                            <w:color w:val="FFFFFF"/>
                            <w:spacing w:val="47"/>
                            <w:w w:val="120"/>
                            <w:sz w:val="16"/>
                          </w:rPr>
                          <w:t xml:space="preserve"> </w:t>
                        </w:r>
                        <w:r>
                          <w:rPr>
                            <w:color w:val="FF9D00"/>
                            <w:w w:val="120"/>
                            <w:sz w:val="16"/>
                          </w:rPr>
                          <w:t>=</w:t>
                        </w:r>
                        <w:r>
                          <w:rPr>
                            <w:color w:val="FF9D00"/>
                            <w:spacing w:val="45"/>
                            <w:w w:val="120"/>
                            <w:sz w:val="16"/>
                          </w:rPr>
                          <w:t xml:space="preserve"> </w:t>
                        </w:r>
                        <w:r>
                          <w:rPr>
                            <w:color w:val="FFFFFF"/>
                            <w:spacing w:val="-10"/>
                            <w:w w:val="120"/>
                            <w:sz w:val="16"/>
                          </w:rPr>
                          <w:t>q</w:t>
                        </w:r>
                      </w:p>
                    </w:txbxContent>
                  </v:textbox>
                </v:shape>
                <w10:wrap type="topAndBottom"/>
              </v:group>
            </w:pict>
          </mc:Fallback>
        </mc:AlternateContent>
      </w:r>
      <w:r>
        <mc:AlternateContent>
          <mc:Choice Requires="wpg">
            <w:drawing>
              <wp:anchor distT="0" distB="0" distL="0" distR="0" simplePos="0" relativeHeight="251759616" behindDoc="1" locked="0" layoutInCell="1" allowOverlap="1">
                <wp:simplePos x="0" y="0"/>
                <wp:positionH relativeFrom="page">
                  <wp:posOffset>457200</wp:posOffset>
                </wp:positionH>
                <wp:positionV relativeFrom="paragraph">
                  <wp:posOffset>4881245</wp:posOffset>
                </wp:positionV>
                <wp:extent cx="6645910" cy="2461260"/>
                <wp:effectExtent l="0" t="0" r="13970" b="7620"/>
                <wp:wrapTopAndBottom/>
                <wp:docPr id="196" name="Group 196"/>
                <wp:cNvGraphicFramePr/>
                <a:graphic xmlns:a="http://schemas.openxmlformats.org/drawingml/2006/main">
                  <a:graphicData uri="http://schemas.microsoft.com/office/word/2010/wordprocessingGroup">
                    <wpg:wgp>
                      <wpg:cNvGrpSpPr/>
                      <wpg:grpSpPr>
                        <a:xfrm>
                          <a:off x="0" y="0"/>
                          <a:ext cx="6645909" cy="2461260"/>
                          <a:chOff x="0" y="0"/>
                          <a:chExt cx="6645909" cy="2461260"/>
                        </a:xfrm>
                      </wpg:grpSpPr>
                      <wps:wsp>
                        <wps:cNvPr id="144" name="Graphic 144"/>
                        <wps:cNvSpPr/>
                        <wps:spPr>
                          <a:xfrm>
                            <a:off x="0" y="0"/>
                            <a:ext cx="6645909" cy="144780"/>
                          </a:xfrm>
                          <a:custGeom>
                            <a:avLst/>
                            <a:gdLst/>
                            <a:ahLst/>
                            <a:cxnLst/>
                            <a:rect l="l" t="t" r="r" b="b"/>
                            <a:pathLst>
                              <a:path w="6645909" h="144780">
                                <a:moveTo>
                                  <a:pt x="6645909" y="144779"/>
                                </a:moveTo>
                                <a:lnTo>
                                  <a:pt x="0" y="144779"/>
                                </a:lnTo>
                                <a:lnTo>
                                  <a:pt x="0" y="0"/>
                                </a:lnTo>
                                <a:lnTo>
                                  <a:pt x="6645909" y="0"/>
                                </a:lnTo>
                                <a:lnTo>
                                  <a:pt x="6645909" y="144779"/>
                                </a:lnTo>
                                <a:close/>
                              </a:path>
                            </a:pathLst>
                          </a:custGeom>
                          <a:solidFill>
                            <a:srgbClr val="183548"/>
                          </a:solidFill>
                        </wps:spPr>
                        <wps:bodyPr wrap="square" lIns="0" tIns="0" rIns="0" bIns="0" rtlCol="0"/>
                      </wps:wsp>
                      <pic:pic xmlns:pic="http://schemas.openxmlformats.org/drawingml/2006/picture">
                        <pic:nvPicPr>
                          <pic:cNvPr id="145" name="Image 145"/>
                          <pic:cNvPicPr/>
                        </pic:nvPicPr>
                        <pic:blipFill>
                          <a:blip r:embed="rId33" cstate="print"/>
                          <a:stretch>
                            <a:fillRect/>
                          </a:stretch>
                        </pic:blipFill>
                        <pic:spPr>
                          <a:xfrm>
                            <a:off x="3175" y="50038"/>
                            <a:ext cx="57149" cy="69849"/>
                          </a:xfrm>
                          <a:prstGeom prst="rect">
                            <a:avLst/>
                          </a:prstGeom>
                        </pic:spPr>
                      </pic:pic>
                      <wps:wsp>
                        <wps:cNvPr id="146" name="Graphic 146"/>
                        <wps:cNvSpPr/>
                        <wps:spPr>
                          <a:xfrm>
                            <a:off x="0" y="144779"/>
                            <a:ext cx="6645909" cy="1158240"/>
                          </a:xfrm>
                          <a:custGeom>
                            <a:avLst/>
                            <a:gdLst/>
                            <a:ahLst/>
                            <a:cxnLst/>
                            <a:rect l="l" t="t" r="r" b="b"/>
                            <a:pathLst>
                              <a:path w="6645909" h="1158240">
                                <a:moveTo>
                                  <a:pt x="6645910" y="0"/>
                                </a:moveTo>
                                <a:lnTo>
                                  <a:pt x="0" y="0"/>
                                </a:lnTo>
                                <a:lnTo>
                                  <a:pt x="0" y="144780"/>
                                </a:lnTo>
                                <a:lnTo>
                                  <a:pt x="0" y="289560"/>
                                </a:lnTo>
                                <a:lnTo>
                                  <a:pt x="0" y="1158240"/>
                                </a:lnTo>
                                <a:lnTo>
                                  <a:pt x="6645910" y="1158240"/>
                                </a:lnTo>
                                <a:lnTo>
                                  <a:pt x="6645910" y="144780"/>
                                </a:lnTo>
                                <a:lnTo>
                                  <a:pt x="6645910" y="0"/>
                                </a:lnTo>
                                <a:close/>
                              </a:path>
                            </a:pathLst>
                          </a:custGeom>
                          <a:solidFill>
                            <a:srgbClr val="183548"/>
                          </a:solidFill>
                        </wps:spPr>
                        <wps:bodyPr wrap="square" lIns="0" tIns="0" rIns="0" bIns="0" rtlCol="0"/>
                      </wps:wsp>
                      <pic:pic xmlns:pic="http://schemas.openxmlformats.org/drawingml/2006/picture">
                        <pic:nvPicPr>
                          <pic:cNvPr id="147" name="Image 147"/>
                          <pic:cNvPicPr/>
                        </pic:nvPicPr>
                        <pic:blipFill>
                          <a:blip r:embed="rId32" cstate="print"/>
                          <a:stretch>
                            <a:fillRect/>
                          </a:stretch>
                        </pic:blipFill>
                        <pic:spPr>
                          <a:xfrm>
                            <a:off x="3223514" y="1208277"/>
                            <a:ext cx="47624" cy="69849"/>
                          </a:xfrm>
                          <a:prstGeom prst="rect">
                            <a:avLst/>
                          </a:prstGeom>
                        </pic:spPr>
                      </pic:pic>
                      <wps:wsp>
                        <wps:cNvPr id="148" name="Graphic 148"/>
                        <wps:cNvSpPr/>
                        <wps:spPr>
                          <a:xfrm>
                            <a:off x="0" y="1303019"/>
                            <a:ext cx="6645909" cy="1158240"/>
                          </a:xfrm>
                          <a:custGeom>
                            <a:avLst/>
                            <a:gdLst/>
                            <a:ahLst/>
                            <a:cxnLst/>
                            <a:rect l="l" t="t" r="r" b="b"/>
                            <a:pathLst>
                              <a:path w="6645909" h="1158240">
                                <a:moveTo>
                                  <a:pt x="6645910" y="0"/>
                                </a:moveTo>
                                <a:lnTo>
                                  <a:pt x="0" y="0"/>
                                </a:lnTo>
                                <a:lnTo>
                                  <a:pt x="0" y="144780"/>
                                </a:lnTo>
                                <a:lnTo>
                                  <a:pt x="0" y="289560"/>
                                </a:lnTo>
                                <a:lnTo>
                                  <a:pt x="0" y="1158240"/>
                                </a:lnTo>
                                <a:lnTo>
                                  <a:pt x="6645910" y="1158240"/>
                                </a:lnTo>
                                <a:lnTo>
                                  <a:pt x="6645910" y="144780"/>
                                </a:lnTo>
                                <a:lnTo>
                                  <a:pt x="6645910" y="0"/>
                                </a:lnTo>
                                <a:close/>
                              </a:path>
                            </a:pathLst>
                          </a:custGeom>
                          <a:solidFill>
                            <a:srgbClr val="183548"/>
                          </a:solidFill>
                        </wps:spPr>
                        <wps:bodyPr wrap="square" lIns="0" tIns="0" rIns="0" bIns="0" rtlCol="0"/>
                      </wps:wsp>
                      <wps:wsp>
                        <wps:cNvPr id="149" name="Textbox 149"/>
                        <wps:cNvSpPr txBox="1"/>
                        <wps:spPr>
                          <a:xfrm>
                            <a:off x="0" y="0"/>
                            <a:ext cx="6645909" cy="2461260"/>
                          </a:xfrm>
                          <a:prstGeom prst="rect">
                            <a:avLst/>
                          </a:prstGeom>
                        </wps:spPr>
                        <wps:txbx>
                          <w:txbxContent>
                            <w:p>
                              <w:pPr>
                                <w:spacing w:before="42"/>
                                <w:ind w:left="187" w:right="0" w:firstLine="0"/>
                                <w:jc w:val="left"/>
                                <w:rPr>
                                  <w:rFonts w:ascii="Georgia"/>
                                  <w:b/>
                                  <w:i/>
                                  <w:sz w:val="16"/>
                                </w:rPr>
                              </w:pPr>
                              <w:r>
                                <w:rPr>
                                  <w:rFonts w:ascii="Georgia"/>
                                  <w:b/>
                                  <w:i/>
                                  <w:color w:val="0087FF"/>
                                  <w:w w:val="105"/>
                                  <w:sz w:val="16"/>
                                </w:rPr>
                                <w:t>auc</w:t>
                              </w:r>
                              <w:r>
                                <w:rPr>
                                  <w:rFonts w:ascii="Georgia"/>
                                  <w:b/>
                                  <w:i/>
                                  <w:color w:val="0087FF"/>
                                  <w:spacing w:val="35"/>
                                  <w:w w:val="125"/>
                                  <w:sz w:val="16"/>
                                </w:rPr>
                                <w:t xml:space="preserve"> </w:t>
                              </w:r>
                              <w:r>
                                <w:rPr>
                                  <w:rFonts w:ascii="Georgia"/>
                                  <w:b/>
                                  <w:i/>
                                  <w:color w:val="0087FF"/>
                                  <w:w w:val="125"/>
                                  <w:sz w:val="16"/>
                                </w:rPr>
                                <w:t>-</w:t>
                              </w:r>
                              <w:r>
                                <w:rPr>
                                  <w:rFonts w:ascii="Georgia"/>
                                  <w:b/>
                                  <w:i/>
                                  <w:color w:val="0087FF"/>
                                  <w:spacing w:val="32"/>
                                  <w:w w:val="125"/>
                                  <w:sz w:val="16"/>
                                </w:rPr>
                                <w:t xml:space="preserve"> </w:t>
                              </w:r>
                              <w:r>
                                <w:rPr>
                                  <w:rFonts w:ascii="Georgia"/>
                                  <w:b/>
                                  <w:i/>
                                  <w:color w:val="0087FF"/>
                                  <w:spacing w:val="-5"/>
                                  <w:w w:val="105"/>
                                  <w:sz w:val="16"/>
                                </w:rPr>
                                <w:t>roc</w:t>
                              </w:r>
                            </w:p>
                            <w:p>
                              <w:pPr>
                                <w:spacing w:before="42"/>
                                <w:ind w:left="0" w:right="0" w:firstLine="0"/>
                                <w:jc w:val="left"/>
                                <w:rPr>
                                  <w:sz w:val="16"/>
                                </w:rPr>
                              </w:pPr>
                              <w:r>
                                <w:rPr>
                                  <w:color w:val="FFFFFF"/>
                                  <w:w w:val="120"/>
                                  <w:sz w:val="16"/>
                                </w:rPr>
                                <w:t>y_score_gnb</w:t>
                              </w:r>
                              <w:r>
                                <w:rPr>
                                  <w:color w:val="FFFFFF"/>
                                  <w:spacing w:val="14"/>
                                  <w:w w:val="120"/>
                                  <w:sz w:val="16"/>
                                </w:rPr>
                                <w:t xml:space="preserve"> </w:t>
                              </w:r>
                              <w:r>
                                <w:rPr>
                                  <w:color w:val="FF9D00"/>
                                  <w:w w:val="120"/>
                                  <w:sz w:val="16"/>
                                </w:rPr>
                                <w:t>=</w:t>
                              </w:r>
                              <w:r>
                                <w:rPr>
                                  <w:color w:val="FF9D00"/>
                                  <w:spacing w:val="13"/>
                                  <w:w w:val="120"/>
                                  <w:sz w:val="16"/>
                                </w:rPr>
                                <w:t xml:space="preserve"> </w:t>
                              </w:r>
                              <w:r>
                                <w:rPr>
                                  <w:color w:val="FFFFFF"/>
                                  <w:spacing w:val="-2"/>
                                  <w:w w:val="120"/>
                                  <w:sz w:val="16"/>
                                </w:rPr>
                                <w:t>nb_model</w:t>
                              </w:r>
                              <w:r>
                                <w:rPr>
                                  <w:color w:val="E0EEFF"/>
                                  <w:spacing w:val="-2"/>
                                  <w:w w:val="120"/>
                                  <w:sz w:val="16"/>
                                </w:rPr>
                                <w:t>.</w:t>
                              </w:r>
                              <w:r>
                                <w:rPr>
                                  <w:color w:val="FFC500"/>
                                  <w:spacing w:val="-2"/>
                                  <w:w w:val="120"/>
                                  <w:sz w:val="16"/>
                                </w:rPr>
                                <w:t>predict_proba</w:t>
                              </w:r>
                              <w:r>
                                <w:rPr>
                                  <w:color w:val="E0EEFF"/>
                                  <w:spacing w:val="-2"/>
                                  <w:w w:val="120"/>
                                  <w:sz w:val="16"/>
                                </w:rPr>
                                <w:t>(</w:t>
                              </w:r>
                              <w:r>
                                <w:rPr>
                                  <w:color w:val="FFFFFF"/>
                                  <w:spacing w:val="-2"/>
                                  <w:w w:val="120"/>
                                  <w:sz w:val="16"/>
                                </w:rPr>
                                <w:t>x_valid</w:t>
                              </w:r>
                              <w:r>
                                <w:rPr>
                                  <w:color w:val="E0EEFF"/>
                                  <w:spacing w:val="-2"/>
                                  <w:w w:val="120"/>
                                  <w:sz w:val="16"/>
                                </w:rPr>
                                <w:t>)</w:t>
                              </w:r>
                            </w:p>
                            <w:p>
                              <w:pPr>
                                <w:spacing w:before="43" w:line="295" w:lineRule="auto"/>
                                <w:ind w:left="0" w:right="2482" w:firstLine="0"/>
                                <w:jc w:val="left"/>
                                <w:rPr>
                                  <w:sz w:val="16"/>
                                </w:rPr>
                              </w:pPr>
                              <w:r>
                                <w:rPr>
                                  <w:color w:val="FFFFFF"/>
                                  <w:w w:val="125"/>
                                  <w:sz w:val="16"/>
                                </w:rPr>
                                <w:t>fpr_gnb</w:t>
                              </w:r>
                              <w:r>
                                <w:rPr>
                                  <w:color w:val="E0EEFF"/>
                                  <w:w w:val="125"/>
                                  <w:sz w:val="16"/>
                                </w:rPr>
                                <w:t>,</w:t>
                              </w:r>
                              <w:r>
                                <w:rPr>
                                  <w:color w:val="E0EEFF"/>
                                  <w:spacing w:val="15"/>
                                  <w:w w:val="125"/>
                                  <w:sz w:val="16"/>
                                </w:rPr>
                                <w:t xml:space="preserve"> </w:t>
                              </w:r>
                              <w:r>
                                <w:rPr>
                                  <w:color w:val="FFFFFF"/>
                                  <w:w w:val="125"/>
                                  <w:sz w:val="16"/>
                                </w:rPr>
                                <w:t>tpr_gnb</w:t>
                              </w:r>
                              <w:r>
                                <w:rPr>
                                  <w:color w:val="E0EEFF"/>
                                  <w:w w:val="125"/>
                                  <w:sz w:val="16"/>
                                </w:rPr>
                                <w:t>,</w:t>
                              </w:r>
                              <w:r>
                                <w:rPr>
                                  <w:color w:val="E0EEFF"/>
                                  <w:spacing w:val="15"/>
                                  <w:w w:val="125"/>
                                  <w:sz w:val="16"/>
                                </w:rPr>
                                <w:t xml:space="preserve"> </w:t>
                              </w:r>
                              <w:r>
                                <w:rPr>
                                  <w:color w:val="FFFFFF"/>
                                  <w:w w:val="125"/>
                                  <w:sz w:val="16"/>
                                </w:rPr>
                                <w:t>thresholds_gnb</w:t>
                              </w:r>
                              <w:r>
                                <w:rPr>
                                  <w:color w:val="FFFFFF"/>
                                  <w:spacing w:val="15"/>
                                  <w:w w:val="125"/>
                                  <w:sz w:val="16"/>
                                </w:rPr>
                                <w:t xml:space="preserve"> </w:t>
                              </w:r>
                              <w:r>
                                <w:rPr>
                                  <w:color w:val="FF9D00"/>
                                  <w:w w:val="125"/>
                                  <w:sz w:val="16"/>
                                </w:rPr>
                                <w:t xml:space="preserve">= </w:t>
                              </w:r>
                              <w:r>
                                <w:rPr>
                                  <w:color w:val="FFC500"/>
                                  <w:w w:val="125"/>
                                  <w:sz w:val="16"/>
                                </w:rPr>
                                <w:t>roc_curve</w:t>
                              </w:r>
                              <w:r>
                                <w:rPr>
                                  <w:color w:val="E0EEFF"/>
                                  <w:w w:val="125"/>
                                  <w:sz w:val="16"/>
                                </w:rPr>
                                <w:t>(</w:t>
                              </w:r>
                              <w:r>
                                <w:rPr>
                                  <w:color w:val="FFFFFF"/>
                                  <w:w w:val="125"/>
                                  <w:sz w:val="16"/>
                                </w:rPr>
                                <w:t>y_valid</w:t>
                              </w:r>
                              <w:r>
                                <w:rPr>
                                  <w:color w:val="E0EEFF"/>
                                  <w:w w:val="125"/>
                                  <w:sz w:val="16"/>
                                </w:rPr>
                                <w:t>.</w:t>
                              </w:r>
                              <w:r>
                                <w:rPr>
                                  <w:color w:val="9EFFFF"/>
                                  <w:w w:val="125"/>
                                  <w:sz w:val="16"/>
                                </w:rPr>
                                <w:t>values</w:t>
                              </w:r>
                              <w:r>
                                <w:rPr>
                                  <w:color w:val="E0EEFF"/>
                                  <w:w w:val="125"/>
                                  <w:sz w:val="16"/>
                                </w:rPr>
                                <w:t xml:space="preserve">, </w:t>
                              </w:r>
                              <w:r>
                                <w:rPr>
                                  <w:color w:val="FFFFFF"/>
                                  <w:w w:val="125"/>
                                  <w:sz w:val="16"/>
                                </w:rPr>
                                <w:t>y_score_gnb</w:t>
                              </w:r>
                              <w:r>
                                <w:rPr>
                                  <w:color w:val="E0EEFF"/>
                                  <w:w w:val="125"/>
                                  <w:sz w:val="16"/>
                                </w:rPr>
                                <w:t>.</w:t>
                              </w:r>
                              <w:r>
                                <w:rPr>
                                  <w:color w:val="9EFFFF"/>
                                  <w:w w:val="125"/>
                                  <w:sz w:val="16"/>
                                </w:rPr>
                                <w:t>values</w:t>
                              </w:r>
                              <w:r>
                                <w:rPr>
                                  <w:color w:val="E0EEFF"/>
                                  <w:w w:val="125"/>
                                  <w:sz w:val="16"/>
                                </w:rPr>
                                <w:t xml:space="preserve">) </w:t>
                              </w:r>
                              <w:r>
                                <w:rPr>
                                  <w:color w:val="FFFFFF"/>
                                  <w:w w:val="125"/>
                                  <w:sz w:val="16"/>
                                </w:rPr>
                                <w:t>roc_auc_gnb</w:t>
                              </w:r>
                              <w:r>
                                <w:rPr>
                                  <w:color w:val="FFFFFF"/>
                                  <w:spacing w:val="26"/>
                                  <w:w w:val="125"/>
                                  <w:sz w:val="16"/>
                                </w:rPr>
                                <w:t xml:space="preserve"> </w:t>
                              </w:r>
                              <w:r>
                                <w:rPr>
                                  <w:color w:val="FF9D00"/>
                                  <w:w w:val="125"/>
                                  <w:sz w:val="16"/>
                                </w:rPr>
                                <w:t xml:space="preserve">= </w:t>
                              </w:r>
                              <w:r>
                                <w:rPr>
                                  <w:color w:val="FFC500"/>
                                  <w:w w:val="125"/>
                                  <w:sz w:val="16"/>
                                </w:rPr>
                                <w:t>roc_auc_score</w:t>
                              </w:r>
                              <w:r>
                                <w:rPr>
                                  <w:color w:val="E0EEFF"/>
                                  <w:w w:val="125"/>
                                  <w:sz w:val="16"/>
                                </w:rPr>
                                <w:t>(</w:t>
                              </w:r>
                              <w:r>
                                <w:rPr>
                                  <w:color w:val="FFFFFF"/>
                                  <w:w w:val="125"/>
                                  <w:sz w:val="16"/>
                                </w:rPr>
                                <w:t>y_valid</w:t>
                              </w:r>
                              <w:r>
                                <w:rPr>
                                  <w:color w:val="E0EEFF"/>
                                  <w:w w:val="125"/>
                                  <w:sz w:val="16"/>
                                </w:rPr>
                                <w:t>,</w:t>
                              </w:r>
                              <w:r>
                                <w:rPr>
                                  <w:color w:val="E0EEFF"/>
                                  <w:spacing w:val="26"/>
                                  <w:w w:val="125"/>
                                  <w:sz w:val="16"/>
                                </w:rPr>
                                <w:t xml:space="preserve"> </w:t>
                              </w:r>
                              <w:r>
                                <w:rPr>
                                  <w:color w:val="FFFFFF"/>
                                  <w:w w:val="125"/>
                                  <w:sz w:val="16"/>
                                </w:rPr>
                                <w:t>y_score_gnb</w:t>
                              </w:r>
                              <w:r>
                                <w:rPr>
                                  <w:color w:val="E0EEFF"/>
                                  <w:w w:val="125"/>
                                  <w:sz w:val="16"/>
                                </w:rPr>
                                <w:t>)</w:t>
                              </w:r>
                            </w:p>
                            <w:p>
                              <w:pPr>
                                <w:spacing w:before="0" w:line="185" w:lineRule="exact"/>
                                <w:ind w:left="0" w:right="0" w:firstLine="0"/>
                                <w:jc w:val="left"/>
                                <w:rPr>
                                  <w:sz w:val="16"/>
                                </w:rPr>
                              </w:pPr>
                              <w:r>
                                <w:rPr>
                                  <w:color w:val="FFFFFF"/>
                                  <w:w w:val="120"/>
                                  <w:sz w:val="16"/>
                                </w:rPr>
                                <w:t>y_score_dtc</w:t>
                              </w:r>
                              <w:r>
                                <w:rPr>
                                  <w:color w:val="FFFFFF"/>
                                  <w:spacing w:val="30"/>
                                  <w:w w:val="120"/>
                                  <w:sz w:val="16"/>
                                </w:rPr>
                                <w:t xml:space="preserve"> </w:t>
                              </w:r>
                              <w:r>
                                <w:rPr>
                                  <w:color w:val="FF9D00"/>
                                  <w:w w:val="120"/>
                                  <w:sz w:val="16"/>
                                </w:rPr>
                                <w:t>=</w:t>
                              </w:r>
                              <w:r>
                                <w:rPr>
                                  <w:color w:val="FF9D00"/>
                                  <w:spacing w:val="28"/>
                                  <w:w w:val="120"/>
                                  <w:sz w:val="16"/>
                                </w:rPr>
                                <w:t xml:space="preserve"> </w:t>
                              </w:r>
                              <w:r>
                                <w:rPr>
                                  <w:color w:val="FFFFFF"/>
                                  <w:spacing w:val="-2"/>
                                  <w:w w:val="120"/>
                                  <w:sz w:val="16"/>
                                </w:rPr>
                                <w:t>dt_model</w:t>
                              </w:r>
                              <w:r>
                                <w:rPr>
                                  <w:color w:val="E0EEFF"/>
                                  <w:spacing w:val="-2"/>
                                  <w:w w:val="120"/>
                                  <w:sz w:val="16"/>
                                </w:rPr>
                                <w:t>.</w:t>
                              </w:r>
                              <w:r>
                                <w:rPr>
                                  <w:color w:val="FFC500"/>
                                  <w:spacing w:val="-2"/>
                                  <w:w w:val="120"/>
                                  <w:sz w:val="16"/>
                                </w:rPr>
                                <w:t>predict_proba</w:t>
                              </w:r>
                              <w:r>
                                <w:rPr>
                                  <w:color w:val="E0EEFF"/>
                                  <w:spacing w:val="-2"/>
                                  <w:w w:val="120"/>
                                  <w:sz w:val="16"/>
                                </w:rPr>
                                <w:t>(</w:t>
                              </w:r>
                              <w:r>
                                <w:rPr>
                                  <w:color w:val="FFFFFF"/>
                                  <w:spacing w:val="-2"/>
                                  <w:w w:val="120"/>
                                  <w:sz w:val="16"/>
                                </w:rPr>
                                <w:t>x_valid</w:t>
                              </w:r>
                              <w:r>
                                <w:rPr>
                                  <w:color w:val="E0EEFF"/>
                                  <w:spacing w:val="-2"/>
                                  <w:w w:val="120"/>
                                  <w:sz w:val="16"/>
                                </w:rPr>
                                <w:t>)</w:t>
                              </w:r>
                            </w:p>
                            <w:p>
                              <w:pPr>
                                <w:spacing w:before="42" w:line="295" w:lineRule="auto"/>
                                <w:ind w:left="0" w:right="2482" w:firstLine="0"/>
                                <w:jc w:val="left"/>
                                <w:rPr>
                                  <w:sz w:val="16"/>
                                </w:rPr>
                              </w:pPr>
                              <w:r>
                                <w:rPr>
                                  <w:color w:val="FFFFFF"/>
                                  <w:w w:val="125"/>
                                  <w:sz w:val="16"/>
                                </w:rPr>
                                <w:t>fpr_dtc</w:t>
                              </w:r>
                              <w:r>
                                <w:rPr>
                                  <w:color w:val="E0EEFF"/>
                                  <w:w w:val="125"/>
                                  <w:sz w:val="16"/>
                                </w:rPr>
                                <w:t>,</w:t>
                              </w:r>
                              <w:r>
                                <w:rPr>
                                  <w:color w:val="E0EEFF"/>
                                  <w:spacing w:val="40"/>
                                  <w:w w:val="125"/>
                                  <w:sz w:val="16"/>
                                </w:rPr>
                                <w:t xml:space="preserve"> </w:t>
                              </w:r>
                              <w:r>
                                <w:rPr>
                                  <w:color w:val="FFFFFF"/>
                                  <w:w w:val="125"/>
                                  <w:sz w:val="16"/>
                                </w:rPr>
                                <w:t>tpr_dtc</w:t>
                              </w:r>
                              <w:r>
                                <w:rPr>
                                  <w:color w:val="E0EEFF"/>
                                  <w:w w:val="125"/>
                                  <w:sz w:val="16"/>
                                </w:rPr>
                                <w:t>,</w:t>
                              </w:r>
                              <w:r>
                                <w:rPr>
                                  <w:color w:val="E0EEFF"/>
                                  <w:spacing w:val="40"/>
                                  <w:w w:val="125"/>
                                  <w:sz w:val="16"/>
                                </w:rPr>
                                <w:t xml:space="preserve"> </w:t>
                              </w:r>
                              <w:r>
                                <w:rPr>
                                  <w:color w:val="FFFFFF"/>
                                  <w:w w:val="125"/>
                                  <w:sz w:val="16"/>
                                </w:rPr>
                                <w:t>thresholds_dtc</w:t>
                              </w:r>
                              <w:r>
                                <w:rPr>
                                  <w:color w:val="FFFFFF"/>
                                  <w:spacing w:val="40"/>
                                  <w:w w:val="125"/>
                                  <w:sz w:val="16"/>
                                </w:rPr>
                                <w:t xml:space="preserve"> </w:t>
                              </w:r>
                              <w:r>
                                <w:rPr>
                                  <w:color w:val="FF9D00"/>
                                  <w:w w:val="125"/>
                                  <w:sz w:val="16"/>
                                </w:rPr>
                                <w:t xml:space="preserve">= </w:t>
                              </w:r>
                              <w:r>
                                <w:rPr>
                                  <w:color w:val="FFC500"/>
                                  <w:w w:val="125"/>
                                  <w:sz w:val="16"/>
                                </w:rPr>
                                <w:t>roc_curve</w:t>
                              </w:r>
                              <w:r>
                                <w:rPr>
                                  <w:color w:val="E0EEFF"/>
                                  <w:w w:val="125"/>
                                  <w:sz w:val="16"/>
                                </w:rPr>
                                <w:t>(</w:t>
                              </w:r>
                              <w:r>
                                <w:rPr>
                                  <w:color w:val="FFFFFF"/>
                                  <w:w w:val="125"/>
                                  <w:sz w:val="16"/>
                                </w:rPr>
                                <w:t>y_valid</w:t>
                              </w:r>
                              <w:r>
                                <w:rPr>
                                  <w:color w:val="E0EEFF"/>
                                  <w:w w:val="125"/>
                                  <w:sz w:val="16"/>
                                </w:rPr>
                                <w:t>.</w:t>
                              </w:r>
                              <w:r>
                                <w:rPr>
                                  <w:color w:val="9EFFFF"/>
                                  <w:w w:val="125"/>
                                  <w:sz w:val="16"/>
                                </w:rPr>
                                <w:t>values</w:t>
                              </w:r>
                              <w:r>
                                <w:rPr>
                                  <w:color w:val="E0EEFF"/>
                                  <w:w w:val="125"/>
                                  <w:sz w:val="16"/>
                                </w:rPr>
                                <w:t xml:space="preserve">, </w:t>
                              </w:r>
                              <w:r>
                                <w:rPr>
                                  <w:color w:val="FFFFFF"/>
                                  <w:w w:val="125"/>
                                  <w:sz w:val="16"/>
                                </w:rPr>
                                <w:t>y_score_dtc</w:t>
                              </w:r>
                              <w:r>
                                <w:rPr>
                                  <w:color w:val="E0EEFF"/>
                                  <w:w w:val="125"/>
                                  <w:sz w:val="16"/>
                                </w:rPr>
                                <w:t>.</w:t>
                              </w:r>
                              <w:r>
                                <w:rPr>
                                  <w:color w:val="9EFFFF"/>
                                  <w:w w:val="125"/>
                                  <w:sz w:val="16"/>
                                </w:rPr>
                                <w:t>values</w:t>
                              </w:r>
                              <w:r>
                                <w:rPr>
                                  <w:color w:val="E0EEFF"/>
                                  <w:w w:val="125"/>
                                  <w:sz w:val="16"/>
                                </w:rPr>
                                <w:t xml:space="preserve">) </w:t>
                              </w:r>
                              <w:r>
                                <w:rPr>
                                  <w:color w:val="FFFFFF"/>
                                  <w:w w:val="125"/>
                                  <w:sz w:val="16"/>
                                </w:rPr>
                                <w:t>roc_auc_dtc</w:t>
                              </w:r>
                              <w:r>
                                <w:rPr>
                                  <w:color w:val="FFFFFF"/>
                                  <w:spacing w:val="40"/>
                                  <w:w w:val="125"/>
                                  <w:sz w:val="16"/>
                                </w:rPr>
                                <w:t xml:space="preserve"> </w:t>
                              </w:r>
                              <w:r>
                                <w:rPr>
                                  <w:color w:val="FF9D00"/>
                                  <w:w w:val="125"/>
                                  <w:sz w:val="16"/>
                                </w:rPr>
                                <w:t xml:space="preserve">= </w:t>
                              </w:r>
                              <w:r>
                                <w:rPr>
                                  <w:color w:val="FFC500"/>
                                  <w:w w:val="125"/>
                                  <w:sz w:val="16"/>
                                </w:rPr>
                                <w:t>roc_auc_score</w:t>
                              </w:r>
                              <w:r>
                                <w:rPr>
                                  <w:color w:val="E0EEFF"/>
                                  <w:w w:val="125"/>
                                  <w:sz w:val="16"/>
                                </w:rPr>
                                <w:t>(</w:t>
                              </w:r>
                              <w:r>
                                <w:rPr>
                                  <w:color w:val="FFFFFF"/>
                                  <w:w w:val="125"/>
                                  <w:sz w:val="16"/>
                                </w:rPr>
                                <w:t>y_valid</w:t>
                              </w:r>
                              <w:r>
                                <w:rPr>
                                  <w:color w:val="E0EEFF"/>
                                  <w:w w:val="125"/>
                                  <w:sz w:val="16"/>
                                </w:rPr>
                                <w:t>,</w:t>
                              </w:r>
                              <w:r>
                                <w:rPr>
                                  <w:color w:val="E0EEFF"/>
                                  <w:spacing w:val="40"/>
                                  <w:w w:val="125"/>
                                  <w:sz w:val="16"/>
                                </w:rPr>
                                <w:t xml:space="preserve"> </w:t>
                              </w:r>
                              <w:r>
                                <w:rPr>
                                  <w:color w:val="FFFFFF"/>
                                  <w:w w:val="125"/>
                                  <w:sz w:val="16"/>
                                </w:rPr>
                                <w:t>y_score_dtc</w:t>
                              </w:r>
                              <w:r>
                                <w:rPr>
                                  <w:color w:val="E0EEFF"/>
                                  <w:w w:val="125"/>
                                  <w:sz w:val="16"/>
                                </w:rPr>
                                <w:t>)</w:t>
                              </w:r>
                            </w:p>
                            <w:p>
                              <w:pPr>
                                <w:spacing w:before="0" w:line="185" w:lineRule="exact"/>
                                <w:ind w:left="0" w:right="0" w:firstLine="0"/>
                                <w:jc w:val="left"/>
                                <w:rPr>
                                  <w:sz w:val="16"/>
                                </w:rPr>
                              </w:pPr>
                              <w:r>
                                <w:rPr>
                                  <w:color w:val="FFC500"/>
                                  <w:w w:val="140"/>
                                  <w:sz w:val="16"/>
                                </w:rPr>
                                <w:t>plt</w:t>
                              </w:r>
                              <w:r>
                                <w:rPr>
                                  <w:color w:val="E0EEFF"/>
                                  <w:w w:val="140"/>
                                  <w:sz w:val="16"/>
                                </w:rPr>
                                <w:t>.</w:t>
                              </w:r>
                              <w:r>
                                <w:rPr>
                                  <w:color w:val="FFC500"/>
                                  <w:w w:val="140"/>
                                  <w:sz w:val="16"/>
                                </w:rPr>
                                <w:t>figure</w:t>
                              </w:r>
                              <w:r>
                                <w:rPr>
                                  <w:color w:val="E0EEFF"/>
                                  <w:w w:val="140"/>
                                  <w:sz w:val="16"/>
                                </w:rPr>
                                <w:t>(figsize</w:t>
                              </w:r>
                              <w:r>
                                <w:rPr>
                                  <w:color w:val="FF9D00"/>
                                  <w:w w:val="140"/>
                                  <w:sz w:val="16"/>
                                </w:rPr>
                                <w:t>=</w:t>
                              </w:r>
                              <w:r>
                                <w:rPr>
                                  <w:color w:val="E0EEFF"/>
                                  <w:w w:val="140"/>
                                  <w:sz w:val="16"/>
                                </w:rPr>
                                <w:t>(</w:t>
                              </w:r>
                              <w:r>
                                <w:rPr>
                                  <w:color w:val="FF618B"/>
                                  <w:w w:val="140"/>
                                  <w:sz w:val="16"/>
                                </w:rPr>
                                <w:t>8</w:t>
                              </w:r>
                              <w:r>
                                <w:rPr>
                                  <w:color w:val="E0EEFF"/>
                                  <w:w w:val="140"/>
                                  <w:sz w:val="16"/>
                                </w:rPr>
                                <w:t>,</w:t>
                              </w:r>
                              <w:r>
                                <w:rPr>
                                  <w:color w:val="E0EEFF"/>
                                  <w:spacing w:val="-2"/>
                                  <w:w w:val="140"/>
                                  <w:sz w:val="16"/>
                                </w:rPr>
                                <w:t xml:space="preserve"> </w:t>
                              </w:r>
                              <w:r>
                                <w:rPr>
                                  <w:color w:val="FF618B"/>
                                  <w:spacing w:val="-5"/>
                                  <w:w w:val="145"/>
                                  <w:sz w:val="16"/>
                                </w:rPr>
                                <w:t>6</w:t>
                              </w:r>
                              <w:r>
                                <w:rPr>
                                  <w:color w:val="E0EEFF"/>
                                  <w:spacing w:val="-5"/>
                                  <w:w w:val="145"/>
                                  <w:sz w:val="16"/>
                                </w:rPr>
                                <w:t>))</w:t>
                              </w:r>
                            </w:p>
                            <w:p>
                              <w:pPr>
                                <w:spacing w:before="42" w:line="295" w:lineRule="auto"/>
                                <w:ind w:left="0" w:right="0" w:firstLine="0"/>
                                <w:jc w:val="left"/>
                                <w:rPr>
                                  <w:sz w:val="16"/>
                                </w:rPr>
                              </w:pPr>
                              <w:r>
                                <w:rPr>
                                  <w:color w:val="FFC500"/>
                                  <w:w w:val="135"/>
                                  <w:sz w:val="16"/>
                                </w:rPr>
                                <w:t>plt</w:t>
                              </w:r>
                              <w:r>
                                <w:rPr>
                                  <w:color w:val="E0EEFF"/>
                                  <w:w w:val="135"/>
                                  <w:sz w:val="16"/>
                                </w:rPr>
                                <w:t>.</w:t>
                              </w:r>
                              <w:r>
                                <w:rPr>
                                  <w:color w:val="FFC500"/>
                                  <w:w w:val="135"/>
                                  <w:sz w:val="16"/>
                                </w:rPr>
                                <w:t>plot</w:t>
                              </w:r>
                              <w:r>
                                <w:rPr>
                                  <w:color w:val="E0EEFF"/>
                                  <w:w w:val="135"/>
                                  <w:sz w:val="16"/>
                                </w:rPr>
                                <w:t>(</w:t>
                              </w:r>
                              <w:r>
                                <w:rPr>
                                  <w:color w:val="FFFFFF"/>
                                  <w:w w:val="135"/>
                                  <w:sz w:val="16"/>
                                </w:rPr>
                                <w:t>fpr_gnb</w:t>
                              </w:r>
                              <w:r>
                                <w:rPr>
                                  <w:color w:val="E0EEFF"/>
                                  <w:w w:val="135"/>
                                  <w:sz w:val="16"/>
                                </w:rPr>
                                <w:t xml:space="preserve">, </w:t>
                              </w:r>
                              <w:r>
                                <w:rPr>
                                  <w:color w:val="FFFFFF"/>
                                  <w:w w:val="135"/>
                                  <w:sz w:val="16"/>
                                </w:rPr>
                                <w:t>tpr_gnb</w:t>
                              </w:r>
                              <w:r>
                                <w:rPr>
                                  <w:color w:val="E0EEFF"/>
                                  <w:w w:val="135"/>
                                  <w:sz w:val="16"/>
                                </w:rPr>
                                <w:t>, color</w:t>
                              </w:r>
                              <w:r>
                                <w:rPr>
                                  <w:color w:val="FF9D00"/>
                                  <w:w w:val="135"/>
                                  <w:sz w:val="16"/>
                                </w:rPr>
                                <w:t>=</w:t>
                              </w:r>
                              <w:r>
                                <w:rPr>
                                  <w:color w:val="92FB79"/>
                                  <w:w w:val="135"/>
                                  <w:sz w:val="16"/>
                                </w:rPr>
                                <w:t>'</w:t>
                              </w:r>
                              <w:r>
                                <w:rPr>
                                  <w:color w:val="A4FF90"/>
                                  <w:w w:val="135"/>
                                  <w:sz w:val="16"/>
                                </w:rPr>
                                <w:t>blue</w:t>
                              </w:r>
                              <w:r>
                                <w:rPr>
                                  <w:color w:val="92FB79"/>
                                  <w:w w:val="135"/>
                                  <w:sz w:val="16"/>
                                </w:rPr>
                                <w:t>'</w:t>
                              </w:r>
                              <w:r>
                                <w:rPr>
                                  <w:color w:val="E0EEFF"/>
                                  <w:w w:val="135"/>
                                  <w:sz w:val="16"/>
                                </w:rPr>
                                <w:t>, lw</w:t>
                              </w:r>
                              <w:r>
                                <w:rPr>
                                  <w:color w:val="FF9D00"/>
                                  <w:w w:val="135"/>
                                  <w:sz w:val="16"/>
                                </w:rPr>
                                <w:t>=</w:t>
                              </w:r>
                              <w:r>
                                <w:rPr>
                                  <w:color w:val="FF618B"/>
                                  <w:w w:val="135"/>
                                  <w:sz w:val="16"/>
                                </w:rPr>
                                <w:t>2</w:t>
                              </w:r>
                              <w:r>
                                <w:rPr>
                                  <w:color w:val="E0EEFF"/>
                                  <w:w w:val="135"/>
                                  <w:sz w:val="16"/>
                                </w:rPr>
                                <w:t>, label</w:t>
                              </w:r>
                              <w:r>
                                <w:rPr>
                                  <w:color w:val="FF9D00"/>
                                  <w:w w:val="135"/>
                                  <w:sz w:val="16"/>
                                </w:rPr>
                                <w:t>=</w:t>
                              </w:r>
                              <w:r>
                                <w:rPr>
                                  <w:color w:val="92FB79"/>
                                  <w:w w:val="135"/>
                                  <w:sz w:val="16"/>
                                </w:rPr>
                                <w:t xml:space="preserve">' </w:t>
                              </w:r>
                              <w:r>
                                <w:rPr>
                                  <w:color w:val="A4FF90"/>
                                  <w:w w:val="135"/>
                                  <w:sz w:val="16"/>
                                </w:rPr>
                                <w:t xml:space="preserve">aive </w:t>
                              </w:r>
                              <w:r>
                                <w:rPr>
                                  <w:color w:val="A4FF90"/>
                                  <w:w w:val="125"/>
                                  <w:sz w:val="16"/>
                                </w:rPr>
                                <w:t>Bayes</w:t>
                              </w:r>
                              <w:r>
                                <w:rPr>
                                  <w:color w:val="A4FF90"/>
                                  <w:spacing w:val="11"/>
                                  <w:w w:val="125"/>
                                  <w:sz w:val="16"/>
                                </w:rPr>
                                <w:t xml:space="preserve"> </w:t>
                              </w:r>
                              <w:r>
                                <w:rPr>
                                  <w:color w:val="A4FF90"/>
                                  <w:w w:val="125"/>
                                  <w:sz w:val="16"/>
                                </w:rPr>
                                <w:t xml:space="preserve">ROC </w:t>
                              </w:r>
                              <w:r>
                                <w:rPr>
                                  <w:color w:val="A4FF90"/>
                                  <w:w w:val="135"/>
                                  <w:sz w:val="16"/>
                                </w:rPr>
                                <w:t xml:space="preserve">curve </w:t>
                              </w:r>
                              <w:r>
                                <w:rPr>
                                  <w:color w:val="A4FF90"/>
                                  <w:w w:val="125"/>
                                  <w:sz w:val="16"/>
                                </w:rPr>
                                <w:t>(AUC =</w:t>
                              </w:r>
                              <w:r>
                                <w:rPr>
                                  <w:color w:val="A4FF90"/>
                                  <w:w w:val="134"/>
                                  <w:sz w:val="16"/>
                                </w:rPr>
                                <w:t xml:space="preserve"> </w:t>
                              </w:r>
                              <w:r>
                                <w:rPr>
                                  <w:color w:val="FF618B"/>
                                  <w:spacing w:val="-1"/>
                                  <w:w w:val="153"/>
                                  <w:sz w:val="16"/>
                                </w:rPr>
                                <w:t>{</w:t>
                              </w:r>
                              <w:r>
                                <w:rPr>
                                  <w:color w:val="FFC500"/>
                                  <w:spacing w:val="-1"/>
                                  <w:w w:val="153"/>
                                  <w:sz w:val="16"/>
                                </w:rPr>
                                <w:t>:.</w:t>
                              </w:r>
                              <w:r>
                                <w:rPr>
                                  <w:color w:val="FFC500"/>
                                  <w:spacing w:val="-1"/>
                                  <w:w w:val="105"/>
                                  <w:sz w:val="16"/>
                                </w:rPr>
                                <w:t>2</w:t>
                              </w:r>
                              <w:r>
                                <w:rPr>
                                  <w:color w:val="FFC500"/>
                                  <w:spacing w:val="-1"/>
                                  <w:w w:val="152"/>
                                  <w:sz w:val="16"/>
                                </w:rPr>
                                <w:t>f</w:t>
                              </w:r>
                              <w:r>
                                <w:rPr>
                                  <w:color w:val="FF618B"/>
                                  <w:spacing w:val="-1"/>
                                  <w:w w:val="153"/>
                                  <w:sz w:val="16"/>
                                </w:rPr>
                                <w:t>}</w:t>
                              </w:r>
                              <w:r>
                                <w:rPr>
                                  <w:color w:val="A4FF90"/>
                                  <w:spacing w:val="-1"/>
                                  <w:w w:val="153"/>
                                  <w:sz w:val="16"/>
                                </w:rPr>
                                <w:t>)</w:t>
                              </w:r>
                              <w:r>
                                <w:rPr>
                                  <w:color w:val="92FB79"/>
                                  <w:spacing w:val="-1"/>
                                  <w:w w:val="362"/>
                                  <w:sz w:val="16"/>
                                </w:rPr>
                                <w:t>'</w:t>
                              </w:r>
                              <w:r>
                                <w:rPr>
                                  <w:color w:val="E0EEFF"/>
                                  <w:spacing w:val="-1"/>
                                  <w:w w:val="153"/>
                                  <w:sz w:val="16"/>
                                </w:rPr>
                                <w:t>.</w:t>
                              </w:r>
                              <w:r>
                                <w:rPr>
                                  <w:color w:val="FFC500"/>
                                  <w:spacing w:val="-1"/>
                                  <w:w w:val="152"/>
                                  <w:sz w:val="16"/>
                                </w:rPr>
                                <w:t>f</w:t>
                              </w:r>
                              <w:r>
                                <w:rPr>
                                  <w:color w:val="FFC500"/>
                                  <w:spacing w:val="-1"/>
                                  <w:w w:val="102"/>
                                  <w:sz w:val="16"/>
                                </w:rPr>
                                <w:t>o</w:t>
                              </w:r>
                              <w:r>
                                <w:rPr>
                                  <w:color w:val="FFC500"/>
                                  <w:spacing w:val="-1"/>
                                  <w:w w:val="144"/>
                                  <w:sz w:val="16"/>
                                </w:rPr>
                                <w:t>r</w:t>
                              </w:r>
                              <w:r>
                                <w:rPr>
                                  <w:color w:val="FFC500"/>
                                  <w:spacing w:val="-1"/>
                                  <w:w w:val="64"/>
                                  <w:sz w:val="16"/>
                                </w:rPr>
                                <w:t>m</w:t>
                              </w:r>
                              <w:r>
                                <w:rPr>
                                  <w:color w:val="FFC500"/>
                                  <w:spacing w:val="-1"/>
                                  <w:w w:val="105"/>
                                  <w:sz w:val="16"/>
                                </w:rPr>
                                <w:t>a</w:t>
                              </w:r>
                              <w:r>
                                <w:rPr>
                                  <w:color w:val="FFC500"/>
                                  <w:spacing w:val="1"/>
                                  <w:w w:val="141"/>
                                  <w:sz w:val="16"/>
                                </w:rPr>
                                <w:t>t</w:t>
                              </w:r>
                              <w:r>
                                <w:rPr>
                                  <w:color w:val="E0EEFF"/>
                                  <w:spacing w:val="-1"/>
                                  <w:w w:val="153"/>
                                  <w:sz w:val="16"/>
                                </w:rPr>
                                <w:t>(</w:t>
                              </w:r>
                              <w:r>
                                <w:rPr>
                                  <w:color w:val="FFFFFF"/>
                                  <w:spacing w:val="-1"/>
                                  <w:w w:val="144"/>
                                  <w:sz w:val="16"/>
                                </w:rPr>
                                <w:t>r</w:t>
                              </w:r>
                              <w:r>
                                <w:rPr>
                                  <w:color w:val="FFFFFF"/>
                                  <w:spacing w:val="-1"/>
                                  <w:w w:val="102"/>
                                  <w:sz w:val="16"/>
                                </w:rPr>
                                <w:t>o</w:t>
                              </w:r>
                              <w:r>
                                <w:rPr>
                                  <w:color w:val="FFFFFF"/>
                                  <w:spacing w:val="-1"/>
                                  <w:w w:val="112"/>
                                  <w:sz w:val="16"/>
                                </w:rPr>
                                <w:t>c</w:t>
                              </w:r>
                              <w:r>
                                <w:rPr>
                                  <w:color w:val="FFFFFF"/>
                                  <w:spacing w:val="-1"/>
                                  <w:w w:val="105"/>
                                  <w:sz w:val="16"/>
                                </w:rPr>
                                <w:t>_a</w:t>
                              </w:r>
                              <w:r>
                                <w:rPr>
                                  <w:color w:val="FFFFFF"/>
                                  <w:spacing w:val="-1"/>
                                  <w:sz w:val="16"/>
                                </w:rPr>
                                <w:t>u</w:t>
                              </w:r>
                              <w:r>
                                <w:rPr>
                                  <w:color w:val="FFFFFF"/>
                                  <w:spacing w:val="-1"/>
                                  <w:w w:val="112"/>
                                  <w:sz w:val="16"/>
                                </w:rPr>
                                <w:t>c</w:t>
                              </w:r>
                              <w:r>
                                <w:rPr>
                                  <w:color w:val="FFFFFF"/>
                                  <w:spacing w:val="-1"/>
                                  <w:w w:val="105"/>
                                  <w:sz w:val="16"/>
                                </w:rPr>
                                <w:t>_</w:t>
                              </w:r>
                              <w:r>
                                <w:rPr>
                                  <w:color w:val="FFFFFF"/>
                                  <w:spacing w:val="-1"/>
                                  <w:w w:val="110"/>
                                  <w:sz w:val="16"/>
                                </w:rPr>
                                <w:t>g</w:t>
                              </w:r>
                              <w:r>
                                <w:rPr>
                                  <w:color w:val="FFFFFF"/>
                                  <w:spacing w:val="-1"/>
                                  <w:sz w:val="16"/>
                                </w:rPr>
                                <w:t>n</w:t>
                              </w:r>
                              <w:r>
                                <w:rPr>
                                  <w:color w:val="FFFFFF"/>
                                  <w:spacing w:val="1"/>
                                  <w:w w:val="98"/>
                                  <w:sz w:val="16"/>
                                </w:rPr>
                                <w:t>b</w:t>
                              </w:r>
                              <w:r>
                                <w:rPr>
                                  <w:color w:val="E0EEFF"/>
                                  <w:spacing w:val="-1"/>
                                  <w:w w:val="153"/>
                                  <w:sz w:val="16"/>
                                </w:rPr>
                                <w:t>)</w:t>
                              </w:r>
                              <w:r>
                                <w:rPr>
                                  <w:color w:val="E0EEFF"/>
                                  <w:w w:val="153"/>
                                  <w:sz w:val="16"/>
                                </w:rPr>
                                <w:t>)</w:t>
                              </w:r>
                              <w:r>
                                <w:rPr>
                                  <w:color w:val="E0EEFF"/>
                                  <w:spacing w:val="-1"/>
                                  <w:w w:val="134"/>
                                  <w:sz w:val="16"/>
                                </w:rPr>
                                <w:t xml:space="preserve"> </w:t>
                              </w:r>
                              <w:r>
                                <w:rPr>
                                  <w:color w:val="FFC500"/>
                                  <w:w w:val="135"/>
                                  <w:sz w:val="16"/>
                                </w:rPr>
                                <w:t>plt</w:t>
                              </w:r>
                              <w:r>
                                <w:rPr>
                                  <w:color w:val="E0EEFF"/>
                                  <w:w w:val="135"/>
                                  <w:sz w:val="16"/>
                                </w:rPr>
                                <w:t>.</w:t>
                              </w:r>
                              <w:r>
                                <w:rPr>
                                  <w:color w:val="FFC500"/>
                                  <w:w w:val="135"/>
                                  <w:sz w:val="16"/>
                                </w:rPr>
                                <w:t>plot</w:t>
                              </w:r>
                              <w:r>
                                <w:rPr>
                                  <w:color w:val="E0EEFF"/>
                                  <w:w w:val="135"/>
                                  <w:sz w:val="16"/>
                                </w:rPr>
                                <w:t>(</w:t>
                              </w:r>
                              <w:r>
                                <w:rPr>
                                  <w:color w:val="FFFFFF"/>
                                  <w:w w:val="135"/>
                                  <w:sz w:val="16"/>
                                </w:rPr>
                                <w:t>fpr_dtc</w:t>
                              </w:r>
                              <w:r>
                                <w:rPr>
                                  <w:color w:val="E0EEFF"/>
                                  <w:w w:val="135"/>
                                  <w:sz w:val="16"/>
                                </w:rPr>
                                <w:t xml:space="preserve">, </w:t>
                              </w:r>
                              <w:r>
                                <w:rPr>
                                  <w:color w:val="FFFFFF"/>
                                  <w:w w:val="135"/>
                                  <w:sz w:val="16"/>
                                </w:rPr>
                                <w:t>tpr_dtc</w:t>
                              </w:r>
                              <w:r>
                                <w:rPr>
                                  <w:color w:val="E0EEFF"/>
                                  <w:w w:val="135"/>
                                  <w:sz w:val="16"/>
                                </w:rPr>
                                <w:t>,</w:t>
                              </w:r>
                              <w:r>
                                <w:rPr>
                                  <w:color w:val="E0EEFF"/>
                                  <w:spacing w:val="-1"/>
                                  <w:w w:val="135"/>
                                  <w:sz w:val="16"/>
                                </w:rPr>
                                <w:t xml:space="preserve"> </w:t>
                              </w:r>
                              <w:r>
                                <w:rPr>
                                  <w:color w:val="E0EEFF"/>
                                  <w:w w:val="135"/>
                                  <w:sz w:val="16"/>
                                </w:rPr>
                                <w:t>color</w:t>
                              </w:r>
                              <w:r>
                                <w:rPr>
                                  <w:color w:val="FF9D00"/>
                                  <w:w w:val="135"/>
                                  <w:sz w:val="16"/>
                                </w:rPr>
                                <w:t>=</w:t>
                              </w:r>
                              <w:r>
                                <w:rPr>
                                  <w:color w:val="92FB79"/>
                                  <w:w w:val="135"/>
                                  <w:sz w:val="16"/>
                                </w:rPr>
                                <w:t>'</w:t>
                              </w:r>
                              <w:r>
                                <w:rPr>
                                  <w:color w:val="A4FF90"/>
                                  <w:w w:val="135"/>
                                  <w:sz w:val="16"/>
                                </w:rPr>
                                <w:t>green</w:t>
                              </w:r>
                              <w:r>
                                <w:rPr>
                                  <w:color w:val="92FB79"/>
                                  <w:w w:val="135"/>
                                  <w:sz w:val="16"/>
                                </w:rPr>
                                <w:t>'</w:t>
                              </w:r>
                              <w:r>
                                <w:rPr>
                                  <w:color w:val="E0EEFF"/>
                                  <w:w w:val="135"/>
                                  <w:sz w:val="16"/>
                                </w:rPr>
                                <w:t>,</w:t>
                              </w:r>
                              <w:r>
                                <w:rPr>
                                  <w:color w:val="E0EEFF"/>
                                  <w:spacing w:val="-1"/>
                                  <w:w w:val="135"/>
                                  <w:sz w:val="16"/>
                                </w:rPr>
                                <w:t xml:space="preserve"> </w:t>
                              </w:r>
                              <w:r>
                                <w:rPr>
                                  <w:color w:val="E0EEFF"/>
                                  <w:w w:val="135"/>
                                  <w:sz w:val="16"/>
                                </w:rPr>
                                <w:t>lw</w:t>
                              </w:r>
                              <w:r>
                                <w:rPr>
                                  <w:color w:val="FF9D00"/>
                                  <w:w w:val="135"/>
                                  <w:sz w:val="16"/>
                                </w:rPr>
                                <w:t>=</w:t>
                              </w:r>
                              <w:r>
                                <w:rPr>
                                  <w:color w:val="FF618B"/>
                                  <w:w w:val="135"/>
                                  <w:sz w:val="16"/>
                                </w:rPr>
                                <w:t>2</w:t>
                              </w:r>
                              <w:r>
                                <w:rPr>
                                  <w:color w:val="E0EEFF"/>
                                  <w:w w:val="135"/>
                                  <w:sz w:val="16"/>
                                </w:rPr>
                                <w:t>, label</w:t>
                              </w:r>
                              <w:r>
                                <w:rPr>
                                  <w:color w:val="FF9D00"/>
                                  <w:w w:val="135"/>
                                  <w:sz w:val="16"/>
                                </w:rPr>
                                <w:t>=</w:t>
                              </w:r>
                              <w:r>
                                <w:rPr>
                                  <w:color w:val="92FB79"/>
                                  <w:w w:val="135"/>
                                  <w:sz w:val="16"/>
                                </w:rPr>
                                <w:t>'</w:t>
                              </w:r>
                              <w:r>
                                <w:rPr>
                                  <w:color w:val="A4FF90"/>
                                  <w:w w:val="135"/>
                                  <w:sz w:val="16"/>
                                </w:rPr>
                                <w:t xml:space="preserve">Decision </w:t>
                              </w:r>
                              <w:r>
                                <w:rPr>
                                  <w:color w:val="A4FF90"/>
                                  <w:w w:val="125"/>
                                  <w:sz w:val="16"/>
                                </w:rPr>
                                <w:t>Tree</w:t>
                              </w:r>
                              <w:r>
                                <w:rPr>
                                  <w:color w:val="A4FF90"/>
                                  <w:spacing w:val="5"/>
                                  <w:w w:val="125"/>
                                  <w:sz w:val="16"/>
                                </w:rPr>
                                <w:t xml:space="preserve"> </w:t>
                              </w:r>
                              <w:r>
                                <w:rPr>
                                  <w:color w:val="A4FF90"/>
                                  <w:w w:val="125"/>
                                  <w:sz w:val="16"/>
                                </w:rPr>
                                <w:t>ROC</w:t>
                              </w:r>
                              <w:r>
                                <w:rPr>
                                  <w:color w:val="A4FF90"/>
                                  <w:w w:val="135"/>
                                  <w:sz w:val="16"/>
                                </w:rPr>
                                <w:t xml:space="preserve"> curve</w:t>
                              </w:r>
                              <w:r>
                                <w:rPr>
                                  <w:color w:val="A4FF90"/>
                                  <w:spacing w:val="-1"/>
                                  <w:w w:val="135"/>
                                  <w:sz w:val="16"/>
                                </w:rPr>
                                <w:t xml:space="preserve"> </w:t>
                              </w:r>
                              <w:r>
                                <w:rPr>
                                  <w:color w:val="A4FF90"/>
                                  <w:w w:val="125"/>
                                  <w:sz w:val="16"/>
                                </w:rPr>
                                <w:t>(AUC</w:t>
                              </w:r>
                              <w:r>
                                <w:rPr>
                                  <w:color w:val="A4FF90"/>
                                  <w:spacing w:val="5"/>
                                  <w:w w:val="125"/>
                                  <w:sz w:val="16"/>
                                </w:rPr>
                                <w:t xml:space="preserve"> </w:t>
                              </w:r>
                              <w:r>
                                <w:rPr>
                                  <w:color w:val="A4FF90"/>
                                  <w:w w:val="125"/>
                                  <w:sz w:val="16"/>
                                </w:rPr>
                                <w:t>=</w:t>
                              </w:r>
                            </w:p>
                            <w:p>
                              <w:pPr>
                                <w:spacing w:before="0" w:line="185" w:lineRule="exact"/>
                                <w:ind w:left="0" w:right="0" w:firstLine="0"/>
                                <w:jc w:val="left"/>
                                <w:rPr>
                                  <w:sz w:val="16"/>
                                </w:rPr>
                              </w:pPr>
                              <w:r>
                                <w:rPr>
                                  <w:color w:val="FF618B"/>
                                  <w:spacing w:val="-3"/>
                                  <w:w w:val="162"/>
                                  <w:sz w:val="16"/>
                                </w:rPr>
                                <w:t>{</w:t>
                              </w:r>
                              <w:r>
                                <w:rPr>
                                  <w:color w:val="FFC500"/>
                                  <w:spacing w:val="-3"/>
                                  <w:w w:val="162"/>
                                  <w:sz w:val="16"/>
                                </w:rPr>
                                <w:t>:.</w:t>
                              </w:r>
                              <w:r>
                                <w:rPr>
                                  <w:color w:val="FFC500"/>
                                  <w:spacing w:val="-3"/>
                                  <w:w w:val="114"/>
                                  <w:sz w:val="16"/>
                                </w:rPr>
                                <w:t>2</w:t>
                              </w:r>
                              <w:r>
                                <w:rPr>
                                  <w:color w:val="FFC500"/>
                                  <w:spacing w:val="-3"/>
                                  <w:w w:val="161"/>
                                  <w:sz w:val="16"/>
                                </w:rPr>
                                <w:t>f</w:t>
                              </w:r>
                              <w:r>
                                <w:rPr>
                                  <w:color w:val="FF618B"/>
                                  <w:spacing w:val="-3"/>
                                  <w:w w:val="162"/>
                                  <w:sz w:val="16"/>
                                </w:rPr>
                                <w:t>}</w:t>
                              </w:r>
                              <w:r>
                                <w:rPr>
                                  <w:color w:val="A4FF90"/>
                                  <w:spacing w:val="-3"/>
                                  <w:w w:val="162"/>
                                  <w:sz w:val="16"/>
                                </w:rPr>
                                <w:t>)</w:t>
                              </w:r>
                              <w:r>
                                <w:rPr>
                                  <w:color w:val="92FB79"/>
                                  <w:spacing w:val="-3"/>
                                  <w:w w:val="371"/>
                                  <w:sz w:val="16"/>
                                </w:rPr>
                                <w:t>'</w:t>
                              </w:r>
                              <w:r>
                                <w:rPr>
                                  <w:color w:val="E0EEFF"/>
                                  <w:spacing w:val="-1"/>
                                  <w:w w:val="162"/>
                                  <w:sz w:val="16"/>
                                </w:rPr>
                                <w:t>.</w:t>
                              </w:r>
                              <w:r>
                                <w:rPr>
                                  <w:color w:val="FFC500"/>
                                  <w:spacing w:val="-3"/>
                                  <w:w w:val="161"/>
                                  <w:sz w:val="16"/>
                                </w:rPr>
                                <w:t>f</w:t>
                              </w:r>
                              <w:r>
                                <w:rPr>
                                  <w:color w:val="FFC500"/>
                                  <w:spacing w:val="-3"/>
                                  <w:w w:val="111"/>
                                  <w:sz w:val="16"/>
                                </w:rPr>
                                <w:t>o</w:t>
                              </w:r>
                              <w:r>
                                <w:rPr>
                                  <w:color w:val="FFC500"/>
                                  <w:spacing w:val="-3"/>
                                  <w:w w:val="153"/>
                                  <w:sz w:val="16"/>
                                </w:rPr>
                                <w:t>r</w:t>
                              </w:r>
                              <w:r>
                                <w:rPr>
                                  <w:color w:val="FFC500"/>
                                  <w:spacing w:val="-3"/>
                                  <w:w w:val="73"/>
                                  <w:sz w:val="16"/>
                                </w:rPr>
                                <w:t>m</w:t>
                              </w:r>
                              <w:r>
                                <w:rPr>
                                  <w:color w:val="FFC500"/>
                                  <w:spacing w:val="-3"/>
                                  <w:w w:val="114"/>
                                  <w:sz w:val="16"/>
                                </w:rPr>
                                <w:t>a</w:t>
                              </w:r>
                              <w:r>
                                <w:rPr>
                                  <w:color w:val="FFC500"/>
                                  <w:spacing w:val="-3"/>
                                  <w:w w:val="150"/>
                                  <w:sz w:val="16"/>
                                </w:rPr>
                                <w:t>t</w:t>
                              </w:r>
                              <w:r>
                                <w:rPr>
                                  <w:color w:val="E0EEFF"/>
                                  <w:spacing w:val="-3"/>
                                  <w:w w:val="162"/>
                                  <w:sz w:val="16"/>
                                </w:rPr>
                                <w:t>(</w:t>
                              </w:r>
                              <w:r>
                                <w:rPr>
                                  <w:color w:val="FFFFFF"/>
                                  <w:spacing w:val="-3"/>
                                  <w:w w:val="153"/>
                                  <w:sz w:val="16"/>
                                </w:rPr>
                                <w:t>r</w:t>
                              </w:r>
                              <w:r>
                                <w:rPr>
                                  <w:color w:val="FFFFFF"/>
                                  <w:spacing w:val="-3"/>
                                  <w:w w:val="111"/>
                                  <w:sz w:val="16"/>
                                </w:rPr>
                                <w:t>o</w:t>
                              </w:r>
                              <w:r>
                                <w:rPr>
                                  <w:color w:val="FFFFFF"/>
                                  <w:spacing w:val="-3"/>
                                  <w:w w:val="121"/>
                                  <w:sz w:val="16"/>
                                </w:rPr>
                                <w:t>c</w:t>
                              </w:r>
                              <w:r>
                                <w:rPr>
                                  <w:color w:val="FFFFFF"/>
                                  <w:spacing w:val="-3"/>
                                  <w:w w:val="114"/>
                                  <w:sz w:val="16"/>
                                </w:rPr>
                                <w:t>_a</w:t>
                              </w:r>
                              <w:r>
                                <w:rPr>
                                  <w:color w:val="FFFFFF"/>
                                  <w:spacing w:val="-3"/>
                                  <w:w w:val="109"/>
                                  <w:sz w:val="16"/>
                                </w:rPr>
                                <w:t>u</w:t>
                              </w:r>
                              <w:r>
                                <w:rPr>
                                  <w:color w:val="FFFFFF"/>
                                  <w:spacing w:val="-3"/>
                                  <w:w w:val="121"/>
                                  <w:sz w:val="16"/>
                                </w:rPr>
                                <w:t>c</w:t>
                              </w:r>
                              <w:r>
                                <w:rPr>
                                  <w:color w:val="FFFFFF"/>
                                  <w:spacing w:val="-3"/>
                                  <w:w w:val="114"/>
                                  <w:sz w:val="16"/>
                                </w:rPr>
                                <w:t>_</w:t>
                              </w:r>
                              <w:r>
                                <w:rPr>
                                  <w:color w:val="FFFFFF"/>
                                  <w:spacing w:val="-3"/>
                                  <w:w w:val="107"/>
                                  <w:sz w:val="16"/>
                                </w:rPr>
                                <w:t>d</w:t>
                              </w:r>
                              <w:r>
                                <w:rPr>
                                  <w:color w:val="FFFFFF"/>
                                  <w:spacing w:val="-3"/>
                                  <w:w w:val="150"/>
                                  <w:sz w:val="16"/>
                                </w:rPr>
                                <w:t>t</w:t>
                              </w:r>
                              <w:r>
                                <w:rPr>
                                  <w:color w:val="FFFFFF"/>
                                  <w:spacing w:val="-1"/>
                                  <w:w w:val="121"/>
                                  <w:sz w:val="16"/>
                                </w:rPr>
                                <w:t>c</w:t>
                              </w:r>
                              <w:r>
                                <w:rPr>
                                  <w:color w:val="E0EEFF"/>
                                  <w:spacing w:val="-3"/>
                                  <w:w w:val="162"/>
                                  <w:sz w:val="16"/>
                                </w:rPr>
                                <w:t>)</w:t>
                              </w:r>
                              <w:r>
                                <w:rPr>
                                  <w:color w:val="E0EEFF"/>
                                  <w:spacing w:val="-2"/>
                                  <w:w w:val="162"/>
                                  <w:sz w:val="16"/>
                                </w:rPr>
                                <w:t>)</w:t>
                              </w:r>
                            </w:p>
                            <w:p>
                              <w:pPr>
                                <w:spacing w:before="42" w:line="295" w:lineRule="auto"/>
                                <w:ind w:left="0" w:right="3845" w:firstLine="0"/>
                                <w:jc w:val="left"/>
                                <w:rPr>
                                  <w:sz w:val="16"/>
                                </w:rPr>
                              </w:pPr>
                              <w:r>
                                <w:rPr>
                                  <w:color w:val="FFC500"/>
                                  <w:spacing w:val="-2"/>
                                  <w:w w:val="150"/>
                                  <w:sz w:val="16"/>
                                </w:rPr>
                                <w:t>plt</w:t>
                              </w:r>
                              <w:r>
                                <w:rPr>
                                  <w:color w:val="E0EEFF"/>
                                  <w:spacing w:val="-2"/>
                                  <w:w w:val="150"/>
                                  <w:sz w:val="16"/>
                                </w:rPr>
                                <w:t>.</w:t>
                              </w:r>
                              <w:r>
                                <w:rPr>
                                  <w:color w:val="FFC500"/>
                                  <w:spacing w:val="-2"/>
                                  <w:w w:val="150"/>
                                  <w:sz w:val="16"/>
                                </w:rPr>
                                <w:t>plot</w:t>
                              </w:r>
                              <w:r>
                                <w:rPr>
                                  <w:color w:val="E0EEFF"/>
                                  <w:spacing w:val="-2"/>
                                  <w:w w:val="150"/>
                                  <w:sz w:val="16"/>
                                </w:rPr>
                                <w:t>([</w:t>
                              </w:r>
                              <w:r>
                                <w:rPr>
                                  <w:color w:val="FF618B"/>
                                  <w:spacing w:val="-2"/>
                                  <w:w w:val="150"/>
                                  <w:sz w:val="16"/>
                                </w:rPr>
                                <w:t>0</w:t>
                              </w:r>
                              <w:r>
                                <w:rPr>
                                  <w:color w:val="E0EEFF"/>
                                  <w:spacing w:val="-2"/>
                                  <w:w w:val="150"/>
                                  <w:sz w:val="16"/>
                                </w:rPr>
                                <w:t>,</w:t>
                              </w:r>
                              <w:r>
                                <w:rPr>
                                  <w:color w:val="E0EEFF"/>
                                  <w:spacing w:val="-4"/>
                                  <w:w w:val="150"/>
                                  <w:sz w:val="16"/>
                                </w:rPr>
                                <w:t xml:space="preserve"> </w:t>
                              </w:r>
                              <w:r>
                                <w:rPr>
                                  <w:color w:val="FF618B"/>
                                  <w:spacing w:val="-2"/>
                                  <w:w w:val="150"/>
                                  <w:sz w:val="16"/>
                                </w:rPr>
                                <w:t>1</w:t>
                              </w:r>
                              <w:r>
                                <w:rPr>
                                  <w:color w:val="E0EEFF"/>
                                  <w:spacing w:val="-2"/>
                                  <w:w w:val="150"/>
                                  <w:sz w:val="16"/>
                                </w:rPr>
                                <w:t>],</w:t>
                              </w:r>
                              <w:r>
                                <w:rPr>
                                  <w:color w:val="E0EEFF"/>
                                  <w:spacing w:val="-3"/>
                                  <w:w w:val="150"/>
                                  <w:sz w:val="16"/>
                                </w:rPr>
                                <w:t xml:space="preserve"> </w:t>
                              </w:r>
                              <w:r>
                                <w:rPr>
                                  <w:color w:val="E0EEFF"/>
                                  <w:spacing w:val="-2"/>
                                  <w:w w:val="150"/>
                                  <w:sz w:val="16"/>
                                </w:rPr>
                                <w:t>[</w:t>
                              </w:r>
                              <w:r>
                                <w:rPr>
                                  <w:color w:val="FF618B"/>
                                  <w:spacing w:val="-2"/>
                                  <w:w w:val="150"/>
                                  <w:sz w:val="16"/>
                                </w:rPr>
                                <w:t>0</w:t>
                              </w:r>
                              <w:r>
                                <w:rPr>
                                  <w:color w:val="E0EEFF"/>
                                  <w:spacing w:val="-2"/>
                                  <w:w w:val="150"/>
                                  <w:sz w:val="16"/>
                                </w:rPr>
                                <w:t>,</w:t>
                              </w:r>
                              <w:r>
                                <w:rPr>
                                  <w:color w:val="E0EEFF"/>
                                  <w:spacing w:val="-4"/>
                                  <w:w w:val="150"/>
                                  <w:sz w:val="16"/>
                                </w:rPr>
                                <w:t xml:space="preserve"> </w:t>
                              </w:r>
                              <w:r>
                                <w:rPr>
                                  <w:color w:val="FF618B"/>
                                  <w:spacing w:val="-2"/>
                                  <w:w w:val="150"/>
                                  <w:sz w:val="16"/>
                                </w:rPr>
                                <w:t>1</w:t>
                              </w:r>
                              <w:r>
                                <w:rPr>
                                  <w:color w:val="E0EEFF"/>
                                  <w:spacing w:val="-2"/>
                                  <w:w w:val="150"/>
                                  <w:sz w:val="16"/>
                                </w:rPr>
                                <w:t>],</w:t>
                              </w:r>
                              <w:r>
                                <w:rPr>
                                  <w:color w:val="E0EEFF"/>
                                  <w:spacing w:val="-4"/>
                                  <w:w w:val="150"/>
                                  <w:sz w:val="16"/>
                                </w:rPr>
                                <w:t xml:space="preserve"> </w:t>
                              </w:r>
                              <w:r>
                                <w:rPr>
                                  <w:color w:val="E0EEFF"/>
                                  <w:spacing w:val="-2"/>
                                  <w:w w:val="150"/>
                                  <w:sz w:val="16"/>
                                </w:rPr>
                                <w:t>color</w:t>
                              </w:r>
                              <w:r>
                                <w:rPr>
                                  <w:color w:val="FF9D00"/>
                                  <w:spacing w:val="-2"/>
                                  <w:w w:val="150"/>
                                  <w:sz w:val="16"/>
                                </w:rPr>
                                <w:t>=</w:t>
                              </w:r>
                              <w:r>
                                <w:rPr>
                                  <w:color w:val="92FB79"/>
                                  <w:spacing w:val="-2"/>
                                  <w:w w:val="150"/>
                                  <w:sz w:val="16"/>
                                </w:rPr>
                                <w:t>'</w:t>
                              </w:r>
                              <w:r>
                                <w:rPr>
                                  <w:color w:val="A4FF90"/>
                                  <w:spacing w:val="-2"/>
                                  <w:w w:val="150"/>
                                  <w:sz w:val="16"/>
                                </w:rPr>
                                <w:t>gray</w:t>
                              </w:r>
                              <w:r>
                                <w:rPr>
                                  <w:color w:val="92FB79"/>
                                  <w:spacing w:val="-2"/>
                                  <w:w w:val="150"/>
                                  <w:sz w:val="16"/>
                                </w:rPr>
                                <w:t>'</w:t>
                              </w:r>
                              <w:r>
                                <w:rPr>
                                  <w:color w:val="E0EEFF"/>
                                  <w:spacing w:val="-2"/>
                                  <w:w w:val="150"/>
                                  <w:sz w:val="16"/>
                                </w:rPr>
                                <w:t>,</w:t>
                              </w:r>
                              <w:r>
                                <w:rPr>
                                  <w:color w:val="E0EEFF"/>
                                  <w:spacing w:val="-4"/>
                                  <w:w w:val="150"/>
                                  <w:sz w:val="16"/>
                                </w:rPr>
                                <w:t xml:space="preserve"> </w:t>
                              </w:r>
                              <w:r>
                                <w:rPr>
                                  <w:color w:val="E0EEFF"/>
                                  <w:spacing w:val="-2"/>
                                  <w:w w:val="150"/>
                                  <w:sz w:val="16"/>
                                </w:rPr>
                                <w:t>linestyle</w:t>
                              </w:r>
                              <w:r>
                                <w:rPr>
                                  <w:color w:val="FF9D00"/>
                                  <w:spacing w:val="-2"/>
                                  <w:w w:val="150"/>
                                  <w:sz w:val="16"/>
                                </w:rPr>
                                <w:t>=</w:t>
                              </w:r>
                              <w:r>
                                <w:rPr>
                                  <w:color w:val="92FB79"/>
                                  <w:spacing w:val="-2"/>
                                  <w:w w:val="150"/>
                                  <w:sz w:val="16"/>
                                </w:rPr>
                                <w:t>'</w:t>
                              </w:r>
                              <w:r>
                                <w:rPr>
                                  <w:color w:val="A4FF90"/>
                                  <w:spacing w:val="-2"/>
                                  <w:w w:val="150"/>
                                  <w:sz w:val="16"/>
                                </w:rPr>
                                <w:t>--</w:t>
                              </w:r>
                              <w:r>
                                <w:rPr>
                                  <w:color w:val="92FB79"/>
                                  <w:spacing w:val="-2"/>
                                  <w:w w:val="150"/>
                                  <w:sz w:val="16"/>
                                </w:rPr>
                                <w:t>'</w:t>
                              </w:r>
                              <w:r>
                                <w:rPr>
                                  <w:color w:val="E0EEFF"/>
                                  <w:spacing w:val="-2"/>
                                  <w:w w:val="150"/>
                                  <w:sz w:val="16"/>
                                </w:rPr>
                                <w:t xml:space="preserve">) </w:t>
                              </w:r>
                              <w:r>
                                <w:rPr>
                                  <w:color w:val="FFC500"/>
                                  <w:w w:val="145"/>
                                  <w:sz w:val="16"/>
                                </w:rPr>
                                <w:t>plt</w:t>
                              </w:r>
                              <w:r>
                                <w:rPr>
                                  <w:color w:val="E0EEFF"/>
                                  <w:w w:val="145"/>
                                  <w:sz w:val="16"/>
                                </w:rPr>
                                <w:t>.</w:t>
                              </w:r>
                              <w:r>
                                <w:rPr>
                                  <w:color w:val="FFC500"/>
                                  <w:w w:val="145"/>
                                  <w:sz w:val="16"/>
                                </w:rPr>
                                <w:t>xlabel</w:t>
                              </w:r>
                              <w:r>
                                <w:rPr>
                                  <w:color w:val="E0EEFF"/>
                                  <w:w w:val="145"/>
                                  <w:sz w:val="16"/>
                                </w:rPr>
                                <w:t>(</w:t>
                              </w:r>
                              <w:r>
                                <w:rPr>
                                  <w:color w:val="92FB79"/>
                                  <w:w w:val="145"/>
                                  <w:sz w:val="16"/>
                                </w:rPr>
                                <w:t>'</w:t>
                              </w:r>
                              <w:r>
                                <w:rPr>
                                  <w:color w:val="A4FF90"/>
                                  <w:w w:val="145"/>
                                  <w:sz w:val="16"/>
                                </w:rPr>
                                <w:t>False Positive Rate</w:t>
                              </w:r>
                              <w:r>
                                <w:rPr>
                                  <w:color w:val="92FB79"/>
                                  <w:w w:val="145"/>
                                  <w:sz w:val="16"/>
                                </w:rPr>
                                <w:t>'</w:t>
                              </w:r>
                              <w:r>
                                <w:rPr>
                                  <w:color w:val="E0EEFF"/>
                                  <w:w w:val="145"/>
                                  <w:sz w:val="16"/>
                                </w:rPr>
                                <w:t>)</w:t>
                              </w:r>
                            </w:p>
                            <w:p>
                              <w:pPr>
                                <w:spacing w:before="0" w:line="295" w:lineRule="auto"/>
                                <w:ind w:left="0" w:right="7460" w:firstLine="0"/>
                                <w:jc w:val="left"/>
                                <w:rPr>
                                  <w:sz w:val="16"/>
                                </w:rPr>
                              </w:pPr>
                              <w:r>
                                <w:rPr>
                                  <w:color w:val="FFC500"/>
                                  <w:w w:val="135"/>
                                  <w:sz w:val="16"/>
                                </w:rPr>
                                <w:t>plt</w:t>
                              </w:r>
                              <w:r>
                                <w:rPr>
                                  <w:color w:val="E0EEFF"/>
                                  <w:w w:val="135"/>
                                  <w:sz w:val="16"/>
                                </w:rPr>
                                <w:t>.</w:t>
                              </w:r>
                              <w:r>
                                <w:rPr>
                                  <w:color w:val="FFC500"/>
                                  <w:w w:val="135"/>
                                  <w:sz w:val="16"/>
                                </w:rPr>
                                <w:t>ylabel</w:t>
                              </w:r>
                              <w:r>
                                <w:rPr>
                                  <w:color w:val="E0EEFF"/>
                                  <w:w w:val="135"/>
                                  <w:sz w:val="16"/>
                                </w:rPr>
                                <w:t>(</w:t>
                              </w:r>
                              <w:r>
                                <w:rPr>
                                  <w:color w:val="92FB79"/>
                                  <w:w w:val="135"/>
                                  <w:sz w:val="16"/>
                                </w:rPr>
                                <w:t>'</w:t>
                              </w:r>
                              <w:r>
                                <w:rPr>
                                  <w:color w:val="A4FF90"/>
                                  <w:w w:val="135"/>
                                  <w:sz w:val="16"/>
                                </w:rPr>
                                <w:t>True Positive Rate</w:t>
                              </w:r>
                              <w:r>
                                <w:rPr>
                                  <w:color w:val="92FB79"/>
                                  <w:w w:val="135"/>
                                  <w:sz w:val="16"/>
                                </w:rPr>
                                <w:t>'</w:t>
                              </w:r>
                              <w:r>
                                <w:rPr>
                                  <w:color w:val="E0EEFF"/>
                                  <w:w w:val="135"/>
                                  <w:sz w:val="16"/>
                                </w:rPr>
                                <w:t xml:space="preserve">) </w:t>
                              </w:r>
                              <w:r>
                                <w:rPr>
                                  <w:color w:val="FFC500"/>
                                  <w:spacing w:val="-1"/>
                                  <w:w w:val="95"/>
                                  <w:sz w:val="16"/>
                                </w:rPr>
                                <w:t>p</w:t>
                              </w:r>
                              <w:r>
                                <w:rPr>
                                  <w:color w:val="FFC500"/>
                                  <w:spacing w:val="-1"/>
                                  <w:w w:val="189"/>
                                  <w:sz w:val="16"/>
                                </w:rPr>
                                <w:t>l</w:t>
                              </w:r>
                              <w:r>
                                <w:rPr>
                                  <w:color w:val="FFC500"/>
                                  <w:spacing w:val="-1"/>
                                  <w:w w:val="138"/>
                                  <w:sz w:val="16"/>
                                </w:rPr>
                                <w:t>t</w:t>
                              </w:r>
                              <w:r>
                                <w:rPr>
                                  <w:color w:val="E0EEFF"/>
                                  <w:spacing w:val="-1"/>
                                  <w:w w:val="150"/>
                                  <w:sz w:val="16"/>
                                </w:rPr>
                                <w:t>.</w:t>
                              </w:r>
                              <w:r>
                                <w:rPr>
                                  <w:color w:val="FFC500"/>
                                  <w:spacing w:val="-1"/>
                                  <w:w w:val="138"/>
                                  <w:sz w:val="16"/>
                                </w:rPr>
                                <w:t>t</w:t>
                              </w:r>
                              <w:r>
                                <w:rPr>
                                  <w:color w:val="FFC500"/>
                                  <w:spacing w:val="-1"/>
                                  <w:w w:val="196"/>
                                  <w:sz w:val="16"/>
                                </w:rPr>
                                <w:t>i</w:t>
                              </w:r>
                              <w:r>
                                <w:rPr>
                                  <w:color w:val="FFC500"/>
                                  <w:spacing w:val="-1"/>
                                  <w:w w:val="138"/>
                                  <w:sz w:val="16"/>
                                </w:rPr>
                                <w:t>t</w:t>
                              </w:r>
                              <w:r>
                                <w:rPr>
                                  <w:color w:val="FFC500"/>
                                  <w:spacing w:val="-1"/>
                                  <w:w w:val="189"/>
                                  <w:sz w:val="16"/>
                                </w:rPr>
                                <w:t>l</w:t>
                              </w:r>
                              <w:r>
                                <w:rPr>
                                  <w:color w:val="FFC500"/>
                                  <w:spacing w:val="1"/>
                                  <w:w w:val="98"/>
                                  <w:sz w:val="16"/>
                                </w:rPr>
                                <w:t>e</w:t>
                              </w:r>
                              <w:r>
                                <w:rPr>
                                  <w:color w:val="E0EEFF"/>
                                  <w:spacing w:val="-1"/>
                                  <w:w w:val="150"/>
                                  <w:sz w:val="16"/>
                                </w:rPr>
                                <w:t>(</w:t>
                              </w:r>
                              <w:r>
                                <w:rPr>
                                  <w:color w:val="92FB79"/>
                                  <w:spacing w:val="-1"/>
                                  <w:w w:val="359"/>
                                  <w:sz w:val="16"/>
                                </w:rPr>
                                <w:t>'</w:t>
                              </w:r>
                              <w:r>
                                <w:rPr>
                                  <w:color w:val="A4FF90"/>
                                  <w:spacing w:val="-1"/>
                                  <w:w w:val="91"/>
                                  <w:sz w:val="16"/>
                                </w:rPr>
                                <w:t>R</w:t>
                              </w:r>
                              <w:r>
                                <w:rPr>
                                  <w:color w:val="A4FF90"/>
                                  <w:spacing w:val="-1"/>
                                  <w:w w:val="77"/>
                                  <w:sz w:val="16"/>
                                </w:rPr>
                                <w:t>O</w:t>
                              </w:r>
                              <w:r>
                                <w:rPr>
                                  <w:color w:val="A4FF90"/>
                                  <w:spacing w:val="-1"/>
                                  <w:w w:val="88"/>
                                  <w:sz w:val="16"/>
                                </w:rPr>
                                <w:t>C</w:t>
                              </w:r>
                              <w:r>
                                <w:rPr>
                                  <w:color w:val="A4FF90"/>
                                  <w:spacing w:val="-1"/>
                                  <w:w w:val="150"/>
                                  <w:sz w:val="16"/>
                                </w:rPr>
                                <w:t>-</w:t>
                              </w:r>
                              <w:r>
                                <w:rPr>
                                  <w:color w:val="A4FF90"/>
                                  <w:w w:val="125"/>
                                  <w:sz w:val="16"/>
                                </w:rPr>
                                <w:t xml:space="preserve">AUC </w:t>
                              </w:r>
                              <w:r>
                                <w:rPr>
                                  <w:color w:val="A4FF90"/>
                                  <w:w w:val="150"/>
                                  <w:sz w:val="16"/>
                                </w:rPr>
                                <w:t>Curve</w:t>
                              </w:r>
                              <w:r>
                                <w:rPr>
                                  <w:color w:val="92FB79"/>
                                  <w:w w:val="150"/>
                                  <w:sz w:val="16"/>
                                </w:rPr>
                                <w:t>'</w:t>
                              </w:r>
                              <w:r>
                                <w:rPr>
                                  <w:color w:val="E0EEFF"/>
                                  <w:w w:val="150"/>
                                  <w:sz w:val="16"/>
                                </w:rPr>
                                <w:t xml:space="preserve">) </w:t>
                              </w:r>
                              <w:r>
                                <w:rPr>
                                  <w:color w:val="FFC500"/>
                                  <w:spacing w:val="-1"/>
                                  <w:w w:val="108"/>
                                  <w:sz w:val="16"/>
                                </w:rPr>
                                <w:t>p</w:t>
                              </w:r>
                              <w:r>
                                <w:rPr>
                                  <w:color w:val="FFC500"/>
                                  <w:spacing w:val="-1"/>
                                  <w:w w:val="202"/>
                                  <w:sz w:val="16"/>
                                </w:rPr>
                                <w:t>l</w:t>
                              </w:r>
                              <w:r>
                                <w:rPr>
                                  <w:color w:val="FFC500"/>
                                  <w:spacing w:val="-1"/>
                                  <w:w w:val="151"/>
                                  <w:sz w:val="16"/>
                                </w:rPr>
                                <w:t>t</w:t>
                              </w:r>
                              <w:r>
                                <w:rPr>
                                  <w:color w:val="E0EEFF"/>
                                  <w:spacing w:val="-1"/>
                                  <w:w w:val="163"/>
                                  <w:sz w:val="16"/>
                                </w:rPr>
                                <w:t>.</w:t>
                              </w:r>
                              <w:r>
                                <w:rPr>
                                  <w:color w:val="FFC500"/>
                                  <w:spacing w:val="-1"/>
                                  <w:w w:val="202"/>
                                  <w:sz w:val="16"/>
                                </w:rPr>
                                <w:t>l</w:t>
                              </w:r>
                              <w:r>
                                <w:rPr>
                                  <w:color w:val="FFC500"/>
                                  <w:spacing w:val="-1"/>
                                  <w:w w:val="111"/>
                                  <w:sz w:val="16"/>
                                </w:rPr>
                                <w:t>e</w:t>
                              </w:r>
                              <w:r>
                                <w:rPr>
                                  <w:color w:val="FFC500"/>
                                  <w:spacing w:val="-1"/>
                                  <w:w w:val="120"/>
                                  <w:sz w:val="16"/>
                                </w:rPr>
                                <w:t>g</w:t>
                              </w:r>
                              <w:r>
                                <w:rPr>
                                  <w:color w:val="FFC500"/>
                                  <w:spacing w:val="-1"/>
                                  <w:w w:val="111"/>
                                  <w:sz w:val="16"/>
                                </w:rPr>
                                <w:t>e</w:t>
                              </w:r>
                              <w:r>
                                <w:rPr>
                                  <w:color w:val="FFC500"/>
                                  <w:spacing w:val="-1"/>
                                  <w:w w:val="110"/>
                                  <w:sz w:val="16"/>
                                </w:rPr>
                                <w:t>n</w:t>
                              </w:r>
                              <w:r>
                                <w:rPr>
                                  <w:color w:val="FFC500"/>
                                  <w:spacing w:val="1"/>
                                  <w:w w:val="108"/>
                                  <w:sz w:val="16"/>
                                </w:rPr>
                                <w:t>d</w:t>
                              </w:r>
                              <w:r>
                                <w:rPr>
                                  <w:color w:val="E0EEFF"/>
                                  <w:spacing w:val="-1"/>
                                  <w:w w:val="163"/>
                                  <w:sz w:val="16"/>
                                </w:rPr>
                                <w:t>(</w:t>
                              </w:r>
                              <w:r>
                                <w:rPr>
                                  <w:color w:val="E0EEFF"/>
                                  <w:spacing w:val="-1"/>
                                  <w:w w:val="202"/>
                                  <w:sz w:val="16"/>
                                </w:rPr>
                                <w:t>l</w:t>
                              </w:r>
                              <w:r>
                                <w:rPr>
                                  <w:color w:val="E0EEFF"/>
                                  <w:spacing w:val="-1"/>
                                  <w:w w:val="112"/>
                                  <w:sz w:val="16"/>
                                </w:rPr>
                                <w:t>o</w:t>
                              </w:r>
                              <w:r>
                                <w:rPr>
                                  <w:color w:val="E0EEFF"/>
                                  <w:spacing w:val="-1"/>
                                  <w:w w:val="122"/>
                                  <w:sz w:val="16"/>
                                </w:rPr>
                                <w:t>c</w:t>
                              </w:r>
                              <w:r>
                                <w:rPr>
                                  <w:color w:val="FF9D00"/>
                                  <w:spacing w:val="-1"/>
                                  <w:w w:val="115"/>
                                  <w:sz w:val="16"/>
                                </w:rPr>
                                <w:t>=</w:t>
                              </w:r>
                              <w:r>
                                <w:rPr>
                                  <w:color w:val="92FB79"/>
                                  <w:spacing w:val="-1"/>
                                  <w:w w:val="372"/>
                                  <w:sz w:val="16"/>
                                </w:rPr>
                                <w:t>'</w:t>
                              </w:r>
                              <w:r>
                                <w:rPr>
                                  <w:color w:val="A4FF90"/>
                                  <w:spacing w:val="-1"/>
                                  <w:w w:val="202"/>
                                  <w:sz w:val="16"/>
                                </w:rPr>
                                <w:t>l</w:t>
                              </w:r>
                              <w:r>
                                <w:rPr>
                                  <w:color w:val="A4FF90"/>
                                  <w:spacing w:val="-1"/>
                                  <w:w w:val="112"/>
                                  <w:sz w:val="16"/>
                                </w:rPr>
                                <w:t>o</w:t>
                              </w:r>
                              <w:r>
                                <w:rPr>
                                  <w:color w:val="A4FF90"/>
                                  <w:spacing w:val="-1"/>
                                  <w:w w:val="82"/>
                                  <w:sz w:val="16"/>
                                </w:rPr>
                                <w:t>w</w:t>
                              </w:r>
                              <w:r>
                                <w:rPr>
                                  <w:color w:val="A4FF90"/>
                                  <w:spacing w:val="-1"/>
                                  <w:w w:val="111"/>
                                  <w:sz w:val="16"/>
                                </w:rPr>
                                <w:t>e</w:t>
                              </w:r>
                              <w:r>
                                <w:rPr>
                                  <w:color w:val="A4FF90"/>
                                  <w:w w:val="154"/>
                                  <w:sz w:val="16"/>
                                </w:rPr>
                                <w:t>r</w:t>
                              </w:r>
                              <w:r>
                                <w:rPr>
                                  <w:color w:val="A4FF90"/>
                                  <w:spacing w:val="-1"/>
                                  <w:w w:val="149"/>
                                  <w:sz w:val="16"/>
                                </w:rPr>
                                <w:t xml:space="preserve"> </w:t>
                              </w:r>
                              <w:r>
                                <w:rPr>
                                  <w:color w:val="A4FF90"/>
                                  <w:w w:val="160"/>
                                  <w:sz w:val="16"/>
                                </w:rPr>
                                <w:t>right</w:t>
                              </w:r>
                              <w:r>
                                <w:rPr>
                                  <w:color w:val="92FB79"/>
                                  <w:w w:val="160"/>
                                  <w:sz w:val="16"/>
                                </w:rPr>
                                <w:t>'</w:t>
                              </w:r>
                              <w:r>
                                <w:rPr>
                                  <w:color w:val="E0EEFF"/>
                                  <w:w w:val="160"/>
                                  <w:sz w:val="16"/>
                                </w:rPr>
                                <w:t>)</w:t>
                              </w:r>
                            </w:p>
                            <w:p>
                              <w:pPr>
                                <w:spacing w:before="0" w:line="184" w:lineRule="exact"/>
                                <w:ind w:left="0" w:right="0" w:firstLine="0"/>
                                <w:jc w:val="left"/>
                                <w:rPr>
                                  <w:sz w:val="16"/>
                                </w:rPr>
                              </w:pPr>
                              <w:r>
                                <w:rPr>
                                  <w:color w:val="FFC500"/>
                                  <w:spacing w:val="-2"/>
                                  <w:w w:val="135"/>
                                  <w:sz w:val="16"/>
                                </w:rPr>
                                <w:t>plt</w:t>
                              </w:r>
                              <w:r>
                                <w:rPr>
                                  <w:color w:val="E0EEFF"/>
                                  <w:spacing w:val="-2"/>
                                  <w:w w:val="135"/>
                                  <w:sz w:val="16"/>
                                </w:rPr>
                                <w:t>.</w:t>
                              </w:r>
                              <w:r>
                                <w:rPr>
                                  <w:color w:val="FFC500"/>
                                  <w:spacing w:val="-2"/>
                                  <w:w w:val="135"/>
                                  <w:sz w:val="16"/>
                                </w:rPr>
                                <w:t>show</w:t>
                              </w:r>
                              <w:r>
                                <w:rPr>
                                  <w:color w:val="E0EEFF"/>
                                  <w:spacing w:val="-2"/>
                                  <w:w w:val="135"/>
                                  <w:sz w:val="16"/>
                                </w:rPr>
                                <w:t>()</w:t>
                              </w:r>
                            </w:p>
                          </w:txbxContent>
                        </wps:txbx>
                        <wps:bodyPr wrap="square" lIns="0" tIns="0" rIns="0" bIns="0" rtlCol="0"/>
                      </wps:wsp>
                    </wpg:wgp>
                  </a:graphicData>
                </a:graphic>
              </wp:anchor>
            </w:drawing>
          </mc:Choice>
          <mc:Fallback>
            <w:pict>
              <v:group id="_x0000_s1026" o:spid="_x0000_s1026" o:spt="203" style="position:absolute;left:0pt;margin-left:36pt;margin-top:384.35pt;height:193.8pt;width:523.3pt;mso-position-horizontal-relative:page;mso-wrap-distance-bottom:0pt;mso-wrap-distance-top:0pt;z-index:-251556864;mso-width-relative:page;mso-height-relative:page;" coordsize="6645909,2461260" o:gfxdata="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">
                <o:lock v:ext="edit" aspectratio="f"/>
                <v:shape id="Graphic 144" o:spid="_x0000_s1026" o:spt="100" style="position:absolute;left:0;top:0;height:144780;width:6645909;" fillcolor="#183548" filled="t" stroked="f" coordsize="6645909,144780" o:gfxdata="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nxw7sAAADc&#10;AAAADwAAAAAAAAABACAAAAAiAAAAZHJzL2Rvd25yZXYueG1sUEsBAhQAFAAAAAgAh07iQDMvBZ47&#10;AAAAOQAAABAAAAAAAAAAAQAgAAAACgEAAGRycy9zaGFwZXhtbC54bWxQSwUGAAAAAAYABgBbAQAA&#10;tAMAAAAA&#10;" path="m6645909,144779l0,144779,0,0,6645909,0,6645909,144779xe">
                  <v:fill on="t" focussize="0,0"/>
                  <v:stroke on="f"/>
                  <v:imagedata o:title=""/>
                  <o:lock v:ext="edit" aspectratio="f"/>
                  <v:textbox inset="0mm,0mm,0mm,0mm"/>
                </v:shape>
                <v:shape id="Image 145" o:spid="_x0000_s1026" o:spt="75" type="#_x0000_t75" style="position:absolute;left:3175;top:50038;height:69849;width:57149;" filled="f" o:preferrelative="t" stroked="f" coordsize="21600,21600" o:gfxdata="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O1ObbsAAADc&#10;AAAADwAAAAAAAAABACAAAAAiAAAAZHJzL2Rvd25yZXYueG1sUEsBAhQAFAAAAAgAh07iQDMvBZ47&#10;AAAAOQAAABAAAAAAAAAAAQAgAAAACgEAAGRycy9zaGFwZXhtbC54bWxQSwUGAAAAAAYABgBbAQAA&#10;tAMAAAAA&#10;">
                  <v:fill on="f" focussize="0,0"/>
                  <v:stroke on="f"/>
                  <v:imagedata r:id="rId33" o:title=""/>
                  <o:lock v:ext="edit" aspectratio="f"/>
                </v:shape>
                <v:shape id="Graphic 146" o:spid="_x0000_s1026" o:spt="100" style="position:absolute;left:0;top:144779;height:1158240;width:6645909;" fillcolor="#183548" filled="t" stroked="f" coordsize="6645909,1158240" o:gfxdata="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ueiSftwAAANwAAAAP&#10;AAAAAAAAAAEAIAAAACIAAABkcnMvZG93bnJldi54bWxQSwECFAAUAAAACACHTuJAMy8FnjsAAAA5&#10;AAAAEAAAAAAAAAABACAAAAAGAQAAZHJzL3NoYXBleG1sLnhtbFBLBQYAAAAABgAGAFsBAACwAwAA&#10;AAA=&#10;" path="m6645910,0l0,0,0,144780,0,289560,0,1158240,6645910,1158240,6645910,144780,6645910,0xe">
                  <v:fill on="t" focussize="0,0"/>
                  <v:stroke on="f"/>
                  <v:imagedata o:title=""/>
                  <o:lock v:ext="edit" aspectratio="f"/>
                  <v:textbox inset="0mm,0mm,0mm,0mm"/>
                </v:shape>
                <v:shape id="Image 147" o:spid="_x0000_s1026" o:spt="75" type="#_x0000_t75" style="position:absolute;left:3223514;top:1208277;height:69849;width:47624;" filled="f" o:preferrelative="t" stroked="f" coordsize="21600,21600" o:gfxdata="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kmjik7gAAADcAAAA&#10;DwAAAAAAAAABACAAAAAiAAAAZHJzL2Rvd25yZXYueG1sUEsBAhQAFAAAAAgAh07iQDMvBZ47AAAA&#10;OQAAABAAAAAAAAAAAQAgAAAABwEAAGRycy9zaGFwZXhtbC54bWxQSwUGAAAAAAYABgBbAQAAsQMA&#10;AAAA&#10;">
                  <v:fill on="f" focussize="0,0"/>
                  <v:stroke on="f"/>
                  <v:imagedata r:id="rId32" o:title=""/>
                  <o:lock v:ext="edit" aspectratio="f"/>
                </v:shape>
                <v:shape id="Graphic 148" o:spid="_x0000_s1026" o:spt="100" style="position:absolute;left:0;top:1303019;height:1158240;width:6645909;" fillcolor="#183548" filled="t" stroked="f" coordsize="6645909,1158240" o:gfxdata="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CpFXa8AAAA&#10;3AAAAA8AAAAAAAAAAQAgAAAAIgAAAGRycy9kb3ducmV2LnhtbFBLAQIUABQAAAAIAIdO4kAzLwWe&#10;OwAAADkAAAAQAAAAAAAAAAEAIAAAAAsBAABkcnMvc2hhcGV4bWwueG1sUEsFBgAAAAAGAAYAWwEA&#10;ALUDAAAAAA==&#10;" path="m6645910,0l0,0,0,144780,0,289560,0,1158240,6645910,1158240,6645910,144780,6645910,0xe">
                  <v:fill on="t" focussize="0,0"/>
                  <v:stroke on="f"/>
                  <v:imagedata o:title=""/>
                  <o:lock v:ext="edit" aspectratio="f"/>
                  <v:textbox inset="0mm,0mm,0mm,0mm"/>
                </v:shape>
                <v:shape id="Textbox 149" o:spid="_x0000_s1026" o:spt="202" type="#_x0000_t202" style="position:absolute;left:0;top:0;height:2461260;width:6645909;" filled="f" stroked="f" coordsize="21600,21600" o:gfxdata="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DQRj+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42"/>
                          <w:ind w:left="187" w:right="0" w:firstLine="0"/>
                          <w:jc w:val="left"/>
                          <w:rPr>
                            <w:rFonts w:ascii="Georgia"/>
                            <w:b/>
                            <w:i/>
                            <w:sz w:val="16"/>
                          </w:rPr>
                        </w:pPr>
                        <w:r>
                          <w:rPr>
                            <w:rFonts w:ascii="Georgia"/>
                            <w:b/>
                            <w:i/>
                            <w:color w:val="0087FF"/>
                            <w:w w:val="105"/>
                            <w:sz w:val="16"/>
                          </w:rPr>
                          <w:t>auc</w:t>
                        </w:r>
                        <w:r>
                          <w:rPr>
                            <w:rFonts w:ascii="Georgia"/>
                            <w:b/>
                            <w:i/>
                            <w:color w:val="0087FF"/>
                            <w:spacing w:val="35"/>
                            <w:w w:val="125"/>
                            <w:sz w:val="16"/>
                          </w:rPr>
                          <w:t xml:space="preserve"> </w:t>
                        </w:r>
                        <w:r>
                          <w:rPr>
                            <w:rFonts w:ascii="Georgia"/>
                            <w:b/>
                            <w:i/>
                            <w:color w:val="0087FF"/>
                            <w:w w:val="125"/>
                            <w:sz w:val="16"/>
                          </w:rPr>
                          <w:t>-</w:t>
                        </w:r>
                        <w:r>
                          <w:rPr>
                            <w:rFonts w:ascii="Georgia"/>
                            <w:b/>
                            <w:i/>
                            <w:color w:val="0087FF"/>
                            <w:spacing w:val="32"/>
                            <w:w w:val="125"/>
                            <w:sz w:val="16"/>
                          </w:rPr>
                          <w:t xml:space="preserve"> </w:t>
                        </w:r>
                        <w:r>
                          <w:rPr>
                            <w:rFonts w:ascii="Georgia"/>
                            <w:b/>
                            <w:i/>
                            <w:color w:val="0087FF"/>
                            <w:spacing w:val="-5"/>
                            <w:w w:val="105"/>
                            <w:sz w:val="16"/>
                          </w:rPr>
                          <w:t>roc</w:t>
                        </w:r>
                      </w:p>
                      <w:p>
                        <w:pPr>
                          <w:spacing w:before="42"/>
                          <w:ind w:left="0" w:right="0" w:firstLine="0"/>
                          <w:jc w:val="left"/>
                          <w:rPr>
                            <w:sz w:val="16"/>
                          </w:rPr>
                        </w:pPr>
                        <w:r>
                          <w:rPr>
                            <w:color w:val="FFFFFF"/>
                            <w:w w:val="120"/>
                            <w:sz w:val="16"/>
                          </w:rPr>
                          <w:t>y_score_gnb</w:t>
                        </w:r>
                        <w:r>
                          <w:rPr>
                            <w:color w:val="FFFFFF"/>
                            <w:spacing w:val="14"/>
                            <w:w w:val="120"/>
                            <w:sz w:val="16"/>
                          </w:rPr>
                          <w:t xml:space="preserve"> </w:t>
                        </w:r>
                        <w:r>
                          <w:rPr>
                            <w:color w:val="FF9D00"/>
                            <w:w w:val="120"/>
                            <w:sz w:val="16"/>
                          </w:rPr>
                          <w:t>=</w:t>
                        </w:r>
                        <w:r>
                          <w:rPr>
                            <w:color w:val="FF9D00"/>
                            <w:spacing w:val="13"/>
                            <w:w w:val="120"/>
                            <w:sz w:val="16"/>
                          </w:rPr>
                          <w:t xml:space="preserve"> </w:t>
                        </w:r>
                        <w:r>
                          <w:rPr>
                            <w:color w:val="FFFFFF"/>
                            <w:spacing w:val="-2"/>
                            <w:w w:val="120"/>
                            <w:sz w:val="16"/>
                          </w:rPr>
                          <w:t>nb_model</w:t>
                        </w:r>
                        <w:r>
                          <w:rPr>
                            <w:color w:val="E0EEFF"/>
                            <w:spacing w:val="-2"/>
                            <w:w w:val="120"/>
                            <w:sz w:val="16"/>
                          </w:rPr>
                          <w:t>.</w:t>
                        </w:r>
                        <w:r>
                          <w:rPr>
                            <w:color w:val="FFC500"/>
                            <w:spacing w:val="-2"/>
                            <w:w w:val="120"/>
                            <w:sz w:val="16"/>
                          </w:rPr>
                          <w:t>predict_proba</w:t>
                        </w:r>
                        <w:r>
                          <w:rPr>
                            <w:color w:val="E0EEFF"/>
                            <w:spacing w:val="-2"/>
                            <w:w w:val="120"/>
                            <w:sz w:val="16"/>
                          </w:rPr>
                          <w:t>(</w:t>
                        </w:r>
                        <w:r>
                          <w:rPr>
                            <w:color w:val="FFFFFF"/>
                            <w:spacing w:val="-2"/>
                            <w:w w:val="120"/>
                            <w:sz w:val="16"/>
                          </w:rPr>
                          <w:t>x_valid</w:t>
                        </w:r>
                        <w:r>
                          <w:rPr>
                            <w:color w:val="E0EEFF"/>
                            <w:spacing w:val="-2"/>
                            <w:w w:val="120"/>
                            <w:sz w:val="16"/>
                          </w:rPr>
                          <w:t>)</w:t>
                        </w:r>
                      </w:p>
                      <w:p>
                        <w:pPr>
                          <w:spacing w:before="43" w:line="295" w:lineRule="auto"/>
                          <w:ind w:left="0" w:right="2482" w:firstLine="0"/>
                          <w:jc w:val="left"/>
                          <w:rPr>
                            <w:sz w:val="16"/>
                          </w:rPr>
                        </w:pPr>
                        <w:r>
                          <w:rPr>
                            <w:color w:val="FFFFFF"/>
                            <w:w w:val="125"/>
                            <w:sz w:val="16"/>
                          </w:rPr>
                          <w:t>fpr_gnb</w:t>
                        </w:r>
                        <w:r>
                          <w:rPr>
                            <w:color w:val="E0EEFF"/>
                            <w:w w:val="125"/>
                            <w:sz w:val="16"/>
                          </w:rPr>
                          <w:t>,</w:t>
                        </w:r>
                        <w:r>
                          <w:rPr>
                            <w:color w:val="E0EEFF"/>
                            <w:spacing w:val="15"/>
                            <w:w w:val="125"/>
                            <w:sz w:val="16"/>
                          </w:rPr>
                          <w:t xml:space="preserve"> </w:t>
                        </w:r>
                        <w:r>
                          <w:rPr>
                            <w:color w:val="FFFFFF"/>
                            <w:w w:val="125"/>
                            <w:sz w:val="16"/>
                          </w:rPr>
                          <w:t>tpr_gnb</w:t>
                        </w:r>
                        <w:r>
                          <w:rPr>
                            <w:color w:val="E0EEFF"/>
                            <w:w w:val="125"/>
                            <w:sz w:val="16"/>
                          </w:rPr>
                          <w:t>,</w:t>
                        </w:r>
                        <w:r>
                          <w:rPr>
                            <w:color w:val="E0EEFF"/>
                            <w:spacing w:val="15"/>
                            <w:w w:val="125"/>
                            <w:sz w:val="16"/>
                          </w:rPr>
                          <w:t xml:space="preserve"> </w:t>
                        </w:r>
                        <w:r>
                          <w:rPr>
                            <w:color w:val="FFFFFF"/>
                            <w:w w:val="125"/>
                            <w:sz w:val="16"/>
                          </w:rPr>
                          <w:t>thresholds_gnb</w:t>
                        </w:r>
                        <w:r>
                          <w:rPr>
                            <w:color w:val="FFFFFF"/>
                            <w:spacing w:val="15"/>
                            <w:w w:val="125"/>
                            <w:sz w:val="16"/>
                          </w:rPr>
                          <w:t xml:space="preserve"> </w:t>
                        </w:r>
                        <w:r>
                          <w:rPr>
                            <w:color w:val="FF9D00"/>
                            <w:w w:val="125"/>
                            <w:sz w:val="16"/>
                          </w:rPr>
                          <w:t xml:space="preserve">= </w:t>
                        </w:r>
                        <w:r>
                          <w:rPr>
                            <w:color w:val="FFC500"/>
                            <w:w w:val="125"/>
                            <w:sz w:val="16"/>
                          </w:rPr>
                          <w:t>roc_curve</w:t>
                        </w:r>
                        <w:r>
                          <w:rPr>
                            <w:color w:val="E0EEFF"/>
                            <w:w w:val="125"/>
                            <w:sz w:val="16"/>
                          </w:rPr>
                          <w:t>(</w:t>
                        </w:r>
                        <w:r>
                          <w:rPr>
                            <w:color w:val="FFFFFF"/>
                            <w:w w:val="125"/>
                            <w:sz w:val="16"/>
                          </w:rPr>
                          <w:t>y_valid</w:t>
                        </w:r>
                        <w:r>
                          <w:rPr>
                            <w:color w:val="E0EEFF"/>
                            <w:w w:val="125"/>
                            <w:sz w:val="16"/>
                          </w:rPr>
                          <w:t>.</w:t>
                        </w:r>
                        <w:r>
                          <w:rPr>
                            <w:color w:val="9EFFFF"/>
                            <w:w w:val="125"/>
                            <w:sz w:val="16"/>
                          </w:rPr>
                          <w:t>values</w:t>
                        </w:r>
                        <w:r>
                          <w:rPr>
                            <w:color w:val="E0EEFF"/>
                            <w:w w:val="125"/>
                            <w:sz w:val="16"/>
                          </w:rPr>
                          <w:t xml:space="preserve">, </w:t>
                        </w:r>
                        <w:r>
                          <w:rPr>
                            <w:color w:val="FFFFFF"/>
                            <w:w w:val="125"/>
                            <w:sz w:val="16"/>
                          </w:rPr>
                          <w:t>y_score_gnb</w:t>
                        </w:r>
                        <w:r>
                          <w:rPr>
                            <w:color w:val="E0EEFF"/>
                            <w:w w:val="125"/>
                            <w:sz w:val="16"/>
                          </w:rPr>
                          <w:t>.</w:t>
                        </w:r>
                        <w:r>
                          <w:rPr>
                            <w:color w:val="9EFFFF"/>
                            <w:w w:val="125"/>
                            <w:sz w:val="16"/>
                          </w:rPr>
                          <w:t>values</w:t>
                        </w:r>
                        <w:r>
                          <w:rPr>
                            <w:color w:val="E0EEFF"/>
                            <w:w w:val="125"/>
                            <w:sz w:val="16"/>
                          </w:rPr>
                          <w:t xml:space="preserve">) </w:t>
                        </w:r>
                        <w:r>
                          <w:rPr>
                            <w:color w:val="FFFFFF"/>
                            <w:w w:val="125"/>
                            <w:sz w:val="16"/>
                          </w:rPr>
                          <w:t>roc_auc_gnb</w:t>
                        </w:r>
                        <w:r>
                          <w:rPr>
                            <w:color w:val="FFFFFF"/>
                            <w:spacing w:val="26"/>
                            <w:w w:val="125"/>
                            <w:sz w:val="16"/>
                          </w:rPr>
                          <w:t xml:space="preserve"> </w:t>
                        </w:r>
                        <w:r>
                          <w:rPr>
                            <w:color w:val="FF9D00"/>
                            <w:w w:val="125"/>
                            <w:sz w:val="16"/>
                          </w:rPr>
                          <w:t xml:space="preserve">= </w:t>
                        </w:r>
                        <w:r>
                          <w:rPr>
                            <w:color w:val="FFC500"/>
                            <w:w w:val="125"/>
                            <w:sz w:val="16"/>
                          </w:rPr>
                          <w:t>roc_auc_score</w:t>
                        </w:r>
                        <w:r>
                          <w:rPr>
                            <w:color w:val="E0EEFF"/>
                            <w:w w:val="125"/>
                            <w:sz w:val="16"/>
                          </w:rPr>
                          <w:t>(</w:t>
                        </w:r>
                        <w:r>
                          <w:rPr>
                            <w:color w:val="FFFFFF"/>
                            <w:w w:val="125"/>
                            <w:sz w:val="16"/>
                          </w:rPr>
                          <w:t>y_valid</w:t>
                        </w:r>
                        <w:r>
                          <w:rPr>
                            <w:color w:val="E0EEFF"/>
                            <w:w w:val="125"/>
                            <w:sz w:val="16"/>
                          </w:rPr>
                          <w:t>,</w:t>
                        </w:r>
                        <w:r>
                          <w:rPr>
                            <w:color w:val="E0EEFF"/>
                            <w:spacing w:val="26"/>
                            <w:w w:val="125"/>
                            <w:sz w:val="16"/>
                          </w:rPr>
                          <w:t xml:space="preserve"> </w:t>
                        </w:r>
                        <w:r>
                          <w:rPr>
                            <w:color w:val="FFFFFF"/>
                            <w:w w:val="125"/>
                            <w:sz w:val="16"/>
                          </w:rPr>
                          <w:t>y_score_gnb</w:t>
                        </w:r>
                        <w:r>
                          <w:rPr>
                            <w:color w:val="E0EEFF"/>
                            <w:w w:val="125"/>
                            <w:sz w:val="16"/>
                          </w:rPr>
                          <w:t>)</w:t>
                        </w:r>
                      </w:p>
                      <w:p>
                        <w:pPr>
                          <w:spacing w:before="0" w:line="185" w:lineRule="exact"/>
                          <w:ind w:left="0" w:right="0" w:firstLine="0"/>
                          <w:jc w:val="left"/>
                          <w:rPr>
                            <w:sz w:val="16"/>
                          </w:rPr>
                        </w:pPr>
                        <w:r>
                          <w:rPr>
                            <w:color w:val="FFFFFF"/>
                            <w:w w:val="120"/>
                            <w:sz w:val="16"/>
                          </w:rPr>
                          <w:t>y_score_dtc</w:t>
                        </w:r>
                        <w:r>
                          <w:rPr>
                            <w:color w:val="FFFFFF"/>
                            <w:spacing w:val="30"/>
                            <w:w w:val="120"/>
                            <w:sz w:val="16"/>
                          </w:rPr>
                          <w:t xml:space="preserve"> </w:t>
                        </w:r>
                        <w:r>
                          <w:rPr>
                            <w:color w:val="FF9D00"/>
                            <w:w w:val="120"/>
                            <w:sz w:val="16"/>
                          </w:rPr>
                          <w:t>=</w:t>
                        </w:r>
                        <w:r>
                          <w:rPr>
                            <w:color w:val="FF9D00"/>
                            <w:spacing w:val="28"/>
                            <w:w w:val="120"/>
                            <w:sz w:val="16"/>
                          </w:rPr>
                          <w:t xml:space="preserve"> </w:t>
                        </w:r>
                        <w:r>
                          <w:rPr>
                            <w:color w:val="FFFFFF"/>
                            <w:spacing w:val="-2"/>
                            <w:w w:val="120"/>
                            <w:sz w:val="16"/>
                          </w:rPr>
                          <w:t>dt_model</w:t>
                        </w:r>
                        <w:r>
                          <w:rPr>
                            <w:color w:val="E0EEFF"/>
                            <w:spacing w:val="-2"/>
                            <w:w w:val="120"/>
                            <w:sz w:val="16"/>
                          </w:rPr>
                          <w:t>.</w:t>
                        </w:r>
                        <w:r>
                          <w:rPr>
                            <w:color w:val="FFC500"/>
                            <w:spacing w:val="-2"/>
                            <w:w w:val="120"/>
                            <w:sz w:val="16"/>
                          </w:rPr>
                          <w:t>predict_proba</w:t>
                        </w:r>
                        <w:r>
                          <w:rPr>
                            <w:color w:val="E0EEFF"/>
                            <w:spacing w:val="-2"/>
                            <w:w w:val="120"/>
                            <w:sz w:val="16"/>
                          </w:rPr>
                          <w:t>(</w:t>
                        </w:r>
                        <w:r>
                          <w:rPr>
                            <w:color w:val="FFFFFF"/>
                            <w:spacing w:val="-2"/>
                            <w:w w:val="120"/>
                            <w:sz w:val="16"/>
                          </w:rPr>
                          <w:t>x_valid</w:t>
                        </w:r>
                        <w:r>
                          <w:rPr>
                            <w:color w:val="E0EEFF"/>
                            <w:spacing w:val="-2"/>
                            <w:w w:val="120"/>
                            <w:sz w:val="16"/>
                          </w:rPr>
                          <w:t>)</w:t>
                        </w:r>
                      </w:p>
                      <w:p>
                        <w:pPr>
                          <w:spacing w:before="42" w:line="295" w:lineRule="auto"/>
                          <w:ind w:left="0" w:right="2482" w:firstLine="0"/>
                          <w:jc w:val="left"/>
                          <w:rPr>
                            <w:sz w:val="16"/>
                          </w:rPr>
                        </w:pPr>
                        <w:r>
                          <w:rPr>
                            <w:color w:val="FFFFFF"/>
                            <w:w w:val="125"/>
                            <w:sz w:val="16"/>
                          </w:rPr>
                          <w:t>fpr_dtc</w:t>
                        </w:r>
                        <w:r>
                          <w:rPr>
                            <w:color w:val="E0EEFF"/>
                            <w:w w:val="125"/>
                            <w:sz w:val="16"/>
                          </w:rPr>
                          <w:t>,</w:t>
                        </w:r>
                        <w:r>
                          <w:rPr>
                            <w:color w:val="E0EEFF"/>
                            <w:spacing w:val="40"/>
                            <w:w w:val="125"/>
                            <w:sz w:val="16"/>
                          </w:rPr>
                          <w:t xml:space="preserve"> </w:t>
                        </w:r>
                        <w:r>
                          <w:rPr>
                            <w:color w:val="FFFFFF"/>
                            <w:w w:val="125"/>
                            <w:sz w:val="16"/>
                          </w:rPr>
                          <w:t>tpr_dtc</w:t>
                        </w:r>
                        <w:r>
                          <w:rPr>
                            <w:color w:val="E0EEFF"/>
                            <w:w w:val="125"/>
                            <w:sz w:val="16"/>
                          </w:rPr>
                          <w:t>,</w:t>
                        </w:r>
                        <w:r>
                          <w:rPr>
                            <w:color w:val="E0EEFF"/>
                            <w:spacing w:val="40"/>
                            <w:w w:val="125"/>
                            <w:sz w:val="16"/>
                          </w:rPr>
                          <w:t xml:space="preserve"> </w:t>
                        </w:r>
                        <w:r>
                          <w:rPr>
                            <w:color w:val="FFFFFF"/>
                            <w:w w:val="125"/>
                            <w:sz w:val="16"/>
                          </w:rPr>
                          <w:t>thresholds_dtc</w:t>
                        </w:r>
                        <w:r>
                          <w:rPr>
                            <w:color w:val="FFFFFF"/>
                            <w:spacing w:val="40"/>
                            <w:w w:val="125"/>
                            <w:sz w:val="16"/>
                          </w:rPr>
                          <w:t xml:space="preserve"> </w:t>
                        </w:r>
                        <w:r>
                          <w:rPr>
                            <w:color w:val="FF9D00"/>
                            <w:w w:val="125"/>
                            <w:sz w:val="16"/>
                          </w:rPr>
                          <w:t xml:space="preserve">= </w:t>
                        </w:r>
                        <w:r>
                          <w:rPr>
                            <w:color w:val="FFC500"/>
                            <w:w w:val="125"/>
                            <w:sz w:val="16"/>
                          </w:rPr>
                          <w:t>roc_curve</w:t>
                        </w:r>
                        <w:r>
                          <w:rPr>
                            <w:color w:val="E0EEFF"/>
                            <w:w w:val="125"/>
                            <w:sz w:val="16"/>
                          </w:rPr>
                          <w:t>(</w:t>
                        </w:r>
                        <w:r>
                          <w:rPr>
                            <w:color w:val="FFFFFF"/>
                            <w:w w:val="125"/>
                            <w:sz w:val="16"/>
                          </w:rPr>
                          <w:t>y_valid</w:t>
                        </w:r>
                        <w:r>
                          <w:rPr>
                            <w:color w:val="E0EEFF"/>
                            <w:w w:val="125"/>
                            <w:sz w:val="16"/>
                          </w:rPr>
                          <w:t>.</w:t>
                        </w:r>
                        <w:r>
                          <w:rPr>
                            <w:color w:val="9EFFFF"/>
                            <w:w w:val="125"/>
                            <w:sz w:val="16"/>
                          </w:rPr>
                          <w:t>values</w:t>
                        </w:r>
                        <w:r>
                          <w:rPr>
                            <w:color w:val="E0EEFF"/>
                            <w:w w:val="125"/>
                            <w:sz w:val="16"/>
                          </w:rPr>
                          <w:t xml:space="preserve">, </w:t>
                        </w:r>
                        <w:r>
                          <w:rPr>
                            <w:color w:val="FFFFFF"/>
                            <w:w w:val="125"/>
                            <w:sz w:val="16"/>
                          </w:rPr>
                          <w:t>y_score_dtc</w:t>
                        </w:r>
                        <w:r>
                          <w:rPr>
                            <w:color w:val="E0EEFF"/>
                            <w:w w:val="125"/>
                            <w:sz w:val="16"/>
                          </w:rPr>
                          <w:t>.</w:t>
                        </w:r>
                        <w:r>
                          <w:rPr>
                            <w:color w:val="9EFFFF"/>
                            <w:w w:val="125"/>
                            <w:sz w:val="16"/>
                          </w:rPr>
                          <w:t>values</w:t>
                        </w:r>
                        <w:r>
                          <w:rPr>
                            <w:color w:val="E0EEFF"/>
                            <w:w w:val="125"/>
                            <w:sz w:val="16"/>
                          </w:rPr>
                          <w:t xml:space="preserve">) </w:t>
                        </w:r>
                        <w:r>
                          <w:rPr>
                            <w:color w:val="FFFFFF"/>
                            <w:w w:val="125"/>
                            <w:sz w:val="16"/>
                          </w:rPr>
                          <w:t>roc_auc_dtc</w:t>
                        </w:r>
                        <w:r>
                          <w:rPr>
                            <w:color w:val="FFFFFF"/>
                            <w:spacing w:val="40"/>
                            <w:w w:val="125"/>
                            <w:sz w:val="16"/>
                          </w:rPr>
                          <w:t xml:space="preserve"> </w:t>
                        </w:r>
                        <w:r>
                          <w:rPr>
                            <w:color w:val="FF9D00"/>
                            <w:w w:val="125"/>
                            <w:sz w:val="16"/>
                          </w:rPr>
                          <w:t xml:space="preserve">= </w:t>
                        </w:r>
                        <w:r>
                          <w:rPr>
                            <w:color w:val="FFC500"/>
                            <w:w w:val="125"/>
                            <w:sz w:val="16"/>
                          </w:rPr>
                          <w:t>roc_auc_score</w:t>
                        </w:r>
                        <w:r>
                          <w:rPr>
                            <w:color w:val="E0EEFF"/>
                            <w:w w:val="125"/>
                            <w:sz w:val="16"/>
                          </w:rPr>
                          <w:t>(</w:t>
                        </w:r>
                        <w:r>
                          <w:rPr>
                            <w:color w:val="FFFFFF"/>
                            <w:w w:val="125"/>
                            <w:sz w:val="16"/>
                          </w:rPr>
                          <w:t>y_valid</w:t>
                        </w:r>
                        <w:r>
                          <w:rPr>
                            <w:color w:val="E0EEFF"/>
                            <w:w w:val="125"/>
                            <w:sz w:val="16"/>
                          </w:rPr>
                          <w:t>,</w:t>
                        </w:r>
                        <w:r>
                          <w:rPr>
                            <w:color w:val="E0EEFF"/>
                            <w:spacing w:val="40"/>
                            <w:w w:val="125"/>
                            <w:sz w:val="16"/>
                          </w:rPr>
                          <w:t xml:space="preserve"> </w:t>
                        </w:r>
                        <w:r>
                          <w:rPr>
                            <w:color w:val="FFFFFF"/>
                            <w:w w:val="125"/>
                            <w:sz w:val="16"/>
                          </w:rPr>
                          <w:t>y_score_dtc</w:t>
                        </w:r>
                        <w:r>
                          <w:rPr>
                            <w:color w:val="E0EEFF"/>
                            <w:w w:val="125"/>
                            <w:sz w:val="16"/>
                          </w:rPr>
                          <w:t>)</w:t>
                        </w:r>
                      </w:p>
                      <w:p>
                        <w:pPr>
                          <w:spacing w:before="0" w:line="185" w:lineRule="exact"/>
                          <w:ind w:left="0" w:right="0" w:firstLine="0"/>
                          <w:jc w:val="left"/>
                          <w:rPr>
                            <w:sz w:val="16"/>
                          </w:rPr>
                        </w:pPr>
                        <w:r>
                          <w:rPr>
                            <w:color w:val="FFC500"/>
                            <w:w w:val="140"/>
                            <w:sz w:val="16"/>
                          </w:rPr>
                          <w:t>plt</w:t>
                        </w:r>
                        <w:r>
                          <w:rPr>
                            <w:color w:val="E0EEFF"/>
                            <w:w w:val="140"/>
                            <w:sz w:val="16"/>
                          </w:rPr>
                          <w:t>.</w:t>
                        </w:r>
                        <w:r>
                          <w:rPr>
                            <w:color w:val="FFC500"/>
                            <w:w w:val="140"/>
                            <w:sz w:val="16"/>
                          </w:rPr>
                          <w:t>figure</w:t>
                        </w:r>
                        <w:r>
                          <w:rPr>
                            <w:color w:val="E0EEFF"/>
                            <w:w w:val="140"/>
                            <w:sz w:val="16"/>
                          </w:rPr>
                          <w:t>(figsize</w:t>
                        </w:r>
                        <w:r>
                          <w:rPr>
                            <w:color w:val="FF9D00"/>
                            <w:w w:val="140"/>
                            <w:sz w:val="16"/>
                          </w:rPr>
                          <w:t>=</w:t>
                        </w:r>
                        <w:r>
                          <w:rPr>
                            <w:color w:val="E0EEFF"/>
                            <w:w w:val="140"/>
                            <w:sz w:val="16"/>
                          </w:rPr>
                          <w:t>(</w:t>
                        </w:r>
                        <w:r>
                          <w:rPr>
                            <w:color w:val="FF618B"/>
                            <w:w w:val="140"/>
                            <w:sz w:val="16"/>
                          </w:rPr>
                          <w:t>8</w:t>
                        </w:r>
                        <w:r>
                          <w:rPr>
                            <w:color w:val="E0EEFF"/>
                            <w:w w:val="140"/>
                            <w:sz w:val="16"/>
                          </w:rPr>
                          <w:t>,</w:t>
                        </w:r>
                        <w:r>
                          <w:rPr>
                            <w:color w:val="E0EEFF"/>
                            <w:spacing w:val="-2"/>
                            <w:w w:val="140"/>
                            <w:sz w:val="16"/>
                          </w:rPr>
                          <w:t xml:space="preserve"> </w:t>
                        </w:r>
                        <w:r>
                          <w:rPr>
                            <w:color w:val="FF618B"/>
                            <w:spacing w:val="-5"/>
                            <w:w w:val="145"/>
                            <w:sz w:val="16"/>
                          </w:rPr>
                          <w:t>6</w:t>
                        </w:r>
                        <w:r>
                          <w:rPr>
                            <w:color w:val="E0EEFF"/>
                            <w:spacing w:val="-5"/>
                            <w:w w:val="145"/>
                            <w:sz w:val="16"/>
                          </w:rPr>
                          <w:t>))</w:t>
                        </w:r>
                      </w:p>
                      <w:p>
                        <w:pPr>
                          <w:spacing w:before="42" w:line="295" w:lineRule="auto"/>
                          <w:ind w:left="0" w:right="0" w:firstLine="0"/>
                          <w:jc w:val="left"/>
                          <w:rPr>
                            <w:sz w:val="16"/>
                          </w:rPr>
                        </w:pPr>
                        <w:r>
                          <w:rPr>
                            <w:color w:val="FFC500"/>
                            <w:w w:val="135"/>
                            <w:sz w:val="16"/>
                          </w:rPr>
                          <w:t>plt</w:t>
                        </w:r>
                        <w:r>
                          <w:rPr>
                            <w:color w:val="E0EEFF"/>
                            <w:w w:val="135"/>
                            <w:sz w:val="16"/>
                          </w:rPr>
                          <w:t>.</w:t>
                        </w:r>
                        <w:r>
                          <w:rPr>
                            <w:color w:val="FFC500"/>
                            <w:w w:val="135"/>
                            <w:sz w:val="16"/>
                          </w:rPr>
                          <w:t>plot</w:t>
                        </w:r>
                        <w:r>
                          <w:rPr>
                            <w:color w:val="E0EEFF"/>
                            <w:w w:val="135"/>
                            <w:sz w:val="16"/>
                          </w:rPr>
                          <w:t>(</w:t>
                        </w:r>
                        <w:r>
                          <w:rPr>
                            <w:color w:val="FFFFFF"/>
                            <w:w w:val="135"/>
                            <w:sz w:val="16"/>
                          </w:rPr>
                          <w:t>fpr_gnb</w:t>
                        </w:r>
                        <w:r>
                          <w:rPr>
                            <w:color w:val="E0EEFF"/>
                            <w:w w:val="135"/>
                            <w:sz w:val="16"/>
                          </w:rPr>
                          <w:t xml:space="preserve">, </w:t>
                        </w:r>
                        <w:r>
                          <w:rPr>
                            <w:color w:val="FFFFFF"/>
                            <w:w w:val="135"/>
                            <w:sz w:val="16"/>
                          </w:rPr>
                          <w:t>tpr_gnb</w:t>
                        </w:r>
                        <w:r>
                          <w:rPr>
                            <w:color w:val="E0EEFF"/>
                            <w:w w:val="135"/>
                            <w:sz w:val="16"/>
                          </w:rPr>
                          <w:t>, color</w:t>
                        </w:r>
                        <w:r>
                          <w:rPr>
                            <w:color w:val="FF9D00"/>
                            <w:w w:val="135"/>
                            <w:sz w:val="16"/>
                          </w:rPr>
                          <w:t>=</w:t>
                        </w:r>
                        <w:r>
                          <w:rPr>
                            <w:color w:val="92FB79"/>
                            <w:w w:val="135"/>
                            <w:sz w:val="16"/>
                          </w:rPr>
                          <w:t>'</w:t>
                        </w:r>
                        <w:r>
                          <w:rPr>
                            <w:color w:val="A4FF90"/>
                            <w:w w:val="135"/>
                            <w:sz w:val="16"/>
                          </w:rPr>
                          <w:t>blue</w:t>
                        </w:r>
                        <w:r>
                          <w:rPr>
                            <w:color w:val="92FB79"/>
                            <w:w w:val="135"/>
                            <w:sz w:val="16"/>
                          </w:rPr>
                          <w:t>'</w:t>
                        </w:r>
                        <w:r>
                          <w:rPr>
                            <w:color w:val="E0EEFF"/>
                            <w:w w:val="135"/>
                            <w:sz w:val="16"/>
                          </w:rPr>
                          <w:t>, lw</w:t>
                        </w:r>
                        <w:r>
                          <w:rPr>
                            <w:color w:val="FF9D00"/>
                            <w:w w:val="135"/>
                            <w:sz w:val="16"/>
                          </w:rPr>
                          <w:t>=</w:t>
                        </w:r>
                        <w:r>
                          <w:rPr>
                            <w:color w:val="FF618B"/>
                            <w:w w:val="135"/>
                            <w:sz w:val="16"/>
                          </w:rPr>
                          <w:t>2</w:t>
                        </w:r>
                        <w:r>
                          <w:rPr>
                            <w:color w:val="E0EEFF"/>
                            <w:w w:val="135"/>
                            <w:sz w:val="16"/>
                          </w:rPr>
                          <w:t>, label</w:t>
                        </w:r>
                        <w:r>
                          <w:rPr>
                            <w:color w:val="FF9D00"/>
                            <w:w w:val="135"/>
                            <w:sz w:val="16"/>
                          </w:rPr>
                          <w:t>=</w:t>
                        </w:r>
                        <w:r>
                          <w:rPr>
                            <w:color w:val="92FB79"/>
                            <w:w w:val="135"/>
                            <w:sz w:val="16"/>
                          </w:rPr>
                          <w:t xml:space="preserve">' </w:t>
                        </w:r>
                        <w:r>
                          <w:rPr>
                            <w:color w:val="A4FF90"/>
                            <w:w w:val="135"/>
                            <w:sz w:val="16"/>
                          </w:rPr>
                          <w:t xml:space="preserve">aive </w:t>
                        </w:r>
                        <w:r>
                          <w:rPr>
                            <w:color w:val="A4FF90"/>
                            <w:w w:val="125"/>
                            <w:sz w:val="16"/>
                          </w:rPr>
                          <w:t>Bayes</w:t>
                        </w:r>
                        <w:r>
                          <w:rPr>
                            <w:color w:val="A4FF90"/>
                            <w:spacing w:val="11"/>
                            <w:w w:val="125"/>
                            <w:sz w:val="16"/>
                          </w:rPr>
                          <w:t xml:space="preserve"> </w:t>
                        </w:r>
                        <w:r>
                          <w:rPr>
                            <w:color w:val="A4FF90"/>
                            <w:w w:val="125"/>
                            <w:sz w:val="16"/>
                          </w:rPr>
                          <w:t xml:space="preserve">ROC </w:t>
                        </w:r>
                        <w:r>
                          <w:rPr>
                            <w:color w:val="A4FF90"/>
                            <w:w w:val="135"/>
                            <w:sz w:val="16"/>
                          </w:rPr>
                          <w:t xml:space="preserve">curve </w:t>
                        </w:r>
                        <w:r>
                          <w:rPr>
                            <w:color w:val="A4FF90"/>
                            <w:w w:val="125"/>
                            <w:sz w:val="16"/>
                          </w:rPr>
                          <w:t>(AUC =</w:t>
                        </w:r>
                        <w:r>
                          <w:rPr>
                            <w:color w:val="A4FF90"/>
                            <w:w w:val="134"/>
                            <w:sz w:val="16"/>
                          </w:rPr>
                          <w:t xml:space="preserve"> </w:t>
                        </w:r>
                        <w:r>
                          <w:rPr>
                            <w:color w:val="FF618B"/>
                            <w:spacing w:val="-1"/>
                            <w:w w:val="153"/>
                            <w:sz w:val="16"/>
                          </w:rPr>
                          <w:t>{</w:t>
                        </w:r>
                        <w:r>
                          <w:rPr>
                            <w:color w:val="FFC500"/>
                            <w:spacing w:val="-1"/>
                            <w:w w:val="153"/>
                            <w:sz w:val="16"/>
                          </w:rPr>
                          <w:t>:.</w:t>
                        </w:r>
                        <w:r>
                          <w:rPr>
                            <w:color w:val="FFC500"/>
                            <w:spacing w:val="-1"/>
                            <w:w w:val="105"/>
                            <w:sz w:val="16"/>
                          </w:rPr>
                          <w:t>2</w:t>
                        </w:r>
                        <w:r>
                          <w:rPr>
                            <w:color w:val="FFC500"/>
                            <w:spacing w:val="-1"/>
                            <w:w w:val="152"/>
                            <w:sz w:val="16"/>
                          </w:rPr>
                          <w:t>f</w:t>
                        </w:r>
                        <w:r>
                          <w:rPr>
                            <w:color w:val="FF618B"/>
                            <w:spacing w:val="-1"/>
                            <w:w w:val="153"/>
                            <w:sz w:val="16"/>
                          </w:rPr>
                          <w:t>}</w:t>
                        </w:r>
                        <w:r>
                          <w:rPr>
                            <w:color w:val="A4FF90"/>
                            <w:spacing w:val="-1"/>
                            <w:w w:val="153"/>
                            <w:sz w:val="16"/>
                          </w:rPr>
                          <w:t>)</w:t>
                        </w:r>
                        <w:r>
                          <w:rPr>
                            <w:color w:val="92FB79"/>
                            <w:spacing w:val="-1"/>
                            <w:w w:val="362"/>
                            <w:sz w:val="16"/>
                          </w:rPr>
                          <w:t>'</w:t>
                        </w:r>
                        <w:r>
                          <w:rPr>
                            <w:color w:val="E0EEFF"/>
                            <w:spacing w:val="-1"/>
                            <w:w w:val="153"/>
                            <w:sz w:val="16"/>
                          </w:rPr>
                          <w:t>.</w:t>
                        </w:r>
                        <w:r>
                          <w:rPr>
                            <w:color w:val="FFC500"/>
                            <w:spacing w:val="-1"/>
                            <w:w w:val="152"/>
                            <w:sz w:val="16"/>
                          </w:rPr>
                          <w:t>f</w:t>
                        </w:r>
                        <w:r>
                          <w:rPr>
                            <w:color w:val="FFC500"/>
                            <w:spacing w:val="-1"/>
                            <w:w w:val="102"/>
                            <w:sz w:val="16"/>
                          </w:rPr>
                          <w:t>o</w:t>
                        </w:r>
                        <w:r>
                          <w:rPr>
                            <w:color w:val="FFC500"/>
                            <w:spacing w:val="-1"/>
                            <w:w w:val="144"/>
                            <w:sz w:val="16"/>
                          </w:rPr>
                          <w:t>r</w:t>
                        </w:r>
                        <w:r>
                          <w:rPr>
                            <w:color w:val="FFC500"/>
                            <w:spacing w:val="-1"/>
                            <w:w w:val="64"/>
                            <w:sz w:val="16"/>
                          </w:rPr>
                          <w:t>m</w:t>
                        </w:r>
                        <w:r>
                          <w:rPr>
                            <w:color w:val="FFC500"/>
                            <w:spacing w:val="-1"/>
                            <w:w w:val="105"/>
                            <w:sz w:val="16"/>
                          </w:rPr>
                          <w:t>a</w:t>
                        </w:r>
                        <w:r>
                          <w:rPr>
                            <w:color w:val="FFC500"/>
                            <w:spacing w:val="1"/>
                            <w:w w:val="141"/>
                            <w:sz w:val="16"/>
                          </w:rPr>
                          <w:t>t</w:t>
                        </w:r>
                        <w:r>
                          <w:rPr>
                            <w:color w:val="E0EEFF"/>
                            <w:spacing w:val="-1"/>
                            <w:w w:val="153"/>
                            <w:sz w:val="16"/>
                          </w:rPr>
                          <w:t>(</w:t>
                        </w:r>
                        <w:r>
                          <w:rPr>
                            <w:color w:val="FFFFFF"/>
                            <w:spacing w:val="-1"/>
                            <w:w w:val="144"/>
                            <w:sz w:val="16"/>
                          </w:rPr>
                          <w:t>r</w:t>
                        </w:r>
                        <w:r>
                          <w:rPr>
                            <w:color w:val="FFFFFF"/>
                            <w:spacing w:val="-1"/>
                            <w:w w:val="102"/>
                            <w:sz w:val="16"/>
                          </w:rPr>
                          <w:t>o</w:t>
                        </w:r>
                        <w:r>
                          <w:rPr>
                            <w:color w:val="FFFFFF"/>
                            <w:spacing w:val="-1"/>
                            <w:w w:val="112"/>
                            <w:sz w:val="16"/>
                          </w:rPr>
                          <w:t>c</w:t>
                        </w:r>
                        <w:r>
                          <w:rPr>
                            <w:color w:val="FFFFFF"/>
                            <w:spacing w:val="-1"/>
                            <w:w w:val="105"/>
                            <w:sz w:val="16"/>
                          </w:rPr>
                          <w:t>_a</w:t>
                        </w:r>
                        <w:r>
                          <w:rPr>
                            <w:color w:val="FFFFFF"/>
                            <w:spacing w:val="-1"/>
                            <w:sz w:val="16"/>
                          </w:rPr>
                          <w:t>u</w:t>
                        </w:r>
                        <w:r>
                          <w:rPr>
                            <w:color w:val="FFFFFF"/>
                            <w:spacing w:val="-1"/>
                            <w:w w:val="112"/>
                            <w:sz w:val="16"/>
                          </w:rPr>
                          <w:t>c</w:t>
                        </w:r>
                        <w:r>
                          <w:rPr>
                            <w:color w:val="FFFFFF"/>
                            <w:spacing w:val="-1"/>
                            <w:w w:val="105"/>
                            <w:sz w:val="16"/>
                          </w:rPr>
                          <w:t>_</w:t>
                        </w:r>
                        <w:r>
                          <w:rPr>
                            <w:color w:val="FFFFFF"/>
                            <w:spacing w:val="-1"/>
                            <w:w w:val="110"/>
                            <w:sz w:val="16"/>
                          </w:rPr>
                          <w:t>g</w:t>
                        </w:r>
                        <w:r>
                          <w:rPr>
                            <w:color w:val="FFFFFF"/>
                            <w:spacing w:val="-1"/>
                            <w:sz w:val="16"/>
                          </w:rPr>
                          <w:t>n</w:t>
                        </w:r>
                        <w:r>
                          <w:rPr>
                            <w:color w:val="FFFFFF"/>
                            <w:spacing w:val="1"/>
                            <w:w w:val="98"/>
                            <w:sz w:val="16"/>
                          </w:rPr>
                          <w:t>b</w:t>
                        </w:r>
                        <w:r>
                          <w:rPr>
                            <w:color w:val="E0EEFF"/>
                            <w:spacing w:val="-1"/>
                            <w:w w:val="153"/>
                            <w:sz w:val="16"/>
                          </w:rPr>
                          <w:t>)</w:t>
                        </w:r>
                        <w:r>
                          <w:rPr>
                            <w:color w:val="E0EEFF"/>
                            <w:w w:val="153"/>
                            <w:sz w:val="16"/>
                          </w:rPr>
                          <w:t>)</w:t>
                        </w:r>
                        <w:r>
                          <w:rPr>
                            <w:color w:val="E0EEFF"/>
                            <w:spacing w:val="-1"/>
                            <w:w w:val="134"/>
                            <w:sz w:val="16"/>
                          </w:rPr>
                          <w:t xml:space="preserve"> </w:t>
                        </w:r>
                        <w:r>
                          <w:rPr>
                            <w:color w:val="FFC500"/>
                            <w:w w:val="135"/>
                            <w:sz w:val="16"/>
                          </w:rPr>
                          <w:t>plt</w:t>
                        </w:r>
                        <w:r>
                          <w:rPr>
                            <w:color w:val="E0EEFF"/>
                            <w:w w:val="135"/>
                            <w:sz w:val="16"/>
                          </w:rPr>
                          <w:t>.</w:t>
                        </w:r>
                        <w:r>
                          <w:rPr>
                            <w:color w:val="FFC500"/>
                            <w:w w:val="135"/>
                            <w:sz w:val="16"/>
                          </w:rPr>
                          <w:t>plot</w:t>
                        </w:r>
                        <w:r>
                          <w:rPr>
                            <w:color w:val="E0EEFF"/>
                            <w:w w:val="135"/>
                            <w:sz w:val="16"/>
                          </w:rPr>
                          <w:t>(</w:t>
                        </w:r>
                        <w:r>
                          <w:rPr>
                            <w:color w:val="FFFFFF"/>
                            <w:w w:val="135"/>
                            <w:sz w:val="16"/>
                          </w:rPr>
                          <w:t>fpr_dtc</w:t>
                        </w:r>
                        <w:r>
                          <w:rPr>
                            <w:color w:val="E0EEFF"/>
                            <w:w w:val="135"/>
                            <w:sz w:val="16"/>
                          </w:rPr>
                          <w:t xml:space="preserve">, </w:t>
                        </w:r>
                        <w:r>
                          <w:rPr>
                            <w:color w:val="FFFFFF"/>
                            <w:w w:val="135"/>
                            <w:sz w:val="16"/>
                          </w:rPr>
                          <w:t>tpr_dtc</w:t>
                        </w:r>
                        <w:r>
                          <w:rPr>
                            <w:color w:val="E0EEFF"/>
                            <w:w w:val="135"/>
                            <w:sz w:val="16"/>
                          </w:rPr>
                          <w:t>,</w:t>
                        </w:r>
                        <w:r>
                          <w:rPr>
                            <w:color w:val="E0EEFF"/>
                            <w:spacing w:val="-1"/>
                            <w:w w:val="135"/>
                            <w:sz w:val="16"/>
                          </w:rPr>
                          <w:t xml:space="preserve"> </w:t>
                        </w:r>
                        <w:r>
                          <w:rPr>
                            <w:color w:val="E0EEFF"/>
                            <w:w w:val="135"/>
                            <w:sz w:val="16"/>
                          </w:rPr>
                          <w:t>color</w:t>
                        </w:r>
                        <w:r>
                          <w:rPr>
                            <w:color w:val="FF9D00"/>
                            <w:w w:val="135"/>
                            <w:sz w:val="16"/>
                          </w:rPr>
                          <w:t>=</w:t>
                        </w:r>
                        <w:r>
                          <w:rPr>
                            <w:color w:val="92FB79"/>
                            <w:w w:val="135"/>
                            <w:sz w:val="16"/>
                          </w:rPr>
                          <w:t>'</w:t>
                        </w:r>
                        <w:r>
                          <w:rPr>
                            <w:color w:val="A4FF90"/>
                            <w:w w:val="135"/>
                            <w:sz w:val="16"/>
                          </w:rPr>
                          <w:t>green</w:t>
                        </w:r>
                        <w:r>
                          <w:rPr>
                            <w:color w:val="92FB79"/>
                            <w:w w:val="135"/>
                            <w:sz w:val="16"/>
                          </w:rPr>
                          <w:t>'</w:t>
                        </w:r>
                        <w:r>
                          <w:rPr>
                            <w:color w:val="E0EEFF"/>
                            <w:w w:val="135"/>
                            <w:sz w:val="16"/>
                          </w:rPr>
                          <w:t>,</w:t>
                        </w:r>
                        <w:r>
                          <w:rPr>
                            <w:color w:val="E0EEFF"/>
                            <w:spacing w:val="-1"/>
                            <w:w w:val="135"/>
                            <w:sz w:val="16"/>
                          </w:rPr>
                          <w:t xml:space="preserve"> </w:t>
                        </w:r>
                        <w:r>
                          <w:rPr>
                            <w:color w:val="E0EEFF"/>
                            <w:w w:val="135"/>
                            <w:sz w:val="16"/>
                          </w:rPr>
                          <w:t>lw</w:t>
                        </w:r>
                        <w:r>
                          <w:rPr>
                            <w:color w:val="FF9D00"/>
                            <w:w w:val="135"/>
                            <w:sz w:val="16"/>
                          </w:rPr>
                          <w:t>=</w:t>
                        </w:r>
                        <w:r>
                          <w:rPr>
                            <w:color w:val="FF618B"/>
                            <w:w w:val="135"/>
                            <w:sz w:val="16"/>
                          </w:rPr>
                          <w:t>2</w:t>
                        </w:r>
                        <w:r>
                          <w:rPr>
                            <w:color w:val="E0EEFF"/>
                            <w:w w:val="135"/>
                            <w:sz w:val="16"/>
                          </w:rPr>
                          <w:t>, label</w:t>
                        </w:r>
                        <w:r>
                          <w:rPr>
                            <w:color w:val="FF9D00"/>
                            <w:w w:val="135"/>
                            <w:sz w:val="16"/>
                          </w:rPr>
                          <w:t>=</w:t>
                        </w:r>
                        <w:r>
                          <w:rPr>
                            <w:color w:val="92FB79"/>
                            <w:w w:val="135"/>
                            <w:sz w:val="16"/>
                          </w:rPr>
                          <w:t>'</w:t>
                        </w:r>
                        <w:r>
                          <w:rPr>
                            <w:color w:val="A4FF90"/>
                            <w:w w:val="135"/>
                            <w:sz w:val="16"/>
                          </w:rPr>
                          <w:t xml:space="preserve">Decision </w:t>
                        </w:r>
                        <w:r>
                          <w:rPr>
                            <w:color w:val="A4FF90"/>
                            <w:w w:val="125"/>
                            <w:sz w:val="16"/>
                          </w:rPr>
                          <w:t>Tree</w:t>
                        </w:r>
                        <w:r>
                          <w:rPr>
                            <w:color w:val="A4FF90"/>
                            <w:spacing w:val="5"/>
                            <w:w w:val="125"/>
                            <w:sz w:val="16"/>
                          </w:rPr>
                          <w:t xml:space="preserve"> </w:t>
                        </w:r>
                        <w:r>
                          <w:rPr>
                            <w:color w:val="A4FF90"/>
                            <w:w w:val="125"/>
                            <w:sz w:val="16"/>
                          </w:rPr>
                          <w:t>ROC</w:t>
                        </w:r>
                        <w:r>
                          <w:rPr>
                            <w:color w:val="A4FF90"/>
                            <w:w w:val="135"/>
                            <w:sz w:val="16"/>
                          </w:rPr>
                          <w:t xml:space="preserve"> curve</w:t>
                        </w:r>
                        <w:r>
                          <w:rPr>
                            <w:color w:val="A4FF90"/>
                            <w:spacing w:val="-1"/>
                            <w:w w:val="135"/>
                            <w:sz w:val="16"/>
                          </w:rPr>
                          <w:t xml:space="preserve"> </w:t>
                        </w:r>
                        <w:r>
                          <w:rPr>
                            <w:color w:val="A4FF90"/>
                            <w:w w:val="125"/>
                            <w:sz w:val="16"/>
                          </w:rPr>
                          <w:t>(AUC</w:t>
                        </w:r>
                        <w:r>
                          <w:rPr>
                            <w:color w:val="A4FF90"/>
                            <w:spacing w:val="5"/>
                            <w:w w:val="125"/>
                            <w:sz w:val="16"/>
                          </w:rPr>
                          <w:t xml:space="preserve"> </w:t>
                        </w:r>
                        <w:r>
                          <w:rPr>
                            <w:color w:val="A4FF90"/>
                            <w:w w:val="125"/>
                            <w:sz w:val="16"/>
                          </w:rPr>
                          <w:t>=</w:t>
                        </w:r>
                      </w:p>
                      <w:p>
                        <w:pPr>
                          <w:spacing w:before="0" w:line="185" w:lineRule="exact"/>
                          <w:ind w:left="0" w:right="0" w:firstLine="0"/>
                          <w:jc w:val="left"/>
                          <w:rPr>
                            <w:sz w:val="16"/>
                          </w:rPr>
                        </w:pPr>
                        <w:r>
                          <w:rPr>
                            <w:color w:val="FF618B"/>
                            <w:spacing w:val="-3"/>
                            <w:w w:val="162"/>
                            <w:sz w:val="16"/>
                          </w:rPr>
                          <w:t>{</w:t>
                        </w:r>
                        <w:r>
                          <w:rPr>
                            <w:color w:val="FFC500"/>
                            <w:spacing w:val="-3"/>
                            <w:w w:val="162"/>
                            <w:sz w:val="16"/>
                          </w:rPr>
                          <w:t>:.</w:t>
                        </w:r>
                        <w:r>
                          <w:rPr>
                            <w:color w:val="FFC500"/>
                            <w:spacing w:val="-3"/>
                            <w:w w:val="114"/>
                            <w:sz w:val="16"/>
                          </w:rPr>
                          <w:t>2</w:t>
                        </w:r>
                        <w:r>
                          <w:rPr>
                            <w:color w:val="FFC500"/>
                            <w:spacing w:val="-3"/>
                            <w:w w:val="161"/>
                            <w:sz w:val="16"/>
                          </w:rPr>
                          <w:t>f</w:t>
                        </w:r>
                        <w:r>
                          <w:rPr>
                            <w:color w:val="FF618B"/>
                            <w:spacing w:val="-3"/>
                            <w:w w:val="162"/>
                            <w:sz w:val="16"/>
                          </w:rPr>
                          <w:t>}</w:t>
                        </w:r>
                        <w:r>
                          <w:rPr>
                            <w:color w:val="A4FF90"/>
                            <w:spacing w:val="-3"/>
                            <w:w w:val="162"/>
                            <w:sz w:val="16"/>
                          </w:rPr>
                          <w:t>)</w:t>
                        </w:r>
                        <w:r>
                          <w:rPr>
                            <w:color w:val="92FB79"/>
                            <w:spacing w:val="-3"/>
                            <w:w w:val="371"/>
                            <w:sz w:val="16"/>
                          </w:rPr>
                          <w:t>'</w:t>
                        </w:r>
                        <w:r>
                          <w:rPr>
                            <w:color w:val="E0EEFF"/>
                            <w:spacing w:val="-1"/>
                            <w:w w:val="162"/>
                            <w:sz w:val="16"/>
                          </w:rPr>
                          <w:t>.</w:t>
                        </w:r>
                        <w:r>
                          <w:rPr>
                            <w:color w:val="FFC500"/>
                            <w:spacing w:val="-3"/>
                            <w:w w:val="161"/>
                            <w:sz w:val="16"/>
                          </w:rPr>
                          <w:t>f</w:t>
                        </w:r>
                        <w:r>
                          <w:rPr>
                            <w:color w:val="FFC500"/>
                            <w:spacing w:val="-3"/>
                            <w:w w:val="111"/>
                            <w:sz w:val="16"/>
                          </w:rPr>
                          <w:t>o</w:t>
                        </w:r>
                        <w:r>
                          <w:rPr>
                            <w:color w:val="FFC500"/>
                            <w:spacing w:val="-3"/>
                            <w:w w:val="153"/>
                            <w:sz w:val="16"/>
                          </w:rPr>
                          <w:t>r</w:t>
                        </w:r>
                        <w:r>
                          <w:rPr>
                            <w:color w:val="FFC500"/>
                            <w:spacing w:val="-3"/>
                            <w:w w:val="73"/>
                            <w:sz w:val="16"/>
                          </w:rPr>
                          <w:t>m</w:t>
                        </w:r>
                        <w:r>
                          <w:rPr>
                            <w:color w:val="FFC500"/>
                            <w:spacing w:val="-3"/>
                            <w:w w:val="114"/>
                            <w:sz w:val="16"/>
                          </w:rPr>
                          <w:t>a</w:t>
                        </w:r>
                        <w:r>
                          <w:rPr>
                            <w:color w:val="FFC500"/>
                            <w:spacing w:val="-3"/>
                            <w:w w:val="150"/>
                            <w:sz w:val="16"/>
                          </w:rPr>
                          <w:t>t</w:t>
                        </w:r>
                        <w:r>
                          <w:rPr>
                            <w:color w:val="E0EEFF"/>
                            <w:spacing w:val="-3"/>
                            <w:w w:val="162"/>
                            <w:sz w:val="16"/>
                          </w:rPr>
                          <w:t>(</w:t>
                        </w:r>
                        <w:r>
                          <w:rPr>
                            <w:color w:val="FFFFFF"/>
                            <w:spacing w:val="-3"/>
                            <w:w w:val="153"/>
                            <w:sz w:val="16"/>
                          </w:rPr>
                          <w:t>r</w:t>
                        </w:r>
                        <w:r>
                          <w:rPr>
                            <w:color w:val="FFFFFF"/>
                            <w:spacing w:val="-3"/>
                            <w:w w:val="111"/>
                            <w:sz w:val="16"/>
                          </w:rPr>
                          <w:t>o</w:t>
                        </w:r>
                        <w:r>
                          <w:rPr>
                            <w:color w:val="FFFFFF"/>
                            <w:spacing w:val="-3"/>
                            <w:w w:val="121"/>
                            <w:sz w:val="16"/>
                          </w:rPr>
                          <w:t>c</w:t>
                        </w:r>
                        <w:r>
                          <w:rPr>
                            <w:color w:val="FFFFFF"/>
                            <w:spacing w:val="-3"/>
                            <w:w w:val="114"/>
                            <w:sz w:val="16"/>
                          </w:rPr>
                          <w:t>_a</w:t>
                        </w:r>
                        <w:r>
                          <w:rPr>
                            <w:color w:val="FFFFFF"/>
                            <w:spacing w:val="-3"/>
                            <w:w w:val="109"/>
                            <w:sz w:val="16"/>
                          </w:rPr>
                          <w:t>u</w:t>
                        </w:r>
                        <w:r>
                          <w:rPr>
                            <w:color w:val="FFFFFF"/>
                            <w:spacing w:val="-3"/>
                            <w:w w:val="121"/>
                            <w:sz w:val="16"/>
                          </w:rPr>
                          <w:t>c</w:t>
                        </w:r>
                        <w:r>
                          <w:rPr>
                            <w:color w:val="FFFFFF"/>
                            <w:spacing w:val="-3"/>
                            <w:w w:val="114"/>
                            <w:sz w:val="16"/>
                          </w:rPr>
                          <w:t>_</w:t>
                        </w:r>
                        <w:r>
                          <w:rPr>
                            <w:color w:val="FFFFFF"/>
                            <w:spacing w:val="-3"/>
                            <w:w w:val="107"/>
                            <w:sz w:val="16"/>
                          </w:rPr>
                          <w:t>d</w:t>
                        </w:r>
                        <w:r>
                          <w:rPr>
                            <w:color w:val="FFFFFF"/>
                            <w:spacing w:val="-3"/>
                            <w:w w:val="150"/>
                            <w:sz w:val="16"/>
                          </w:rPr>
                          <w:t>t</w:t>
                        </w:r>
                        <w:r>
                          <w:rPr>
                            <w:color w:val="FFFFFF"/>
                            <w:spacing w:val="-1"/>
                            <w:w w:val="121"/>
                            <w:sz w:val="16"/>
                          </w:rPr>
                          <w:t>c</w:t>
                        </w:r>
                        <w:r>
                          <w:rPr>
                            <w:color w:val="E0EEFF"/>
                            <w:spacing w:val="-3"/>
                            <w:w w:val="162"/>
                            <w:sz w:val="16"/>
                          </w:rPr>
                          <w:t>)</w:t>
                        </w:r>
                        <w:r>
                          <w:rPr>
                            <w:color w:val="E0EEFF"/>
                            <w:spacing w:val="-2"/>
                            <w:w w:val="162"/>
                            <w:sz w:val="16"/>
                          </w:rPr>
                          <w:t>)</w:t>
                        </w:r>
                      </w:p>
                      <w:p>
                        <w:pPr>
                          <w:spacing w:before="42" w:line="295" w:lineRule="auto"/>
                          <w:ind w:left="0" w:right="3845" w:firstLine="0"/>
                          <w:jc w:val="left"/>
                          <w:rPr>
                            <w:sz w:val="16"/>
                          </w:rPr>
                        </w:pPr>
                        <w:r>
                          <w:rPr>
                            <w:color w:val="FFC500"/>
                            <w:spacing w:val="-2"/>
                            <w:w w:val="150"/>
                            <w:sz w:val="16"/>
                          </w:rPr>
                          <w:t>plt</w:t>
                        </w:r>
                        <w:r>
                          <w:rPr>
                            <w:color w:val="E0EEFF"/>
                            <w:spacing w:val="-2"/>
                            <w:w w:val="150"/>
                            <w:sz w:val="16"/>
                          </w:rPr>
                          <w:t>.</w:t>
                        </w:r>
                        <w:r>
                          <w:rPr>
                            <w:color w:val="FFC500"/>
                            <w:spacing w:val="-2"/>
                            <w:w w:val="150"/>
                            <w:sz w:val="16"/>
                          </w:rPr>
                          <w:t>plot</w:t>
                        </w:r>
                        <w:r>
                          <w:rPr>
                            <w:color w:val="E0EEFF"/>
                            <w:spacing w:val="-2"/>
                            <w:w w:val="150"/>
                            <w:sz w:val="16"/>
                          </w:rPr>
                          <w:t>([</w:t>
                        </w:r>
                        <w:r>
                          <w:rPr>
                            <w:color w:val="FF618B"/>
                            <w:spacing w:val="-2"/>
                            <w:w w:val="150"/>
                            <w:sz w:val="16"/>
                          </w:rPr>
                          <w:t>0</w:t>
                        </w:r>
                        <w:r>
                          <w:rPr>
                            <w:color w:val="E0EEFF"/>
                            <w:spacing w:val="-2"/>
                            <w:w w:val="150"/>
                            <w:sz w:val="16"/>
                          </w:rPr>
                          <w:t>,</w:t>
                        </w:r>
                        <w:r>
                          <w:rPr>
                            <w:color w:val="E0EEFF"/>
                            <w:spacing w:val="-4"/>
                            <w:w w:val="150"/>
                            <w:sz w:val="16"/>
                          </w:rPr>
                          <w:t xml:space="preserve"> </w:t>
                        </w:r>
                        <w:r>
                          <w:rPr>
                            <w:color w:val="FF618B"/>
                            <w:spacing w:val="-2"/>
                            <w:w w:val="150"/>
                            <w:sz w:val="16"/>
                          </w:rPr>
                          <w:t>1</w:t>
                        </w:r>
                        <w:r>
                          <w:rPr>
                            <w:color w:val="E0EEFF"/>
                            <w:spacing w:val="-2"/>
                            <w:w w:val="150"/>
                            <w:sz w:val="16"/>
                          </w:rPr>
                          <w:t>],</w:t>
                        </w:r>
                        <w:r>
                          <w:rPr>
                            <w:color w:val="E0EEFF"/>
                            <w:spacing w:val="-3"/>
                            <w:w w:val="150"/>
                            <w:sz w:val="16"/>
                          </w:rPr>
                          <w:t xml:space="preserve"> </w:t>
                        </w:r>
                        <w:r>
                          <w:rPr>
                            <w:color w:val="E0EEFF"/>
                            <w:spacing w:val="-2"/>
                            <w:w w:val="150"/>
                            <w:sz w:val="16"/>
                          </w:rPr>
                          <w:t>[</w:t>
                        </w:r>
                        <w:r>
                          <w:rPr>
                            <w:color w:val="FF618B"/>
                            <w:spacing w:val="-2"/>
                            <w:w w:val="150"/>
                            <w:sz w:val="16"/>
                          </w:rPr>
                          <w:t>0</w:t>
                        </w:r>
                        <w:r>
                          <w:rPr>
                            <w:color w:val="E0EEFF"/>
                            <w:spacing w:val="-2"/>
                            <w:w w:val="150"/>
                            <w:sz w:val="16"/>
                          </w:rPr>
                          <w:t>,</w:t>
                        </w:r>
                        <w:r>
                          <w:rPr>
                            <w:color w:val="E0EEFF"/>
                            <w:spacing w:val="-4"/>
                            <w:w w:val="150"/>
                            <w:sz w:val="16"/>
                          </w:rPr>
                          <w:t xml:space="preserve"> </w:t>
                        </w:r>
                        <w:r>
                          <w:rPr>
                            <w:color w:val="FF618B"/>
                            <w:spacing w:val="-2"/>
                            <w:w w:val="150"/>
                            <w:sz w:val="16"/>
                          </w:rPr>
                          <w:t>1</w:t>
                        </w:r>
                        <w:r>
                          <w:rPr>
                            <w:color w:val="E0EEFF"/>
                            <w:spacing w:val="-2"/>
                            <w:w w:val="150"/>
                            <w:sz w:val="16"/>
                          </w:rPr>
                          <w:t>],</w:t>
                        </w:r>
                        <w:r>
                          <w:rPr>
                            <w:color w:val="E0EEFF"/>
                            <w:spacing w:val="-4"/>
                            <w:w w:val="150"/>
                            <w:sz w:val="16"/>
                          </w:rPr>
                          <w:t xml:space="preserve"> </w:t>
                        </w:r>
                        <w:r>
                          <w:rPr>
                            <w:color w:val="E0EEFF"/>
                            <w:spacing w:val="-2"/>
                            <w:w w:val="150"/>
                            <w:sz w:val="16"/>
                          </w:rPr>
                          <w:t>color</w:t>
                        </w:r>
                        <w:r>
                          <w:rPr>
                            <w:color w:val="FF9D00"/>
                            <w:spacing w:val="-2"/>
                            <w:w w:val="150"/>
                            <w:sz w:val="16"/>
                          </w:rPr>
                          <w:t>=</w:t>
                        </w:r>
                        <w:r>
                          <w:rPr>
                            <w:color w:val="92FB79"/>
                            <w:spacing w:val="-2"/>
                            <w:w w:val="150"/>
                            <w:sz w:val="16"/>
                          </w:rPr>
                          <w:t>'</w:t>
                        </w:r>
                        <w:r>
                          <w:rPr>
                            <w:color w:val="A4FF90"/>
                            <w:spacing w:val="-2"/>
                            <w:w w:val="150"/>
                            <w:sz w:val="16"/>
                          </w:rPr>
                          <w:t>gray</w:t>
                        </w:r>
                        <w:r>
                          <w:rPr>
                            <w:color w:val="92FB79"/>
                            <w:spacing w:val="-2"/>
                            <w:w w:val="150"/>
                            <w:sz w:val="16"/>
                          </w:rPr>
                          <w:t>'</w:t>
                        </w:r>
                        <w:r>
                          <w:rPr>
                            <w:color w:val="E0EEFF"/>
                            <w:spacing w:val="-2"/>
                            <w:w w:val="150"/>
                            <w:sz w:val="16"/>
                          </w:rPr>
                          <w:t>,</w:t>
                        </w:r>
                        <w:r>
                          <w:rPr>
                            <w:color w:val="E0EEFF"/>
                            <w:spacing w:val="-4"/>
                            <w:w w:val="150"/>
                            <w:sz w:val="16"/>
                          </w:rPr>
                          <w:t xml:space="preserve"> </w:t>
                        </w:r>
                        <w:r>
                          <w:rPr>
                            <w:color w:val="E0EEFF"/>
                            <w:spacing w:val="-2"/>
                            <w:w w:val="150"/>
                            <w:sz w:val="16"/>
                          </w:rPr>
                          <w:t>linestyle</w:t>
                        </w:r>
                        <w:r>
                          <w:rPr>
                            <w:color w:val="FF9D00"/>
                            <w:spacing w:val="-2"/>
                            <w:w w:val="150"/>
                            <w:sz w:val="16"/>
                          </w:rPr>
                          <w:t>=</w:t>
                        </w:r>
                        <w:r>
                          <w:rPr>
                            <w:color w:val="92FB79"/>
                            <w:spacing w:val="-2"/>
                            <w:w w:val="150"/>
                            <w:sz w:val="16"/>
                          </w:rPr>
                          <w:t>'</w:t>
                        </w:r>
                        <w:r>
                          <w:rPr>
                            <w:color w:val="A4FF90"/>
                            <w:spacing w:val="-2"/>
                            <w:w w:val="150"/>
                            <w:sz w:val="16"/>
                          </w:rPr>
                          <w:t>--</w:t>
                        </w:r>
                        <w:r>
                          <w:rPr>
                            <w:color w:val="92FB79"/>
                            <w:spacing w:val="-2"/>
                            <w:w w:val="150"/>
                            <w:sz w:val="16"/>
                          </w:rPr>
                          <w:t>'</w:t>
                        </w:r>
                        <w:r>
                          <w:rPr>
                            <w:color w:val="E0EEFF"/>
                            <w:spacing w:val="-2"/>
                            <w:w w:val="150"/>
                            <w:sz w:val="16"/>
                          </w:rPr>
                          <w:t xml:space="preserve">) </w:t>
                        </w:r>
                        <w:r>
                          <w:rPr>
                            <w:color w:val="FFC500"/>
                            <w:w w:val="145"/>
                            <w:sz w:val="16"/>
                          </w:rPr>
                          <w:t>plt</w:t>
                        </w:r>
                        <w:r>
                          <w:rPr>
                            <w:color w:val="E0EEFF"/>
                            <w:w w:val="145"/>
                            <w:sz w:val="16"/>
                          </w:rPr>
                          <w:t>.</w:t>
                        </w:r>
                        <w:r>
                          <w:rPr>
                            <w:color w:val="FFC500"/>
                            <w:w w:val="145"/>
                            <w:sz w:val="16"/>
                          </w:rPr>
                          <w:t>xlabel</w:t>
                        </w:r>
                        <w:r>
                          <w:rPr>
                            <w:color w:val="E0EEFF"/>
                            <w:w w:val="145"/>
                            <w:sz w:val="16"/>
                          </w:rPr>
                          <w:t>(</w:t>
                        </w:r>
                        <w:r>
                          <w:rPr>
                            <w:color w:val="92FB79"/>
                            <w:w w:val="145"/>
                            <w:sz w:val="16"/>
                          </w:rPr>
                          <w:t>'</w:t>
                        </w:r>
                        <w:r>
                          <w:rPr>
                            <w:color w:val="A4FF90"/>
                            <w:w w:val="145"/>
                            <w:sz w:val="16"/>
                          </w:rPr>
                          <w:t>False Positive Rate</w:t>
                        </w:r>
                        <w:r>
                          <w:rPr>
                            <w:color w:val="92FB79"/>
                            <w:w w:val="145"/>
                            <w:sz w:val="16"/>
                          </w:rPr>
                          <w:t>'</w:t>
                        </w:r>
                        <w:r>
                          <w:rPr>
                            <w:color w:val="E0EEFF"/>
                            <w:w w:val="145"/>
                            <w:sz w:val="16"/>
                          </w:rPr>
                          <w:t>)</w:t>
                        </w:r>
                      </w:p>
                      <w:p>
                        <w:pPr>
                          <w:spacing w:before="0" w:line="295" w:lineRule="auto"/>
                          <w:ind w:left="0" w:right="7460" w:firstLine="0"/>
                          <w:jc w:val="left"/>
                          <w:rPr>
                            <w:sz w:val="16"/>
                          </w:rPr>
                        </w:pPr>
                        <w:r>
                          <w:rPr>
                            <w:color w:val="FFC500"/>
                            <w:w w:val="135"/>
                            <w:sz w:val="16"/>
                          </w:rPr>
                          <w:t>plt</w:t>
                        </w:r>
                        <w:r>
                          <w:rPr>
                            <w:color w:val="E0EEFF"/>
                            <w:w w:val="135"/>
                            <w:sz w:val="16"/>
                          </w:rPr>
                          <w:t>.</w:t>
                        </w:r>
                        <w:r>
                          <w:rPr>
                            <w:color w:val="FFC500"/>
                            <w:w w:val="135"/>
                            <w:sz w:val="16"/>
                          </w:rPr>
                          <w:t>ylabel</w:t>
                        </w:r>
                        <w:r>
                          <w:rPr>
                            <w:color w:val="E0EEFF"/>
                            <w:w w:val="135"/>
                            <w:sz w:val="16"/>
                          </w:rPr>
                          <w:t>(</w:t>
                        </w:r>
                        <w:r>
                          <w:rPr>
                            <w:color w:val="92FB79"/>
                            <w:w w:val="135"/>
                            <w:sz w:val="16"/>
                          </w:rPr>
                          <w:t>'</w:t>
                        </w:r>
                        <w:r>
                          <w:rPr>
                            <w:color w:val="A4FF90"/>
                            <w:w w:val="135"/>
                            <w:sz w:val="16"/>
                          </w:rPr>
                          <w:t>True Positive Rate</w:t>
                        </w:r>
                        <w:r>
                          <w:rPr>
                            <w:color w:val="92FB79"/>
                            <w:w w:val="135"/>
                            <w:sz w:val="16"/>
                          </w:rPr>
                          <w:t>'</w:t>
                        </w:r>
                        <w:r>
                          <w:rPr>
                            <w:color w:val="E0EEFF"/>
                            <w:w w:val="135"/>
                            <w:sz w:val="16"/>
                          </w:rPr>
                          <w:t xml:space="preserve">) </w:t>
                        </w:r>
                        <w:r>
                          <w:rPr>
                            <w:color w:val="FFC500"/>
                            <w:spacing w:val="-1"/>
                            <w:w w:val="95"/>
                            <w:sz w:val="16"/>
                          </w:rPr>
                          <w:t>p</w:t>
                        </w:r>
                        <w:r>
                          <w:rPr>
                            <w:color w:val="FFC500"/>
                            <w:spacing w:val="-1"/>
                            <w:w w:val="189"/>
                            <w:sz w:val="16"/>
                          </w:rPr>
                          <w:t>l</w:t>
                        </w:r>
                        <w:r>
                          <w:rPr>
                            <w:color w:val="FFC500"/>
                            <w:spacing w:val="-1"/>
                            <w:w w:val="138"/>
                            <w:sz w:val="16"/>
                          </w:rPr>
                          <w:t>t</w:t>
                        </w:r>
                        <w:r>
                          <w:rPr>
                            <w:color w:val="E0EEFF"/>
                            <w:spacing w:val="-1"/>
                            <w:w w:val="150"/>
                            <w:sz w:val="16"/>
                          </w:rPr>
                          <w:t>.</w:t>
                        </w:r>
                        <w:r>
                          <w:rPr>
                            <w:color w:val="FFC500"/>
                            <w:spacing w:val="-1"/>
                            <w:w w:val="138"/>
                            <w:sz w:val="16"/>
                          </w:rPr>
                          <w:t>t</w:t>
                        </w:r>
                        <w:r>
                          <w:rPr>
                            <w:color w:val="FFC500"/>
                            <w:spacing w:val="-1"/>
                            <w:w w:val="196"/>
                            <w:sz w:val="16"/>
                          </w:rPr>
                          <w:t>i</w:t>
                        </w:r>
                        <w:r>
                          <w:rPr>
                            <w:color w:val="FFC500"/>
                            <w:spacing w:val="-1"/>
                            <w:w w:val="138"/>
                            <w:sz w:val="16"/>
                          </w:rPr>
                          <w:t>t</w:t>
                        </w:r>
                        <w:r>
                          <w:rPr>
                            <w:color w:val="FFC500"/>
                            <w:spacing w:val="-1"/>
                            <w:w w:val="189"/>
                            <w:sz w:val="16"/>
                          </w:rPr>
                          <w:t>l</w:t>
                        </w:r>
                        <w:r>
                          <w:rPr>
                            <w:color w:val="FFC500"/>
                            <w:spacing w:val="1"/>
                            <w:w w:val="98"/>
                            <w:sz w:val="16"/>
                          </w:rPr>
                          <w:t>e</w:t>
                        </w:r>
                        <w:r>
                          <w:rPr>
                            <w:color w:val="E0EEFF"/>
                            <w:spacing w:val="-1"/>
                            <w:w w:val="150"/>
                            <w:sz w:val="16"/>
                          </w:rPr>
                          <w:t>(</w:t>
                        </w:r>
                        <w:r>
                          <w:rPr>
                            <w:color w:val="92FB79"/>
                            <w:spacing w:val="-1"/>
                            <w:w w:val="359"/>
                            <w:sz w:val="16"/>
                          </w:rPr>
                          <w:t>'</w:t>
                        </w:r>
                        <w:r>
                          <w:rPr>
                            <w:color w:val="A4FF90"/>
                            <w:spacing w:val="-1"/>
                            <w:w w:val="91"/>
                            <w:sz w:val="16"/>
                          </w:rPr>
                          <w:t>R</w:t>
                        </w:r>
                        <w:r>
                          <w:rPr>
                            <w:color w:val="A4FF90"/>
                            <w:spacing w:val="-1"/>
                            <w:w w:val="77"/>
                            <w:sz w:val="16"/>
                          </w:rPr>
                          <w:t>O</w:t>
                        </w:r>
                        <w:r>
                          <w:rPr>
                            <w:color w:val="A4FF90"/>
                            <w:spacing w:val="-1"/>
                            <w:w w:val="88"/>
                            <w:sz w:val="16"/>
                          </w:rPr>
                          <w:t>C</w:t>
                        </w:r>
                        <w:r>
                          <w:rPr>
                            <w:color w:val="A4FF90"/>
                            <w:spacing w:val="-1"/>
                            <w:w w:val="150"/>
                            <w:sz w:val="16"/>
                          </w:rPr>
                          <w:t>-</w:t>
                        </w:r>
                        <w:r>
                          <w:rPr>
                            <w:color w:val="A4FF90"/>
                            <w:w w:val="125"/>
                            <w:sz w:val="16"/>
                          </w:rPr>
                          <w:t xml:space="preserve">AUC </w:t>
                        </w:r>
                        <w:r>
                          <w:rPr>
                            <w:color w:val="A4FF90"/>
                            <w:w w:val="150"/>
                            <w:sz w:val="16"/>
                          </w:rPr>
                          <w:t>Curve</w:t>
                        </w:r>
                        <w:r>
                          <w:rPr>
                            <w:color w:val="92FB79"/>
                            <w:w w:val="150"/>
                            <w:sz w:val="16"/>
                          </w:rPr>
                          <w:t>'</w:t>
                        </w:r>
                        <w:r>
                          <w:rPr>
                            <w:color w:val="E0EEFF"/>
                            <w:w w:val="150"/>
                            <w:sz w:val="16"/>
                          </w:rPr>
                          <w:t xml:space="preserve">) </w:t>
                        </w:r>
                        <w:r>
                          <w:rPr>
                            <w:color w:val="FFC500"/>
                            <w:spacing w:val="-1"/>
                            <w:w w:val="108"/>
                            <w:sz w:val="16"/>
                          </w:rPr>
                          <w:t>p</w:t>
                        </w:r>
                        <w:r>
                          <w:rPr>
                            <w:color w:val="FFC500"/>
                            <w:spacing w:val="-1"/>
                            <w:w w:val="202"/>
                            <w:sz w:val="16"/>
                          </w:rPr>
                          <w:t>l</w:t>
                        </w:r>
                        <w:r>
                          <w:rPr>
                            <w:color w:val="FFC500"/>
                            <w:spacing w:val="-1"/>
                            <w:w w:val="151"/>
                            <w:sz w:val="16"/>
                          </w:rPr>
                          <w:t>t</w:t>
                        </w:r>
                        <w:r>
                          <w:rPr>
                            <w:color w:val="E0EEFF"/>
                            <w:spacing w:val="-1"/>
                            <w:w w:val="163"/>
                            <w:sz w:val="16"/>
                          </w:rPr>
                          <w:t>.</w:t>
                        </w:r>
                        <w:r>
                          <w:rPr>
                            <w:color w:val="FFC500"/>
                            <w:spacing w:val="-1"/>
                            <w:w w:val="202"/>
                            <w:sz w:val="16"/>
                          </w:rPr>
                          <w:t>l</w:t>
                        </w:r>
                        <w:r>
                          <w:rPr>
                            <w:color w:val="FFC500"/>
                            <w:spacing w:val="-1"/>
                            <w:w w:val="111"/>
                            <w:sz w:val="16"/>
                          </w:rPr>
                          <w:t>e</w:t>
                        </w:r>
                        <w:r>
                          <w:rPr>
                            <w:color w:val="FFC500"/>
                            <w:spacing w:val="-1"/>
                            <w:w w:val="120"/>
                            <w:sz w:val="16"/>
                          </w:rPr>
                          <w:t>g</w:t>
                        </w:r>
                        <w:r>
                          <w:rPr>
                            <w:color w:val="FFC500"/>
                            <w:spacing w:val="-1"/>
                            <w:w w:val="111"/>
                            <w:sz w:val="16"/>
                          </w:rPr>
                          <w:t>e</w:t>
                        </w:r>
                        <w:r>
                          <w:rPr>
                            <w:color w:val="FFC500"/>
                            <w:spacing w:val="-1"/>
                            <w:w w:val="110"/>
                            <w:sz w:val="16"/>
                          </w:rPr>
                          <w:t>n</w:t>
                        </w:r>
                        <w:r>
                          <w:rPr>
                            <w:color w:val="FFC500"/>
                            <w:spacing w:val="1"/>
                            <w:w w:val="108"/>
                            <w:sz w:val="16"/>
                          </w:rPr>
                          <w:t>d</w:t>
                        </w:r>
                        <w:r>
                          <w:rPr>
                            <w:color w:val="E0EEFF"/>
                            <w:spacing w:val="-1"/>
                            <w:w w:val="163"/>
                            <w:sz w:val="16"/>
                          </w:rPr>
                          <w:t>(</w:t>
                        </w:r>
                        <w:r>
                          <w:rPr>
                            <w:color w:val="E0EEFF"/>
                            <w:spacing w:val="-1"/>
                            <w:w w:val="202"/>
                            <w:sz w:val="16"/>
                          </w:rPr>
                          <w:t>l</w:t>
                        </w:r>
                        <w:r>
                          <w:rPr>
                            <w:color w:val="E0EEFF"/>
                            <w:spacing w:val="-1"/>
                            <w:w w:val="112"/>
                            <w:sz w:val="16"/>
                          </w:rPr>
                          <w:t>o</w:t>
                        </w:r>
                        <w:r>
                          <w:rPr>
                            <w:color w:val="E0EEFF"/>
                            <w:spacing w:val="-1"/>
                            <w:w w:val="122"/>
                            <w:sz w:val="16"/>
                          </w:rPr>
                          <w:t>c</w:t>
                        </w:r>
                        <w:r>
                          <w:rPr>
                            <w:color w:val="FF9D00"/>
                            <w:spacing w:val="-1"/>
                            <w:w w:val="115"/>
                            <w:sz w:val="16"/>
                          </w:rPr>
                          <w:t>=</w:t>
                        </w:r>
                        <w:r>
                          <w:rPr>
                            <w:color w:val="92FB79"/>
                            <w:spacing w:val="-1"/>
                            <w:w w:val="372"/>
                            <w:sz w:val="16"/>
                          </w:rPr>
                          <w:t>'</w:t>
                        </w:r>
                        <w:r>
                          <w:rPr>
                            <w:color w:val="A4FF90"/>
                            <w:spacing w:val="-1"/>
                            <w:w w:val="202"/>
                            <w:sz w:val="16"/>
                          </w:rPr>
                          <w:t>l</w:t>
                        </w:r>
                        <w:r>
                          <w:rPr>
                            <w:color w:val="A4FF90"/>
                            <w:spacing w:val="-1"/>
                            <w:w w:val="112"/>
                            <w:sz w:val="16"/>
                          </w:rPr>
                          <w:t>o</w:t>
                        </w:r>
                        <w:r>
                          <w:rPr>
                            <w:color w:val="A4FF90"/>
                            <w:spacing w:val="-1"/>
                            <w:w w:val="82"/>
                            <w:sz w:val="16"/>
                          </w:rPr>
                          <w:t>w</w:t>
                        </w:r>
                        <w:r>
                          <w:rPr>
                            <w:color w:val="A4FF90"/>
                            <w:spacing w:val="-1"/>
                            <w:w w:val="111"/>
                            <w:sz w:val="16"/>
                          </w:rPr>
                          <w:t>e</w:t>
                        </w:r>
                        <w:r>
                          <w:rPr>
                            <w:color w:val="A4FF90"/>
                            <w:w w:val="154"/>
                            <w:sz w:val="16"/>
                          </w:rPr>
                          <w:t>r</w:t>
                        </w:r>
                        <w:r>
                          <w:rPr>
                            <w:color w:val="A4FF90"/>
                            <w:spacing w:val="-1"/>
                            <w:w w:val="149"/>
                            <w:sz w:val="16"/>
                          </w:rPr>
                          <w:t xml:space="preserve"> </w:t>
                        </w:r>
                        <w:r>
                          <w:rPr>
                            <w:color w:val="A4FF90"/>
                            <w:w w:val="160"/>
                            <w:sz w:val="16"/>
                          </w:rPr>
                          <w:t>right</w:t>
                        </w:r>
                        <w:r>
                          <w:rPr>
                            <w:color w:val="92FB79"/>
                            <w:w w:val="160"/>
                            <w:sz w:val="16"/>
                          </w:rPr>
                          <w:t>'</w:t>
                        </w:r>
                        <w:r>
                          <w:rPr>
                            <w:color w:val="E0EEFF"/>
                            <w:w w:val="160"/>
                            <w:sz w:val="16"/>
                          </w:rPr>
                          <w:t>)</w:t>
                        </w:r>
                      </w:p>
                      <w:p>
                        <w:pPr>
                          <w:spacing w:before="0" w:line="184" w:lineRule="exact"/>
                          <w:ind w:left="0" w:right="0" w:firstLine="0"/>
                          <w:jc w:val="left"/>
                          <w:rPr>
                            <w:sz w:val="16"/>
                          </w:rPr>
                        </w:pPr>
                        <w:r>
                          <w:rPr>
                            <w:color w:val="FFC500"/>
                            <w:spacing w:val="-2"/>
                            <w:w w:val="135"/>
                            <w:sz w:val="16"/>
                          </w:rPr>
                          <w:t>plt</w:t>
                        </w:r>
                        <w:r>
                          <w:rPr>
                            <w:color w:val="E0EEFF"/>
                            <w:spacing w:val="-2"/>
                            <w:w w:val="135"/>
                            <w:sz w:val="16"/>
                          </w:rPr>
                          <w:t>.</w:t>
                        </w:r>
                        <w:r>
                          <w:rPr>
                            <w:color w:val="FFC500"/>
                            <w:spacing w:val="-2"/>
                            <w:w w:val="135"/>
                            <w:sz w:val="16"/>
                          </w:rPr>
                          <w:t>show</w:t>
                        </w:r>
                        <w:r>
                          <w:rPr>
                            <w:color w:val="E0EEFF"/>
                            <w:spacing w:val="-2"/>
                            <w:w w:val="135"/>
                            <w:sz w:val="16"/>
                          </w:rPr>
                          <w:t>()</w:t>
                        </w:r>
                      </w:p>
                    </w:txbxContent>
                  </v:textbox>
                </v:shape>
                <w10:wrap type="topAndBottom"/>
              </v:group>
            </w:pict>
          </mc:Fallback>
        </mc:AlternateContent>
      </w:r>
    </w:p>
    <w:p>
      <w:pPr>
        <w:spacing w:before="3"/>
        <w:rPr>
          <w:rFonts w:ascii="Palatino Linotype" w:hAnsi="Trebuchet MS" w:eastAsia="Trebuchet MS" w:cs="Trebuchet MS"/>
          <w:b/>
          <w:sz w:val="15"/>
          <w:szCs w:val="16"/>
        </w:rPr>
      </w:pPr>
    </w:p>
    <w:p>
      <w:pPr>
        <w:spacing w:before="3"/>
        <w:rPr>
          <w:rFonts w:ascii="Palatino Linotype" w:hAnsi="Trebuchet MS" w:eastAsia="Trebuchet MS" w:cs="Trebuchet MS"/>
          <w:b/>
          <w:sz w:val="15"/>
          <w:szCs w:val="16"/>
        </w:rPr>
      </w:pPr>
    </w:p>
    <w:p>
      <w:pPr>
        <w:spacing w:before="3"/>
        <w:rPr>
          <w:rFonts w:ascii="Palatino Linotype" w:hAnsi="Trebuchet MS" w:eastAsia="Trebuchet MS" w:cs="Trebuchet MS"/>
          <w:b/>
          <w:sz w:val="15"/>
          <w:szCs w:val="16"/>
        </w:rPr>
      </w:pPr>
    </w:p>
    <w:p>
      <w:pPr>
        <w:rPr>
          <w:rFonts w:ascii="Palatino Linotype" w:hAnsi="Trebuchet MS" w:eastAsia="Trebuchet MS" w:cs="Trebuchet MS"/>
          <w:sz w:val="15"/>
        </w:rPr>
        <w:sectPr>
          <w:pgSz w:w="11910" w:h="16840"/>
          <w:pgMar w:top="620" w:right="560" w:bottom="280" w:left="620" w:header="720" w:footer="720" w:gutter="0"/>
          <w:cols w:space="720" w:num="1"/>
        </w:sectPr>
      </w:pPr>
    </w:p>
    <w:p>
      <w:pPr>
        <w:spacing w:before="50"/>
        <w:ind w:left="100" w:firstLine="0"/>
        <w:rPr>
          <w:rFonts w:ascii="Palatino Linotype" w:hAnsi="Trebuchet MS" w:eastAsia="Trebuchet MS" w:cs="Trebuchet MS"/>
          <w:b/>
          <w:sz w:val="28"/>
        </w:rPr>
      </w:pPr>
      <w:r>
        <mc:AlternateContent>
          <mc:Choice Requires="wps">
            <w:drawing>
              <wp:anchor distT="0" distB="0" distL="0" distR="0" simplePos="0" relativeHeight="251717632" behindDoc="1" locked="0" layoutInCell="1" allowOverlap="1">
                <wp:simplePos x="0" y="0"/>
                <wp:positionH relativeFrom="page">
                  <wp:posOffset>400050</wp:posOffset>
                </wp:positionH>
                <wp:positionV relativeFrom="page">
                  <wp:posOffset>438150</wp:posOffset>
                </wp:positionV>
                <wp:extent cx="6759575" cy="9815830"/>
                <wp:effectExtent l="1905" t="1905" r="5080" b="12065"/>
                <wp:wrapNone/>
                <wp:docPr id="150" name="Graphic 150"/>
                <wp:cNvGraphicFramePr/>
                <a:graphic xmlns:a="http://schemas.openxmlformats.org/drawingml/2006/main">
                  <a:graphicData uri="http://schemas.microsoft.com/office/word/2010/wordprocessingShape">
                    <wps:wsp>
                      <wps:cNvSpPr/>
                      <wps:spPr>
                        <a:xfrm>
                          <a:off x="0" y="0"/>
                          <a:ext cx="6759575" cy="9815830"/>
                        </a:xfrm>
                        <a:custGeom>
                          <a:avLst/>
                          <a:gdLst/>
                          <a:ahLst/>
                          <a:cxnLst/>
                          <a:rect l="l" t="t" r="r" b="b"/>
                          <a:pathLst>
                            <a:path w="6759575" h="9815830">
                              <a:moveTo>
                                <a:pt x="0" y="3048"/>
                              </a:moveTo>
                              <a:lnTo>
                                <a:pt x="6759321" y="3048"/>
                              </a:lnTo>
                            </a:path>
                            <a:path w="6759575" h="9815830">
                              <a:moveTo>
                                <a:pt x="0" y="9812528"/>
                              </a:moveTo>
                              <a:lnTo>
                                <a:pt x="6759321" y="9812528"/>
                              </a:lnTo>
                            </a:path>
                            <a:path w="6759575" h="9815830">
                              <a:moveTo>
                                <a:pt x="3047" y="0"/>
                              </a:moveTo>
                              <a:lnTo>
                                <a:pt x="3047" y="9815576"/>
                              </a:lnTo>
                            </a:path>
                            <a:path w="6759575" h="9815830">
                              <a:moveTo>
                                <a:pt x="6756273" y="6095"/>
                              </a:moveTo>
                              <a:lnTo>
                                <a:pt x="6756273" y="9815576"/>
                              </a:lnTo>
                            </a:path>
                          </a:pathLst>
                        </a:custGeom>
                        <a:ln w="6096">
                          <a:solidFill>
                            <a:srgbClr val="000000"/>
                          </a:solidFill>
                          <a:prstDash val="solid"/>
                        </a:ln>
                      </wps:spPr>
                      <wps:bodyPr wrap="square" lIns="0" tIns="0" rIns="0" bIns="0" rtlCol="0"/>
                    </wps:wsp>
                  </a:graphicData>
                </a:graphic>
              </wp:anchor>
            </w:drawing>
          </mc:Choice>
          <mc:Fallback>
            <w:pict>
              <v:shape id="Graphic 150" o:spid="_x0000_s1026" o:spt="100" style="position:absolute;left:0pt;margin-left:31.5pt;margin-top:34.5pt;height:772.9pt;width:532.25pt;mso-position-horizontal-relative:page;mso-position-vertical-relative:page;z-index:-251598848;mso-width-relative:page;mso-height-relative:page;" filled="f" stroked="t" coordsize="6759575,9815830" o:gfxdata="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HN06R2gAAAAsBAAAPAAAA&#10;AAAAAAEAIAAAACIAAABkcnMvZG93bnJldi54bWxQSwECFAAUAAAACACHTuJAAXUa3EwCAAALBgAA&#10;DgAAAAAAAAABACAAAAApAQAAZHJzL2Uyb0RvYy54bWxQSwUGAAAAAAYABgBZAQAA5wUAAAAA&#10;" path="m0,3048l6759321,3048em0,9812528l6759321,9812528em3047,0l3047,9815576em6756273,6095l6756273,9815576e">
                <v:fill on="f" focussize="0,0"/>
                <v:stroke weight="0.48pt" color="#000000" joinstyle="round"/>
                <v:imagedata o:title=""/>
                <o:lock v:ext="edit" aspectratio="f"/>
                <v:textbox inset="0mm,0mm,0mm,0mm"/>
              </v:shape>
            </w:pict>
          </mc:Fallback>
        </mc:AlternateContent>
      </w:r>
      <w:r>
        <w:rPr>
          <w:rFonts w:ascii="Palatino Linotype" w:hAnsi="Trebuchet MS" w:eastAsia="Trebuchet MS" w:cs="Trebuchet MS"/>
          <w:b/>
          <w:sz w:val="28"/>
        </w:rPr>
        <w:t>Accuracies</w:t>
      </w:r>
      <w:r>
        <w:rPr>
          <w:rFonts w:ascii="Palatino Linotype" w:hAnsi="Trebuchet MS" w:eastAsia="Trebuchet MS" w:cs="Trebuchet MS"/>
          <w:b/>
          <w:spacing w:val="-7"/>
          <w:sz w:val="28"/>
        </w:rPr>
        <w:t xml:space="preserve"> </w:t>
      </w:r>
      <w:r>
        <w:rPr>
          <w:rFonts w:ascii="Palatino Linotype" w:hAnsi="Trebuchet MS" w:eastAsia="Trebuchet MS" w:cs="Trebuchet MS"/>
          <w:b/>
          <w:sz w:val="28"/>
        </w:rPr>
        <w:t>of</w:t>
      </w:r>
      <w:r>
        <w:rPr>
          <w:rFonts w:ascii="Palatino Linotype" w:hAnsi="Trebuchet MS" w:eastAsia="Trebuchet MS" w:cs="Trebuchet MS"/>
          <w:b/>
          <w:spacing w:val="-6"/>
          <w:sz w:val="28"/>
        </w:rPr>
        <w:t xml:space="preserve"> </w:t>
      </w:r>
      <w:r>
        <w:rPr>
          <w:rFonts w:ascii="Palatino Linotype" w:hAnsi="Trebuchet MS" w:eastAsia="Trebuchet MS" w:cs="Trebuchet MS"/>
          <w:b/>
          <w:sz w:val="28"/>
        </w:rPr>
        <w:t>both</w:t>
      </w:r>
      <w:r>
        <w:rPr>
          <w:rFonts w:ascii="Palatino Linotype" w:hAnsi="Trebuchet MS" w:eastAsia="Trebuchet MS" w:cs="Trebuchet MS"/>
          <w:b/>
          <w:spacing w:val="-4"/>
          <w:sz w:val="28"/>
        </w:rPr>
        <w:t xml:space="preserve"> </w:t>
      </w:r>
      <w:r>
        <w:rPr>
          <w:rFonts w:ascii="Palatino Linotype" w:hAnsi="Trebuchet MS" w:eastAsia="Trebuchet MS" w:cs="Trebuchet MS"/>
          <w:b/>
          <w:sz w:val="28"/>
        </w:rPr>
        <w:t>models</w:t>
      </w:r>
      <w:r>
        <w:rPr>
          <w:rFonts w:ascii="Palatino Linotype" w:hAnsi="Trebuchet MS" w:eastAsia="Trebuchet MS" w:cs="Trebuchet MS"/>
          <w:b/>
          <w:spacing w:val="-5"/>
          <w:sz w:val="28"/>
        </w:rPr>
        <w:t xml:space="preserve"> </w:t>
      </w:r>
      <w:r>
        <w:rPr>
          <w:rFonts w:ascii="Palatino Linotype" w:hAnsi="Trebuchet MS" w:eastAsia="Trebuchet MS" w:cs="Trebuchet MS"/>
          <w:b/>
          <w:spacing w:val="-10"/>
          <w:sz w:val="28"/>
        </w:rPr>
        <w:t>:</w:t>
      </w:r>
    </w:p>
    <w:p>
      <w:pPr>
        <w:spacing w:before="2"/>
        <w:rPr>
          <w:rFonts w:ascii="Palatino Linotype" w:hAnsi="Trebuchet MS" w:eastAsia="Trebuchet MS" w:cs="Trebuchet MS"/>
          <w:b/>
          <w:sz w:val="20"/>
          <w:szCs w:val="16"/>
        </w:rPr>
      </w:pPr>
      <w:r>
        <w:drawing>
          <wp:anchor distT="0" distB="0" distL="0" distR="0" simplePos="0" relativeHeight="251760640" behindDoc="1" locked="0" layoutInCell="1" allowOverlap="1">
            <wp:simplePos x="0" y="0"/>
            <wp:positionH relativeFrom="page">
              <wp:posOffset>533400</wp:posOffset>
            </wp:positionH>
            <wp:positionV relativeFrom="paragraph">
              <wp:posOffset>187325</wp:posOffset>
            </wp:positionV>
            <wp:extent cx="5105400" cy="4038600"/>
            <wp:effectExtent l="0" t="0" r="0" b="0"/>
            <wp:wrapTopAndBottom/>
            <wp:docPr id="151" name="Image 151"/>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43" cstate="print"/>
                    <a:stretch>
                      <a:fillRect/>
                    </a:stretch>
                  </pic:blipFill>
                  <pic:spPr>
                    <a:xfrm>
                      <a:off x="0" y="0"/>
                      <a:ext cx="5105303" cy="4038600"/>
                    </a:xfrm>
                    <a:prstGeom prst="rect">
                      <a:avLst/>
                    </a:prstGeom>
                  </pic:spPr>
                </pic:pic>
              </a:graphicData>
            </a:graphic>
          </wp:anchor>
        </w:drawing>
      </w:r>
    </w:p>
    <w:p>
      <w:pPr>
        <w:rPr>
          <w:rFonts w:ascii="Palatino Linotype" w:hAnsi="Trebuchet MS" w:eastAsia="Trebuchet MS" w:cs="Trebuchet MS"/>
          <w:sz w:val="20"/>
        </w:rPr>
        <w:sectPr>
          <w:pgSz w:w="11910" w:h="16840"/>
          <w:pgMar w:top="1120" w:right="560" w:bottom="280" w:left="620" w:header="720" w:footer="720" w:gutter="0"/>
          <w:cols w:space="720" w:num="1"/>
        </w:sectPr>
      </w:pPr>
    </w:p>
    <w:p>
      <w:pPr>
        <w:spacing w:before="37"/>
        <w:ind w:left="100" w:firstLine="0"/>
        <w:rPr>
          <w:rFonts w:ascii="Palatino Linotype" w:hAnsi="Trebuchet MS" w:eastAsia="Trebuchet MS" w:cs="Trebuchet MS"/>
          <w:b/>
          <w:sz w:val="28"/>
        </w:rPr>
      </w:pPr>
      <w:r>
        <mc:AlternateContent>
          <mc:Choice Requires="wps">
            <w:drawing>
              <wp:anchor distT="0" distB="0" distL="0" distR="0" simplePos="0" relativeHeight="251718656" behindDoc="1" locked="0" layoutInCell="1" allowOverlap="1">
                <wp:simplePos x="0" y="0"/>
                <wp:positionH relativeFrom="page">
                  <wp:posOffset>400050</wp:posOffset>
                </wp:positionH>
                <wp:positionV relativeFrom="page">
                  <wp:posOffset>438150</wp:posOffset>
                </wp:positionV>
                <wp:extent cx="6759575" cy="9815830"/>
                <wp:effectExtent l="1905" t="1905" r="5080" b="12065"/>
                <wp:wrapNone/>
                <wp:docPr id="152" name="Graphic 152"/>
                <wp:cNvGraphicFramePr/>
                <a:graphic xmlns:a="http://schemas.openxmlformats.org/drawingml/2006/main">
                  <a:graphicData uri="http://schemas.microsoft.com/office/word/2010/wordprocessingShape">
                    <wps:wsp>
                      <wps:cNvSpPr/>
                      <wps:spPr>
                        <a:xfrm>
                          <a:off x="0" y="0"/>
                          <a:ext cx="6759575" cy="9815830"/>
                        </a:xfrm>
                        <a:custGeom>
                          <a:avLst/>
                          <a:gdLst/>
                          <a:ahLst/>
                          <a:cxnLst/>
                          <a:rect l="l" t="t" r="r" b="b"/>
                          <a:pathLst>
                            <a:path w="6759575" h="9815830">
                              <a:moveTo>
                                <a:pt x="0" y="3048"/>
                              </a:moveTo>
                              <a:lnTo>
                                <a:pt x="6759321" y="3048"/>
                              </a:lnTo>
                            </a:path>
                            <a:path w="6759575" h="9815830">
                              <a:moveTo>
                                <a:pt x="0" y="9812528"/>
                              </a:moveTo>
                              <a:lnTo>
                                <a:pt x="6759321" y="9812528"/>
                              </a:lnTo>
                            </a:path>
                            <a:path w="6759575" h="9815830">
                              <a:moveTo>
                                <a:pt x="3047" y="0"/>
                              </a:moveTo>
                              <a:lnTo>
                                <a:pt x="3047" y="9815576"/>
                              </a:lnTo>
                            </a:path>
                            <a:path w="6759575" h="9815830">
                              <a:moveTo>
                                <a:pt x="6756273" y="6095"/>
                              </a:moveTo>
                              <a:lnTo>
                                <a:pt x="6756273" y="9815576"/>
                              </a:lnTo>
                            </a:path>
                          </a:pathLst>
                        </a:custGeom>
                        <a:ln w="6096">
                          <a:solidFill>
                            <a:srgbClr val="000000"/>
                          </a:solidFill>
                          <a:prstDash val="solid"/>
                        </a:ln>
                      </wps:spPr>
                      <wps:bodyPr wrap="square" lIns="0" tIns="0" rIns="0" bIns="0" rtlCol="0"/>
                    </wps:wsp>
                  </a:graphicData>
                </a:graphic>
              </wp:anchor>
            </w:drawing>
          </mc:Choice>
          <mc:Fallback>
            <w:pict>
              <v:shape id="Graphic 152" o:spid="_x0000_s1026" o:spt="100" style="position:absolute;left:0pt;margin-left:31.5pt;margin-top:34.5pt;height:772.9pt;width:532.25pt;mso-position-horizontal-relative:page;mso-position-vertical-relative:page;z-index:-251597824;mso-width-relative:page;mso-height-relative:page;" filled="f" stroked="t" coordsize="6759575,9815830" o:gfxdata="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hzdOkdoAAAALAQAADwAA&#10;AAAAAAABACAAAAAiAAAAZHJzL2Rvd25yZXYueG1sUEsBAhQAFAAAAAgAh07iQMVF4+JNAgAACwYA&#10;AA4AAAAAAAAAAQAgAAAAKQEAAGRycy9lMm9Eb2MueG1sUEsFBgAAAAAGAAYAWQEAAOgFAAAAAA==&#10;" path="m0,3048l6759321,3048em0,9812528l6759321,9812528em3047,0l3047,9815576em6756273,6095l6756273,9815576e">
                <v:fill on="f" focussize="0,0"/>
                <v:stroke weight="0.48pt" color="#000000" joinstyle="round"/>
                <v:imagedata o:title=""/>
                <o:lock v:ext="edit" aspectratio="f"/>
                <v:textbox inset="0mm,0mm,0mm,0mm"/>
              </v:shape>
            </w:pict>
          </mc:Fallback>
        </mc:AlternateContent>
      </w:r>
      <w:r>
        <w:rPr>
          <w:rFonts w:ascii="Palatino Linotype" w:hAnsi="Trebuchet MS" w:eastAsia="Trebuchet MS" w:cs="Trebuchet MS"/>
          <w:b/>
          <w:sz w:val="28"/>
        </w:rPr>
        <w:t>Confusion</w:t>
      </w:r>
      <w:r>
        <w:rPr>
          <w:rFonts w:ascii="Palatino Linotype" w:hAnsi="Trebuchet MS" w:eastAsia="Trebuchet MS" w:cs="Trebuchet MS"/>
          <w:b/>
          <w:spacing w:val="-7"/>
          <w:sz w:val="28"/>
        </w:rPr>
        <w:t xml:space="preserve"> </w:t>
      </w:r>
      <w:r>
        <w:rPr>
          <w:rFonts w:ascii="Palatino Linotype" w:hAnsi="Trebuchet MS" w:eastAsia="Trebuchet MS" w:cs="Trebuchet MS"/>
          <w:b/>
          <w:sz w:val="28"/>
        </w:rPr>
        <w:t>Matrix</w:t>
      </w:r>
      <w:r>
        <w:rPr>
          <w:rFonts w:ascii="Palatino Linotype" w:hAnsi="Trebuchet MS" w:eastAsia="Trebuchet MS" w:cs="Trebuchet MS"/>
          <w:b/>
          <w:spacing w:val="-9"/>
          <w:sz w:val="28"/>
        </w:rPr>
        <w:t xml:space="preserve"> </w:t>
      </w:r>
      <w:r>
        <w:rPr>
          <w:rFonts w:ascii="Palatino Linotype" w:hAnsi="Trebuchet MS" w:eastAsia="Trebuchet MS" w:cs="Trebuchet MS"/>
          <w:b/>
          <w:spacing w:val="-10"/>
          <w:sz w:val="28"/>
        </w:rPr>
        <w:t>:</w:t>
      </w:r>
    </w:p>
    <w:p>
      <w:pPr>
        <w:rPr>
          <w:rFonts w:ascii="Palatino Linotype" w:hAnsi="Trebuchet MS" w:eastAsia="Trebuchet MS" w:cs="Trebuchet MS"/>
          <w:b/>
          <w:sz w:val="20"/>
          <w:szCs w:val="16"/>
        </w:rPr>
      </w:pPr>
    </w:p>
    <w:p>
      <w:pPr>
        <w:spacing w:before="179"/>
        <w:rPr>
          <w:rFonts w:ascii="Palatino Linotype" w:hAnsi="Trebuchet MS" w:eastAsia="Trebuchet MS" w:cs="Trebuchet MS"/>
          <w:b/>
          <w:sz w:val="20"/>
          <w:szCs w:val="16"/>
        </w:rPr>
      </w:pPr>
      <w:r>
        <w:drawing>
          <wp:anchor distT="0" distB="0" distL="0" distR="0" simplePos="0" relativeHeight="251761664" behindDoc="1" locked="0" layoutInCell="1" allowOverlap="1">
            <wp:simplePos x="0" y="0"/>
            <wp:positionH relativeFrom="page">
              <wp:posOffset>533400</wp:posOffset>
            </wp:positionH>
            <wp:positionV relativeFrom="paragraph">
              <wp:posOffset>300355</wp:posOffset>
            </wp:positionV>
            <wp:extent cx="4573270" cy="3581400"/>
            <wp:effectExtent l="0" t="0" r="13970" b="0"/>
            <wp:wrapTopAndBottom/>
            <wp:docPr id="153" name="Image 153"/>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r:embed="rId44" cstate="print"/>
                    <a:stretch>
                      <a:fillRect/>
                    </a:stretch>
                  </pic:blipFill>
                  <pic:spPr>
                    <a:xfrm>
                      <a:off x="0" y="0"/>
                      <a:ext cx="4573205" cy="3581400"/>
                    </a:xfrm>
                    <a:prstGeom prst="rect">
                      <a:avLst/>
                    </a:prstGeom>
                  </pic:spPr>
                </pic:pic>
              </a:graphicData>
            </a:graphic>
          </wp:anchor>
        </w:drawing>
      </w:r>
    </w:p>
    <w:p>
      <w:pPr>
        <w:rPr>
          <w:rFonts w:ascii="Palatino Linotype" w:hAnsi="Trebuchet MS" w:eastAsia="Trebuchet MS" w:cs="Trebuchet MS"/>
          <w:b/>
          <w:sz w:val="20"/>
          <w:szCs w:val="16"/>
        </w:rPr>
      </w:pPr>
    </w:p>
    <w:p>
      <w:pPr>
        <w:rPr>
          <w:rFonts w:ascii="Palatino Linotype" w:hAnsi="Trebuchet MS" w:eastAsia="Trebuchet MS" w:cs="Trebuchet MS"/>
          <w:b/>
          <w:sz w:val="20"/>
          <w:szCs w:val="16"/>
        </w:rPr>
      </w:pPr>
    </w:p>
    <w:p>
      <w:pPr>
        <w:spacing w:before="136"/>
        <w:rPr>
          <w:rFonts w:ascii="Palatino Linotype" w:hAnsi="Trebuchet MS" w:eastAsia="Trebuchet MS" w:cs="Trebuchet MS"/>
          <w:b/>
          <w:sz w:val="20"/>
          <w:szCs w:val="16"/>
        </w:rPr>
      </w:pPr>
      <w:r>
        <w:drawing>
          <wp:anchor distT="0" distB="0" distL="0" distR="0" simplePos="0" relativeHeight="251762688" behindDoc="1" locked="0" layoutInCell="1" allowOverlap="1">
            <wp:simplePos x="0" y="0"/>
            <wp:positionH relativeFrom="page">
              <wp:posOffset>533400</wp:posOffset>
            </wp:positionH>
            <wp:positionV relativeFrom="paragraph">
              <wp:posOffset>272415</wp:posOffset>
            </wp:positionV>
            <wp:extent cx="4527550" cy="3545840"/>
            <wp:effectExtent l="0" t="0" r="13970" b="5080"/>
            <wp:wrapTopAndBottom/>
            <wp:docPr id="154" name="Image 154"/>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45" cstate="print"/>
                    <a:stretch>
                      <a:fillRect/>
                    </a:stretch>
                  </pic:blipFill>
                  <pic:spPr>
                    <a:xfrm>
                      <a:off x="0" y="0"/>
                      <a:ext cx="4527473" cy="3545586"/>
                    </a:xfrm>
                    <a:prstGeom prst="rect">
                      <a:avLst/>
                    </a:prstGeom>
                  </pic:spPr>
                </pic:pic>
              </a:graphicData>
            </a:graphic>
          </wp:anchor>
        </w:drawing>
      </w:r>
    </w:p>
    <w:p>
      <w:pPr>
        <w:rPr>
          <w:rFonts w:ascii="Palatino Linotype" w:hAnsi="Trebuchet MS" w:eastAsia="Trebuchet MS" w:cs="Trebuchet MS"/>
          <w:sz w:val="20"/>
        </w:rPr>
        <w:sectPr>
          <w:pgSz w:w="11910" w:h="16840"/>
          <w:pgMar w:top="1080" w:right="560" w:bottom="280" w:left="620" w:header="720" w:footer="720" w:gutter="0"/>
          <w:cols w:space="720" w:num="1"/>
        </w:sectPr>
      </w:pPr>
    </w:p>
    <w:p>
      <w:pPr>
        <w:spacing w:before="39"/>
        <w:ind w:left="100"/>
        <w:outlineLvl w:val="0"/>
        <w:rPr>
          <w:rFonts w:ascii="Palatino Linotype" w:hAnsi="Palatino Linotype" w:eastAsia="Palatino Linotype" w:cs="Palatino Linotype"/>
          <w:b/>
          <w:bCs/>
          <w:sz w:val="28"/>
          <w:szCs w:val="28"/>
        </w:rPr>
      </w:pPr>
      <w:r>
        <mc:AlternateContent>
          <mc:Choice Requires="wps">
            <w:drawing>
              <wp:anchor distT="0" distB="0" distL="0" distR="0" simplePos="0" relativeHeight="251719680" behindDoc="1" locked="0" layoutInCell="1" allowOverlap="1">
                <wp:simplePos x="0" y="0"/>
                <wp:positionH relativeFrom="page">
                  <wp:posOffset>400050</wp:posOffset>
                </wp:positionH>
                <wp:positionV relativeFrom="page">
                  <wp:posOffset>438150</wp:posOffset>
                </wp:positionV>
                <wp:extent cx="6759575" cy="9815830"/>
                <wp:effectExtent l="1905" t="1905" r="5080" b="12065"/>
                <wp:wrapNone/>
                <wp:docPr id="155" name="Graphic 155"/>
                <wp:cNvGraphicFramePr/>
                <a:graphic xmlns:a="http://schemas.openxmlformats.org/drawingml/2006/main">
                  <a:graphicData uri="http://schemas.microsoft.com/office/word/2010/wordprocessingShape">
                    <wps:wsp>
                      <wps:cNvSpPr/>
                      <wps:spPr>
                        <a:xfrm>
                          <a:off x="0" y="0"/>
                          <a:ext cx="6759575" cy="9815830"/>
                        </a:xfrm>
                        <a:custGeom>
                          <a:avLst/>
                          <a:gdLst/>
                          <a:ahLst/>
                          <a:cxnLst/>
                          <a:rect l="l" t="t" r="r" b="b"/>
                          <a:pathLst>
                            <a:path w="6759575" h="9815830">
                              <a:moveTo>
                                <a:pt x="0" y="3048"/>
                              </a:moveTo>
                              <a:lnTo>
                                <a:pt x="6759321" y="3048"/>
                              </a:lnTo>
                            </a:path>
                            <a:path w="6759575" h="9815830">
                              <a:moveTo>
                                <a:pt x="0" y="9812528"/>
                              </a:moveTo>
                              <a:lnTo>
                                <a:pt x="6759321" y="9812528"/>
                              </a:lnTo>
                            </a:path>
                            <a:path w="6759575" h="9815830">
                              <a:moveTo>
                                <a:pt x="3047" y="0"/>
                              </a:moveTo>
                              <a:lnTo>
                                <a:pt x="3047" y="9815576"/>
                              </a:lnTo>
                            </a:path>
                            <a:path w="6759575" h="9815830">
                              <a:moveTo>
                                <a:pt x="6756273" y="6095"/>
                              </a:moveTo>
                              <a:lnTo>
                                <a:pt x="6756273" y="9815576"/>
                              </a:lnTo>
                            </a:path>
                          </a:pathLst>
                        </a:custGeom>
                        <a:ln w="6096">
                          <a:solidFill>
                            <a:srgbClr val="000000"/>
                          </a:solidFill>
                          <a:prstDash val="solid"/>
                        </a:ln>
                      </wps:spPr>
                      <wps:bodyPr wrap="square" lIns="0" tIns="0" rIns="0" bIns="0" rtlCol="0"/>
                    </wps:wsp>
                  </a:graphicData>
                </a:graphic>
              </wp:anchor>
            </w:drawing>
          </mc:Choice>
          <mc:Fallback>
            <w:pict>
              <v:shape id="Graphic 155" o:spid="_x0000_s1026" o:spt="100" style="position:absolute;left:0pt;margin-left:31.5pt;margin-top:34.5pt;height:772.9pt;width:532.25pt;mso-position-horizontal-relative:page;mso-position-vertical-relative:page;z-index:-251596800;mso-width-relative:page;mso-height-relative:page;" filled="f" stroked="t" coordsize="6759575,9815830" o:gfxdata="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hzdOkdoAAAALAQAADwAA&#10;AAAAAAABACAAAAAiAAAAZHJzL2Rvd25yZXYueG1sUEsBAhQAFAAAAAgAh07iQOuMlL5NAgAACwYA&#10;AA4AAAAAAAAAAQAgAAAAKQEAAGRycy9lMm9Eb2MueG1sUEsFBgAAAAAGAAYAWQEAAOgFAAAAAA==&#10;" path="m0,3048l6759321,3048em0,9812528l6759321,9812528em3047,0l3047,9815576em6756273,6095l6756273,9815576e">
                <v:fill on="f" focussize="0,0"/>
                <v:stroke weight="0.48pt" color="#000000" joinstyle="round"/>
                <v:imagedata o:title=""/>
                <o:lock v:ext="edit" aspectratio="f"/>
                <v:textbox inset="0mm,0mm,0mm,0mm"/>
              </v:shape>
            </w:pict>
          </mc:Fallback>
        </mc:AlternateContent>
      </w:r>
      <w:r>
        <w:rPr>
          <w:rFonts w:ascii="Palatino Linotype" w:hAnsi="Palatino Linotype" w:eastAsia="Palatino Linotype" w:cs="Palatino Linotype"/>
          <w:b/>
          <w:bCs/>
          <w:spacing w:val="-2"/>
          <w:sz w:val="28"/>
          <w:szCs w:val="28"/>
        </w:rPr>
        <w:t>AUROC:</w:t>
      </w:r>
    </w:p>
    <w:p>
      <w:pPr>
        <w:spacing w:before="3"/>
        <w:rPr>
          <w:rFonts w:ascii="Palatino Linotype" w:hAnsi="Trebuchet MS" w:eastAsia="Trebuchet MS" w:cs="Trebuchet MS"/>
          <w:b/>
          <w:sz w:val="20"/>
          <w:szCs w:val="16"/>
        </w:rPr>
      </w:pPr>
      <w:r>
        <w:drawing>
          <wp:anchor distT="0" distB="0" distL="0" distR="0" simplePos="0" relativeHeight="251763712" behindDoc="1" locked="0" layoutInCell="1" allowOverlap="1">
            <wp:simplePos x="0" y="0"/>
            <wp:positionH relativeFrom="page">
              <wp:posOffset>457200</wp:posOffset>
            </wp:positionH>
            <wp:positionV relativeFrom="paragraph">
              <wp:posOffset>187960</wp:posOffset>
            </wp:positionV>
            <wp:extent cx="6476365" cy="5029200"/>
            <wp:effectExtent l="0" t="0" r="635" b="0"/>
            <wp:wrapTopAndBottom/>
            <wp:docPr id="156" name="Image 156"/>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46" cstate="print"/>
                    <a:stretch>
                      <a:fillRect/>
                    </a:stretch>
                  </pic:blipFill>
                  <pic:spPr>
                    <a:xfrm>
                      <a:off x="0" y="0"/>
                      <a:ext cx="6476519" cy="5029200"/>
                    </a:xfrm>
                    <a:prstGeom prst="rect">
                      <a:avLst/>
                    </a:prstGeom>
                  </pic:spPr>
                </pic:pic>
              </a:graphicData>
            </a:graphic>
          </wp:anchor>
        </w:drawing>
      </w:r>
    </w:p>
    <w:p>
      <w:pPr>
        <w:rPr>
          <w:rFonts w:ascii="Palatino Linotype" w:hAnsi="Trebuchet MS" w:eastAsia="Trebuchet MS" w:cs="Trebuchet MS"/>
          <w:sz w:val="20"/>
        </w:rPr>
        <w:sectPr>
          <w:pgSz w:w="11910" w:h="16840"/>
          <w:pgMar w:top="1680" w:right="560" w:bottom="280" w:left="620" w:header="720" w:footer="720" w:gutter="0"/>
          <w:cols w:space="720" w:num="1"/>
        </w:sectPr>
      </w:pPr>
    </w:p>
    <w:p>
      <w:pPr>
        <w:spacing w:before="51"/>
        <w:ind w:left="100" w:firstLine="0"/>
        <w:rPr>
          <w:rFonts w:ascii="Palatino Linotype" w:hAnsi="Trebuchet MS" w:eastAsia="Trebuchet MS" w:cs="Trebuchet MS"/>
          <w:b/>
          <w:sz w:val="26"/>
        </w:rPr>
      </w:pPr>
      <w:r>
        <mc:AlternateContent>
          <mc:Choice Requires="wpg">
            <w:drawing>
              <wp:anchor distT="0" distB="0" distL="0" distR="0" simplePos="0" relativeHeight="251720704" behindDoc="1" locked="0" layoutInCell="1" allowOverlap="1">
                <wp:simplePos x="0" y="0"/>
                <wp:positionH relativeFrom="page">
                  <wp:posOffset>400050</wp:posOffset>
                </wp:positionH>
                <wp:positionV relativeFrom="page">
                  <wp:posOffset>438150</wp:posOffset>
                </wp:positionV>
                <wp:extent cx="6759575" cy="9815830"/>
                <wp:effectExtent l="1905" t="1905" r="5080" b="12065"/>
                <wp:wrapNone/>
                <wp:docPr id="197" name="Group 197"/>
                <wp:cNvGraphicFramePr/>
                <a:graphic xmlns:a="http://schemas.openxmlformats.org/drawingml/2006/main">
                  <a:graphicData uri="http://schemas.microsoft.com/office/word/2010/wordprocessingGroup">
                    <wpg:wgp>
                      <wpg:cNvGrpSpPr/>
                      <wpg:grpSpPr>
                        <a:xfrm>
                          <a:off x="0" y="0"/>
                          <a:ext cx="6759575" cy="9815830"/>
                          <a:chOff x="0" y="0"/>
                          <a:chExt cx="6759575" cy="9815830"/>
                        </a:xfrm>
                      </wpg:grpSpPr>
                      <wps:wsp>
                        <wps:cNvPr id="158" name="Graphic 158"/>
                        <wps:cNvSpPr/>
                        <wps:spPr>
                          <a:xfrm>
                            <a:off x="0" y="0"/>
                            <a:ext cx="6759575" cy="9815830"/>
                          </a:xfrm>
                          <a:custGeom>
                            <a:avLst/>
                            <a:gdLst/>
                            <a:ahLst/>
                            <a:cxnLst/>
                            <a:rect l="l" t="t" r="r" b="b"/>
                            <a:pathLst>
                              <a:path w="6759575" h="9815830">
                                <a:moveTo>
                                  <a:pt x="0" y="3048"/>
                                </a:moveTo>
                                <a:lnTo>
                                  <a:pt x="6759321" y="3048"/>
                                </a:lnTo>
                              </a:path>
                              <a:path w="6759575" h="9815830">
                                <a:moveTo>
                                  <a:pt x="0" y="9812528"/>
                                </a:moveTo>
                                <a:lnTo>
                                  <a:pt x="6759321" y="9812528"/>
                                </a:lnTo>
                              </a:path>
                              <a:path w="6759575" h="9815830">
                                <a:moveTo>
                                  <a:pt x="3047" y="0"/>
                                </a:moveTo>
                                <a:lnTo>
                                  <a:pt x="3047" y="9815576"/>
                                </a:lnTo>
                              </a:path>
                              <a:path w="6759575" h="9815830">
                                <a:moveTo>
                                  <a:pt x="6756273" y="6095"/>
                                </a:moveTo>
                                <a:lnTo>
                                  <a:pt x="6756273" y="9815576"/>
                                </a:lnTo>
                              </a:path>
                            </a:pathLst>
                          </a:custGeom>
                          <a:ln w="6096">
                            <a:solidFill>
                              <a:srgbClr val="000000"/>
                            </a:solidFill>
                            <a:prstDash val="solid"/>
                          </a:ln>
                        </wps:spPr>
                        <wps:bodyPr wrap="square" lIns="0" tIns="0" rIns="0" bIns="0" rtlCol="0"/>
                      </wps:wsp>
                      <wps:wsp>
                        <wps:cNvPr id="159" name="Textbox 159"/>
                        <wps:cNvSpPr txBox="1"/>
                        <wps:spPr>
                          <a:xfrm>
                            <a:off x="57022" y="5048525"/>
                            <a:ext cx="1502410" cy="408940"/>
                          </a:xfrm>
                          <a:prstGeom prst="rect">
                            <a:avLst/>
                          </a:prstGeom>
                        </wps:spPr>
                        <wps:txbx>
                          <w:txbxContent>
                            <w:p>
                              <w:pPr>
                                <w:spacing w:before="0" w:line="185" w:lineRule="exact"/>
                                <w:ind w:left="0" w:right="0" w:firstLine="0"/>
                                <w:jc w:val="left"/>
                                <w:rPr>
                                  <w:sz w:val="16"/>
                                </w:rPr>
                              </w:pPr>
                              <w:r>
                                <w:rPr>
                                  <w:color w:val="FFFFFF"/>
                                  <w:spacing w:val="-2"/>
                                  <w:w w:val="125"/>
                                  <w:sz w:val="16"/>
                                </w:rPr>
                                <w:t>spam_df</w:t>
                              </w:r>
                              <w:r>
                                <w:rPr>
                                  <w:color w:val="E0EEFF"/>
                                  <w:spacing w:val="-2"/>
                                  <w:w w:val="125"/>
                                  <w:sz w:val="16"/>
                                </w:rPr>
                                <w:t>.</w:t>
                              </w:r>
                              <w:r>
                                <w:rPr>
                                  <w:color w:val="FFC500"/>
                                  <w:spacing w:val="-2"/>
                                  <w:w w:val="125"/>
                                  <w:sz w:val="16"/>
                                </w:rPr>
                                <w:t>head</w:t>
                              </w:r>
                              <w:r>
                                <w:rPr>
                                  <w:color w:val="E0EEFF"/>
                                  <w:spacing w:val="-2"/>
                                  <w:w w:val="125"/>
                                  <w:sz w:val="16"/>
                                </w:rPr>
                                <w:t>()</w:t>
                              </w:r>
                            </w:p>
                            <w:p>
                              <w:pPr>
                                <w:spacing w:before="42"/>
                                <w:ind w:left="0" w:right="0" w:firstLine="0"/>
                                <w:jc w:val="left"/>
                                <w:rPr>
                                  <w:sz w:val="16"/>
                                </w:rPr>
                              </w:pPr>
                              <w:r>
                                <w:rPr>
                                  <w:color w:val="FF9D00"/>
                                  <w:w w:val="130"/>
                                  <w:sz w:val="16"/>
                                </w:rPr>
                                <w:t>def</w:t>
                              </w:r>
                              <w:r>
                                <w:rPr>
                                  <w:color w:val="FF9D00"/>
                                  <w:spacing w:val="-1"/>
                                  <w:w w:val="130"/>
                                  <w:sz w:val="16"/>
                                </w:rPr>
                                <w:t xml:space="preserve"> </w:t>
                              </w:r>
                              <w:r>
                                <w:rPr>
                                  <w:color w:val="FFC500"/>
                                  <w:w w:val="130"/>
                                  <w:sz w:val="16"/>
                                </w:rPr>
                                <w:t>cleaning</w:t>
                              </w:r>
                              <w:r>
                                <w:rPr>
                                  <w:color w:val="FFC500"/>
                                  <w:spacing w:val="2"/>
                                  <w:w w:val="130"/>
                                  <w:sz w:val="16"/>
                                </w:rPr>
                                <w:t xml:space="preserve"> </w:t>
                              </w:r>
                              <w:r>
                                <w:rPr>
                                  <w:color w:val="FFED80"/>
                                  <w:spacing w:val="-2"/>
                                  <w:w w:val="130"/>
                                  <w:sz w:val="16"/>
                                </w:rPr>
                                <w:t>(</w:t>
                              </w:r>
                              <w:r>
                                <w:rPr>
                                  <w:color w:val="E0EEFF"/>
                                  <w:spacing w:val="-2"/>
                                  <w:w w:val="130"/>
                                  <w:sz w:val="16"/>
                                </w:rPr>
                                <w:t>text</w:t>
                              </w:r>
                              <w:r>
                                <w:rPr>
                                  <w:color w:val="FFED80"/>
                                  <w:spacing w:val="-2"/>
                                  <w:w w:val="130"/>
                                  <w:sz w:val="16"/>
                                </w:rPr>
                                <w:t>)</w:t>
                              </w:r>
                              <w:r>
                                <w:rPr>
                                  <w:color w:val="E0EEFF"/>
                                  <w:spacing w:val="-2"/>
                                  <w:w w:val="130"/>
                                  <w:sz w:val="16"/>
                                </w:rPr>
                                <w:t>:</w:t>
                              </w:r>
                            </w:p>
                            <w:p>
                              <w:pPr>
                                <w:spacing w:before="46"/>
                                <w:ind w:left="564" w:right="0" w:firstLine="0"/>
                                <w:jc w:val="left"/>
                                <w:rPr>
                                  <w:rFonts w:ascii="Georgia"/>
                                  <w:b/>
                                  <w:i/>
                                  <w:sz w:val="16"/>
                                </w:rPr>
                              </w:pPr>
                              <w:r>
                                <w:rPr>
                                  <w:rFonts w:ascii="Georgia"/>
                                  <w:b/>
                                  <w:i/>
                                  <w:color w:val="0087FF"/>
                                  <w:w w:val="110"/>
                                  <w:sz w:val="16"/>
                                </w:rPr>
                                <w:t>text</w:t>
                              </w:r>
                              <w:r>
                                <w:rPr>
                                  <w:rFonts w:ascii="Georgia"/>
                                  <w:b/>
                                  <w:i/>
                                  <w:color w:val="0087FF"/>
                                  <w:spacing w:val="44"/>
                                  <w:w w:val="110"/>
                                  <w:sz w:val="16"/>
                                </w:rPr>
                                <w:t xml:space="preserve"> </w:t>
                              </w:r>
                              <w:r>
                                <w:rPr>
                                  <w:rFonts w:ascii="Georgia"/>
                                  <w:b/>
                                  <w:i/>
                                  <w:color w:val="0087FF"/>
                                  <w:w w:val="110"/>
                                  <w:sz w:val="16"/>
                                </w:rPr>
                                <w:t>=</w:t>
                              </w:r>
                              <w:r>
                                <w:rPr>
                                  <w:rFonts w:ascii="Georgia"/>
                                  <w:b/>
                                  <w:i/>
                                  <w:color w:val="0087FF"/>
                                  <w:spacing w:val="45"/>
                                  <w:w w:val="110"/>
                                  <w:sz w:val="16"/>
                                </w:rPr>
                                <w:t xml:space="preserve"> </w:t>
                              </w:r>
                              <w:r>
                                <w:rPr>
                                  <w:rFonts w:ascii="Georgia"/>
                                  <w:b/>
                                  <w:i/>
                                  <w:color w:val="0087FF"/>
                                  <w:spacing w:val="-2"/>
                                  <w:w w:val="110"/>
                                  <w:sz w:val="16"/>
                                </w:rPr>
                                <w:t>text.lower()</w:t>
                              </w:r>
                            </w:p>
                          </w:txbxContent>
                        </wps:txbx>
                        <wps:bodyPr wrap="square" lIns="0" tIns="0" rIns="0" bIns="0" rtlCol="0"/>
                      </wps:wsp>
                      <wps:wsp>
                        <wps:cNvPr id="160" name="Textbox 160"/>
                        <wps:cNvSpPr txBox="1"/>
                        <wps:spPr>
                          <a:xfrm>
                            <a:off x="294766" y="5482866"/>
                            <a:ext cx="371475" cy="698500"/>
                          </a:xfrm>
                          <a:prstGeom prst="rect">
                            <a:avLst/>
                          </a:prstGeom>
                        </wps:spPr>
                        <wps:txbx>
                          <w:txbxContent>
                            <w:p>
                              <w:pPr>
                                <w:spacing w:before="0" w:line="295" w:lineRule="auto"/>
                                <w:ind w:left="0" w:right="18" w:firstLine="0"/>
                                <w:jc w:val="both"/>
                                <w:rPr>
                                  <w:sz w:val="16"/>
                                </w:rPr>
                              </w:pPr>
                              <w:r>
                                <w:rPr>
                                  <w:color w:val="E0EEFF"/>
                                  <w:w w:val="125"/>
                                  <w:sz w:val="16"/>
                                </w:rPr>
                                <w:t>text</w:t>
                              </w:r>
                              <w:r>
                                <w:rPr>
                                  <w:color w:val="E0EEFF"/>
                                  <w:spacing w:val="-7"/>
                                  <w:w w:val="125"/>
                                  <w:sz w:val="16"/>
                                </w:rPr>
                                <w:t xml:space="preserve"> </w:t>
                              </w:r>
                              <w:r>
                                <w:rPr>
                                  <w:color w:val="FF9D00"/>
                                  <w:w w:val="125"/>
                                  <w:sz w:val="16"/>
                                </w:rPr>
                                <w:t xml:space="preserve">= </w:t>
                              </w:r>
                              <w:r>
                                <w:rPr>
                                  <w:color w:val="E0EEFF"/>
                                  <w:w w:val="125"/>
                                  <w:sz w:val="16"/>
                                </w:rPr>
                                <w:t>text</w:t>
                              </w:r>
                              <w:r>
                                <w:rPr>
                                  <w:color w:val="E0EEFF"/>
                                  <w:spacing w:val="-7"/>
                                  <w:w w:val="125"/>
                                  <w:sz w:val="16"/>
                                </w:rPr>
                                <w:t xml:space="preserve"> </w:t>
                              </w:r>
                              <w:r>
                                <w:rPr>
                                  <w:color w:val="FF9D00"/>
                                  <w:w w:val="125"/>
                                  <w:sz w:val="16"/>
                                </w:rPr>
                                <w:t xml:space="preserve">= </w:t>
                              </w:r>
                              <w:r>
                                <w:rPr>
                                  <w:color w:val="E0EEFF"/>
                                  <w:w w:val="125"/>
                                  <w:sz w:val="16"/>
                                </w:rPr>
                                <w:t>text</w:t>
                              </w:r>
                              <w:r>
                                <w:rPr>
                                  <w:color w:val="E0EEFF"/>
                                  <w:spacing w:val="-7"/>
                                  <w:w w:val="125"/>
                                  <w:sz w:val="16"/>
                                </w:rPr>
                                <w:t xml:space="preserve"> </w:t>
                              </w:r>
                              <w:r>
                                <w:rPr>
                                  <w:color w:val="FF9D00"/>
                                  <w:w w:val="125"/>
                                  <w:sz w:val="16"/>
                                </w:rPr>
                                <w:t xml:space="preserve">= </w:t>
                              </w:r>
                              <w:r>
                                <w:rPr>
                                  <w:color w:val="E0EEFF"/>
                                  <w:w w:val="125"/>
                                  <w:sz w:val="16"/>
                                </w:rPr>
                                <w:t>text</w:t>
                              </w:r>
                              <w:r>
                                <w:rPr>
                                  <w:color w:val="E0EEFF"/>
                                  <w:spacing w:val="38"/>
                                  <w:w w:val="125"/>
                                  <w:sz w:val="16"/>
                                </w:rPr>
                                <w:t xml:space="preserve"> </w:t>
                              </w:r>
                              <w:r>
                                <w:rPr>
                                  <w:color w:val="FF9D00"/>
                                  <w:spacing w:val="-16"/>
                                  <w:w w:val="125"/>
                                  <w:sz w:val="16"/>
                                </w:rPr>
                                <w:t>=</w:t>
                              </w:r>
                            </w:p>
                            <w:p>
                              <w:pPr>
                                <w:spacing w:before="0" w:line="184" w:lineRule="exact"/>
                                <w:ind w:left="0" w:right="0" w:firstLine="0"/>
                                <w:jc w:val="both"/>
                                <w:rPr>
                                  <w:sz w:val="16"/>
                                </w:rPr>
                              </w:pPr>
                              <w:r>
                                <w:rPr>
                                  <w:color w:val="E0EEFF"/>
                                  <w:w w:val="125"/>
                                  <w:sz w:val="16"/>
                                </w:rPr>
                                <w:t>text</w:t>
                              </w:r>
                              <w:r>
                                <w:rPr>
                                  <w:color w:val="E0EEFF"/>
                                  <w:spacing w:val="38"/>
                                  <w:w w:val="125"/>
                                  <w:sz w:val="16"/>
                                </w:rPr>
                                <w:t xml:space="preserve"> </w:t>
                              </w:r>
                              <w:r>
                                <w:rPr>
                                  <w:color w:val="FF9D00"/>
                                  <w:spacing w:val="-10"/>
                                  <w:w w:val="125"/>
                                  <w:sz w:val="16"/>
                                </w:rPr>
                                <w:t>=</w:t>
                              </w:r>
                            </w:p>
                          </w:txbxContent>
                        </wps:txbx>
                        <wps:bodyPr wrap="square" lIns="0" tIns="0" rIns="0" bIns="0" rtlCol="0"/>
                      </wps:wsp>
                      <wps:wsp>
                        <wps:cNvPr id="161" name="Textbox 161"/>
                        <wps:cNvSpPr txBox="1"/>
                        <wps:spPr>
                          <a:xfrm>
                            <a:off x="771779" y="5482866"/>
                            <a:ext cx="1621155" cy="408940"/>
                          </a:xfrm>
                          <a:prstGeom prst="rect">
                            <a:avLst/>
                          </a:prstGeom>
                        </wps:spPr>
                        <wps:txbx>
                          <w:txbxContent>
                            <w:p>
                              <w:pPr>
                                <w:spacing w:before="0" w:line="185" w:lineRule="exact"/>
                                <w:ind w:left="0" w:right="0" w:firstLine="0"/>
                                <w:jc w:val="left"/>
                                <w:rPr>
                                  <w:sz w:val="16"/>
                                </w:rPr>
                              </w:pPr>
                              <w:r>
                                <w:rPr>
                                  <w:color w:val="FFC500"/>
                                  <w:spacing w:val="-1"/>
                                  <w:w w:val="152"/>
                                  <w:sz w:val="16"/>
                                </w:rPr>
                                <w:t>r</w:t>
                              </w:r>
                              <w:r>
                                <w:rPr>
                                  <w:color w:val="FFC500"/>
                                  <w:spacing w:val="-1"/>
                                  <w:w w:val="109"/>
                                  <w:sz w:val="16"/>
                                </w:rPr>
                                <w:t>e</w:t>
                              </w:r>
                              <w:r>
                                <w:rPr>
                                  <w:color w:val="E0EEFF"/>
                                  <w:spacing w:val="1"/>
                                  <w:w w:val="161"/>
                                  <w:sz w:val="16"/>
                                </w:rPr>
                                <w:t>.</w:t>
                              </w:r>
                              <w:r>
                                <w:rPr>
                                  <w:color w:val="FFC500"/>
                                  <w:spacing w:val="-1"/>
                                  <w:w w:val="146"/>
                                  <w:sz w:val="16"/>
                                </w:rPr>
                                <w:t>s</w:t>
                              </w:r>
                              <w:r>
                                <w:rPr>
                                  <w:color w:val="FFC500"/>
                                  <w:spacing w:val="-1"/>
                                  <w:w w:val="108"/>
                                  <w:sz w:val="16"/>
                                </w:rPr>
                                <w:t>u</w:t>
                              </w:r>
                              <w:r>
                                <w:rPr>
                                  <w:color w:val="FFC500"/>
                                  <w:spacing w:val="-1"/>
                                  <w:w w:val="106"/>
                                  <w:sz w:val="16"/>
                                </w:rPr>
                                <w:t>b</w:t>
                              </w:r>
                              <w:r>
                                <w:rPr>
                                  <w:color w:val="E0EEFF"/>
                                  <w:spacing w:val="-1"/>
                                  <w:w w:val="161"/>
                                  <w:sz w:val="16"/>
                                </w:rPr>
                                <w:t>(</w:t>
                              </w:r>
                              <w:r>
                                <w:rPr>
                                  <w:color w:val="FFC500"/>
                                  <w:spacing w:val="-1"/>
                                  <w:w w:val="152"/>
                                  <w:sz w:val="16"/>
                                </w:rPr>
                                <w:t>r</w:t>
                              </w:r>
                              <w:r>
                                <w:rPr>
                                  <w:color w:val="92FB79"/>
                                  <w:spacing w:val="-1"/>
                                  <w:w w:val="370"/>
                                  <w:sz w:val="16"/>
                                </w:rPr>
                                <w:t>'</w:t>
                              </w:r>
                              <w:r>
                                <w:rPr>
                                  <w:color w:val="A4FF90"/>
                                  <w:spacing w:val="-1"/>
                                  <w:w w:val="77"/>
                                  <w:sz w:val="16"/>
                                </w:rPr>
                                <w:t>@</w:t>
                              </w:r>
                              <w:r>
                                <w:rPr>
                                  <w:color w:val="80FFBA"/>
                                  <w:spacing w:val="-1"/>
                                  <w:w w:val="166"/>
                                  <w:sz w:val="16"/>
                                </w:rPr>
                                <w:t>\</w:t>
                              </w:r>
                              <w:r>
                                <w:rPr>
                                  <w:color w:val="80FFBA"/>
                                  <w:spacing w:val="-1"/>
                                  <w:w w:val="123"/>
                                  <w:sz w:val="16"/>
                                </w:rPr>
                                <w:t>S</w:t>
                              </w:r>
                              <w:r>
                                <w:rPr>
                                  <w:color w:val="FF9D00"/>
                                  <w:spacing w:val="-1"/>
                                  <w:w w:val="113"/>
                                  <w:sz w:val="16"/>
                                </w:rPr>
                                <w:t>+</w:t>
                              </w:r>
                              <w:r>
                                <w:rPr>
                                  <w:color w:val="92FB79"/>
                                  <w:spacing w:val="1"/>
                                  <w:w w:val="370"/>
                                  <w:sz w:val="16"/>
                                </w:rPr>
                                <w:t>'</w:t>
                              </w:r>
                              <w:r>
                                <w:rPr>
                                  <w:color w:val="E0EEFF"/>
                                  <w:w w:val="161"/>
                                  <w:sz w:val="16"/>
                                </w:rPr>
                                <w:t>,</w:t>
                              </w:r>
                              <w:r>
                                <w:rPr>
                                  <w:color w:val="E0EEFF"/>
                                  <w:spacing w:val="-5"/>
                                  <w:w w:val="180"/>
                                  <w:sz w:val="16"/>
                                </w:rPr>
                                <w:t xml:space="preserve"> </w:t>
                              </w:r>
                              <w:r>
                                <w:rPr>
                                  <w:color w:val="92FB79"/>
                                  <w:spacing w:val="-2"/>
                                  <w:w w:val="180"/>
                                  <w:sz w:val="16"/>
                                </w:rPr>
                                <w:t>''</w:t>
                              </w:r>
                              <w:r>
                                <w:rPr>
                                  <w:color w:val="E0EEFF"/>
                                  <w:spacing w:val="-2"/>
                                  <w:w w:val="180"/>
                                  <w:sz w:val="16"/>
                                </w:rPr>
                                <w:t>,text)</w:t>
                              </w:r>
                            </w:p>
                            <w:p>
                              <w:pPr>
                                <w:spacing w:before="42"/>
                                <w:ind w:left="0" w:right="0" w:firstLine="0"/>
                                <w:jc w:val="left"/>
                                <w:rPr>
                                  <w:sz w:val="16"/>
                                </w:rPr>
                              </w:pPr>
                              <w:r>
                                <w:rPr>
                                  <w:color w:val="FFC500"/>
                                  <w:w w:val="140"/>
                                  <w:sz w:val="16"/>
                                </w:rPr>
                                <w:t>re</w:t>
                              </w:r>
                              <w:r>
                                <w:rPr>
                                  <w:color w:val="E0EEFF"/>
                                  <w:w w:val="140"/>
                                  <w:sz w:val="16"/>
                                </w:rPr>
                                <w:t>.</w:t>
                              </w:r>
                              <w:r>
                                <w:rPr>
                                  <w:color w:val="FFC500"/>
                                  <w:w w:val="140"/>
                                  <w:sz w:val="16"/>
                                </w:rPr>
                                <w:t>sub</w:t>
                              </w:r>
                              <w:r>
                                <w:rPr>
                                  <w:color w:val="E0EEFF"/>
                                  <w:w w:val="140"/>
                                  <w:sz w:val="16"/>
                                </w:rPr>
                                <w:t>(</w:t>
                              </w:r>
                              <w:r>
                                <w:rPr>
                                  <w:color w:val="FFC500"/>
                                  <w:w w:val="140"/>
                                  <w:sz w:val="16"/>
                                </w:rPr>
                                <w:t>r</w:t>
                              </w:r>
                              <w:r>
                                <w:rPr>
                                  <w:color w:val="92FB79"/>
                                  <w:w w:val="140"/>
                                  <w:sz w:val="16"/>
                                </w:rPr>
                                <w:t>'</w:t>
                              </w:r>
                              <w:r>
                                <w:rPr>
                                  <w:color w:val="A4FF90"/>
                                  <w:w w:val="140"/>
                                  <w:sz w:val="16"/>
                                </w:rPr>
                                <w:t>http</w:t>
                              </w:r>
                              <w:r>
                                <w:rPr>
                                  <w:color w:val="80FFBA"/>
                                  <w:w w:val="140"/>
                                  <w:sz w:val="16"/>
                                </w:rPr>
                                <w:t>\S</w:t>
                              </w:r>
                              <w:r>
                                <w:rPr>
                                  <w:color w:val="FF9D00"/>
                                  <w:w w:val="140"/>
                                  <w:sz w:val="16"/>
                                </w:rPr>
                                <w:t>+</w:t>
                              </w:r>
                              <w:r>
                                <w:rPr>
                                  <w:color w:val="92FB79"/>
                                  <w:w w:val="140"/>
                                  <w:sz w:val="16"/>
                                </w:rPr>
                                <w:t>'</w:t>
                              </w:r>
                              <w:r>
                                <w:rPr>
                                  <w:color w:val="E0EEFF"/>
                                  <w:w w:val="140"/>
                                  <w:sz w:val="16"/>
                                </w:rPr>
                                <w:t>,</w:t>
                              </w:r>
                              <w:r>
                                <w:rPr>
                                  <w:color w:val="E0EEFF"/>
                                  <w:spacing w:val="5"/>
                                  <w:w w:val="170"/>
                                  <w:sz w:val="16"/>
                                </w:rPr>
                                <w:t xml:space="preserve"> </w:t>
                              </w:r>
                              <w:r>
                                <w:rPr>
                                  <w:color w:val="92FB79"/>
                                  <w:spacing w:val="-2"/>
                                  <w:w w:val="170"/>
                                  <w:sz w:val="16"/>
                                </w:rPr>
                                <w:t>''</w:t>
                              </w:r>
                              <w:r>
                                <w:rPr>
                                  <w:color w:val="E0EEFF"/>
                                  <w:spacing w:val="-2"/>
                                  <w:w w:val="170"/>
                                  <w:sz w:val="16"/>
                                </w:rPr>
                                <w:t>,text)</w:t>
                              </w:r>
                            </w:p>
                            <w:p>
                              <w:pPr>
                                <w:spacing w:before="42"/>
                                <w:ind w:left="0" w:right="0" w:firstLine="0"/>
                                <w:jc w:val="left"/>
                                <w:rPr>
                                  <w:sz w:val="16"/>
                                </w:rPr>
                              </w:pPr>
                              <w:r>
                                <w:rPr>
                                  <w:color w:val="FFC500"/>
                                  <w:w w:val="145"/>
                                  <w:sz w:val="16"/>
                                </w:rPr>
                                <w:t>re</w:t>
                              </w:r>
                              <w:r>
                                <w:rPr>
                                  <w:color w:val="E0EEFF"/>
                                  <w:w w:val="145"/>
                                  <w:sz w:val="16"/>
                                </w:rPr>
                                <w:t>.</w:t>
                              </w:r>
                              <w:r>
                                <w:rPr>
                                  <w:color w:val="FFC500"/>
                                  <w:w w:val="145"/>
                                  <w:sz w:val="16"/>
                                </w:rPr>
                                <w:t>sub</w:t>
                              </w:r>
                              <w:r>
                                <w:rPr>
                                  <w:color w:val="E0EEFF"/>
                                  <w:w w:val="145"/>
                                  <w:sz w:val="16"/>
                                </w:rPr>
                                <w:t>(</w:t>
                              </w:r>
                              <w:r>
                                <w:rPr>
                                  <w:color w:val="FFC500"/>
                                  <w:w w:val="145"/>
                                  <w:sz w:val="16"/>
                                </w:rPr>
                                <w:t>r</w:t>
                              </w:r>
                              <w:r>
                                <w:rPr>
                                  <w:color w:val="92FB79"/>
                                  <w:w w:val="145"/>
                                  <w:sz w:val="16"/>
                                </w:rPr>
                                <w:t>'</w:t>
                              </w:r>
                              <w:r>
                                <w:rPr>
                                  <w:color w:val="A4FF90"/>
                                  <w:w w:val="145"/>
                                  <w:sz w:val="16"/>
                                </w:rPr>
                                <w:t>pic</w:t>
                              </w:r>
                              <w:r>
                                <w:rPr>
                                  <w:color w:val="80FFBA"/>
                                  <w:w w:val="145"/>
                                  <w:sz w:val="16"/>
                                </w:rPr>
                                <w:t>.\S</w:t>
                              </w:r>
                              <w:r>
                                <w:rPr>
                                  <w:color w:val="FF9D00"/>
                                  <w:w w:val="145"/>
                                  <w:sz w:val="16"/>
                                </w:rPr>
                                <w:t>+</w:t>
                              </w:r>
                              <w:r>
                                <w:rPr>
                                  <w:color w:val="92FB79"/>
                                  <w:w w:val="145"/>
                                  <w:sz w:val="16"/>
                                </w:rPr>
                                <w:t>'</w:t>
                              </w:r>
                              <w:r>
                                <w:rPr>
                                  <w:color w:val="E0EEFF"/>
                                  <w:w w:val="145"/>
                                  <w:sz w:val="16"/>
                                </w:rPr>
                                <w:t>,</w:t>
                              </w:r>
                              <w:r>
                                <w:rPr>
                                  <w:color w:val="E0EEFF"/>
                                  <w:spacing w:val="-10"/>
                                  <w:w w:val="170"/>
                                  <w:sz w:val="16"/>
                                </w:rPr>
                                <w:t xml:space="preserve"> </w:t>
                              </w:r>
                              <w:r>
                                <w:rPr>
                                  <w:color w:val="92FB79"/>
                                  <w:spacing w:val="-2"/>
                                  <w:w w:val="170"/>
                                  <w:sz w:val="16"/>
                                </w:rPr>
                                <w:t>''</w:t>
                              </w:r>
                              <w:r>
                                <w:rPr>
                                  <w:color w:val="E0EEFF"/>
                                  <w:spacing w:val="-2"/>
                                  <w:w w:val="170"/>
                                  <w:sz w:val="16"/>
                                </w:rPr>
                                <w:t>,text)</w:t>
                              </w:r>
                            </w:p>
                          </w:txbxContent>
                        </wps:txbx>
                        <wps:bodyPr wrap="square" lIns="0" tIns="0" rIns="0" bIns="0" rtlCol="0"/>
                      </wps:wsp>
                      <wps:wsp>
                        <wps:cNvPr id="162" name="Textbox 162"/>
                        <wps:cNvSpPr txBox="1"/>
                        <wps:spPr>
                          <a:xfrm>
                            <a:off x="2559430" y="5627646"/>
                            <a:ext cx="668655" cy="119380"/>
                          </a:xfrm>
                          <a:prstGeom prst="rect">
                            <a:avLst/>
                          </a:prstGeom>
                        </wps:spPr>
                        <wps:txbx>
                          <w:txbxContent>
                            <w:p>
                              <w:pPr>
                                <w:spacing w:before="2"/>
                                <w:ind w:left="0" w:right="0" w:firstLine="0"/>
                                <w:jc w:val="left"/>
                                <w:rPr>
                                  <w:rFonts w:ascii="Georgia"/>
                                  <w:b/>
                                  <w:i/>
                                  <w:sz w:val="16"/>
                                </w:rPr>
                              </w:pPr>
                              <w:r>
                                <w:rPr>
                                  <w:rFonts w:ascii="Georgia"/>
                                  <w:b/>
                                  <w:i/>
                                  <w:color w:val="0087FF"/>
                                  <w:spacing w:val="-2"/>
                                  <w:w w:val="95"/>
                                  <w:sz w:val="16"/>
                                </w:rPr>
                                <w:t>remove</w:t>
                              </w:r>
                              <w:r>
                                <w:rPr>
                                  <w:rFonts w:ascii="Georgia"/>
                                  <w:b/>
                                  <w:i/>
                                  <w:color w:val="0087FF"/>
                                  <w:spacing w:val="26"/>
                                  <w:w w:val="110"/>
                                  <w:sz w:val="16"/>
                                </w:rPr>
                                <w:t xml:space="preserve"> </w:t>
                              </w:r>
                              <w:r>
                                <w:rPr>
                                  <w:rFonts w:ascii="Georgia"/>
                                  <w:b/>
                                  <w:i/>
                                  <w:color w:val="0087FF"/>
                                  <w:spacing w:val="-4"/>
                                  <w:w w:val="110"/>
                                  <w:sz w:val="16"/>
                                </w:rPr>
                                <w:t>urls</w:t>
                              </w:r>
                            </w:p>
                          </w:txbxContent>
                        </wps:txbx>
                        <wps:bodyPr wrap="square" lIns="0" tIns="0" rIns="0" bIns="0" rtlCol="0"/>
                      </wps:wsp>
                      <wps:wsp>
                        <wps:cNvPr id="163" name="Textbox 163"/>
                        <wps:cNvSpPr txBox="1"/>
                        <wps:spPr>
                          <a:xfrm>
                            <a:off x="771779" y="5917206"/>
                            <a:ext cx="2456180" cy="119380"/>
                          </a:xfrm>
                          <a:prstGeom prst="rect">
                            <a:avLst/>
                          </a:prstGeom>
                        </wps:spPr>
                        <wps:txbx>
                          <w:txbxContent>
                            <w:p>
                              <w:pPr>
                                <w:spacing w:before="0" w:line="185" w:lineRule="exact"/>
                                <w:ind w:left="0" w:right="0" w:firstLine="0"/>
                                <w:jc w:val="left"/>
                                <w:rPr>
                                  <w:sz w:val="16"/>
                                </w:rPr>
                              </w:pPr>
                              <w:r>
                                <w:rPr>
                                  <w:color w:val="FFC500"/>
                                  <w:spacing w:val="-2"/>
                                  <w:w w:val="145"/>
                                  <w:sz w:val="16"/>
                                </w:rPr>
                                <w:t>re</w:t>
                              </w:r>
                              <w:r>
                                <w:rPr>
                                  <w:color w:val="E0EEFF"/>
                                  <w:spacing w:val="-2"/>
                                  <w:w w:val="145"/>
                                  <w:sz w:val="16"/>
                                </w:rPr>
                                <w:t>.</w:t>
                              </w:r>
                              <w:r>
                                <w:rPr>
                                  <w:color w:val="FFC500"/>
                                  <w:spacing w:val="-2"/>
                                  <w:w w:val="145"/>
                                  <w:sz w:val="16"/>
                                </w:rPr>
                                <w:t>sub</w:t>
                              </w:r>
                              <w:r>
                                <w:rPr>
                                  <w:color w:val="E0EEFF"/>
                                  <w:spacing w:val="-2"/>
                                  <w:w w:val="145"/>
                                  <w:sz w:val="16"/>
                                </w:rPr>
                                <w:t>(</w:t>
                              </w:r>
                              <w:r>
                                <w:rPr>
                                  <w:color w:val="FFC500"/>
                                  <w:spacing w:val="-2"/>
                                  <w:w w:val="145"/>
                                  <w:sz w:val="16"/>
                                </w:rPr>
                                <w:t>r</w:t>
                              </w:r>
                              <w:r>
                                <w:rPr>
                                  <w:color w:val="92FB79"/>
                                  <w:spacing w:val="-2"/>
                                  <w:w w:val="145"/>
                                  <w:sz w:val="16"/>
                                </w:rPr>
                                <w:t>"</w:t>
                              </w:r>
                              <w:r>
                                <w:rPr>
                                  <w:color w:val="FF618B"/>
                                  <w:spacing w:val="-2"/>
                                  <w:w w:val="145"/>
                                  <w:sz w:val="16"/>
                                </w:rPr>
                                <w:t>[</w:t>
                              </w:r>
                              <w:r>
                                <w:rPr>
                                  <w:color w:val="FF9D00"/>
                                  <w:spacing w:val="-2"/>
                                  <w:w w:val="145"/>
                                  <w:sz w:val="16"/>
                                </w:rPr>
                                <w:t>^</w:t>
                              </w:r>
                              <w:r>
                                <w:rPr>
                                  <w:color w:val="FF618B"/>
                                  <w:spacing w:val="-2"/>
                                  <w:w w:val="145"/>
                                  <w:sz w:val="16"/>
                                </w:rPr>
                                <w:t>a-zA-</w:t>
                              </w:r>
                              <w:r>
                                <w:rPr>
                                  <w:color w:val="FF618B"/>
                                  <w:spacing w:val="-3"/>
                                  <w:w w:val="104"/>
                                  <w:sz w:val="16"/>
                                </w:rPr>
                                <w:t>Z</w:t>
                              </w:r>
                              <w:r>
                                <w:rPr>
                                  <w:color w:val="FF618B"/>
                                  <w:spacing w:val="-3"/>
                                  <w:w w:val="109"/>
                                  <w:sz w:val="16"/>
                                </w:rPr>
                                <w:t>á</w:t>
                              </w:r>
                              <w:r>
                                <w:rPr>
                                  <w:color w:val="FF618B"/>
                                  <w:spacing w:val="-3"/>
                                  <w:w w:val="105"/>
                                  <w:sz w:val="16"/>
                                </w:rPr>
                                <w:t>é</w:t>
                              </w:r>
                              <w:r>
                                <w:rPr>
                                  <w:color w:val="FF618B"/>
                                  <w:spacing w:val="-3"/>
                                  <w:w w:val="203"/>
                                  <w:sz w:val="16"/>
                                </w:rPr>
                                <w:t>í</w:t>
                              </w:r>
                              <w:r>
                                <w:rPr>
                                  <w:color w:val="FF618B"/>
                                  <w:spacing w:val="-3"/>
                                  <w:w w:val="106"/>
                                  <w:sz w:val="16"/>
                                </w:rPr>
                                <w:t>ó</w:t>
                              </w:r>
                              <w:r>
                                <w:rPr>
                                  <w:color w:val="FF618B"/>
                                  <w:spacing w:val="-3"/>
                                  <w:w w:val="104"/>
                                  <w:sz w:val="16"/>
                                </w:rPr>
                                <w:t>ú</w:t>
                              </w:r>
                              <w:r>
                                <w:rPr>
                                  <w:color w:val="FF618B"/>
                                  <w:spacing w:val="-3"/>
                                  <w:w w:val="96"/>
                                  <w:sz w:val="16"/>
                                </w:rPr>
                                <w:t>Á</w:t>
                              </w:r>
                              <w:r>
                                <w:rPr>
                                  <w:color w:val="FF618B"/>
                                  <w:spacing w:val="-3"/>
                                  <w:w w:val="107"/>
                                  <w:sz w:val="16"/>
                                </w:rPr>
                                <w:t>É</w:t>
                              </w:r>
                              <w:r>
                                <w:rPr>
                                  <w:color w:val="FF618B"/>
                                  <w:spacing w:val="-3"/>
                                  <w:w w:val="208"/>
                                  <w:sz w:val="16"/>
                                </w:rPr>
                                <w:t>Í</w:t>
                              </w:r>
                              <w:r>
                                <w:rPr>
                                  <w:color w:val="FF618B"/>
                                  <w:spacing w:val="-3"/>
                                  <w:w w:val="84"/>
                                  <w:sz w:val="16"/>
                                </w:rPr>
                                <w:t>Ó</w:t>
                              </w:r>
                              <w:r>
                                <w:rPr>
                                  <w:color w:val="FF618B"/>
                                  <w:spacing w:val="-1"/>
                                  <w:w w:val="87"/>
                                  <w:sz w:val="16"/>
                                </w:rPr>
                                <w:t>Ú</w:t>
                              </w:r>
                              <w:r>
                                <w:rPr>
                                  <w:color w:val="FF618B"/>
                                  <w:spacing w:val="-3"/>
                                  <w:w w:val="366"/>
                                  <w:sz w:val="16"/>
                                </w:rPr>
                                <w:t>'</w:t>
                              </w:r>
                              <w:r>
                                <w:rPr>
                                  <w:color w:val="FF618B"/>
                                  <w:spacing w:val="-3"/>
                                  <w:w w:val="157"/>
                                  <w:sz w:val="16"/>
                                </w:rPr>
                                <w:t>]</w:t>
                              </w:r>
                              <w:r>
                                <w:rPr>
                                  <w:color w:val="92FB79"/>
                                  <w:spacing w:val="-3"/>
                                  <w:w w:val="178"/>
                                  <w:sz w:val="16"/>
                                </w:rPr>
                                <w:t>"</w:t>
                              </w:r>
                              <w:r>
                                <w:rPr>
                                  <w:color w:val="E0EEFF"/>
                                  <w:spacing w:val="-2"/>
                                  <w:w w:val="157"/>
                                  <w:sz w:val="16"/>
                                </w:rPr>
                                <w:t>,</w:t>
                              </w:r>
                              <w:r>
                                <w:rPr>
                                  <w:color w:val="E0EEFF"/>
                                  <w:spacing w:val="20"/>
                                  <w:w w:val="145"/>
                                  <w:sz w:val="16"/>
                                </w:rPr>
                                <w:t xml:space="preserve"> </w:t>
                              </w:r>
                              <w:r>
                                <w:rPr>
                                  <w:color w:val="92FB79"/>
                                  <w:spacing w:val="-2"/>
                                  <w:w w:val="145"/>
                                  <w:sz w:val="16"/>
                                </w:rPr>
                                <w:t>'</w:t>
                              </w:r>
                              <w:r>
                                <w:rPr>
                                  <w:color w:val="92FB79"/>
                                  <w:spacing w:val="23"/>
                                  <w:w w:val="145"/>
                                  <w:sz w:val="16"/>
                                </w:rPr>
                                <w:t xml:space="preserve"> </w:t>
                              </w:r>
                              <w:r>
                                <w:rPr>
                                  <w:color w:val="92FB79"/>
                                  <w:spacing w:val="-2"/>
                                  <w:w w:val="145"/>
                                  <w:sz w:val="16"/>
                                </w:rPr>
                                <w:t>'</w:t>
                              </w:r>
                              <w:r>
                                <w:rPr>
                                  <w:color w:val="E0EEFF"/>
                                  <w:spacing w:val="-2"/>
                                  <w:w w:val="145"/>
                                  <w:sz w:val="16"/>
                                </w:rPr>
                                <w:t>,text)</w:t>
                              </w:r>
                            </w:p>
                          </w:txbxContent>
                        </wps:txbx>
                        <wps:bodyPr wrap="square" lIns="0" tIns="0" rIns="0" bIns="0" rtlCol="0"/>
                      </wps:wsp>
                      <wps:wsp>
                        <wps:cNvPr id="164" name="Textbox 164"/>
                        <wps:cNvSpPr txBox="1"/>
                        <wps:spPr>
                          <a:xfrm>
                            <a:off x="3394583" y="5917206"/>
                            <a:ext cx="1263015" cy="119380"/>
                          </a:xfrm>
                          <a:prstGeom prst="rect">
                            <a:avLst/>
                          </a:prstGeom>
                        </wps:spPr>
                        <wps:txbx>
                          <w:txbxContent>
                            <w:p>
                              <w:pPr>
                                <w:spacing w:before="2"/>
                                <w:ind w:left="0" w:right="0" w:firstLine="0"/>
                                <w:jc w:val="left"/>
                                <w:rPr>
                                  <w:rFonts w:ascii="Georgia"/>
                                  <w:b/>
                                  <w:i/>
                                  <w:sz w:val="16"/>
                                </w:rPr>
                              </w:pPr>
                              <w:r>
                                <w:rPr>
                                  <w:rFonts w:ascii="Georgia"/>
                                  <w:b/>
                                  <w:i/>
                                  <w:color w:val="0087FF"/>
                                  <w:w w:val="105"/>
                                  <w:sz w:val="16"/>
                                </w:rPr>
                                <w:t>only</w:t>
                              </w:r>
                              <w:r>
                                <w:rPr>
                                  <w:rFonts w:ascii="Georgia"/>
                                  <w:b/>
                                  <w:i/>
                                  <w:color w:val="0087FF"/>
                                  <w:spacing w:val="23"/>
                                  <w:w w:val="105"/>
                                  <w:sz w:val="16"/>
                                </w:rPr>
                                <w:t xml:space="preserve"> </w:t>
                              </w:r>
                              <w:r>
                                <w:rPr>
                                  <w:rFonts w:ascii="Georgia"/>
                                  <w:b/>
                                  <w:i/>
                                  <w:color w:val="0087FF"/>
                                  <w:w w:val="105"/>
                                  <w:sz w:val="16"/>
                                </w:rPr>
                                <w:t>keeps</w:t>
                              </w:r>
                              <w:r>
                                <w:rPr>
                                  <w:rFonts w:ascii="Georgia"/>
                                  <w:b/>
                                  <w:i/>
                                  <w:color w:val="0087FF"/>
                                  <w:spacing w:val="27"/>
                                  <w:w w:val="105"/>
                                  <w:sz w:val="16"/>
                                </w:rPr>
                                <w:t xml:space="preserve"> </w:t>
                              </w:r>
                              <w:r>
                                <w:rPr>
                                  <w:rFonts w:ascii="Georgia"/>
                                  <w:b/>
                                  <w:i/>
                                  <w:color w:val="0087FF"/>
                                  <w:spacing w:val="-2"/>
                                  <w:w w:val="105"/>
                                  <w:sz w:val="16"/>
                                </w:rPr>
                                <w:t>characters</w:t>
                              </w:r>
                            </w:p>
                          </w:txbxContent>
                        </wps:txbx>
                        <wps:bodyPr wrap="square" lIns="0" tIns="0" rIns="0" bIns="0" rtlCol="0"/>
                      </wps:wsp>
                      <wps:wsp>
                        <wps:cNvPr id="165" name="Textbox 165"/>
                        <wps:cNvSpPr txBox="1"/>
                        <wps:spPr>
                          <a:xfrm>
                            <a:off x="771779" y="6061986"/>
                            <a:ext cx="2992755" cy="119380"/>
                          </a:xfrm>
                          <a:prstGeom prst="rect">
                            <a:avLst/>
                          </a:prstGeom>
                        </wps:spPr>
                        <wps:txbx>
                          <w:txbxContent>
                            <w:p>
                              <w:pPr>
                                <w:spacing w:before="0" w:line="185" w:lineRule="exact"/>
                                <w:ind w:left="0" w:right="0" w:firstLine="0"/>
                                <w:jc w:val="left"/>
                                <w:rPr>
                                  <w:sz w:val="16"/>
                                </w:rPr>
                              </w:pPr>
                              <w:r>
                                <w:rPr>
                                  <w:color w:val="FFC500"/>
                                  <w:w w:val="140"/>
                                  <w:sz w:val="16"/>
                                </w:rPr>
                                <w:t>re</w:t>
                              </w:r>
                              <w:r>
                                <w:rPr>
                                  <w:color w:val="E0EEFF"/>
                                  <w:w w:val="140"/>
                                  <w:sz w:val="16"/>
                                </w:rPr>
                                <w:t>.</w:t>
                              </w:r>
                              <w:r>
                                <w:rPr>
                                  <w:color w:val="FFC500"/>
                                  <w:w w:val="140"/>
                                  <w:sz w:val="16"/>
                                </w:rPr>
                                <w:t>sub</w:t>
                              </w:r>
                              <w:r>
                                <w:rPr>
                                  <w:color w:val="E0EEFF"/>
                                  <w:w w:val="140"/>
                                  <w:sz w:val="16"/>
                                </w:rPr>
                                <w:t>(</w:t>
                              </w:r>
                              <w:r>
                                <w:rPr>
                                  <w:color w:val="FFC500"/>
                                  <w:w w:val="140"/>
                                  <w:sz w:val="16"/>
                                </w:rPr>
                                <w:t>r</w:t>
                              </w:r>
                              <w:r>
                                <w:rPr>
                                  <w:color w:val="92FB79"/>
                                  <w:w w:val="140"/>
                                  <w:sz w:val="16"/>
                                </w:rPr>
                                <w:t>'</w:t>
                              </w:r>
                              <w:r>
                                <w:rPr>
                                  <w:color w:val="80FFBA"/>
                                  <w:w w:val="140"/>
                                  <w:sz w:val="16"/>
                                </w:rPr>
                                <w:t>\s</w:t>
                              </w:r>
                              <w:r>
                                <w:rPr>
                                  <w:color w:val="FF9D00"/>
                                  <w:w w:val="140"/>
                                  <w:sz w:val="16"/>
                                </w:rPr>
                                <w:t>+</w:t>
                              </w:r>
                              <w:r>
                                <w:rPr>
                                  <w:color w:val="FF618B"/>
                                  <w:w w:val="140"/>
                                  <w:sz w:val="16"/>
                                </w:rPr>
                                <w:t>[a-zA-ZáéíóúÁÉÍÓÚ]</w:t>
                              </w:r>
                              <w:r>
                                <w:rPr>
                                  <w:color w:val="80FFBA"/>
                                  <w:w w:val="140"/>
                                  <w:sz w:val="16"/>
                                </w:rPr>
                                <w:t>\s</w:t>
                              </w:r>
                              <w:r>
                                <w:rPr>
                                  <w:color w:val="FF9D00"/>
                                  <w:w w:val="140"/>
                                  <w:sz w:val="16"/>
                                </w:rPr>
                                <w:t>+</w:t>
                              </w:r>
                              <w:r>
                                <w:rPr>
                                  <w:color w:val="92FB79"/>
                                  <w:w w:val="140"/>
                                  <w:sz w:val="16"/>
                                </w:rPr>
                                <w:t>'</w:t>
                              </w:r>
                              <w:r>
                                <w:rPr>
                                  <w:color w:val="E0EEFF"/>
                                  <w:w w:val="140"/>
                                  <w:sz w:val="16"/>
                                </w:rPr>
                                <w:t>,</w:t>
                              </w:r>
                              <w:r>
                                <w:rPr>
                                  <w:color w:val="E0EEFF"/>
                                  <w:spacing w:val="-3"/>
                                  <w:w w:val="140"/>
                                  <w:sz w:val="16"/>
                                </w:rPr>
                                <w:t xml:space="preserve"> </w:t>
                              </w:r>
                              <w:r>
                                <w:rPr>
                                  <w:color w:val="92FB79"/>
                                  <w:w w:val="140"/>
                                  <w:sz w:val="16"/>
                                </w:rPr>
                                <w:t>'</w:t>
                              </w:r>
                              <w:r>
                                <w:rPr>
                                  <w:color w:val="92FB79"/>
                                  <w:spacing w:val="-3"/>
                                  <w:w w:val="140"/>
                                  <w:sz w:val="16"/>
                                </w:rPr>
                                <w:t xml:space="preserve"> </w:t>
                              </w:r>
                              <w:r>
                                <w:rPr>
                                  <w:color w:val="92FB79"/>
                                  <w:w w:val="140"/>
                                  <w:sz w:val="16"/>
                                </w:rPr>
                                <w:t>'</w:t>
                              </w:r>
                              <w:r>
                                <w:rPr>
                                  <w:color w:val="E0EEFF"/>
                                  <w:w w:val="140"/>
                                  <w:sz w:val="16"/>
                                </w:rPr>
                                <w:t>,</w:t>
                              </w:r>
                              <w:r>
                                <w:rPr>
                                  <w:color w:val="E0EEFF"/>
                                  <w:spacing w:val="-2"/>
                                  <w:w w:val="140"/>
                                  <w:sz w:val="16"/>
                                </w:rPr>
                                <w:t xml:space="preserve"> </w:t>
                              </w:r>
                              <w:r>
                                <w:rPr>
                                  <w:color w:val="E0EEFF"/>
                                  <w:w w:val="140"/>
                                  <w:sz w:val="16"/>
                                </w:rPr>
                                <w:t>text</w:t>
                              </w:r>
                              <w:r>
                                <w:rPr>
                                  <w:color w:val="FF9D00"/>
                                  <w:w w:val="140"/>
                                  <w:sz w:val="16"/>
                                </w:rPr>
                                <w:t>+</w:t>
                              </w:r>
                              <w:r>
                                <w:rPr>
                                  <w:color w:val="92FB79"/>
                                  <w:w w:val="140"/>
                                  <w:sz w:val="16"/>
                                </w:rPr>
                                <w:t>'</w:t>
                              </w:r>
                              <w:r>
                                <w:rPr>
                                  <w:color w:val="92FB79"/>
                                  <w:spacing w:val="-3"/>
                                  <w:w w:val="140"/>
                                  <w:sz w:val="16"/>
                                </w:rPr>
                                <w:t xml:space="preserve"> </w:t>
                              </w:r>
                              <w:r>
                                <w:rPr>
                                  <w:color w:val="92FB79"/>
                                  <w:spacing w:val="-5"/>
                                  <w:w w:val="140"/>
                                  <w:sz w:val="16"/>
                                </w:rPr>
                                <w:t>'</w:t>
                              </w:r>
                              <w:r>
                                <w:rPr>
                                  <w:color w:val="E0EEFF"/>
                                  <w:spacing w:val="-5"/>
                                  <w:w w:val="140"/>
                                  <w:sz w:val="16"/>
                                </w:rPr>
                                <w:t>)</w:t>
                              </w:r>
                            </w:p>
                          </w:txbxContent>
                        </wps:txbx>
                        <wps:bodyPr wrap="square" lIns="0" tIns="0" rIns="0" bIns="0" rtlCol="0"/>
                      </wps:wsp>
                      <wps:wsp>
                        <wps:cNvPr id="166" name="Textbox 166"/>
                        <wps:cNvSpPr txBox="1"/>
                        <wps:spPr>
                          <a:xfrm>
                            <a:off x="3990466" y="6061986"/>
                            <a:ext cx="1741805" cy="119380"/>
                          </a:xfrm>
                          <a:prstGeom prst="rect">
                            <a:avLst/>
                          </a:prstGeom>
                        </wps:spPr>
                        <wps:txbx>
                          <w:txbxContent>
                            <w:p>
                              <w:pPr>
                                <w:spacing w:before="2"/>
                                <w:ind w:left="0" w:right="0" w:firstLine="0"/>
                                <w:jc w:val="left"/>
                                <w:rPr>
                                  <w:rFonts w:ascii="Georgia"/>
                                  <w:b/>
                                  <w:i/>
                                  <w:sz w:val="16"/>
                                </w:rPr>
                              </w:pPr>
                              <w:r>
                                <w:rPr>
                                  <w:rFonts w:ascii="Georgia"/>
                                  <w:b/>
                                  <w:i/>
                                  <w:color w:val="0087FF"/>
                                  <w:sz w:val="16"/>
                                </w:rPr>
                                <w:t>keep</w:t>
                              </w:r>
                              <w:r>
                                <w:rPr>
                                  <w:rFonts w:ascii="Georgia"/>
                                  <w:b/>
                                  <w:i/>
                                  <w:color w:val="0087FF"/>
                                  <w:spacing w:val="36"/>
                                  <w:sz w:val="16"/>
                                </w:rPr>
                                <w:t xml:space="preserve"> </w:t>
                              </w:r>
                              <w:r>
                                <w:rPr>
                                  <w:rFonts w:ascii="Georgia"/>
                                  <w:b/>
                                  <w:i/>
                                  <w:color w:val="0087FF"/>
                                  <w:sz w:val="16"/>
                                </w:rPr>
                                <w:t>words</w:t>
                              </w:r>
                              <w:r>
                                <w:rPr>
                                  <w:rFonts w:ascii="Georgia"/>
                                  <w:b/>
                                  <w:i/>
                                  <w:color w:val="0087FF"/>
                                  <w:spacing w:val="35"/>
                                  <w:sz w:val="16"/>
                                </w:rPr>
                                <w:t xml:space="preserve"> </w:t>
                              </w:r>
                              <w:r>
                                <w:rPr>
                                  <w:rFonts w:ascii="Georgia"/>
                                  <w:b/>
                                  <w:i/>
                                  <w:color w:val="0087FF"/>
                                  <w:sz w:val="16"/>
                                </w:rPr>
                                <w:t>with</w:t>
                              </w:r>
                              <w:r>
                                <w:rPr>
                                  <w:rFonts w:ascii="Georgia"/>
                                  <w:b/>
                                  <w:i/>
                                  <w:color w:val="0087FF"/>
                                  <w:spacing w:val="37"/>
                                  <w:sz w:val="16"/>
                                </w:rPr>
                                <w:t xml:space="preserve"> </w:t>
                              </w:r>
                              <w:r>
                                <w:rPr>
                                  <w:rFonts w:ascii="Georgia"/>
                                  <w:b/>
                                  <w:i/>
                                  <w:color w:val="0087FF"/>
                                  <w:sz w:val="16"/>
                                </w:rPr>
                                <w:t>length&gt;1</w:t>
                              </w:r>
                              <w:r>
                                <w:rPr>
                                  <w:rFonts w:ascii="Georgia"/>
                                  <w:b/>
                                  <w:i/>
                                  <w:color w:val="0087FF"/>
                                  <w:spacing w:val="37"/>
                                  <w:sz w:val="16"/>
                                </w:rPr>
                                <w:t xml:space="preserve"> </w:t>
                              </w:r>
                              <w:r>
                                <w:rPr>
                                  <w:rFonts w:ascii="Georgia"/>
                                  <w:b/>
                                  <w:i/>
                                  <w:color w:val="0087FF"/>
                                  <w:spacing w:val="-4"/>
                                  <w:sz w:val="16"/>
                                </w:rPr>
                                <w:t>only</w:t>
                              </w:r>
                            </w:p>
                          </w:txbxContent>
                        </wps:txbx>
                        <wps:bodyPr wrap="square" lIns="0" tIns="0" rIns="0" bIns="0" rtlCol="0"/>
                      </wps:wsp>
                      <wps:wsp>
                        <wps:cNvPr id="167" name="Textbox 167"/>
                        <wps:cNvSpPr txBox="1"/>
                        <wps:spPr>
                          <a:xfrm>
                            <a:off x="57150" y="4928870"/>
                            <a:ext cx="6636385" cy="3806190"/>
                          </a:xfrm>
                          <a:prstGeom prst="rect">
                            <a:avLst/>
                          </a:prstGeom>
                        </wps:spPr>
                        <wps:txbx>
                          <w:txbxContent>
                            <w:p>
                              <w:pPr>
                                <w:keepNext w:val="0"/>
                                <w:keepLines w:val="0"/>
                                <w:widowControl/>
                                <w:suppressLineNumbers w:val="0"/>
                                <w:shd w:val="clear" w:color="auto" w:fill="193549"/>
                                <w:spacing w:line="228" w:lineRule="atLeast"/>
                                <w:jc w:val="left"/>
                                <w:rPr>
                                  <w:rFonts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spam_df</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C600"/>
                                  <w:kern w:val="0"/>
                                  <w:sz w:val="16"/>
                                  <w:szCs w:val="16"/>
                                  <w:shd w:val="clear" w:color="auto" w:fill="193549"/>
                                  <w:lang w:val="en-US" w:eastAsia="zh-CN" w:bidi="ar"/>
                                </w:rPr>
                                <w:t>head</w:t>
                              </w:r>
                              <w:r>
                                <w:rPr>
                                  <w:rFonts w:hint="default" w:ascii="Cascadia Code" w:hAnsi="Cascadia Code" w:eastAsia="Cascadia Code" w:cs="Cascadia Code"/>
                                  <w:b w:val="0"/>
                                  <w:bCs w:val="0"/>
                                  <w:color w:val="E1EFFF"/>
                                  <w:kern w:val="0"/>
                                  <w:sz w:val="16"/>
                                  <w:szCs w:val="16"/>
                                  <w:shd w:val="clear" w:color="auto" w:fill="193549"/>
                                  <w:lang w:val="en-US" w:eastAsia="zh-CN" w:bidi="ar"/>
                                </w:rPr>
                                <w:t>()</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9D00"/>
                                  <w:kern w:val="0"/>
                                  <w:sz w:val="16"/>
                                  <w:szCs w:val="16"/>
                                  <w:shd w:val="clear" w:color="auto" w:fill="193549"/>
                                  <w:lang w:val="en-US" w:eastAsia="zh-CN" w:bidi="ar"/>
                                </w:rPr>
                              </w:pPr>
                            </w:p>
                            <w:p>
                              <w:pPr>
                                <w:keepNext w:val="0"/>
                                <w:keepLines w:val="0"/>
                                <w:widowControl/>
                                <w:suppressLineNumbers w:val="0"/>
                                <w:shd w:val="clear" w:color="auto" w:fill="193549"/>
                                <w:spacing w:line="228" w:lineRule="atLeast"/>
                                <w:jc w:val="left"/>
                                <w:rPr>
                                  <w:rFonts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9D00"/>
                                  <w:kern w:val="0"/>
                                  <w:sz w:val="16"/>
                                  <w:szCs w:val="16"/>
                                  <w:shd w:val="clear" w:color="auto" w:fill="193549"/>
                                  <w:lang w:val="en-US" w:eastAsia="zh-CN" w:bidi="ar"/>
                                </w:rPr>
                                <w:t>def</w:t>
                              </w:r>
                              <w:r>
                                <w:rPr>
                                  <w:rFonts w:hint="default" w:ascii="Cascadia Code" w:hAnsi="Cascadia Code" w:eastAsia="Cascadia Code" w:cs="Cascadia Code"/>
                                  <w:b w:val="0"/>
                                  <w:bCs w:val="0"/>
                                  <w:color w:val="9E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C600"/>
                                  <w:kern w:val="0"/>
                                  <w:sz w:val="16"/>
                                  <w:szCs w:val="16"/>
                                  <w:shd w:val="clear" w:color="auto" w:fill="193549"/>
                                  <w:lang w:val="en-US" w:eastAsia="zh-CN" w:bidi="ar"/>
                                </w:rPr>
                                <w:t>cleaning</w:t>
                              </w:r>
                              <w:r>
                                <w:rPr>
                                  <w:rFonts w:hint="default" w:ascii="Cascadia Code" w:hAnsi="Cascadia Code" w:eastAsia="Cascadia Code" w:cs="Cascadia Code"/>
                                  <w:b w:val="0"/>
                                  <w:bCs w:val="0"/>
                                  <w:color w:val="9E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EE80"/>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text</w:t>
                              </w:r>
                              <w:r>
                                <w:rPr>
                                  <w:rFonts w:hint="default" w:ascii="Cascadia Code" w:hAnsi="Cascadia Code" w:eastAsia="Cascadia Code" w:cs="Cascadia Code"/>
                                  <w:b w:val="0"/>
                                  <w:bCs w:val="0"/>
                                  <w:color w:val="FFEE80"/>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i/>
                                  <w:iCs/>
                                  <w:color w:val="0088FF"/>
                                  <w:kern w:val="0"/>
                                  <w:sz w:val="16"/>
                                  <w:szCs w:val="16"/>
                                  <w:shd w:val="clear" w:color="auto" w:fill="193549"/>
                                  <w:lang w:val="en-US" w:eastAsia="zh-CN" w:bidi="ar"/>
                                </w:rPr>
                                <w:t># text = text.lower()</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color="auto" w:fill="193549"/>
                                  <w:lang w:val="en-US" w:eastAsia="zh-CN" w:bidi="ar"/>
                                </w:rPr>
                                <w:t>text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C600"/>
                                  <w:kern w:val="0"/>
                                  <w:sz w:val="16"/>
                                  <w:szCs w:val="16"/>
                                  <w:shd w:val="clear" w:color="auto" w:fill="193549"/>
                                  <w:lang w:val="en-US" w:eastAsia="zh-CN" w:bidi="ar"/>
                                </w:rPr>
                                <w:t>re</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C600"/>
                                  <w:kern w:val="0"/>
                                  <w:sz w:val="16"/>
                                  <w:szCs w:val="16"/>
                                  <w:shd w:val="clear" w:color="auto" w:fill="193549"/>
                                  <w:lang w:val="en-US" w:eastAsia="zh-CN" w:bidi="ar"/>
                                </w:rPr>
                                <w:t>sub</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C600"/>
                                  <w:kern w:val="0"/>
                                  <w:sz w:val="16"/>
                                  <w:szCs w:val="16"/>
                                  <w:shd w:val="clear" w:color="auto" w:fill="193549"/>
                                  <w:lang w:val="en-US" w:eastAsia="zh-CN" w:bidi="ar"/>
                                </w:rPr>
                                <w:t>r</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A5FF90"/>
                                  <w:kern w:val="0"/>
                                  <w:sz w:val="16"/>
                                  <w:szCs w:val="16"/>
                                  <w:shd w:val="clear" w:color="auto" w:fill="193549"/>
                                  <w:lang w:val="en-US" w:eastAsia="zh-CN" w:bidi="ar"/>
                                </w:rPr>
                                <w:t>@</w:t>
                              </w:r>
                              <w:r>
                                <w:rPr>
                                  <w:rFonts w:hint="default" w:ascii="Cascadia Code" w:hAnsi="Cascadia Code" w:eastAsia="Cascadia Code" w:cs="Cascadia Code"/>
                                  <w:b w:val="0"/>
                                  <w:bCs w:val="0"/>
                                  <w:color w:val="80FFBB"/>
                                  <w:kern w:val="0"/>
                                  <w:sz w:val="16"/>
                                  <w:szCs w:val="16"/>
                                  <w:shd w:val="clear" w:color="auto" w:fill="193549"/>
                                  <w:lang w:val="en-US" w:eastAsia="zh-CN" w:bidi="ar"/>
                                </w:rPr>
                                <w:t>\S</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,text)</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color="auto" w:fill="193549"/>
                                  <w:lang w:val="en-US" w:eastAsia="zh-CN" w:bidi="ar"/>
                                </w:rPr>
                                <w:t>text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C600"/>
                                  <w:kern w:val="0"/>
                                  <w:sz w:val="16"/>
                                  <w:szCs w:val="16"/>
                                  <w:shd w:val="clear" w:color="auto" w:fill="193549"/>
                                  <w:lang w:val="en-US" w:eastAsia="zh-CN" w:bidi="ar"/>
                                </w:rPr>
                                <w:t>re</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C600"/>
                                  <w:kern w:val="0"/>
                                  <w:sz w:val="16"/>
                                  <w:szCs w:val="16"/>
                                  <w:shd w:val="clear" w:color="auto" w:fill="193549"/>
                                  <w:lang w:val="en-US" w:eastAsia="zh-CN" w:bidi="ar"/>
                                </w:rPr>
                                <w:t>sub</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C600"/>
                                  <w:kern w:val="0"/>
                                  <w:sz w:val="16"/>
                                  <w:szCs w:val="16"/>
                                  <w:shd w:val="clear" w:color="auto" w:fill="193549"/>
                                  <w:lang w:val="en-US" w:eastAsia="zh-CN" w:bidi="ar"/>
                                </w:rPr>
                                <w:t>r</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A5FF90"/>
                                  <w:kern w:val="0"/>
                                  <w:sz w:val="16"/>
                                  <w:szCs w:val="16"/>
                                  <w:shd w:val="clear" w:color="auto" w:fill="193549"/>
                                  <w:lang w:val="en-US" w:eastAsia="zh-CN" w:bidi="ar"/>
                                </w:rPr>
                                <w:t>http</w:t>
                              </w:r>
                              <w:r>
                                <w:rPr>
                                  <w:rFonts w:hint="default" w:ascii="Cascadia Code" w:hAnsi="Cascadia Code" w:eastAsia="Cascadia Code" w:cs="Cascadia Code"/>
                                  <w:b w:val="0"/>
                                  <w:bCs w:val="0"/>
                                  <w:color w:val="80FFBB"/>
                                  <w:kern w:val="0"/>
                                  <w:sz w:val="16"/>
                                  <w:szCs w:val="16"/>
                                  <w:shd w:val="clear" w:color="auto" w:fill="193549"/>
                                  <w:lang w:val="en-US" w:eastAsia="zh-CN" w:bidi="ar"/>
                                </w:rPr>
                                <w:t>\S</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,text)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i/>
                                  <w:iCs/>
                                  <w:color w:val="0088FF"/>
                                  <w:kern w:val="0"/>
                                  <w:sz w:val="16"/>
                                  <w:szCs w:val="16"/>
                                  <w:shd w:val="clear" w:color="auto" w:fill="193549"/>
                                  <w:lang w:val="en-US" w:eastAsia="zh-CN" w:bidi="ar"/>
                                </w:rPr>
                                <w:t># remove urls</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color="auto" w:fill="193549"/>
                                  <w:lang w:val="en-US" w:eastAsia="zh-CN" w:bidi="ar"/>
                                </w:rPr>
                                <w:t>text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C600"/>
                                  <w:kern w:val="0"/>
                                  <w:sz w:val="16"/>
                                  <w:szCs w:val="16"/>
                                  <w:shd w:val="clear" w:color="auto" w:fill="193549"/>
                                  <w:lang w:val="en-US" w:eastAsia="zh-CN" w:bidi="ar"/>
                                </w:rPr>
                                <w:t>re</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C600"/>
                                  <w:kern w:val="0"/>
                                  <w:sz w:val="16"/>
                                  <w:szCs w:val="16"/>
                                  <w:shd w:val="clear" w:color="auto" w:fill="193549"/>
                                  <w:lang w:val="en-US" w:eastAsia="zh-CN" w:bidi="ar"/>
                                </w:rPr>
                                <w:t>sub</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C600"/>
                                  <w:kern w:val="0"/>
                                  <w:sz w:val="16"/>
                                  <w:szCs w:val="16"/>
                                  <w:shd w:val="clear" w:color="auto" w:fill="193549"/>
                                  <w:lang w:val="en-US" w:eastAsia="zh-CN" w:bidi="ar"/>
                                </w:rPr>
                                <w:t>r</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A5FF90"/>
                                  <w:kern w:val="0"/>
                                  <w:sz w:val="16"/>
                                  <w:szCs w:val="16"/>
                                  <w:shd w:val="clear" w:color="auto" w:fill="193549"/>
                                  <w:lang w:val="en-US" w:eastAsia="zh-CN" w:bidi="ar"/>
                                </w:rPr>
                                <w:t>pic</w:t>
                              </w:r>
                              <w:r>
                                <w:rPr>
                                  <w:rFonts w:hint="default" w:ascii="Cascadia Code" w:hAnsi="Cascadia Code" w:eastAsia="Cascadia Code" w:cs="Cascadia Code"/>
                                  <w:b w:val="0"/>
                                  <w:bCs w:val="0"/>
                                  <w:color w:val="80FFBB"/>
                                  <w:kern w:val="0"/>
                                  <w:sz w:val="16"/>
                                  <w:szCs w:val="16"/>
                                  <w:shd w:val="clear" w:color="auto" w:fill="193549"/>
                                  <w:lang w:val="en-US" w:eastAsia="zh-CN" w:bidi="ar"/>
                                </w:rPr>
                                <w:t>.\S</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,text)</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color="auto" w:fill="193549"/>
                                  <w:lang w:val="en-US" w:eastAsia="zh-CN" w:bidi="ar"/>
                                </w:rPr>
                                <w:t>text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C600"/>
                                  <w:kern w:val="0"/>
                                  <w:sz w:val="16"/>
                                  <w:szCs w:val="16"/>
                                  <w:shd w:val="clear" w:color="auto" w:fill="193549"/>
                                  <w:lang w:val="en-US" w:eastAsia="zh-CN" w:bidi="ar"/>
                                </w:rPr>
                                <w:t>re</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C600"/>
                                  <w:kern w:val="0"/>
                                  <w:sz w:val="16"/>
                                  <w:szCs w:val="16"/>
                                  <w:shd w:val="clear" w:color="auto" w:fill="193549"/>
                                  <w:lang w:val="en-US" w:eastAsia="zh-CN" w:bidi="ar"/>
                                </w:rPr>
                                <w:t>sub</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C600"/>
                                  <w:kern w:val="0"/>
                                  <w:sz w:val="16"/>
                                  <w:szCs w:val="16"/>
                                  <w:shd w:val="clear" w:color="auto" w:fill="193549"/>
                                  <w:lang w:val="en-US" w:eastAsia="zh-CN" w:bidi="ar"/>
                                </w:rPr>
                                <w:t>r</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FF628C"/>
                                  <w:kern w:val="0"/>
                                  <w:sz w:val="16"/>
                                  <w:szCs w:val="16"/>
                                  <w:shd w:val="clear" w:color="auto" w:fill="193549"/>
                                  <w:lang w:val="en-US" w:eastAsia="zh-CN" w:bidi="ar"/>
                                </w:rPr>
                                <w:t>[</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FF628C"/>
                                  <w:kern w:val="0"/>
                                  <w:sz w:val="16"/>
                                  <w:szCs w:val="16"/>
                                  <w:shd w:val="clear" w:color="auto" w:fill="193549"/>
                                  <w:lang w:val="en-US" w:eastAsia="zh-CN" w:bidi="ar"/>
                                </w:rPr>
                                <w:t>a-zA-ZáéíóúÁÉÍÓÚ']</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A5FF90"/>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,text)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i/>
                                  <w:iCs/>
                                  <w:color w:val="0088FF"/>
                                  <w:kern w:val="0"/>
                                  <w:sz w:val="16"/>
                                  <w:szCs w:val="16"/>
                                  <w:shd w:val="clear" w:color="auto" w:fill="193549"/>
                                  <w:lang w:val="en-US" w:eastAsia="zh-CN" w:bidi="ar"/>
                                </w:rPr>
                                <w:t># only keeps characters</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color="auto" w:fill="193549"/>
                                  <w:lang w:val="en-US" w:eastAsia="zh-CN" w:bidi="ar"/>
                                </w:rPr>
                                <w:t>text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C600"/>
                                  <w:kern w:val="0"/>
                                  <w:sz w:val="16"/>
                                  <w:szCs w:val="16"/>
                                  <w:shd w:val="clear" w:color="auto" w:fill="193549"/>
                                  <w:lang w:val="en-US" w:eastAsia="zh-CN" w:bidi="ar"/>
                                </w:rPr>
                                <w:t>re</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C600"/>
                                  <w:kern w:val="0"/>
                                  <w:sz w:val="16"/>
                                  <w:szCs w:val="16"/>
                                  <w:shd w:val="clear" w:color="auto" w:fill="193549"/>
                                  <w:lang w:val="en-US" w:eastAsia="zh-CN" w:bidi="ar"/>
                                </w:rPr>
                                <w:t>sub</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C600"/>
                                  <w:kern w:val="0"/>
                                  <w:sz w:val="16"/>
                                  <w:szCs w:val="16"/>
                                  <w:shd w:val="clear" w:color="auto" w:fill="193549"/>
                                  <w:lang w:val="en-US" w:eastAsia="zh-CN" w:bidi="ar"/>
                                </w:rPr>
                                <w:t>r</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80FFBB"/>
                                  <w:kern w:val="0"/>
                                  <w:sz w:val="16"/>
                                  <w:szCs w:val="16"/>
                                  <w:shd w:val="clear" w:color="auto" w:fill="193549"/>
                                  <w:lang w:val="en-US" w:eastAsia="zh-CN" w:bidi="ar"/>
                                </w:rPr>
                                <w:t>\s</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FF628C"/>
                                  <w:kern w:val="0"/>
                                  <w:sz w:val="16"/>
                                  <w:szCs w:val="16"/>
                                  <w:shd w:val="clear" w:color="auto" w:fill="193549"/>
                                  <w:lang w:val="en-US" w:eastAsia="zh-CN" w:bidi="ar"/>
                                </w:rPr>
                                <w:t>[a-zA-ZáéíóúÁÉÍÓÚ]</w:t>
                              </w:r>
                              <w:r>
                                <w:rPr>
                                  <w:rFonts w:hint="default" w:ascii="Cascadia Code" w:hAnsi="Cascadia Code" w:eastAsia="Cascadia Code" w:cs="Cascadia Code"/>
                                  <w:b w:val="0"/>
                                  <w:bCs w:val="0"/>
                                  <w:color w:val="80FFBB"/>
                                  <w:kern w:val="0"/>
                                  <w:sz w:val="16"/>
                                  <w:szCs w:val="16"/>
                                  <w:shd w:val="clear" w:color="auto" w:fill="193549"/>
                                  <w:lang w:val="en-US" w:eastAsia="zh-CN" w:bidi="ar"/>
                                </w:rPr>
                                <w:t>\s</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A5FF90"/>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color="auto" w:fill="193549"/>
                                  <w:lang w:val="en-US" w:eastAsia="zh-CN" w:bidi="ar"/>
                                </w:rPr>
                                <w:t>text</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A5FF90"/>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i/>
                                  <w:iCs/>
                                  <w:color w:val="0088FF"/>
                                  <w:kern w:val="0"/>
                                  <w:sz w:val="16"/>
                                  <w:szCs w:val="16"/>
                                  <w:shd w:val="clear" w:color="auto" w:fill="193549"/>
                                  <w:lang w:val="en-US" w:eastAsia="zh-CN" w:bidi="ar"/>
                                </w:rPr>
                                <w:t># keep words with length&gt;1 only</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color="auto" w:fill="193549"/>
                                  <w:lang w:val="en-US" w:eastAsia="zh-CN" w:bidi="ar"/>
                                </w:rPr>
                                <w:t>text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C600"/>
                                  <w:kern w:val="0"/>
                                  <w:sz w:val="16"/>
                                  <w:szCs w:val="16"/>
                                  <w:shd w:val="clear" w:color="auto" w:fill="193549"/>
                                  <w:lang w:val="en-US" w:eastAsia="zh-CN" w:bidi="ar"/>
                                </w:rPr>
                                <w:t>join</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i</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for</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FFFF"/>
                                  <w:kern w:val="0"/>
                                  <w:sz w:val="16"/>
                                  <w:szCs w:val="16"/>
                                  <w:shd w:val="clear" w:color="auto" w:fill="193549"/>
                                  <w:lang w:val="en-US" w:eastAsia="zh-CN" w:bidi="ar"/>
                                </w:rPr>
                                <w:t>i</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in</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color="auto" w:fill="193549"/>
                                  <w:lang w:val="en-US" w:eastAsia="zh-CN" w:bidi="ar"/>
                                </w:rPr>
                                <w:t>text</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if</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FFFF"/>
                                  <w:kern w:val="0"/>
                                  <w:sz w:val="16"/>
                                  <w:szCs w:val="16"/>
                                  <w:shd w:val="clear" w:color="auto" w:fill="193549"/>
                                  <w:lang w:val="en-US" w:eastAsia="zh-CN" w:bidi="ar"/>
                                </w:rPr>
                                <w:t>i</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not</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in</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C600"/>
                                  <w:kern w:val="0"/>
                                  <w:sz w:val="16"/>
                                  <w:szCs w:val="16"/>
                                  <w:shd w:val="clear" w:color="auto" w:fill="193549"/>
                                  <w:lang w:val="en-US" w:eastAsia="zh-CN" w:bidi="ar"/>
                                </w:rPr>
                                <w:t>string</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9EFFFF"/>
                                  <w:kern w:val="0"/>
                                  <w:sz w:val="16"/>
                                  <w:szCs w:val="16"/>
                                  <w:shd w:val="clear" w:color="auto" w:fill="193549"/>
                                  <w:lang w:val="en-US" w:eastAsia="zh-CN" w:bidi="ar"/>
                                </w:rPr>
                                <w:t>punctuation</w:t>
                              </w:r>
                              <w:r>
                                <w:rPr>
                                  <w:rFonts w:hint="default" w:ascii="Cascadia Code" w:hAnsi="Cascadia Code" w:eastAsia="Cascadia Code" w:cs="Cascadia Code"/>
                                  <w:b w:val="0"/>
                                  <w:bCs w:val="0"/>
                                  <w:color w:val="E1EFFF"/>
                                  <w:kern w:val="0"/>
                                  <w:sz w:val="16"/>
                                  <w:szCs w:val="16"/>
                                  <w:shd w:val="clear" w:color="auto" w:fill="193549"/>
                                  <w:lang w:val="en-US" w:eastAsia="zh-CN" w:bidi="ar"/>
                                </w:rPr>
                                <w:t>])</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words </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C600"/>
                                  <w:kern w:val="0"/>
                                  <w:sz w:val="16"/>
                                  <w:szCs w:val="16"/>
                                  <w:shd w:val="clear" w:color="auto" w:fill="193549"/>
                                  <w:lang w:val="en-US" w:eastAsia="zh-CN" w:bidi="ar"/>
                                </w:rPr>
                                <w:t>word_tokenize</w:t>
                              </w:r>
                              <w:r>
                                <w:rPr>
                                  <w:rFonts w:hint="default" w:ascii="Cascadia Code" w:hAnsi="Cascadia Code" w:eastAsia="Cascadia Code" w:cs="Cascadia Code"/>
                                  <w:b w:val="0"/>
                                  <w:bCs w:val="0"/>
                                  <w:color w:val="E1EFFF"/>
                                  <w:kern w:val="0"/>
                                  <w:sz w:val="16"/>
                                  <w:szCs w:val="16"/>
                                  <w:shd w:val="clear" w:color="auto" w:fill="193549"/>
                                  <w:lang w:val="en-US" w:eastAsia="zh-CN" w:bidi="ar"/>
                                </w:rPr>
                                <w:t>(text)</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stopwords </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C600"/>
                                  <w:kern w:val="0"/>
                                  <w:sz w:val="16"/>
                                  <w:szCs w:val="16"/>
                                  <w:shd w:val="clear" w:color="auto" w:fill="193549"/>
                                  <w:lang w:val="en-US" w:eastAsia="zh-CN" w:bidi="ar"/>
                                </w:rPr>
                                <w:t>nltk</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9EFFFF"/>
                                  <w:kern w:val="0"/>
                                  <w:sz w:val="16"/>
                                  <w:szCs w:val="16"/>
                                  <w:shd w:val="clear" w:color="auto" w:fill="193549"/>
                                  <w:lang w:val="en-US" w:eastAsia="zh-CN" w:bidi="ar"/>
                                </w:rPr>
                                <w:t>corpus</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9EFFFF"/>
                                  <w:kern w:val="0"/>
                                  <w:sz w:val="16"/>
                                  <w:szCs w:val="16"/>
                                  <w:shd w:val="clear" w:color="auto" w:fill="193549"/>
                                  <w:lang w:val="en-US" w:eastAsia="zh-CN" w:bidi="ar"/>
                                </w:rPr>
                                <w:t>stopwords</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9EFFFF"/>
                                  <w:kern w:val="0"/>
                                  <w:sz w:val="16"/>
                                  <w:szCs w:val="16"/>
                                  <w:shd w:val="clear" w:color="auto" w:fill="193549"/>
                                  <w:lang w:val="en-US" w:eastAsia="zh-CN" w:bidi="ar"/>
                                </w:rPr>
                                <w:t>words</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A5FF90"/>
                                  <w:kern w:val="0"/>
                                  <w:sz w:val="16"/>
                                  <w:szCs w:val="16"/>
                                  <w:shd w:val="clear" w:color="auto" w:fill="193549"/>
                                  <w:lang w:val="en-US" w:eastAsia="zh-CN" w:bidi="ar"/>
                                </w:rPr>
                                <w:t>english</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i/>
                                  <w:iCs/>
                                  <w:color w:val="0088FF"/>
                                  <w:kern w:val="0"/>
                                  <w:sz w:val="16"/>
                                  <w:szCs w:val="16"/>
                                  <w:shd w:val="clear" w:color="auto" w:fill="193549"/>
                                  <w:lang w:val="en-US" w:eastAsia="zh-CN" w:bidi="ar"/>
                                </w:rPr>
                                <w:t># remove stopwords</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color="auto" w:fill="193549"/>
                                  <w:lang w:val="en-US" w:eastAsia="zh-CN" w:bidi="ar"/>
                                </w:rPr>
                                <w:t>text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A5FF90"/>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C600"/>
                                  <w:kern w:val="0"/>
                                  <w:sz w:val="16"/>
                                  <w:szCs w:val="16"/>
                                  <w:shd w:val="clear" w:color="auto" w:fill="193549"/>
                                  <w:lang w:val="en-US" w:eastAsia="zh-CN" w:bidi="ar"/>
                                </w:rPr>
                                <w:t>join</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i</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for</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FFFF"/>
                                  <w:kern w:val="0"/>
                                  <w:sz w:val="16"/>
                                  <w:szCs w:val="16"/>
                                  <w:shd w:val="clear" w:color="auto" w:fill="193549"/>
                                  <w:lang w:val="en-US" w:eastAsia="zh-CN" w:bidi="ar"/>
                                </w:rPr>
                                <w:t>i</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in</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FFFF"/>
                                  <w:kern w:val="0"/>
                                  <w:sz w:val="16"/>
                                  <w:szCs w:val="16"/>
                                  <w:shd w:val="clear" w:color="auto" w:fill="193549"/>
                                  <w:lang w:val="en-US" w:eastAsia="zh-CN" w:bidi="ar"/>
                                </w:rPr>
                                <w:t>words</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if</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FFFF"/>
                                  <w:kern w:val="0"/>
                                  <w:sz w:val="16"/>
                                  <w:szCs w:val="16"/>
                                  <w:shd w:val="clear" w:color="auto" w:fill="193549"/>
                                  <w:lang w:val="en-US" w:eastAsia="zh-CN" w:bidi="ar"/>
                                </w:rPr>
                                <w:t>i</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not</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in</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FFFF"/>
                                  <w:kern w:val="0"/>
                                  <w:sz w:val="16"/>
                                  <w:szCs w:val="16"/>
                                  <w:shd w:val="clear" w:color="auto" w:fill="193549"/>
                                  <w:lang w:val="en-US" w:eastAsia="zh-CN" w:bidi="ar"/>
                                </w:rPr>
                                <w:t>stopwords</w:t>
                              </w:r>
                              <w:r>
                                <w:rPr>
                                  <w:rFonts w:hint="default" w:ascii="Cascadia Code" w:hAnsi="Cascadia Code" w:eastAsia="Cascadia Code" w:cs="Cascadia Code"/>
                                  <w:b w:val="0"/>
                                  <w:bCs w:val="0"/>
                                  <w:color w:val="E1EFFF"/>
                                  <w:kern w:val="0"/>
                                  <w:sz w:val="16"/>
                                  <w:szCs w:val="16"/>
                                  <w:shd w:val="clear" w:color="auto" w:fill="193549"/>
                                  <w:lang w:val="en-US" w:eastAsia="zh-CN" w:bidi="ar"/>
                                </w:rPr>
                                <w:t>])</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color="auto" w:fill="193549"/>
                                  <w:lang w:val="en-US" w:eastAsia="zh-CN" w:bidi="ar"/>
                                </w:rPr>
                                <w:t>text</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C600"/>
                                  <w:kern w:val="0"/>
                                  <w:sz w:val="16"/>
                                  <w:szCs w:val="16"/>
                                  <w:shd w:val="clear" w:color="auto" w:fill="193549"/>
                                  <w:lang w:val="en-US" w:eastAsia="zh-CN" w:bidi="ar"/>
                                </w:rPr>
                                <w:t>re</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C600"/>
                                  <w:kern w:val="0"/>
                                  <w:sz w:val="16"/>
                                  <w:szCs w:val="16"/>
                                  <w:shd w:val="clear" w:color="auto" w:fill="193549"/>
                                  <w:lang w:val="en-US" w:eastAsia="zh-CN" w:bidi="ar"/>
                                </w:rPr>
                                <w:t>sub</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A5FF90"/>
                                  <w:kern w:val="0"/>
                                  <w:sz w:val="16"/>
                                  <w:szCs w:val="16"/>
                                  <w:shd w:val="clear" w:color="auto" w:fill="193549"/>
                                  <w:lang w:val="en-US" w:eastAsia="zh-CN" w:bidi="ar"/>
                                </w:rPr>
                                <w:t>\s[\s]+</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A5FF90"/>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,text).</w:t>
                              </w:r>
                              <w:r>
                                <w:rPr>
                                  <w:rFonts w:hint="default" w:ascii="Cascadia Code" w:hAnsi="Cascadia Code" w:eastAsia="Cascadia Code" w:cs="Cascadia Code"/>
                                  <w:b w:val="0"/>
                                  <w:bCs w:val="0"/>
                                  <w:color w:val="FFC600"/>
                                  <w:kern w:val="0"/>
                                  <w:sz w:val="16"/>
                                  <w:szCs w:val="16"/>
                                  <w:shd w:val="clear" w:color="auto" w:fill="193549"/>
                                  <w:lang w:val="en-US" w:eastAsia="zh-CN" w:bidi="ar"/>
                                </w:rPr>
                                <w:t>strip</w:t>
                              </w:r>
                              <w:r>
                                <w:rPr>
                                  <w:rFonts w:hint="default" w:ascii="Cascadia Code" w:hAnsi="Cascadia Code" w:eastAsia="Cascadia Code" w:cs="Cascadia Code"/>
                                  <w:b w:val="0"/>
                                  <w:bCs w:val="0"/>
                                  <w:color w:val="E1EFFF"/>
                                  <w:kern w:val="0"/>
                                  <w:sz w:val="16"/>
                                  <w:szCs w:val="16"/>
                                  <w:shd w:val="clear" w:color="auto" w:fill="193549"/>
                                  <w:lang w:val="en-US" w:eastAsia="zh-CN" w:bidi="ar"/>
                                </w:rPr>
                                <w:t>()</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color="auto" w:fill="193549"/>
                                  <w:lang w:val="en-US" w:eastAsia="zh-CN" w:bidi="ar"/>
                                </w:rPr>
                                <w:t>text</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C600"/>
                                  <w:kern w:val="0"/>
                                  <w:sz w:val="16"/>
                                  <w:szCs w:val="16"/>
                                  <w:shd w:val="clear" w:color="auto" w:fill="193549"/>
                                  <w:lang w:val="en-US" w:eastAsia="zh-CN" w:bidi="ar"/>
                                </w:rPr>
                                <w:t>re</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C600"/>
                                  <w:kern w:val="0"/>
                                  <w:sz w:val="16"/>
                                  <w:szCs w:val="16"/>
                                  <w:shd w:val="clear" w:color="auto" w:fill="193549"/>
                                  <w:lang w:val="en-US" w:eastAsia="zh-CN" w:bidi="ar"/>
                                </w:rPr>
                                <w:t>sub</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A5FF90"/>
                                  <w:kern w:val="0"/>
                                  <w:sz w:val="16"/>
                                  <w:szCs w:val="16"/>
                                  <w:shd w:val="clear" w:color="auto" w:fill="193549"/>
                                  <w:lang w:val="en-US" w:eastAsia="zh-CN" w:bidi="ar"/>
                                </w:rPr>
                                <w:t>\s[\s]+</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A5FF90"/>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,text).</w:t>
                              </w:r>
                              <w:r>
                                <w:rPr>
                                  <w:rFonts w:hint="default" w:ascii="Cascadia Code" w:hAnsi="Cascadia Code" w:eastAsia="Cascadia Code" w:cs="Cascadia Code"/>
                                  <w:b w:val="0"/>
                                  <w:bCs w:val="0"/>
                                  <w:color w:val="FFC600"/>
                                  <w:kern w:val="0"/>
                                  <w:sz w:val="16"/>
                                  <w:szCs w:val="16"/>
                                  <w:shd w:val="clear" w:color="auto" w:fill="193549"/>
                                  <w:lang w:val="en-US" w:eastAsia="zh-CN" w:bidi="ar"/>
                                </w:rPr>
                                <w:t>strip</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i/>
                                  <w:iCs/>
                                  <w:color w:val="0088FF"/>
                                  <w:kern w:val="0"/>
                                  <w:sz w:val="16"/>
                                  <w:szCs w:val="16"/>
                                  <w:shd w:val="clear" w:color="auto" w:fill="193549"/>
                                  <w:lang w:val="en-US" w:eastAsia="zh-CN" w:bidi="ar"/>
                                </w:rPr>
                                <w:t># remove repeated/leading/trailing spaces</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return</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color="auto" w:fill="193549"/>
                                  <w:lang w:val="en-US" w:eastAsia="zh-CN" w:bidi="ar"/>
                                </w:rPr>
                                <w:t>text</w:t>
                              </w:r>
                            </w:p>
                            <w:p/>
                          </w:txbxContent>
                        </wps:txbx>
                        <wps:bodyPr wrap="square" lIns="0" tIns="0" rIns="0" bIns="0" rtlCol="0"/>
                      </wps:wsp>
                    </wpg:wgp>
                  </a:graphicData>
                </a:graphic>
              </wp:anchor>
            </w:drawing>
          </mc:Choice>
          <mc:Fallback>
            <w:pict>
              <v:group id="_x0000_s1026" o:spid="_x0000_s1026" o:spt="203" style="position:absolute;left:0pt;margin-left:31.5pt;margin-top:34.5pt;height:772.9pt;width:532.25pt;mso-position-horizontal-relative:page;mso-position-vertical-relative:page;z-index:-251595776;mso-width-relative:page;mso-height-relative:page;" coordsize="6759575,9815830" o:gfxdata="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">
                <o:lock v:ext="edit" aspectratio="f"/>
                <v:shape id="Graphic 158" o:spid="_x0000_s1026" o:spt="100" style="position:absolute;left:0;top:0;height:9815830;width:6759575;" filled="f" stroked="t" coordsize="6759575,9815830" o:gfxdata="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clgaO/&#10;AAAA3AAAAA8AAAAAAAAAAQAgAAAAIgAAAGRycy9kb3ducmV2LnhtbFBLAQIUABQAAAAIAIdO4kAz&#10;LwWeOwAAADkAAAAQAAAAAAAAAAEAIAAAAA4BAABkcnMvc2hhcGV4bWwueG1sUEsFBgAAAAAGAAYA&#10;WwEAALgDAAAAAA==&#10;" path="m0,3048l6759321,3048em0,9812528l6759321,9812528em3047,0l3047,9815576em6756273,6095l6756273,9815576e">
                  <v:fill on="f" focussize="0,0"/>
                  <v:stroke weight="0.48pt" color="#000000" joinstyle="round"/>
                  <v:imagedata o:title=""/>
                  <o:lock v:ext="edit" aspectratio="f"/>
                  <v:textbox inset="0mm,0mm,0mm,0mm"/>
                </v:shape>
                <v:shape id="Textbox 159" o:spid="_x0000_s1026" o:spt="202" type="#_x0000_t202" style="position:absolute;left:57022;top:5048525;height:408940;width:1502410;" filled="f" stroked="f" coordsize="21600,21600" o:gfxdata="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UJ0OK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185" w:lineRule="exact"/>
                          <w:ind w:left="0" w:right="0" w:firstLine="0"/>
                          <w:jc w:val="left"/>
                          <w:rPr>
                            <w:sz w:val="16"/>
                          </w:rPr>
                        </w:pPr>
                        <w:r>
                          <w:rPr>
                            <w:color w:val="FFFFFF"/>
                            <w:spacing w:val="-2"/>
                            <w:w w:val="125"/>
                            <w:sz w:val="16"/>
                          </w:rPr>
                          <w:t>spam_df</w:t>
                        </w:r>
                        <w:r>
                          <w:rPr>
                            <w:color w:val="E0EEFF"/>
                            <w:spacing w:val="-2"/>
                            <w:w w:val="125"/>
                            <w:sz w:val="16"/>
                          </w:rPr>
                          <w:t>.</w:t>
                        </w:r>
                        <w:r>
                          <w:rPr>
                            <w:color w:val="FFC500"/>
                            <w:spacing w:val="-2"/>
                            <w:w w:val="125"/>
                            <w:sz w:val="16"/>
                          </w:rPr>
                          <w:t>head</w:t>
                        </w:r>
                        <w:r>
                          <w:rPr>
                            <w:color w:val="E0EEFF"/>
                            <w:spacing w:val="-2"/>
                            <w:w w:val="125"/>
                            <w:sz w:val="16"/>
                          </w:rPr>
                          <w:t>()</w:t>
                        </w:r>
                      </w:p>
                      <w:p>
                        <w:pPr>
                          <w:spacing w:before="42"/>
                          <w:ind w:left="0" w:right="0" w:firstLine="0"/>
                          <w:jc w:val="left"/>
                          <w:rPr>
                            <w:sz w:val="16"/>
                          </w:rPr>
                        </w:pPr>
                        <w:r>
                          <w:rPr>
                            <w:color w:val="FF9D00"/>
                            <w:w w:val="130"/>
                            <w:sz w:val="16"/>
                          </w:rPr>
                          <w:t>def</w:t>
                        </w:r>
                        <w:r>
                          <w:rPr>
                            <w:color w:val="FF9D00"/>
                            <w:spacing w:val="-1"/>
                            <w:w w:val="130"/>
                            <w:sz w:val="16"/>
                          </w:rPr>
                          <w:t xml:space="preserve"> </w:t>
                        </w:r>
                        <w:r>
                          <w:rPr>
                            <w:color w:val="FFC500"/>
                            <w:w w:val="130"/>
                            <w:sz w:val="16"/>
                          </w:rPr>
                          <w:t>cleaning</w:t>
                        </w:r>
                        <w:r>
                          <w:rPr>
                            <w:color w:val="FFC500"/>
                            <w:spacing w:val="2"/>
                            <w:w w:val="130"/>
                            <w:sz w:val="16"/>
                          </w:rPr>
                          <w:t xml:space="preserve"> </w:t>
                        </w:r>
                        <w:r>
                          <w:rPr>
                            <w:color w:val="FFED80"/>
                            <w:spacing w:val="-2"/>
                            <w:w w:val="130"/>
                            <w:sz w:val="16"/>
                          </w:rPr>
                          <w:t>(</w:t>
                        </w:r>
                        <w:r>
                          <w:rPr>
                            <w:color w:val="E0EEFF"/>
                            <w:spacing w:val="-2"/>
                            <w:w w:val="130"/>
                            <w:sz w:val="16"/>
                          </w:rPr>
                          <w:t>text</w:t>
                        </w:r>
                        <w:r>
                          <w:rPr>
                            <w:color w:val="FFED80"/>
                            <w:spacing w:val="-2"/>
                            <w:w w:val="130"/>
                            <w:sz w:val="16"/>
                          </w:rPr>
                          <w:t>)</w:t>
                        </w:r>
                        <w:r>
                          <w:rPr>
                            <w:color w:val="E0EEFF"/>
                            <w:spacing w:val="-2"/>
                            <w:w w:val="130"/>
                            <w:sz w:val="16"/>
                          </w:rPr>
                          <w:t>:</w:t>
                        </w:r>
                      </w:p>
                      <w:p>
                        <w:pPr>
                          <w:spacing w:before="46"/>
                          <w:ind w:left="564" w:right="0" w:firstLine="0"/>
                          <w:jc w:val="left"/>
                          <w:rPr>
                            <w:rFonts w:ascii="Georgia"/>
                            <w:b/>
                            <w:i/>
                            <w:sz w:val="16"/>
                          </w:rPr>
                        </w:pPr>
                        <w:r>
                          <w:rPr>
                            <w:rFonts w:ascii="Georgia"/>
                            <w:b/>
                            <w:i/>
                            <w:color w:val="0087FF"/>
                            <w:w w:val="110"/>
                            <w:sz w:val="16"/>
                          </w:rPr>
                          <w:t>text</w:t>
                        </w:r>
                        <w:r>
                          <w:rPr>
                            <w:rFonts w:ascii="Georgia"/>
                            <w:b/>
                            <w:i/>
                            <w:color w:val="0087FF"/>
                            <w:spacing w:val="44"/>
                            <w:w w:val="110"/>
                            <w:sz w:val="16"/>
                          </w:rPr>
                          <w:t xml:space="preserve"> </w:t>
                        </w:r>
                        <w:r>
                          <w:rPr>
                            <w:rFonts w:ascii="Georgia"/>
                            <w:b/>
                            <w:i/>
                            <w:color w:val="0087FF"/>
                            <w:w w:val="110"/>
                            <w:sz w:val="16"/>
                          </w:rPr>
                          <w:t>=</w:t>
                        </w:r>
                        <w:r>
                          <w:rPr>
                            <w:rFonts w:ascii="Georgia"/>
                            <w:b/>
                            <w:i/>
                            <w:color w:val="0087FF"/>
                            <w:spacing w:val="45"/>
                            <w:w w:val="110"/>
                            <w:sz w:val="16"/>
                          </w:rPr>
                          <w:t xml:space="preserve"> </w:t>
                        </w:r>
                        <w:r>
                          <w:rPr>
                            <w:rFonts w:ascii="Georgia"/>
                            <w:b/>
                            <w:i/>
                            <w:color w:val="0087FF"/>
                            <w:spacing w:val="-2"/>
                            <w:w w:val="110"/>
                            <w:sz w:val="16"/>
                          </w:rPr>
                          <w:t>text.lower()</w:t>
                        </w:r>
                      </w:p>
                    </w:txbxContent>
                  </v:textbox>
                </v:shape>
                <v:shape id="Textbox 160" o:spid="_x0000_s1026" o:spt="202" type="#_x0000_t202" style="position:absolute;left:294766;top:5482866;height:698500;width:371475;" filled="f" stroked="f" coordsize="21600,21600" o:gfxdata="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pfs8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95" w:lineRule="auto"/>
                          <w:ind w:left="0" w:right="18" w:firstLine="0"/>
                          <w:jc w:val="both"/>
                          <w:rPr>
                            <w:sz w:val="16"/>
                          </w:rPr>
                        </w:pPr>
                        <w:r>
                          <w:rPr>
                            <w:color w:val="E0EEFF"/>
                            <w:w w:val="125"/>
                            <w:sz w:val="16"/>
                          </w:rPr>
                          <w:t>text</w:t>
                        </w:r>
                        <w:r>
                          <w:rPr>
                            <w:color w:val="E0EEFF"/>
                            <w:spacing w:val="-7"/>
                            <w:w w:val="125"/>
                            <w:sz w:val="16"/>
                          </w:rPr>
                          <w:t xml:space="preserve"> </w:t>
                        </w:r>
                        <w:r>
                          <w:rPr>
                            <w:color w:val="FF9D00"/>
                            <w:w w:val="125"/>
                            <w:sz w:val="16"/>
                          </w:rPr>
                          <w:t xml:space="preserve">= </w:t>
                        </w:r>
                        <w:r>
                          <w:rPr>
                            <w:color w:val="E0EEFF"/>
                            <w:w w:val="125"/>
                            <w:sz w:val="16"/>
                          </w:rPr>
                          <w:t>text</w:t>
                        </w:r>
                        <w:r>
                          <w:rPr>
                            <w:color w:val="E0EEFF"/>
                            <w:spacing w:val="-7"/>
                            <w:w w:val="125"/>
                            <w:sz w:val="16"/>
                          </w:rPr>
                          <w:t xml:space="preserve"> </w:t>
                        </w:r>
                        <w:r>
                          <w:rPr>
                            <w:color w:val="FF9D00"/>
                            <w:w w:val="125"/>
                            <w:sz w:val="16"/>
                          </w:rPr>
                          <w:t xml:space="preserve">= </w:t>
                        </w:r>
                        <w:r>
                          <w:rPr>
                            <w:color w:val="E0EEFF"/>
                            <w:w w:val="125"/>
                            <w:sz w:val="16"/>
                          </w:rPr>
                          <w:t>text</w:t>
                        </w:r>
                        <w:r>
                          <w:rPr>
                            <w:color w:val="E0EEFF"/>
                            <w:spacing w:val="-7"/>
                            <w:w w:val="125"/>
                            <w:sz w:val="16"/>
                          </w:rPr>
                          <w:t xml:space="preserve"> </w:t>
                        </w:r>
                        <w:r>
                          <w:rPr>
                            <w:color w:val="FF9D00"/>
                            <w:w w:val="125"/>
                            <w:sz w:val="16"/>
                          </w:rPr>
                          <w:t xml:space="preserve">= </w:t>
                        </w:r>
                        <w:r>
                          <w:rPr>
                            <w:color w:val="E0EEFF"/>
                            <w:w w:val="125"/>
                            <w:sz w:val="16"/>
                          </w:rPr>
                          <w:t>text</w:t>
                        </w:r>
                        <w:r>
                          <w:rPr>
                            <w:color w:val="E0EEFF"/>
                            <w:spacing w:val="38"/>
                            <w:w w:val="125"/>
                            <w:sz w:val="16"/>
                          </w:rPr>
                          <w:t xml:space="preserve"> </w:t>
                        </w:r>
                        <w:r>
                          <w:rPr>
                            <w:color w:val="FF9D00"/>
                            <w:spacing w:val="-16"/>
                            <w:w w:val="125"/>
                            <w:sz w:val="16"/>
                          </w:rPr>
                          <w:t>=</w:t>
                        </w:r>
                      </w:p>
                      <w:p>
                        <w:pPr>
                          <w:spacing w:before="0" w:line="184" w:lineRule="exact"/>
                          <w:ind w:left="0" w:right="0" w:firstLine="0"/>
                          <w:jc w:val="both"/>
                          <w:rPr>
                            <w:sz w:val="16"/>
                          </w:rPr>
                        </w:pPr>
                        <w:r>
                          <w:rPr>
                            <w:color w:val="E0EEFF"/>
                            <w:w w:val="125"/>
                            <w:sz w:val="16"/>
                          </w:rPr>
                          <w:t>text</w:t>
                        </w:r>
                        <w:r>
                          <w:rPr>
                            <w:color w:val="E0EEFF"/>
                            <w:spacing w:val="38"/>
                            <w:w w:val="125"/>
                            <w:sz w:val="16"/>
                          </w:rPr>
                          <w:t xml:space="preserve"> </w:t>
                        </w:r>
                        <w:r>
                          <w:rPr>
                            <w:color w:val="FF9D00"/>
                            <w:spacing w:val="-10"/>
                            <w:w w:val="125"/>
                            <w:sz w:val="16"/>
                          </w:rPr>
                          <w:t>=</w:t>
                        </w:r>
                      </w:p>
                    </w:txbxContent>
                  </v:textbox>
                </v:shape>
                <v:shape id="Textbox 161" o:spid="_x0000_s1026" o:spt="202" type="#_x0000_t202" style="position:absolute;left:771779;top:5482866;height:408940;width:1621155;" filled="f" stroked="f" coordsize="21600,21600" o:gfxdata="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UTFlm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185" w:lineRule="exact"/>
                          <w:ind w:left="0" w:right="0" w:firstLine="0"/>
                          <w:jc w:val="left"/>
                          <w:rPr>
                            <w:sz w:val="16"/>
                          </w:rPr>
                        </w:pPr>
                        <w:r>
                          <w:rPr>
                            <w:color w:val="FFC500"/>
                            <w:spacing w:val="-1"/>
                            <w:w w:val="152"/>
                            <w:sz w:val="16"/>
                          </w:rPr>
                          <w:t>r</w:t>
                        </w:r>
                        <w:r>
                          <w:rPr>
                            <w:color w:val="FFC500"/>
                            <w:spacing w:val="-1"/>
                            <w:w w:val="109"/>
                            <w:sz w:val="16"/>
                          </w:rPr>
                          <w:t>e</w:t>
                        </w:r>
                        <w:r>
                          <w:rPr>
                            <w:color w:val="E0EEFF"/>
                            <w:spacing w:val="1"/>
                            <w:w w:val="161"/>
                            <w:sz w:val="16"/>
                          </w:rPr>
                          <w:t>.</w:t>
                        </w:r>
                        <w:r>
                          <w:rPr>
                            <w:color w:val="FFC500"/>
                            <w:spacing w:val="-1"/>
                            <w:w w:val="146"/>
                            <w:sz w:val="16"/>
                          </w:rPr>
                          <w:t>s</w:t>
                        </w:r>
                        <w:r>
                          <w:rPr>
                            <w:color w:val="FFC500"/>
                            <w:spacing w:val="-1"/>
                            <w:w w:val="108"/>
                            <w:sz w:val="16"/>
                          </w:rPr>
                          <w:t>u</w:t>
                        </w:r>
                        <w:r>
                          <w:rPr>
                            <w:color w:val="FFC500"/>
                            <w:spacing w:val="-1"/>
                            <w:w w:val="106"/>
                            <w:sz w:val="16"/>
                          </w:rPr>
                          <w:t>b</w:t>
                        </w:r>
                        <w:r>
                          <w:rPr>
                            <w:color w:val="E0EEFF"/>
                            <w:spacing w:val="-1"/>
                            <w:w w:val="161"/>
                            <w:sz w:val="16"/>
                          </w:rPr>
                          <w:t>(</w:t>
                        </w:r>
                        <w:r>
                          <w:rPr>
                            <w:color w:val="FFC500"/>
                            <w:spacing w:val="-1"/>
                            <w:w w:val="152"/>
                            <w:sz w:val="16"/>
                          </w:rPr>
                          <w:t>r</w:t>
                        </w:r>
                        <w:r>
                          <w:rPr>
                            <w:color w:val="92FB79"/>
                            <w:spacing w:val="-1"/>
                            <w:w w:val="370"/>
                            <w:sz w:val="16"/>
                          </w:rPr>
                          <w:t>'</w:t>
                        </w:r>
                        <w:r>
                          <w:rPr>
                            <w:color w:val="A4FF90"/>
                            <w:spacing w:val="-1"/>
                            <w:w w:val="77"/>
                            <w:sz w:val="16"/>
                          </w:rPr>
                          <w:t>@</w:t>
                        </w:r>
                        <w:r>
                          <w:rPr>
                            <w:color w:val="80FFBA"/>
                            <w:spacing w:val="-1"/>
                            <w:w w:val="166"/>
                            <w:sz w:val="16"/>
                          </w:rPr>
                          <w:t>\</w:t>
                        </w:r>
                        <w:r>
                          <w:rPr>
                            <w:color w:val="80FFBA"/>
                            <w:spacing w:val="-1"/>
                            <w:w w:val="123"/>
                            <w:sz w:val="16"/>
                          </w:rPr>
                          <w:t>S</w:t>
                        </w:r>
                        <w:r>
                          <w:rPr>
                            <w:color w:val="FF9D00"/>
                            <w:spacing w:val="-1"/>
                            <w:w w:val="113"/>
                            <w:sz w:val="16"/>
                          </w:rPr>
                          <w:t>+</w:t>
                        </w:r>
                        <w:r>
                          <w:rPr>
                            <w:color w:val="92FB79"/>
                            <w:spacing w:val="1"/>
                            <w:w w:val="370"/>
                            <w:sz w:val="16"/>
                          </w:rPr>
                          <w:t>'</w:t>
                        </w:r>
                        <w:r>
                          <w:rPr>
                            <w:color w:val="E0EEFF"/>
                            <w:w w:val="161"/>
                            <w:sz w:val="16"/>
                          </w:rPr>
                          <w:t>,</w:t>
                        </w:r>
                        <w:r>
                          <w:rPr>
                            <w:color w:val="E0EEFF"/>
                            <w:spacing w:val="-5"/>
                            <w:w w:val="180"/>
                            <w:sz w:val="16"/>
                          </w:rPr>
                          <w:t xml:space="preserve"> </w:t>
                        </w:r>
                        <w:r>
                          <w:rPr>
                            <w:color w:val="92FB79"/>
                            <w:spacing w:val="-2"/>
                            <w:w w:val="180"/>
                            <w:sz w:val="16"/>
                          </w:rPr>
                          <w:t>''</w:t>
                        </w:r>
                        <w:r>
                          <w:rPr>
                            <w:color w:val="E0EEFF"/>
                            <w:spacing w:val="-2"/>
                            <w:w w:val="180"/>
                            <w:sz w:val="16"/>
                          </w:rPr>
                          <w:t>,text)</w:t>
                        </w:r>
                      </w:p>
                      <w:p>
                        <w:pPr>
                          <w:spacing w:before="42"/>
                          <w:ind w:left="0" w:right="0" w:firstLine="0"/>
                          <w:jc w:val="left"/>
                          <w:rPr>
                            <w:sz w:val="16"/>
                          </w:rPr>
                        </w:pPr>
                        <w:r>
                          <w:rPr>
                            <w:color w:val="FFC500"/>
                            <w:w w:val="140"/>
                            <w:sz w:val="16"/>
                          </w:rPr>
                          <w:t>re</w:t>
                        </w:r>
                        <w:r>
                          <w:rPr>
                            <w:color w:val="E0EEFF"/>
                            <w:w w:val="140"/>
                            <w:sz w:val="16"/>
                          </w:rPr>
                          <w:t>.</w:t>
                        </w:r>
                        <w:r>
                          <w:rPr>
                            <w:color w:val="FFC500"/>
                            <w:w w:val="140"/>
                            <w:sz w:val="16"/>
                          </w:rPr>
                          <w:t>sub</w:t>
                        </w:r>
                        <w:r>
                          <w:rPr>
                            <w:color w:val="E0EEFF"/>
                            <w:w w:val="140"/>
                            <w:sz w:val="16"/>
                          </w:rPr>
                          <w:t>(</w:t>
                        </w:r>
                        <w:r>
                          <w:rPr>
                            <w:color w:val="FFC500"/>
                            <w:w w:val="140"/>
                            <w:sz w:val="16"/>
                          </w:rPr>
                          <w:t>r</w:t>
                        </w:r>
                        <w:r>
                          <w:rPr>
                            <w:color w:val="92FB79"/>
                            <w:w w:val="140"/>
                            <w:sz w:val="16"/>
                          </w:rPr>
                          <w:t>'</w:t>
                        </w:r>
                        <w:r>
                          <w:rPr>
                            <w:color w:val="A4FF90"/>
                            <w:w w:val="140"/>
                            <w:sz w:val="16"/>
                          </w:rPr>
                          <w:t>http</w:t>
                        </w:r>
                        <w:r>
                          <w:rPr>
                            <w:color w:val="80FFBA"/>
                            <w:w w:val="140"/>
                            <w:sz w:val="16"/>
                          </w:rPr>
                          <w:t>\S</w:t>
                        </w:r>
                        <w:r>
                          <w:rPr>
                            <w:color w:val="FF9D00"/>
                            <w:w w:val="140"/>
                            <w:sz w:val="16"/>
                          </w:rPr>
                          <w:t>+</w:t>
                        </w:r>
                        <w:r>
                          <w:rPr>
                            <w:color w:val="92FB79"/>
                            <w:w w:val="140"/>
                            <w:sz w:val="16"/>
                          </w:rPr>
                          <w:t>'</w:t>
                        </w:r>
                        <w:r>
                          <w:rPr>
                            <w:color w:val="E0EEFF"/>
                            <w:w w:val="140"/>
                            <w:sz w:val="16"/>
                          </w:rPr>
                          <w:t>,</w:t>
                        </w:r>
                        <w:r>
                          <w:rPr>
                            <w:color w:val="E0EEFF"/>
                            <w:spacing w:val="5"/>
                            <w:w w:val="170"/>
                            <w:sz w:val="16"/>
                          </w:rPr>
                          <w:t xml:space="preserve"> </w:t>
                        </w:r>
                        <w:r>
                          <w:rPr>
                            <w:color w:val="92FB79"/>
                            <w:spacing w:val="-2"/>
                            <w:w w:val="170"/>
                            <w:sz w:val="16"/>
                          </w:rPr>
                          <w:t>''</w:t>
                        </w:r>
                        <w:r>
                          <w:rPr>
                            <w:color w:val="E0EEFF"/>
                            <w:spacing w:val="-2"/>
                            <w:w w:val="170"/>
                            <w:sz w:val="16"/>
                          </w:rPr>
                          <w:t>,text)</w:t>
                        </w:r>
                      </w:p>
                      <w:p>
                        <w:pPr>
                          <w:spacing w:before="42"/>
                          <w:ind w:left="0" w:right="0" w:firstLine="0"/>
                          <w:jc w:val="left"/>
                          <w:rPr>
                            <w:sz w:val="16"/>
                          </w:rPr>
                        </w:pPr>
                        <w:r>
                          <w:rPr>
                            <w:color w:val="FFC500"/>
                            <w:w w:val="145"/>
                            <w:sz w:val="16"/>
                          </w:rPr>
                          <w:t>re</w:t>
                        </w:r>
                        <w:r>
                          <w:rPr>
                            <w:color w:val="E0EEFF"/>
                            <w:w w:val="145"/>
                            <w:sz w:val="16"/>
                          </w:rPr>
                          <w:t>.</w:t>
                        </w:r>
                        <w:r>
                          <w:rPr>
                            <w:color w:val="FFC500"/>
                            <w:w w:val="145"/>
                            <w:sz w:val="16"/>
                          </w:rPr>
                          <w:t>sub</w:t>
                        </w:r>
                        <w:r>
                          <w:rPr>
                            <w:color w:val="E0EEFF"/>
                            <w:w w:val="145"/>
                            <w:sz w:val="16"/>
                          </w:rPr>
                          <w:t>(</w:t>
                        </w:r>
                        <w:r>
                          <w:rPr>
                            <w:color w:val="FFC500"/>
                            <w:w w:val="145"/>
                            <w:sz w:val="16"/>
                          </w:rPr>
                          <w:t>r</w:t>
                        </w:r>
                        <w:r>
                          <w:rPr>
                            <w:color w:val="92FB79"/>
                            <w:w w:val="145"/>
                            <w:sz w:val="16"/>
                          </w:rPr>
                          <w:t>'</w:t>
                        </w:r>
                        <w:r>
                          <w:rPr>
                            <w:color w:val="A4FF90"/>
                            <w:w w:val="145"/>
                            <w:sz w:val="16"/>
                          </w:rPr>
                          <w:t>pic</w:t>
                        </w:r>
                        <w:r>
                          <w:rPr>
                            <w:color w:val="80FFBA"/>
                            <w:w w:val="145"/>
                            <w:sz w:val="16"/>
                          </w:rPr>
                          <w:t>.\S</w:t>
                        </w:r>
                        <w:r>
                          <w:rPr>
                            <w:color w:val="FF9D00"/>
                            <w:w w:val="145"/>
                            <w:sz w:val="16"/>
                          </w:rPr>
                          <w:t>+</w:t>
                        </w:r>
                        <w:r>
                          <w:rPr>
                            <w:color w:val="92FB79"/>
                            <w:w w:val="145"/>
                            <w:sz w:val="16"/>
                          </w:rPr>
                          <w:t>'</w:t>
                        </w:r>
                        <w:r>
                          <w:rPr>
                            <w:color w:val="E0EEFF"/>
                            <w:w w:val="145"/>
                            <w:sz w:val="16"/>
                          </w:rPr>
                          <w:t>,</w:t>
                        </w:r>
                        <w:r>
                          <w:rPr>
                            <w:color w:val="E0EEFF"/>
                            <w:spacing w:val="-10"/>
                            <w:w w:val="170"/>
                            <w:sz w:val="16"/>
                          </w:rPr>
                          <w:t xml:space="preserve"> </w:t>
                        </w:r>
                        <w:r>
                          <w:rPr>
                            <w:color w:val="92FB79"/>
                            <w:spacing w:val="-2"/>
                            <w:w w:val="170"/>
                            <w:sz w:val="16"/>
                          </w:rPr>
                          <w:t>''</w:t>
                        </w:r>
                        <w:r>
                          <w:rPr>
                            <w:color w:val="E0EEFF"/>
                            <w:spacing w:val="-2"/>
                            <w:w w:val="170"/>
                            <w:sz w:val="16"/>
                          </w:rPr>
                          <w:t>,text)</w:t>
                        </w:r>
                      </w:p>
                    </w:txbxContent>
                  </v:textbox>
                </v:shape>
                <v:shape id="Textbox 162" o:spid="_x0000_s1026" o:spt="202" type="#_x0000_t202" style="position:absolute;left:2559430;top:5627646;height:119380;width:668655;" filled="f" stroked="f" coordsize="21600,21600" o:gfxdata="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XBiC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2"/>
                          <w:ind w:left="0" w:right="0" w:firstLine="0"/>
                          <w:jc w:val="left"/>
                          <w:rPr>
                            <w:rFonts w:ascii="Georgia"/>
                            <w:b/>
                            <w:i/>
                            <w:sz w:val="16"/>
                          </w:rPr>
                        </w:pPr>
                        <w:r>
                          <w:rPr>
                            <w:rFonts w:ascii="Georgia"/>
                            <w:b/>
                            <w:i/>
                            <w:color w:val="0087FF"/>
                            <w:spacing w:val="-2"/>
                            <w:w w:val="95"/>
                            <w:sz w:val="16"/>
                          </w:rPr>
                          <w:t>remove</w:t>
                        </w:r>
                        <w:r>
                          <w:rPr>
                            <w:rFonts w:ascii="Georgia"/>
                            <w:b/>
                            <w:i/>
                            <w:color w:val="0087FF"/>
                            <w:spacing w:val="26"/>
                            <w:w w:val="110"/>
                            <w:sz w:val="16"/>
                          </w:rPr>
                          <w:t xml:space="preserve"> </w:t>
                        </w:r>
                        <w:r>
                          <w:rPr>
                            <w:rFonts w:ascii="Georgia"/>
                            <w:b/>
                            <w:i/>
                            <w:color w:val="0087FF"/>
                            <w:spacing w:val="-4"/>
                            <w:w w:val="110"/>
                            <w:sz w:val="16"/>
                          </w:rPr>
                          <w:t>urls</w:t>
                        </w:r>
                      </w:p>
                    </w:txbxContent>
                  </v:textbox>
                </v:shape>
                <v:shape id="Textbox 163" o:spid="_x0000_s1026" o:spt="202" type="#_x0000_t202" style="position:absolute;left:771779;top:5917206;height:119380;width:2456180;" filled="f" stroked="f" coordsize="21600,21600" o:gfxdata="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NLb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185" w:lineRule="exact"/>
                          <w:ind w:left="0" w:right="0" w:firstLine="0"/>
                          <w:jc w:val="left"/>
                          <w:rPr>
                            <w:sz w:val="16"/>
                          </w:rPr>
                        </w:pPr>
                        <w:r>
                          <w:rPr>
                            <w:color w:val="FFC500"/>
                            <w:spacing w:val="-2"/>
                            <w:w w:val="145"/>
                            <w:sz w:val="16"/>
                          </w:rPr>
                          <w:t>re</w:t>
                        </w:r>
                        <w:r>
                          <w:rPr>
                            <w:color w:val="E0EEFF"/>
                            <w:spacing w:val="-2"/>
                            <w:w w:val="145"/>
                            <w:sz w:val="16"/>
                          </w:rPr>
                          <w:t>.</w:t>
                        </w:r>
                        <w:r>
                          <w:rPr>
                            <w:color w:val="FFC500"/>
                            <w:spacing w:val="-2"/>
                            <w:w w:val="145"/>
                            <w:sz w:val="16"/>
                          </w:rPr>
                          <w:t>sub</w:t>
                        </w:r>
                        <w:r>
                          <w:rPr>
                            <w:color w:val="E0EEFF"/>
                            <w:spacing w:val="-2"/>
                            <w:w w:val="145"/>
                            <w:sz w:val="16"/>
                          </w:rPr>
                          <w:t>(</w:t>
                        </w:r>
                        <w:r>
                          <w:rPr>
                            <w:color w:val="FFC500"/>
                            <w:spacing w:val="-2"/>
                            <w:w w:val="145"/>
                            <w:sz w:val="16"/>
                          </w:rPr>
                          <w:t>r</w:t>
                        </w:r>
                        <w:r>
                          <w:rPr>
                            <w:color w:val="92FB79"/>
                            <w:spacing w:val="-2"/>
                            <w:w w:val="145"/>
                            <w:sz w:val="16"/>
                          </w:rPr>
                          <w:t>"</w:t>
                        </w:r>
                        <w:r>
                          <w:rPr>
                            <w:color w:val="FF618B"/>
                            <w:spacing w:val="-2"/>
                            <w:w w:val="145"/>
                            <w:sz w:val="16"/>
                          </w:rPr>
                          <w:t>[</w:t>
                        </w:r>
                        <w:r>
                          <w:rPr>
                            <w:color w:val="FF9D00"/>
                            <w:spacing w:val="-2"/>
                            <w:w w:val="145"/>
                            <w:sz w:val="16"/>
                          </w:rPr>
                          <w:t>^</w:t>
                        </w:r>
                        <w:r>
                          <w:rPr>
                            <w:color w:val="FF618B"/>
                            <w:spacing w:val="-2"/>
                            <w:w w:val="145"/>
                            <w:sz w:val="16"/>
                          </w:rPr>
                          <w:t>a-zA-</w:t>
                        </w:r>
                        <w:r>
                          <w:rPr>
                            <w:color w:val="FF618B"/>
                            <w:spacing w:val="-3"/>
                            <w:w w:val="104"/>
                            <w:sz w:val="16"/>
                          </w:rPr>
                          <w:t>Z</w:t>
                        </w:r>
                        <w:r>
                          <w:rPr>
                            <w:color w:val="FF618B"/>
                            <w:spacing w:val="-3"/>
                            <w:w w:val="109"/>
                            <w:sz w:val="16"/>
                          </w:rPr>
                          <w:t>á</w:t>
                        </w:r>
                        <w:r>
                          <w:rPr>
                            <w:color w:val="FF618B"/>
                            <w:spacing w:val="-3"/>
                            <w:w w:val="105"/>
                            <w:sz w:val="16"/>
                          </w:rPr>
                          <w:t>é</w:t>
                        </w:r>
                        <w:r>
                          <w:rPr>
                            <w:color w:val="FF618B"/>
                            <w:spacing w:val="-3"/>
                            <w:w w:val="203"/>
                            <w:sz w:val="16"/>
                          </w:rPr>
                          <w:t>í</w:t>
                        </w:r>
                        <w:r>
                          <w:rPr>
                            <w:color w:val="FF618B"/>
                            <w:spacing w:val="-3"/>
                            <w:w w:val="106"/>
                            <w:sz w:val="16"/>
                          </w:rPr>
                          <w:t>ó</w:t>
                        </w:r>
                        <w:r>
                          <w:rPr>
                            <w:color w:val="FF618B"/>
                            <w:spacing w:val="-3"/>
                            <w:w w:val="104"/>
                            <w:sz w:val="16"/>
                          </w:rPr>
                          <w:t>ú</w:t>
                        </w:r>
                        <w:r>
                          <w:rPr>
                            <w:color w:val="FF618B"/>
                            <w:spacing w:val="-3"/>
                            <w:w w:val="96"/>
                            <w:sz w:val="16"/>
                          </w:rPr>
                          <w:t>Á</w:t>
                        </w:r>
                        <w:r>
                          <w:rPr>
                            <w:color w:val="FF618B"/>
                            <w:spacing w:val="-3"/>
                            <w:w w:val="107"/>
                            <w:sz w:val="16"/>
                          </w:rPr>
                          <w:t>É</w:t>
                        </w:r>
                        <w:r>
                          <w:rPr>
                            <w:color w:val="FF618B"/>
                            <w:spacing w:val="-3"/>
                            <w:w w:val="208"/>
                            <w:sz w:val="16"/>
                          </w:rPr>
                          <w:t>Í</w:t>
                        </w:r>
                        <w:r>
                          <w:rPr>
                            <w:color w:val="FF618B"/>
                            <w:spacing w:val="-3"/>
                            <w:w w:val="84"/>
                            <w:sz w:val="16"/>
                          </w:rPr>
                          <w:t>Ó</w:t>
                        </w:r>
                        <w:r>
                          <w:rPr>
                            <w:color w:val="FF618B"/>
                            <w:spacing w:val="-1"/>
                            <w:w w:val="87"/>
                            <w:sz w:val="16"/>
                          </w:rPr>
                          <w:t>Ú</w:t>
                        </w:r>
                        <w:r>
                          <w:rPr>
                            <w:color w:val="FF618B"/>
                            <w:spacing w:val="-3"/>
                            <w:w w:val="366"/>
                            <w:sz w:val="16"/>
                          </w:rPr>
                          <w:t>'</w:t>
                        </w:r>
                        <w:r>
                          <w:rPr>
                            <w:color w:val="FF618B"/>
                            <w:spacing w:val="-3"/>
                            <w:w w:val="157"/>
                            <w:sz w:val="16"/>
                          </w:rPr>
                          <w:t>]</w:t>
                        </w:r>
                        <w:r>
                          <w:rPr>
                            <w:color w:val="92FB79"/>
                            <w:spacing w:val="-3"/>
                            <w:w w:val="178"/>
                            <w:sz w:val="16"/>
                          </w:rPr>
                          <w:t>"</w:t>
                        </w:r>
                        <w:r>
                          <w:rPr>
                            <w:color w:val="E0EEFF"/>
                            <w:spacing w:val="-2"/>
                            <w:w w:val="157"/>
                            <w:sz w:val="16"/>
                          </w:rPr>
                          <w:t>,</w:t>
                        </w:r>
                        <w:r>
                          <w:rPr>
                            <w:color w:val="E0EEFF"/>
                            <w:spacing w:val="20"/>
                            <w:w w:val="145"/>
                            <w:sz w:val="16"/>
                          </w:rPr>
                          <w:t xml:space="preserve"> </w:t>
                        </w:r>
                        <w:r>
                          <w:rPr>
                            <w:color w:val="92FB79"/>
                            <w:spacing w:val="-2"/>
                            <w:w w:val="145"/>
                            <w:sz w:val="16"/>
                          </w:rPr>
                          <w:t>'</w:t>
                        </w:r>
                        <w:r>
                          <w:rPr>
                            <w:color w:val="92FB79"/>
                            <w:spacing w:val="23"/>
                            <w:w w:val="145"/>
                            <w:sz w:val="16"/>
                          </w:rPr>
                          <w:t xml:space="preserve"> </w:t>
                        </w:r>
                        <w:r>
                          <w:rPr>
                            <w:color w:val="92FB79"/>
                            <w:spacing w:val="-2"/>
                            <w:w w:val="145"/>
                            <w:sz w:val="16"/>
                          </w:rPr>
                          <w:t>'</w:t>
                        </w:r>
                        <w:r>
                          <w:rPr>
                            <w:color w:val="E0EEFF"/>
                            <w:spacing w:val="-2"/>
                            <w:w w:val="145"/>
                            <w:sz w:val="16"/>
                          </w:rPr>
                          <w:t>,text)</w:t>
                        </w:r>
                      </w:p>
                    </w:txbxContent>
                  </v:textbox>
                </v:shape>
                <v:shape id="Textbox 164" o:spid="_x0000_s1026" o:spt="202" type="#_x0000_t202" style="position:absolute;left:3394583;top:5917206;height:119380;width:1263015;" filled="f" stroked="f" coordsize="21600,21600" o:gfxdata="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ktcG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2"/>
                          <w:ind w:left="0" w:right="0" w:firstLine="0"/>
                          <w:jc w:val="left"/>
                          <w:rPr>
                            <w:rFonts w:ascii="Georgia"/>
                            <w:b/>
                            <w:i/>
                            <w:sz w:val="16"/>
                          </w:rPr>
                        </w:pPr>
                        <w:r>
                          <w:rPr>
                            <w:rFonts w:ascii="Georgia"/>
                            <w:b/>
                            <w:i/>
                            <w:color w:val="0087FF"/>
                            <w:w w:val="105"/>
                            <w:sz w:val="16"/>
                          </w:rPr>
                          <w:t>only</w:t>
                        </w:r>
                        <w:r>
                          <w:rPr>
                            <w:rFonts w:ascii="Georgia"/>
                            <w:b/>
                            <w:i/>
                            <w:color w:val="0087FF"/>
                            <w:spacing w:val="23"/>
                            <w:w w:val="105"/>
                            <w:sz w:val="16"/>
                          </w:rPr>
                          <w:t xml:space="preserve"> </w:t>
                        </w:r>
                        <w:r>
                          <w:rPr>
                            <w:rFonts w:ascii="Georgia"/>
                            <w:b/>
                            <w:i/>
                            <w:color w:val="0087FF"/>
                            <w:w w:val="105"/>
                            <w:sz w:val="16"/>
                          </w:rPr>
                          <w:t>keeps</w:t>
                        </w:r>
                        <w:r>
                          <w:rPr>
                            <w:rFonts w:ascii="Georgia"/>
                            <w:b/>
                            <w:i/>
                            <w:color w:val="0087FF"/>
                            <w:spacing w:val="27"/>
                            <w:w w:val="105"/>
                            <w:sz w:val="16"/>
                          </w:rPr>
                          <w:t xml:space="preserve"> </w:t>
                        </w:r>
                        <w:r>
                          <w:rPr>
                            <w:rFonts w:ascii="Georgia"/>
                            <w:b/>
                            <w:i/>
                            <w:color w:val="0087FF"/>
                            <w:spacing w:val="-2"/>
                            <w:w w:val="105"/>
                            <w:sz w:val="16"/>
                          </w:rPr>
                          <w:t>characters</w:t>
                        </w:r>
                      </w:p>
                    </w:txbxContent>
                  </v:textbox>
                </v:shape>
                <v:shape id="Textbox 165" o:spid="_x0000_s1026" o:spt="202" type="#_x0000_t202" style="position:absolute;left:771779;top:6061986;height:119380;width:2992755;" filled="f" stroked="f" coordsize="21600,21600" o:gfxdata="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ooEFq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185" w:lineRule="exact"/>
                          <w:ind w:left="0" w:right="0" w:firstLine="0"/>
                          <w:jc w:val="left"/>
                          <w:rPr>
                            <w:sz w:val="16"/>
                          </w:rPr>
                        </w:pPr>
                        <w:r>
                          <w:rPr>
                            <w:color w:val="FFC500"/>
                            <w:w w:val="140"/>
                            <w:sz w:val="16"/>
                          </w:rPr>
                          <w:t>re</w:t>
                        </w:r>
                        <w:r>
                          <w:rPr>
                            <w:color w:val="E0EEFF"/>
                            <w:w w:val="140"/>
                            <w:sz w:val="16"/>
                          </w:rPr>
                          <w:t>.</w:t>
                        </w:r>
                        <w:r>
                          <w:rPr>
                            <w:color w:val="FFC500"/>
                            <w:w w:val="140"/>
                            <w:sz w:val="16"/>
                          </w:rPr>
                          <w:t>sub</w:t>
                        </w:r>
                        <w:r>
                          <w:rPr>
                            <w:color w:val="E0EEFF"/>
                            <w:w w:val="140"/>
                            <w:sz w:val="16"/>
                          </w:rPr>
                          <w:t>(</w:t>
                        </w:r>
                        <w:r>
                          <w:rPr>
                            <w:color w:val="FFC500"/>
                            <w:w w:val="140"/>
                            <w:sz w:val="16"/>
                          </w:rPr>
                          <w:t>r</w:t>
                        </w:r>
                        <w:r>
                          <w:rPr>
                            <w:color w:val="92FB79"/>
                            <w:w w:val="140"/>
                            <w:sz w:val="16"/>
                          </w:rPr>
                          <w:t>'</w:t>
                        </w:r>
                        <w:r>
                          <w:rPr>
                            <w:color w:val="80FFBA"/>
                            <w:w w:val="140"/>
                            <w:sz w:val="16"/>
                          </w:rPr>
                          <w:t>\s</w:t>
                        </w:r>
                        <w:r>
                          <w:rPr>
                            <w:color w:val="FF9D00"/>
                            <w:w w:val="140"/>
                            <w:sz w:val="16"/>
                          </w:rPr>
                          <w:t>+</w:t>
                        </w:r>
                        <w:r>
                          <w:rPr>
                            <w:color w:val="FF618B"/>
                            <w:w w:val="140"/>
                            <w:sz w:val="16"/>
                          </w:rPr>
                          <w:t>[a-zA-ZáéíóúÁÉÍÓÚ]</w:t>
                        </w:r>
                        <w:r>
                          <w:rPr>
                            <w:color w:val="80FFBA"/>
                            <w:w w:val="140"/>
                            <w:sz w:val="16"/>
                          </w:rPr>
                          <w:t>\s</w:t>
                        </w:r>
                        <w:r>
                          <w:rPr>
                            <w:color w:val="FF9D00"/>
                            <w:w w:val="140"/>
                            <w:sz w:val="16"/>
                          </w:rPr>
                          <w:t>+</w:t>
                        </w:r>
                        <w:r>
                          <w:rPr>
                            <w:color w:val="92FB79"/>
                            <w:w w:val="140"/>
                            <w:sz w:val="16"/>
                          </w:rPr>
                          <w:t>'</w:t>
                        </w:r>
                        <w:r>
                          <w:rPr>
                            <w:color w:val="E0EEFF"/>
                            <w:w w:val="140"/>
                            <w:sz w:val="16"/>
                          </w:rPr>
                          <w:t>,</w:t>
                        </w:r>
                        <w:r>
                          <w:rPr>
                            <w:color w:val="E0EEFF"/>
                            <w:spacing w:val="-3"/>
                            <w:w w:val="140"/>
                            <w:sz w:val="16"/>
                          </w:rPr>
                          <w:t xml:space="preserve"> </w:t>
                        </w:r>
                        <w:r>
                          <w:rPr>
                            <w:color w:val="92FB79"/>
                            <w:w w:val="140"/>
                            <w:sz w:val="16"/>
                          </w:rPr>
                          <w:t>'</w:t>
                        </w:r>
                        <w:r>
                          <w:rPr>
                            <w:color w:val="92FB79"/>
                            <w:spacing w:val="-3"/>
                            <w:w w:val="140"/>
                            <w:sz w:val="16"/>
                          </w:rPr>
                          <w:t xml:space="preserve"> </w:t>
                        </w:r>
                        <w:r>
                          <w:rPr>
                            <w:color w:val="92FB79"/>
                            <w:w w:val="140"/>
                            <w:sz w:val="16"/>
                          </w:rPr>
                          <w:t>'</w:t>
                        </w:r>
                        <w:r>
                          <w:rPr>
                            <w:color w:val="E0EEFF"/>
                            <w:w w:val="140"/>
                            <w:sz w:val="16"/>
                          </w:rPr>
                          <w:t>,</w:t>
                        </w:r>
                        <w:r>
                          <w:rPr>
                            <w:color w:val="E0EEFF"/>
                            <w:spacing w:val="-2"/>
                            <w:w w:val="140"/>
                            <w:sz w:val="16"/>
                          </w:rPr>
                          <w:t xml:space="preserve"> </w:t>
                        </w:r>
                        <w:r>
                          <w:rPr>
                            <w:color w:val="E0EEFF"/>
                            <w:w w:val="140"/>
                            <w:sz w:val="16"/>
                          </w:rPr>
                          <w:t>text</w:t>
                        </w:r>
                        <w:r>
                          <w:rPr>
                            <w:color w:val="FF9D00"/>
                            <w:w w:val="140"/>
                            <w:sz w:val="16"/>
                          </w:rPr>
                          <w:t>+</w:t>
                        </w:r>
                        <w:r>
                          <w:rPr>
                            <w:color w:val="92FB79"/>
                            <w:w w:val="140"/>
                            <w:sz w:val="16"/>
                          </w:rPr>
                          <w:t>'</w:t>
                        </w:r>
                        <w:r>
                          <w:rPr>
                            <w:color w:val="92FB79"/>
                            <w:spacing w:val="-3"/>
                            <w:w w:val="140"/>
                            <w:sz w:val="16"/>
                          </w:rPr>
                          <w:t xml:space="preserve"> </w:t>
                        </w:r>
                        <w:r>
                          <w:rPr>
                            <w:color w:val="92FB79"/>
                            <w:spacing w:val="-5"/>
                            <w:w w:val="140"/>
                            <w:sz w:val="16"/>
                          </w:rPr>
                          <w:t>'</w:t>
                        </w:r>
                        <w:r>
                          <w:rPr>
                            <w:color w:val="E0EEFF"/>
                            <w:spacing w:val="-5"/>
                            <w:w w:val="140"/>
                            <w:sz w:val="16"/>
                          </w:rPr>
                          <w:t>)</w:t>
                        </w:r>
                      </w:p>
                    </w:txbxContent>
                  </v:textbox>
                </v:shape>
                <v:shape id="Textbox 166" o:spid="_x0000_s1026" o:spt="202" type="#_x0000_t202" style="position:absolute;left:3990466;top:6061986;height:119380;width:1741805;" filled="f" stroked="f" coordsize="21600,21600" o:gfxdata="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vqOL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2"/>
                          <w:ind w:left="0" w:right="0" w:firstLine="0"/>
                          <w:jc w:val="left"/>
                          <w:rPr>
                            <w:rFonts w:ascii="Georgia"/>
                            <w:b/>
                            <w:i/>
                            <w:sz w:val="16"/>
                          </w:rPr>
                        </w:pPr>
                        <w:r>
                          <w:rPr>
                            <w:rFonts w:ascii="Georgia"/>
                            <w:b/>
                            <w:i/>
                            <w:color w:val="0087FF"/>
                            <w:sz w:val="16"/>
                          </w:rPr>
                          <w:t>keep</w:t>
                        </w:r>
                        <w:r>
                          <w:rPr>
                            <w:rFonts w:ascii="Georgia"/>
                            <w:b/>
                            <w:i/>
                            <w:color w:val="0087FF"/>
                            <w:spacing w:val="36"/>
                            <w:sz w:val="16"/>
                          </w:rPr>
                          <w:t xml:space="preserve"> </w:t>
                        </w:r>
                        <w:r>
                          <w:rPr>
                            <w:rFonts w:ascii="Georgia"/>
                            <w:b/>
                            <w:i/>
                            <w:color w:val="0087FF"/>
                            <w:sz w:val="16"/>
                          </w:rPr>
                          <w:t>words</w:t>
                        </w:r>
                        <w:r>
                          <w:rPr>
                            <w:rFonts w:ascii="Georgia"/>
                            <w:b/>
                            <w:i/>
                            <w:color w:val="0087FF"/>
                            <w:spacing w:val="35"/>
                            <w:sz w:val="16"/>
                          </w:rPr>
                          <w:t xml:space="preserve"> </w:t>
                        </w:r>
                        <w:r>
                          <w:rPr>
                            <w:rFonts w:ascii="Georgia"/>
                            <w:b/>
                            <w:i/>
                            <w:color w:val="0087FF"/>
                            <w:sz w:val="16"/>
                          </w:rPr>
                          <w:t>with</w:t>
                        </w:r>
                        <w:r>
                          <w:rPr>
                            <w:rFonts w:ascii="Georgia"/>
                            <w:b/>
                            <w:i/>
                            <w:color w:val="0087FF"/>
                            <w:spacing w:val="37"/>
                            <w:sz w:val="16"/>
                          </w:rPr>
                          <w:t xml:space="preserve"> </w:t>
                        </w:r>
                        <w:r>
                          <w:rPr>
                            <w:rFonts w:ascii="Georgia"/>
                            <w:b/>
                            <w:i/>
                            <w:color w:val="0087FF"/>
                            <w:sz w:val="16"/>
                          </w:rPr>
                          <w:t>length&gt;1</w:t>
                        </w:r>
                        <w:r>
                          <w:rPr>
                            <w:rFonts w:ascii="Georgia"/>
                            <w:b/>
                            <w:i/>
                            <w:color w:val="0087FF"/>
                            <w:spacing w:val="37"/>
                            <w:sz w:val="16"/>
                          </w:rPr>
                          <w:t xml:space="preserve"> </w:t>
                        </w:r>
                        <w:r>
                          <w:rPr>
                            <w:rFonts w:ascii="Georgia"/>
                            <w:b/>
                            <w:i/>
                            <w:color w:val="0087FF"/>
                            <w:spacing w:val="-4"/>
                            <w:sz w:val="16"/>
                          </w:rPr>
                          <w:t>only</w:t>
                        </w:r>
                      </w:p>
                    </w:txbxContent>
                  </v:textbox>
                </v:shape>
                <v:shape id="Textbox 167" o:spid="_x0000_s1026" o:spt="202" type="#_x0000_t202" style="position:absolute;left:57150;top:4928870;height:3806190;width:6636385;" filled="f" stroked="f" coordsize="21600,21600" o:gfxdata="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2K7a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keepNext w:val="0"/>
                          <w:keepLines w:val="0"/>
                          <w:widowControl/>
                          <w:suppressLineNumbers w:val="0"/>
                          <w:shd w:val="clear" w:color="auto" w:fill="193549"/>
                          <w:spacing w:line="228" w:lineRule="atLeast"/>
                          <w:jc w:val="left"/>
                          <w:rPr>
                            <w:rFonts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spam_df</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C600"/>
                            <w:kern w:val="0"/>
                            <w:sz w:val="16"/>
                            <w:szCs w:val="16"/>
                            <w:shd w:val="clear" w:color="auto" w:fill="193549"/>
                            <w:lang w:val="en-US" w:eastAsia="zh-CN" w:bidi="ar"/>
                          </w:rPr>
                          <w:t>head</w:t>
                        </w:r>
                        <w:r>
                          <w:rPr>
                            <w:rFonts w:hint="default" w:ascii="Cascadia Code" w:hAnsi="Cascadia Code" w:eastAsia="Cascadia Code" w:cs="Cascadia Code"/>
                            <w:b w:val="0"/>
                            <w:bCs w:val="0"/>
                            <w:color w:val="E1EFFF"/>
                            <w:kern w:val="0"/>
                            <w:sz w:val="16"/>
                            <w:szCs w:val="16"/>
                            <w:shd w:val="clear" w:color="auto" w:fill="193549"/>
                            <w:lang w:val="en-US" w:eastAsia="zh-CN" w:bidi="ar"/>
                          </w:rPr>
                          <w:t>()</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9D00"/>
                            <w:kern w:val="0"/>
                            <w:sz w:val="16"/>
                            <w:szCs w:val="16"/>
                            <w:shd w:val="clear" w:color="auto" w:fill="193549"/>
                            <w:lang w:val="en-US" w:eastAsia="zh-CN" w:bidi="ar"/>
                          </w:rPr>
                        </w:pPr>
                      </w:p>
                      <w:p>
                        <w:pPr>
                          <w:keepNext w:val="0"/>
                          <w:keepLines w:val="0"/>
                          <w:widowControl/>
                          <w:suppressLineNumbers w:val="0"/>
                          <w:shd w:val="clear" w:color="auto" w:fill="193549"/>
                          <w:spacing w:line="228" w:lineRule="atLeast"/>
                          <w:jc w:val="left"/>
                          <w:rPr>
                            <w:rFonts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9D00"/>
                            <w:kern w:val="0"/>
                            <w:sz w:val="16"/>
                            <w:szCs w:val="16"/>
                            <w:shd w:val="clear" w:color="auto" w:fill="193549"/>
                            <w:lang w:val="en-US" w:eastAsia="zh-CN" w:bidi="ar"/>
                          </w:rPr>
                          <w:t>def</w:t>
                        </w:r>
                        <w:r>
                          <w:rPr>
                            <w:rFonts w:hint="default" w:ascii="Cascadia Code" w:hAnsi="Cascadia Code" w:eastAsia="Cascadia Code" w:cs="Cascadia Code"/>
                            <w:b w:val="0"/>
                            <w:bCs w:val="0"/>
                            <w:color w:val="9E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C600"/>
                            <w:kern w:val="0"/>
                            <w:sz w:val="16"/>
                            <w:szCs w:val="16"/>
                            <w:shd w:val="clear" w:color="auto" w:fill="193549"/>
                            <w:lang w:val="en-US" w:eastAsia="zh-CN" w:bidi="ar"/>
                          </w:rPr>
                          <w:t>cleaning</w:t>
                        </w:r>
                        <w:r>
                          <w:rPr>
                            <w:rFonts w:hint="default" w:ascii="Cascadia Code" w:hAnsi="Cascadia Code" w:eastAsia="Cascadia Code" w:cs="Cascadia Code"/>
                            <w:b w:val="0"/>
                            <w:bCs w:val="0"/>
                            <w:color w:val="9E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EE80"/>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text</w:t>
                        </w:r>
                        <w:r>
                          <w:rPr>
                            <w:rFonts w:hint="default" w:ascii="Cascadia Code" w:hAnsi="Cascadia Code" w:eastAsia="Cascadia Code" w:cs="Cascadia Code"/>
                            <w:b w:val="0"/>
                            <w:bCs w:val="0"/>
                            <w:color w:val="FFEE80"/>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i/>
                            <w:iCs/>
                            <w:color w:val="0088FF"/>
                            <w:kern w:val="0"/>
                            <w:sz w:val="16"/>
                            <w:szCs w:val="16"/>
                            <w:shd w:val="clear" w:color="auto" w:fill="193549"/>
                            <w:lang w:val="en-US" w:eastAsia="zh-CN" w:bidi="ar"/>
                          </w:rPr>
                          <w:t># text = text.lower()</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color="auto" w:fill="193549"/>
                            <w:lang w:val="en-US" w:eastAsia="zh-CN" w:bidi="ar"/>
                          </w:rPr>
                          <w:t>text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C600"/>
                            <w:kern w:val="0"/>
                            <w:sz w:val="16"/>
                            <w:szCs w:val="16"/>
                            <w:shd w:val="clear" w:color="auto" w:fill="193549"/>
                            <w:lang w:val="en-US" w:eastAsia="zh-CN" w:bidi="ar"/>
                          </w:rPr>
                          <w:t>re</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C600"/>
                            <w:kern w:val="0"/>
                            <w:sz w:val="16"/>
                            <w:szCs w:val="16"/>
                            <w:shd w:val="clear" w:color="auto" w:fill="193549"/>
                            <w:lang w:val="en-US" w:eastAsia="zh-CN" w:bidi="ar"/>
                          </w:rPr>
                          <w:t>sub</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C600"/>
                            <w:kern w:val="0"/>
                            <w:sz w:val="16"/>
                            <w:szCs w:val="16"/>
                            <w:shd w:val="clear" w:color="auto" w:fill="193549"/>
                            <w:lang w:val="en-US" w:eastAsia="zh-CN" w:bidi="ar"/>
                          </w:rPr>
                          <w:t>r</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A5FF90"/>
                            <w:kern w:val="0"/>
                            <w:sz w:val="16"/>
                            <w:szCs w:val="16"/>
                            <w:shd w:val="clear" w:color="auto" w:fill="193549"/>
                            <w:lang w:val="en-US" w:eastAsia="zh-CN" w:bidi="ar"/>
                          </w:rPr>
                          <w:t>@</w:t>
                        </w:r>
                        <w:r>
                          <w:rPr>
                            <w:rFonts w:hint="default" w:ascii="Cascadia Code" w:hAnsi="Cascadia Code" w:eastAsia="Cascadia Code" w:cs="Cascadia Code"/>
                            <w:b w:val="0"/>
                            <w:bCs w:val="0"/>
                            <w:color w:val="80FFBB"/>
                            <w:kern w:val="0"/>
                            <w:sz w:val="16"/>
                            <w:szCs w:val="16"/>
                            <w:shd w:val="clear" w:color="auto" w:fill="193549"/>
                            <w:lang w:val="en-US" w:eastAsia="zh-CN" w:bidi="ar"/>
                          </w:rPr>
                          <w:t>\S</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,text)</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color="auto" w:fill="193549"/>
                            <w:lang w:val="en-US" w:eastAsia="zh-CN" w:bidi="ar"/>
                          </w:rPr>
                          <w:t>text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C600"/>
                            <w:kern w:val="0"/>
                            <w:sz w:val="16"/>
                            <w:szCs w:val="16"/>
                            <w:shd w:val="clear" w:color="auto" w:fill="193549"/>
                            <w:lang w:val="en-US" w:eastAsia="zh-CN" w:bidi="ar"/>
                          </w:rPr>
                          <w:t>re</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C600"/>
                            <w:kern w:val="0"/>
                            <w:sz w:val="16"/>
                            <w:szCs w:val="16"/>
                            <w:shd w:val="clear" w:color="auto" w:fill="193549"/>
                            <w:lang w:val="en-US" w:eastAsia="zh-CN" w:bidi="ar"/>
                          </w:rPr>
                          <w:t>sub</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C600"/>
                            <w:kern w:val="0"/>
                            <w:sz w:val="16"/>
                            <w:szCs w:val="16"/>
                            <w:shd w:val="clear" w:color="auto" w:fill="193549"/>
                            <w:lang w:val="en-US" w:eastAsia="zh-CN" w:bidi="ar"/>
                          </w:rPr>
                          <w:t>r</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A5FF90"/>
                            <w:kern w:val="0"/>
                            <w:sz w:val="16"/>
                            <w:szCs w:val="16"/>
                            <w:shd w:val="clear" w:color="auto" w:fill="193549"/>
                            <w:lang w:val="en-US" w:eastAsia="zh-CN" w:bidi="ar"/>
                          </w:rPr>
                          <w:t>http</w:t>
                        </w:r>
                        <w:r>
                          <w:rPr>
                            <w:rFonts w:hint="default" w:ascii="Cascadia Code" w:hAnsi="Cascadia Code" w:eastAsia="Cascadia Code" w:cs="Cascadia Code"/>
                            <w:b w:val="0"/>
                            <w:bCs w:val="0"/>
                            <w:color w:val="80FFBB"/>
                            <w:kern w:val="0"/>
                            <w:sz w:val="16"/>
                            <w:szCs w:val="16"/>
                            <w:shd w:val="clear" w:color="auto" w:fill="193549"/>
                            <w:lang w:val="en-US" w:eastAsia="zh-CN" w:bidi="ar"/>
                          </w:rPr>
                          <w:t>\S</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,text)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i/>
                            <w:iCs/>
                            <w:color w:val="0088FF"/>
                            <w:kern w:val="0"/>
                            <w:sz w:val="16"/>
                            <w:szCs w:val="16"/>
                            <w:shd w:val="clear" w:color="auto" w:fill="193549"/>
                            <w:lang w:val="en-US" w:eastAsia="zh-CN" w:bidi="ar"/>
                          </w:rPr>
                          <w:t># remove urls</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color="auto" w:fill="193549"/>
                            <w:lang w:val="en-US" w:eastAsia="zh-CN" w:bidi="ar"/>
                          </w:rPr>
                          <w:t>text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C600"/>
                            <w:kern w:val="0"/>
                            <w:sz w:val="16"/>
                            <w:szCs w:val="16"/>
                            <w:shd w:val="clear" w:color="auto" w:fill="193549"/>
                            <w:lang w:val="en-US" w:eastAsia="zh-CN" w:bidi="ar"/>
                          </w:rPr>
                          <w:t>re</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C600"/>
                            <w:kern w:val="0"/>
                            <w:sz w:val="16"/>
                            <w:szCs w:val="16"/>
                            <w:shd w:val="clear" w:color="auto" w:fill="193549"/>
                            <w:lang w:val="en-US" w:eastAsia="zh-CN" w:bidi="ar"/>
                          </w:rPr>
                          <w:t>sub</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C600"/>
                            <w:kern w:val="0"/>
                            <w:sz w:val="16"/>
                            <w:szCs w:val="16"/>
                            <w:shd w:val="clear" w:color="auto" w:fill="193549"/>
                            <w:lang w:val="en-US" w:eastAsia="zh-CN" w:bidi="ar"/>
                          </w:rPr>
                          <w:t>r</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A5FF90"/>
                            <w:kern w:val="0"/>
                            <w:sz w:val="16"/>
                            <w:szCs w:val="16"/>
                            <w:shd w:val="clear" w:color="auto" w:fill="193549"/>
                            <w:lang w:val="en-US" w:eastAsia="zh-CN" w:bidi="ar"/>
                          </w:rPr>
                          <w:t>pic</w:t>
                        </w:r>
                        <w:r>
                          <w:rPr>
                            <w:rFonts w:hint="default" w:ascii="Cascadia Code" w:hAnsi="Cascadia Code" w:eastAsia="Cascadia Code" w:cs="Cascadia Code"/>
                            <w:b w:val="0"/>
                            <w:bCs w:val="0"/>
                            <w:color w:val="80FFBB"/>
                            <w:kern w:val="0"/>
                            <w:sz w:val="16"/>
                            <w:szCs w:val="16"/>
                            <w:shd w:val="clear" w:color="auto" w:fill="193549"/>
                            <w:lang w:val="en-US" w:eastAsia="zh-CN" w:bidi="ar"/>
                          </w:rPr>
                          <w:t>.\S</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,text)</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color="auto" w:fill="193549"/>
                            <w:lang w:val="en-US" w:eastAsia="zh-CN" w:bidi="ar"/>
                          </w:rPr>
                          <w:t>text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C600"/>
                            <w:kern w:val="0"/>
                            <w:sz w:val="16"/>
                            <w:szCs w:val="16"/>
                            <w:shd w:val="clear" w:color="auto" w:fill="193549"/>
                            <w:lang w:val="en-US" w:eastAsia="zh-CN" w:bidi="ar"/>
                          </w:rPr>
                          <w:t>re</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C600"/>
                            <w:kern w:val="0"/>
                            <w:sz w:val="16"/>
                            <w:szCs w:val="16"/>
                            <w:shd w:val="clear" w:color="auto" w:fill="193549"/>
                            <w:lang w:val="en-US" w:eastAsia="zh-CN" w:bidi="ar"/>
                          </w:rPr>
                          <w:t>sub</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C600"/>
                            <w:kern w:val="0"/>
                            <w:sz w:val="16"/>
                            <w:szCs w:val="16"/>
                            <w:shd w:val="clear" w:color="auto" w:fill="193549"/>
                            <w:lang w:val="en-US" w:eastAsia="zh-CN" w:bidi="ar"/>
                          </w:rPr>
                          <w:t>r</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FF628C"/>
                            <w:kern w:val="0"/>
                            <w:sz w:val="16"/>
                            <w:szCs w:val="16"/>
                            <w:shd w:val="clear" w:color="auto" w:fill="193549"/>
                            <w:lang w:val="en-US" w:eastAsia="zh-CN" w:bidi="ar"/>
                          </w:rPr>
                          <w:t>[</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FF628C"/>
                            <w:kern w:val="0"/>
                            <w:sz w:val="16"/>
                            <w:szCs w:val="16"/>
                            <w:shd w:val="clear" w:color="auto" w:fill="193549"/>
                            <w:lang w:val="en-US" w:eastAsia="zh-CN" w:bidi="ar"/>
                          </w:rPr>
                          <w:t>a-zA-ZáéíóúÁÉÍÓÚ']</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A5FF90"/>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,text)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i/>
                            <w:iCs/>
                            <w:color w:val="0088FF"/>
                            <w:kern w:val="0"/>
                            <w:sz w:val="16"/>
                            <w:szCs w:val="16"/>
                            <w:shd w:val="clear" w:color="auto" w:fill="193549"/>
                            <w:lang w:val="en-US" w:eastAsia="zh-CN" w:bidi="ar"/>
                          </w:rPr>
                          <w:t># only keeps characters</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color="auto" w:fill="193549"/>
                            <w:lang w:val="en-US" w:eastAsia="zh-CN" w:bidi="ar"/>
                          </w:rPr>
                          <w:t>text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C600"/>
                            <w:kern w:val="0"/>
                            <w:sz w:val="16"/>
                            <w:szCs w:val="16"/>
                            <w:shd w:val="clear" w:color="auto" w:fill="193549"/>
                            <w:lang w:val="en-US" w:eastAsia="zh-CN" w:bidi="ar"/>
                          </w:rPr>
                          <w:t>re</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C600"/>
                            <w:kern w:val="0"/>
                            <w:sz w:val="16"/>
                            <w:szCs w:val="16"/>
                            <w:shd w:val="clear" w:color="auto" w:fill="193549"/>
                            <w:lang w:val="en-US" w:eastAsia="zh-CN" w:bidi="ar"/>
                          </w:rPr>
                          <w:t>sub</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C600"/>
                            <w:kern w:val="0"/>
                            <w:sz w:val="16"/>
                            <w:szCs w:val="16"/>
                            <w:shd w:val="clear" w:color="auto" w:fill="193549"/>
                            <w:lang w:val="en-US" w:eastAsia="zh-CN" w:bidi="ar"/>
                          </w:rPr>
                          <w:t>r</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80FFBB"/>
                            <w:kern w:val="0"/>
                            <w:sz w:val="16"/>
                            <w:szCs w:val="16"/>
                            <w:shd w:val="clear" w:color="auto" w:fill="193549"/>
                            <w:lang w:val="en-US" w:eastAsia="zh-CN" w:bidi="ar"/>
                          </w:rPr>
                          <w:t>\s</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FF628C"/>
                            <w:kern w:val="0"/>
                            <w:sz w:val="16"/>
                            <w:szCs w:val="16"/>
                            <w:shd w:val="clear" w:color="auto" w:fill="193549"/>
                            <w:lang w:val="en-US" w:eastAsia="zh-CN" w:bidi="ar"/>
                          </w:rPr>
                          <w:t>[a-zA-ZáéíóúÁÉÍÓÚ]</w:t>
                        </w:r>
                        <w:r>
                          <w:rPr>
                            <w:rFonts w:hint="default" w:ascii="Cascadia Code" w:hAnsi="Cascadia Code" w:eastAsia="Cascadia Code" w:cs="Cascadia Code"/>
                            <w:b w:val="0"/>
                            <w:bCs w:val="0"/>
                            <w:color w:val="80FFBB"/>
                            <w:kern w:val="0"/>
                            <w:sz w:val="16"/>
                            <w:szCs w:val="16"/>
                            <w:shd w:val="clear" w:color="auto" w:fill="193549"/>
                            <w:lang w:val="en-US" w:eastAsia="zh-CN" w:bidi="ar"/>
                          </w:rPr>
                          <w:t>\s</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A5FF90"/>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color="auto" w:fill="193549"/>
                            <w:lang w:val="en-US" w:eastAsia="zh-CN" w:bidi="ar"/>
                          </w:rPr>
                          <w:t>text</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A5FF90"/>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i/>
                            <w:iCs/>
                            <w:color w:val="0088FF"/>
                            <w:kern w:val="0"/>
                            <w:sz w:val="16"/>
                            <w:szCs w:val="16"/>
                            <w:shd w:val="clear" w:color="auto" w:fill="193549"/>
                            <w:lang w:val="en-US" w:eastAsia="zh-CN" w:bidi="ar"/>
                          </w:rPr>
                          <w:t># keep words with length&gt;1 only</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color="auto" w:fill="193549"/>
                            <w:lang w:val="en-US" w:eastAsia="zh-CN" w:bidi="ar"/>
                          </w:rPr>
                          <w:t>text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C600"/>
                            <w:kern w:val="0"/>
                            <w:sz w:val="16"/>
                            <w:szCs w:val="16"/>
                            <w:shd w:val="clear" w:color="auto" w:fill="193549"/>
                            <w:lang w:val="en-US" w:eastAsia="zh-CN" w:bidi="ar"/>
                          </w:rPr>
                          <w:t>join</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i</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for</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FFFF"/>
                            <w:kern w:val="0"/>
                            <w:sz w:val="16"/>
                            <w:szCs w:val="16"/>
                            <w:shd w:val="clear" w:color="auto" w:fill="193549"/>
                            <w:lang w:val="en-US" w:eastAsia="zh-CN" w:bidi="ar"/>
                          </w:rPr>
                          <w:t>i</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in</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color="auto" w:fill="193549"/>
                            <w:lang w:val="en-US" w:eastAsia="zh-CN" w:bidi="ar"/>
                          </w:rPr>
                          <w:t>text</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if</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FFFF"/>
                            <w:kern w:val="0"/>
                            <w:sz w:val="16"/>
                            <w:szCs w:val="16"/>
                            <w:shd w:val="clear" w:color="auto" w:fill="193549"/>
                            <w:lang w:val="en-US" w:eastAsia="zh-CN" w:bidi="ar"/>
                          </w:rPr>
                          <w:t>i</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not</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in</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C600"/>
                            <w:kern w:val="0"/>
                            <w:sz w:val="16"/>
                            <w:szCs w:val="16"/>
                            <w:shd w:val="clear" w:color="auto" w:fill="193549"/>
                            <w:lang w:val="en-US" w:eastAsia="zh-CN" w:bidi="ar"/>
                          </w:rPr>
                          <w:t>string</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9EFFFF"/>
                            <w:kern w:val="0"/>
                            <w:sz w:val="16"/>
                            <w:szCs w:val="16"/>
                            <w:shd w:val="clear" w:color="auto" w:fill="193549"/>
                            <w:lang w:val="en-US" w:eastAsia="zh-CN" w:bidi="ar"/>
                          </w:rPr>
                          <w:t>punctuation</w:t>
                        </w:r>
                        <w:r>
                          <w:rPr>
                            <w:rFonts w:hint="default" w:ascii="Cascadia Code" w:hAnsi="Cascadia Code" w:eastAsia="Cascadia Code" w:cs="Cascadia Code"/>
                            <w:b w:val="0"/>
                            <w:bCs w:val="0"/>
                            <w:color w:val="E1EFFF"/>
                            <w:kern w:val="0"/>
                            <w:sz w:val="16"/>
                            <w:szCs w:val="16"/>
                            <w:shd w:val="clear" w:color="auto" w:fill="193549"/>
                            <w:lang w:val="en-US" w:eastAsia="zh-CN" w:bidi="ar"/>
                          </w:rPr>
                          <w:t>])</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words </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C600"/>
                            <w:kern w:val="0"/>
                            <w:sz w:val="16"/>
                            <w:szCs w:val="16"/>
                            <w:shd w:val="clear" w:color="auto" w:fill="193549"/>
                            <w:lang w:val="en-US" w:eastAsia="zh-CN" w:bidi="ar"/>
                          </w:rPr>
                          <w:t>word_tokenize</w:t>
                        </w:r>
                        <w:r>
                          <w:rPr>
                            <w:rFonts w:hint="default" w:ascii="Cascadia Code" w:hAnsi="Cascadia Code" w:eastAsia="Cascadia Code" w:cs="Cascadia Code"/>
                            <w:b w:val="0"/>
                            <w:bCs w:val="0"/>
                            <w:color w:val="E1EFFF"/>
                            <w:kern w:val="0"/>
                            <w:sz w:val="16"/>
                            <w:szCs w:val="16"/>
                            <w:shd w:val="clear" w:color="auto" w:fill="193549"/>
                            <w:lang w:val="en-US" w:eastAsia="zh-CN" w:bidi="ar"/>
                          </w:rPr>
                          <w:t>(text)</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stopwords </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C600"/>
                            <w:kern w:val="0"/>
                            <w:sz w:val="16"/>
                            <w:szCs w:val="16"/>
                            <w:shd w:val="clear" w:color="auto" w:fill="193549"/>
                            <w:lang w:val="en-US" w:eastAsia="zh-CN" w:bidi="ar"/>
                          </w:rPr>
                          <w:t>nltk</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9EFFFF"/>
                            <w:kern w:val="0"/>
                            <w:sz w:val="16"/>
                            <w:szCs w:val="16"/>
                            <w:shd w:val="clear" w:color="auto" w:fill="193549"/>
                            <w:lang w:val="en-US" w:eastAsia="zh-CN" w:bidi="ar"/>
                          </w:rPr>
                          <w:t>corpus</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9EFFFF"/>
                            <w:kern w:val="0"/>
                            <w:sz w:val="16"/>
                            <w:szCs w:val="16"/>
                            <w:shd w:val="clear" w:color="auto" w:fill="193549"/>
                            <w:lang w:val="en-US" w:eastAsia="zh-CN" w:bidi="ar"/>
                          </w:rPr>
                          <w:t>stopwords</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9EFFFF"/>
                            <w:kern w:val="0"/>
                            <w:sz w:val="16"/>
                            <w:szCs w:val="16"/>
                            <w:shd w:val="clear" w:color="auto" w:fill="193549"/>
                            <w:lang w:val="en-US" w:eastAsia="zh-CN" w:bidi="ar"/>
                          </w:rPr>
                          <w:t>words</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A5FF90"/>
                            <w:kern w:val="0"/>
                            <w:sz w:val="16"/>
                            <w:szCs w:val="16"/>
                            <w:shd w:val="clear" w:color="auto" w:fill="193549"/>
                            <w:lang w:val="en-US" w:eastAsia="zh-CN" w:bidi="ar"/>
                          </w:rPr>
                          <w:t>english</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i/>
                            <w:iCs/>
                            <w:color w:val="0088FF"/>
                            <w:kern w:val="0"/>
                            <w:sz w:val="16"/>
                            <w:szCs w:val="16"/>
                            <w:shd w:val="clear" w:color="auto" w:fill="193549"/>
                            <w:lang w:val="en-US" w:eastAsia="zh-CN" w:bidi="ar"/>
                          </w:rPr>
                          <w:t># remove stopwords</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color="auto" w:fill="193549"/>
                            <w:lang w:val="en-US" w:eastAsia="zh-CN" w:bidi="ar"/>
                          </w:rPr>
                          <w:t>text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A5FF90"/>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C600"/>
                            <w:kern w:val="0"/>
                            <w:sz w:val="16"/>
                            <w:szCs w:val="16"/>
                            <w:shd w:val="clear" w:color="auto" w:fill="193549"/>
                            <w:lang w:val="en-US" w:eastAsia="zh-CN" w:bidi="ar"/>
                          </w:rPr>
                          <w:t>join</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i</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for</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FFFF"/>
                            <w:kern w:val="0"/>
                            <w:sz w:val="16"/>
                            <w:szCs w:val="16"/>
                            <w:shd w:val="clear" w:color="auto" w:fill="193549"/>
                            <w:lang w:val="en-US" w:eastAsia="zh-CN" w:bidi="ar"/>
                          </w:rPr>
                          <w:t>i</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in</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FFFF"/>
                            <w:kern w:val="0"/>
                            <w:sz w:val="16"/>
                            <w:szCs w:val="16"/>
                            <w:shd w:val="clear" w:color="auto" w:fill="193549"/>
                            <w:lang w:val="en-US" w:eastAsia="zh-CN" w:bidi="ar"/>
                          </w:rPr>
                          <w:t>words</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if</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FFFF"/>
                            <w:kern w:val="0"/>
                            <w:sz w:val="16"/>
                            <w:szCs w:val="16"/>
                            <w:shd w:val="clear" w:color="auto" w:fill="193549"/>
                            <w:lang w:val="en-US" w:eastAsia="zh-CN" w:bidi="ar"/>
                          </w:rPr>
                          <w:t>i</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not</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in</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FFFF"/>
                            <w:kern w:val="0"/>
                            <w:sz w:val="16"/>
                            <w:szCs w:val="16"/>
                            <w:shd w:val="clear" w:color="auto" w:fill="193549"/>
                            <w:lang w:val="en-US" w:eastAsia="zh-CN" w:bidi="ar"/>
                          </w:rPr>
                          <w:t>stopwords</w:t>
                        </w:r>
                        <w:r>
                          <w:rPr>
                            <w:rFonts w:hint="default" w:ascii="Cascadia Code" w:hAnsi="Cascadia Code" w:eastAsia="Cascadia Code" w:cs="Cascadia Code"/>
                            <w:b w:val="0"/>
                            <w:bCs w:val="0"/>
                            <w:color w:val="E1EFFF"/>
                            <w:kern w:val="0"/>
                            <w:sz w:val="16"/>
                            <w:szCs w:val="16"/>
                            <w:shd w:val="clear" w:color="auto" w:fill="193549"/>
                            <w:lang w:val="en-US" w:eastAsia="zh-CN" w:bidi="ar"/>
                          </w:rPr>
                          <w:t>])</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color="auto" w:fill="193549"/>
                            <w:lang w:val="en-US" w:eastAsia="zh-CN" w:bidi="ar"/>
                          </w:rPr>
                          <w:t>text</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C600"/>
                            <w:kern w:val="0"/>
                            <w:sz w:val="16"/>
                            <w:szCs w:val="16"/>
                            <w:shd w:val="clear" w:color="auto" w:fill="193549"/>
                            <w:lang w:val="en-US" w:eastAsia="zh-CN" w:bidi="ar"/>
                          </w:rPr>
                          <w:t>re</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C600"/>
                            <w:kern w:val="0"/>
                            <w:sz w:val="16"/>
                            <w:szCs w:val="16"/>
                            <w:shd w:val="clear" w:color="auto" w:fill="193549"/>
                            <w:lang w:val="en-US" w:eastAsia="zh-CN" w:bidi="ar"/>
                          </w:rPr>
                          <w:t>sub</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A5FF90"/>
                            <w:kern w:val="0"/>
                            <w:sz w:val="16"/>
                            <w:szCs w:val="16"/>
                            <w:shd w:val="clear" w:color="auto" w:fill="193549"/>
                            <w:lang w:val="en-US" w:eastAsia="zh-CN" w:bidi="ar"/>
                          </w:rPr>
                          <w:t>\s[\s]+</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A5FF90"/>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,text).</w:t>
                        </w:r>
                        <w:r>
                          <w:rPr>
                            <w:rFonts w:hint="default" w:ascii="Cascadia Code" w:hAnsi="Cascadia Code" w:eastAsia="Cascadia Code" w:cs="Cascadia Code"/>
                            <w:b w:val="0"/>
                            <w:bCs w:val="0"/>
                            <w:color w:val="FFC600"/>
                            <w:kern w:val="0"/>
                            <w:sz w:val="16"/>
                            <w:szCs w:val="16"/>
                            <w:shd w:val="clear" w:color="auto" w:fill="193549"/>
                            <w:lang w:val="en-US" w:eastAsia="zh-CN" w:bidi="ar"/>
                          </w:rPr>
                          <w:t>strip</w:t>
                        </w:r>
                        <w:r>
                          <w:rPr>
                            <w:rFonts w:hint="default" w:ascii="Cascadia Code" w:hAnsi="Cascadia Code" w:eastAsia="Cascadia Code" w:cs="Cascadia Code"/>
                            <w:b w:val="0"/>
                            <w:bCs w:val="0"/>
                            <w:color w:val="E1EFFF"/>
                            <w:kern w:val="0"/>
                            <w:sz w:val="16"/>
                            <w:szCs w:val="16"/>
                            <w:shd w:val="clear" w:color="auto" w:fill="193549"/>
                            <w:lang w:val="en-US" w:eastAsia="zh-CN" w:bidi="ar"/>
                          </w:rPr>
                          <w:t>()</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color="auto" w:fill="193549"/>
                            <w:lang w:val="en-US" w:eastAsia="zh-CN" w:bidi="ar"/>
                          </w:rPr>
                          <w:t>text</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C600"/>
                            <w:kern w:val="0"/>
                            <w:sz w:val="16"/>
                            <w:szCs w:val="16"/>
                            <w:shd w:val="clear" w:color="auto" w:fill="193549"/>
                            <w:lang w:val="en-US" w:eastAsia="zh-CN" w:bidi="ar"/>
                          </w:rPr>
                          <w:t>re</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C600"/>
                            <w:kern w:val="0"/>
                            <w:sz w:val="16"/>
                            <w:szCs w:val="16"/>
                            <w:shd w:val="clear" w:color="auto" w:fill="193549"/>
                            <w:lang w:val="en-US" w:eastAsia="zh-CN" w:bidi="ar"/>
                          </w:rPr>
                          <w:t>sub</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A5FF90"/>
                            <w:kern w:val="0"/>
                            <w:sz w:val="16"/>
                            <w:szCs w:val="16"/>
                            <w:shd w:val="clear" w:color="auto" w:fill="193549"/>
                            <w:lang w:val="en-US" w:eastAsia="zh-CN" w:bidi="ar"/>
                          </w:rPr>
                          <w:t>\s[\s]+</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B94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A5FF90"/>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,text).</w:t>
                        </w:r>
                        <w:r>
                          <w:rPr>
                            <w:rFonts w:hint="default" w:ascii="Cascadia Code" w:hAnsi="Cascadia Code" w:eastAsia="Cascadia Code" w:cs="Cascadia Code"/>
                            <w:b w:val="0"/>
                            <w:bCs w:val="0"/>
                            <w:color w:val="FFC600"/>
                            <w:kern w:val="0"/>
                            <w:sz w:val="16"/>
                            <w:szCs w:val="16"/>
                            <w:shd w:val="clear" w:color="auto" w:fill="193549"/>
                            <w:lang w:val="en-US" w:eastAsia="zh-CN" w:bidi="ar"/>
                          </w:rPr>
                          <w:t>strip</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i/>
                            <w:iCs/>
                            <w:color w:val="0088FF"/>
                            <w:kern w:val="0"/>
                            <w:sz w:val="16"/>
                            <w:szCs w:val="16"/>
                            <w:shd w:val="clear" w:color="auto" w:fill="193549"/>
                            <w:lang w:val="en-US" w:eastAsia="zh-CN" w:bidi="ar"/>
                          </w:rPr>
                          <w:t># remove repeated/leading/trailing spaces</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return</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color="auto" w:fill="193549"/>
                            <w:lang w:val="en-US" w:eastAsia="zh-CN" w:bidi="ar"/>
                          </w:rPr>
                          <w:t>text</w:t>
                        </w:r>
                      </w:p>
                      <w:p/>
                    </w:txbxContent>
                  </v:textbox>
                </v:shape>
              </v:group>
            </w:pict>
          </mc:Fallback>
        </mc:AlternateContent>
      </w:r>
      <w:r>
        <w:rPr>
          <w:rFonts w:ascii="Palatino Linotype" w:hAnsi="Trebuchet MS" w:eastAsia="Trebuchet MS" w:cs="Trebuchet MS"/>
          <w:b/>
          <w:sz w:val="26"/>
        </w:rPr>
        <w:t>Dataset</w:t>
      </w:r>
      <w:r>
        <w:rPr>
          <w:rFonts w:ascii="Palatino Linotype" w:hAnsi="Trebuchet MS" w:eastAsia="Trebuchet MS" w:cs="Trebuchet MS"/>
          <w:b/>
          <w:spacing w:val="-5"/>
          <w:sz w:val="26"/>
        </w:rPr>
        <w:t xml:space="preserve"> </w:t>
      </w:r>
      <w:r>
        <w:rPr>
          <w:rFonts w:ascii="Palatino Linotype" w:hAnsi="Trebuchet MS" w:eastAsia="Trebuchet MS" w:cs="Trebuchet MS"/>
          <w:b/>
          <w:sz w:val="26"/>
        </w:rPr>
        <w:t>4</w:t>
      </w:r>
      <w:r>
        <w:rPr>
          <w:rFonts w:ascii="Palatino Linotype" w:hAnsi="Trebuchet MS" w:eastAsia="Trebuchet MS" w:cs="Trebuchet MS"/>
          <w:b/>
          <w:spacing w:val="-8"/>
          <w:sz w:val="26"/>
        </w:rPr>
        <w:t xml:space="preserve"> </w:t>
      </w:r>
      <w:r>
        <w:rPr>
          <w:rFonts w:ascii="Palatino Linotype" w:hAnsi="Trebuchet MS" w:eastAsia="Trebuchet MS" w:cs="Trebuchet MS"/>
          <w:b/>
          <w:sz w:val="26"/>
        </w:rPr>
        <w:t>(Email</w:t>
      </w:r>
      <w:r>
        <w:rPr>
          <w:rFonts w:ascii="Palatino Linotype" w:hAnsi="Trebuchet MS" w:eastAsia="Trebuchet MS" w:cs="Trebuchet MS"/>
          <w:b/>
          <w:spacing w:val="-5"/>
          <w:sz w:val="26"/>
        </w:rPr>
        <w:t xml:space="preserve"> </w:t>
      </w:r>
      <w:r>
        <w:rPr>
          <w:rFonts w:ascii="Palatino Linotype" w:hAnsi="Trebuchet MS" w:eastAsia="Trebuchet MS" w:cs="Trebuchet MS"/>
          <w:b/>
          <w:sz w:val="26"/>
        </w:rPr>
        <w:t>spam-ham</w:t>
      </w:r>
      <w:r>
        <w:rPr>
          <w:rFonts w:ascii="Palatino Linotype" w:hAnsi="Trebuchet MS" w:eastAsia="Trebuchet MS" w:cs="Trebuchet MS"/>
          <w:b/>
          <w:spacing w:val="-7"/>
          <w:sz w:val="26"/>
        </w:rPr>
        <w:t xml:space="preserve"> </w:t>
      </w:r>
      <w:r>
        <w:rPr>
          <w:rFonts w:ascii="Palatino Linotype" w:hAnsi="Trebuchet MS" w:eastAsia="Trebuchet MS" w:cs="Trebuchet MS"/>
          <w:b/>
          <w:spacing w:val="-2"/>
          <w:sz w:val="26"/>
        </w:rPr>
        <w:t>dataset):</w:t>
      </w:r>
    </w:p>
    <w:p>
      <w:pPr>
        <w:rPr>
          <w:rFonts w:ascii="Palatino Linotype" w:hAnsi="Trebuchet MS" w:eastAsia="Trebuchet MS" w:cs="Trebuchet MS"/>
          <w:b/>
          <w:sz w:val="20"/>
          <w:szCs w:val="16"/>
        </w:rPr>
      </w:pPr>
    </w:p>
    <w:p>
      <w:pPr>
        <w:spacing w:before="110"/>
        <w:rPr>
          <w:rFonts w:ascii="Palatino Linotype" w:hAnsi="Trebuchet MS" w:eastAsia="Trebuchet MS" w:cs="Trebuchet MS"/>
          <w:b/>
          <w:sz w:val="20"/>
          <w:szCs w:val="16"/>
        </w:rPr>
      </w:pPr>
      <w:r>
        <mc:AlternateContent>
          <mc:Choice Requires="wpg">
            <w:drawing>
              <wp:anchor distT="0" distB="0" distL="0" distR="0" simplePos="0" relativeHeight="251764736" behindDoc="1" locked="0" layoutInCell="1" allowOverlap="1">
                <wp:simplePos x="0" y="0"/>
                <wp:positionH relativeFrom="page">
                  <wp:posOffset>457200</wp:posOffset>
                </wp:positionH>
                <wp:positionV relativeFrom="paragraph">
                  <wp:posOffset>256540</wp:posOffset>
                </wp:positionV>
                <wp:extent cx="6645910" cy="3909060"/>
                <wp:effectExtent l="0" t="0" r="13970" b="7620"/>
                <wp:wrapTopAndBottom/>
                <wp:docPr id="198" name="Group 198"/>
                <wp:cNvGraphicFramePr/>
                <a:graphic xmlns:a="http://schemas.openxmlformats.org/drawingml/2006/main">
                  <a:graphicData uri="http://schemas.microsoft.com/office/word/2010/wordprocessingGroup">
                    <wpg:wgp>
                      <wpg:cNvGrpSpPr/>
                      <wpg:grpSpPr>
                        <a:xfrm>
                          <a:off x="0" y="0"/>
                          <a:ext cx="6645909" cy="3909060"/>
                          <a:chOff x="0" y="0"/>
                          <a:chExt cx="6645909" cy="3909060"/>
                        </a:xfrm>
                      </wpg:grpSpPr>
                      <wps:wsp>
                        <wps:cNvPr id="169" name="Graphic 169"/>
                        <wps:cNvSpPr/>
                        <wps:spPr>
                          <a:xfrm>
                            <a:off x="0" y="0"/>
                            <a:ext cx="6645909" cy="289560"/>
                          </a:xfrm>
                          <a:custGeom>
                            <a:avLst/>
                            <a:gdLst/>
                            <a:ahLst/>
                            <a:cxnLst/>
                            <a:rect l="l" t="t" r="r" b="b"/>
                            <a:pathLst>
                              <a:path w="6645909" h="289560">
                                <a:moveTo>
                                  <a:pt x="6645910" y="0"/>
                                </a:moveTo>
                                <a:lnTo>
                                  <a:pt x="0" y="0"/>
                                </a:lnTo>
                                <a:lnTo>
                                  <a:pt x="0" y="144780"/>
                                </a:lnTo>
                                <a:lnTo>
                                  <a:pt x="0" y="289560"/>
                                </a:lnTo>
                                <a:lnTo>
                                  <a:pt x="6645910" y="289560"/>
                                </a:lnTo>
                                <a:lnTo>
                                  <a:pt x="6645910" y="144780"/>
                                </a:lnTo>
                                <a:lnTo>
                                  <a:pt x="6645910" y="0"/>
                                </a:lnTo>
                                <a:close/>
                              </a:path>
                            </a:pathLst>
                          </a:custGeom>
                          <a:solidFill>
                            <a:srgbClr val="183548"/>
                          </a:solidFill>
                        </wps:spPr>
                        <wps:bodyPr wrap="square" lIns="0" tIns="0" rIns="0" bIns="0" rtlCol="0"/>
                      </wps:wsp>
                      <pic:pic xmlns:pic="http://schemas.openxmlformats.org/drawingml/2006/picture">
                        <pic:nvPicPr>
                          <pic:cNvPr id="170" name="Image 170"/>
                          <pic:cNvPicPr/>
                        </pic:nvPicPr>
                        <pic:blipFill>
                          <a:blip r:embed="rId30" cstate="print"/>
                          <a:stretch>
                            <a:fillRect/>
                          </a:stretch>
                        </pic:blipFill>
                        <pic:spPr>
                          <a:xfrm>
                            <a:off x="181482" y="195198"/>
                            <a:ext cx="53974" cy="69849"/>
                          </a:xfrm>
                          <a:prstGeom prst="rect">
                            <a:avLst/>
                          </a:prstGeom>
                        </pic:spPr>
                      </pic:pic>
                      <pic:pic xmlns:pic="http://schemas.openxmlformats.org/drawingml/2006/picture">
                        <pic:nvPicPr>
                          <pic:cNvPr id="171" name="Image 171"/>
                          <pic:cNvPicPr/>
                        </pic:nvPicPr>
                        <pic:blipFill>
                          <a:blip r:embed="rId30" cstate="print"/>
                          <a:stretch>
                            <a:fillRect/>
                          </a:stretch>
                        </pic:blipFill>
                        <pic:spPr>
                          <a:xfrm>
                            <a:off x="240915" y="195198"/>
                            <a:ext cx="53974" cy="69849"/>
                          </a:xfrm>
                          <a:prstGeom prst="rect">
                            <a:avLst/>
                          </a:prstGeom>
                        </pic:spPr>
                      </pic:pic>
                      <pic:pic xmlns:pic="http://schemas.openxmlformats.org/drawingml/2006/picture">
                        <pic:nvPicPr>
                          <pic:cNvPr id="172" name="Image 172"/>
                          <pic:cNvPicPr/>
                        </pic:nvPicPr>
                        <pic:blipFill>
                          <a:blip r:embed="rId30" cstate="print"/>
                          <a:stretch>
                            <a:fillRect/>
                          </a:stretch>
                        </pic:blipFill>
                        <pic:spPr>
                          <a:xfrm>
                            <a:off x="300347" y="195198"/>
                            <a:ext cx="53974" cy="69849"/>
                          </a:xfrm>
                          <a:prstGeom prst="rect">
                            <a:avLst/>
                          </a:prstGeom>
                        </pic:spPr>
                      </pic:pic>
                      <wps:wsp>
                        <wps:cNvPr id="173" name="Graphic 173"/>
                        <wps:cNvSpPr/>
                        <wps:spPr>
                          <a:xfrm>
                            <a:off x="0" y="289559"/>
                            <a:ext cx="6645909" cy="1737360"/>
                          </a:xfrm>
                          <a:custGeom>
                            <a:avLst/>
                            <a:gdLst/>
                            <a:ahLst/>
                            <a:cxnLst/>
                            <a:rect l="l" t="t" r="r" b="b"/>
                            <a:pathLst>
                              <a:path w="6645909" h="1737360">
                                <a:moveTo>
                                  <a:pt x="6645910" y="0"/>
                                </a:moveTo>
                                <a:lnTo>
                                  <a:pt x="0" y="0"/>
                                </a:lnTo>
                                <a:lnTo>
                                  <a:pt x="0" y="144780"/>
                                </a:lnTo>
                                <a:lnTo>
                                  <a:pt x="0" y="289560"/>
                                </a:lnTo>
                                <a:lnTo>
                                  <a:pt x="0" y="1737360"/>
                                </a:lnTo>
                                <a:lnTo>
                                  <a:pt x="6645910" y="1737360"/>
                                </a:lnTo>
                                <a:lnTo>
                                  <a:pt x="6645910" y="144780"/>
                                </a:lnTo>
                                <a:lnTo>
                                  <a:pt x="6645910" y="0"/>
                                </a:lnTo>
                                <a:close/>
                              </a:path>
                            </a:pathLst>
                          </a:custGeom>
                          <a:solidFill>
                            <a:srgbClr val="183548"/>
                          </a:solidFill>
                        </wps:spPr>
                        <wps:bodyPr wrap="square" lIns="0" tIns="0" rIns="0" bIns="0" rtlCol="0"/>
                      </wps:wsp>
                      <pic:pic xmlns:pic="http://schemas.openxmlformats.org/drawingml/2006/picture">
                        <pic:nvPicPr>
                          <pic:cNvPr id="174" name="Image 174"/>
                          <pic:cNvPicPr/>
                        </pic:nvPicPr>
                        <pic:blipFill>
                          <a:blip r:embed="rId34" cstate="print"/>
                          <a:stretch>
                            <a:fillRect/>
                          </a:stretch>
                        </pic:blipFill>
                        <pic:spPr>
                          <a:xfrm>
                            <a:off x="2031718" y="1932558"/>
                            <a:ext cx="47624" cy="69849"/>
                          </a:xfrm>
                          <a:prstGeom prst="rect">
                            <a:avLst/>
                          </a:prstGeom>
                        </pic:spPr>
                      </pic:pic>
                      <wps:wsp>
                        <wps:cNvPr id="175" name="Graphic 175"/>
                        <wps:cNvSpPr/>
                        <wps:spPr>
                          <a:xfrm>
                            <a:off x="0" y="2026919"/>
                            <a:ext cx="6645909" cy="1013460"/>
                          </a:xfrm>
                          <a:custGeom>
                            <a:avLst/>
                            <a:gdLst/>
                            <a:ahLst/>
                            <a:cxnLst/>
                            <a:rect l="l" t="t" r="r" b="b"/>
                            <a:pathLst>
                              <a:path w="6645909" h="1013460">
                                <a:moveTo>
                                  <a:pt x="6645910" y="0"/>
                                </a:moveTo>
                                <a:lnTo>
                                  <a:pt x="0" y="0"/>
                                </a:lnTo>
                                <a:lnTo>
                                  <a:pt x="0" y="144780"/>
                                </a:lnTo>
                                <a:lnTo>
                                  <a:pt x="0" y="289560"/>
                                </a:lnTo>
                                <a:lnTo>
                                  <a:pt x="0" y="1013460"/>
                                </a:lnTo>
                                <a:lnTo>
                                  <a:pt x="6645910" y="1013460"/>
                                </a:lnTo>
                                <a:lnTo>
                                  <a:pt x="6645910" y="144780"/>
                                </a:lnTo>
                                <a:lnTo>
                                  <a:pt x="6645910" y="0"/>
                                </a:lnTo>
                                <a:close/>
                              </a:path>
                            </a:pathLst>
                          </a:custGeom>
                          <a:solidFill>
                            <a:srgbClr val="183548"/>
                          </a:solidFill>
                        </wps:spPr>
                        <wps:bodyPr wrap="square" lIns="0" tIns="0" rIns="0" bIns="0" rtlCol="0"/>
                      </wps:wsp>
                      <pic:pic xmlns:pic="http://schemas.openxmlformats.org/drawingml/2006/picture">
                        <pic:nvPicPr>
                          <pic:cNvPr id="176" name="Image 176"/>
                          <pic:cNvPicPr/>
                        </pic:nvPicPr>
                        <pic:blipFill>
                          <a:blip r:embed="rId34" cstate="print"/>
                          <a:stretch>
                            <a:fillRect/>
                          </a:stretch>
                        </pic:blipFill>
                        <pic:spPr>
                          <a:xfrm>
                            <a:off x="2388331" y="2946006"/>
                            <a:ext cx="47624" cy="69849"/>
                          </a:xfrm>
                          <a:prstGeom prst="rect">
                            <a:avLst/>
                          </a:prstGeom>
                        </pic:spPr>
                      </pic:pic>
                      <wps:wsp>
                        <wps:cNvPr id="177" name="Graphic 177"/>
                        <wps:cNvSpPr/>
                        <wps:spPr>
                          <a:xfrm>
                            <a:off x="0" y="3040379"/>
                            <a:ext cx="6645909" cy="868680"/>
                          </a:xfrm>
                          <a:custGeom>
                            <a:avLst/>
                            <a:gdLst/>
                            <a:ahLst/>
                            <a:cxnLst/>
                            <a:rect l="l" t="t" r="r" b="b"/>
                            <a:pathLst>
                              <a:path w="6645909" h="868680">
                                <a:moveTo>
                                  <a:pt x="6645910" y="0"/>
                                </a:moveTo>
                                <a:lnTo>
                                  <a:pt x="0" y="0"/>
                                </a:lnTo>
                                <a:lnTo>
                                  <a:pt x="0" y="144780"/>
                                </a:lnTo>
                                <a:lnTo>
                                  <a:pt x="0" y="289560"/>
                                </a:lnTo>
                                <a:lnTo>
                                  <a:pt x="0" y="434340"/>
                                </a:lnTo>
                                <a:lnTo>
                                  <a:pt x="0" y="579120"/>
                                </a:lnTo>
                                <a:lnTo>
                                  <a:pt x="0" y="723900"/>
                                </a:lnTo>
                                <a:lnTo>
                                  <a:pt x="0" y="868680"/>
                                </a:lnTo>
                                <a:lnTo>
                                  <a:pt x="6645910" y="868680"/>
                                </a:lnTo>
                                <a:lnTo>
                                  <a:pt x="6645910" y="144780"/>
                                </a:lnTo>
                                <a:lnTo>
                                  <a:pt x="6645910" y="0"/>
                                </a:lnTo>
                                <a:close/>
                              </a:path>
                            </a:pathLst>
                          </a:custGeom>
                          <a:solidFill>
                            <a:srgbClr val="183548"/>
                          </a:solidFill>
                        </wps:spPr>
                        <wps:bodyPr wrap="square" lIns="0" tIns="0" rIns="0" bIns="0" rtlCol="0"/>
                      </wps:wsp>
                      <wps:wsp>
                        <wps:cNvPr id="178" name="Textbox 178"/>
                        <wps:cNvSpPr txBox="1"/>
                        <wps:spPr>
                          <a:xfrm>
                            <a:off x="0" y="0"/>
                            <a:ext cx="6645909" cy="3909060"/>
                          </a:xfrm>
                          <a:prstGeom prst="rect">
                            <a:avLst/>
                          </a:prstGeom>
                        </wps:spPr>
                        <wps:txbx>
                          <w:txbxContent>
                            <w:p>
                              <w:pPr>
                                <w:spacing w:before="51" w:line="240" w:lineRule="auto"/>
                                <w:rPr>
                                  <w:rFonts w:ascii="Palatino Linotype"/>
                                  <w:b/>
                                  <w:sz w:val="16"/>
                                </w:rPr>
                              </w:pPr>
                            </w:p>
                            <w:p>
                              <w:pPr>
                                <w:tabs>
                                  <w:tab w:val="left" w:pos="657"/>
                                </w:tabs>
                                <w:spacing w:before="0" w:line="295" w:lineRule="auto"/>
                                <w:ind w:left="0" w:right="9056" w:firstLine="0"/>
                                <w:jc w:val="left"/>
                                <w:rPr>
                                  <w:sz w:val="16"/>
                                </w:rPr>
                              </w:pPr>
                              <w:r>
                                <w:rPr>
                                  <w:color w:val="92FB79"/>
                                  <w:spacing w:val="-4"/>
                                  <w:w w:val="160"/>
                                  <w:sz w:val="16"/>
                                </w:rPr>
                                <w:t>"""</w:t>
                              </w:r>
                              <w:r>
                                <w:rPr>
                                  <w:color w:val="92FB79"/>
                                  <w:sz w:val="16"/>
                                </w:rPr>
                                <w:tab/>
                              </w:r>
                              <w:r>
                                <w:rPr>
                                  <w:color w:val="A4FF90"/>
                                  <w:spacing w:val="-2"/>
                                  <w:w w:val="140"/>
                                  <w:sz w:val="16"/>
                                </w:rPr>
                                <w:t>spam</w:t>
                              </w:r>
                              <w:r>
                                <w:rPr>
                                  <w:color w:val="92FB79"/>
                                  <w:spacing w:val="-2"/>
                                  <w:w w:val="140"/>
                                  <w:sz w:val="16"/>
                                </w:rPr>
                                <w:t xml:space="preserve">""" </w:t>
                              </w:r>
                              <w:r>
                                <w:rPr>
                                  <w:color w:val="FF9D00"/>
                                  <w:w w:val="120"/>
                                  <w:sz w:val="16"/>
                                </w:rPr>
                                <w:t>import</w:t>
                              </w:r>
                              <w:r>
                                <w:rPr>
                                  <w:color w:val="FF9D00"/>
                                  <w:spacing w:val="3"/>
                                  <w:w w:val="120"/>
                                  <w:sz w:val="16"/>
                                </w:rPr>
                                <w:t xml:space="preserve"> </w:t>
                              </w:r>
                              <w:r>
                                <w:rPr>
                                  <w:color w:val="FFC500"/>
                                  <w:w w:val="120"/>
                                  <w:sz w:val="16"/>
                                </w:rPr>
                                <w:t>warnings</w:t>
                              </w:r>
                            </w:p>
                            <w:p>
                              <w:pPr>
                                <w:spacing w:before="0" w:line="295" w:lineRule="auto"/>
                                <w:ind w:left="0" w:right="7460" w:firstLine="0"/>
                                <w:jc w:val="left"/>
                                <w:rPr>
                                  <w:sz w:val="16"/>
                                </w:rPr>
                              </w:pPr>
                              <w:r>
                                <w:rPr>
                                  <w:color w:val="FFC500"/>
                                  <w:spacing w:val="-2"/>
                                  <w:w w:val="125"/>
                                  <w:sz w:val="16"/>
                                </w:rPr>
                                <w:t>warnings</w:t>
                              </w:r>
                              <w:r>
                                <w:rPr>
                                  <w:color w:val="E0EEFF"/>
                                  <w:spacing w:val="-2"/>
                                  <w:w w:val="125"/>
                                  <w:sz w:val="16"/>
                                </w:rPr>
                                <w:t>.</w:t>
                              </w:r>
                              <w:r>
                                <w:rPr>
                                  <w:color w:val="FFC500"/>
                                  <w:spacing w:val="-2"/>
                                  <w:w w:val="125"/>
                                  <w:sz w:val="16"/>
                                </w:rPr>
                                <w:t>filterwarnings</w:t>
                              </w:r>
                              <w:r>
                                <w:rPr>
                                  <w:color w:val="E0EEFF"/>
                                  <w:spacing w:val="-2"/>
                                  <w:w w:val="125"/>
                                  <w:sz w:val="16"/>
                                </w:rPr>
                                <w:t>(</w:t>
                              </w:r>
                              <w:r>
                                <w:rPr>
                                  <w:color w:val="92FB79"/>
                                  <w:spacing w:val="-2"/>
                                  <w:w w:val="125"/>
                                  <w:sz w:val="16"/>
                                </w:rPr>
                                <w:t>"</w:t>
                              </w:r>
                              <w:r>
                                <w:rPr>
                                  <w:color w:val="A4FF90"/>
                                  <w:spacing w:val="-2"/>
                                  <w:w w:val="125"/>
                                  <w:sz w:val="16"/>
                                </w:rPr>
                                <w:t>ignore</w:t>
                              </w:r>
                              <w:r>
                                <w:rPr>
                                  <w:color w:val="92FB79"/>
                                  <w:spacing w:val="-2"/>
                                  <w:w w:val="125"/>
                                  <w:sz w:val="16"/>
                                </w:rPr>
                                <w:t>"</w:t>
                              </w:r>
                              <w:r>
                                <w:rPr>
                                  <w:color w:val="E0EEFF"/>
                                  <w:spacing w:val="-2"/>
                                  <w:w w:val="125"/>
                                  <w:sz w:val="16"/>
                                </w:rPr>
                                <w:t>)</w:t>
                              </w:r>
                              <w:r>
                                <w:rPr>
                                  <w:color w:val="E0EEFF"/>
                                  <w:spacing w:val="40"/>
                                  <w:w w:val="125"/>
                                  <w:sz w:val="16"/>
                                </w:rPr>
                                <w:t xml:space="preserve"> </w:t>
                              </w:r>
                              <w:r>
                                <w:rPr>
                                  <w:color w:val="FF9D00"/>
                                  <w:w w:val="125"/>
                                  <w:sz w:val="16"/>
                                </w:rPr>
                                <w:t>import</w:t>
                              </w:r>
                              <w:r>
                                <w:rPr>
                                  <w:color w:val="FF9D00"/>
                                  <w:spacing w:val="17"/>
                                  <w:w w:val="125"/>
                                  <w:sz w:val="16"/>
                                </w:rPr>
                                <w:t xml:space="preserve"> </w:t>
                              </w:r>
                              <w:r>
                                <w:rPr>
                                  <w:color w:val="FFC500"/>
                                  <w:w w:val="125"/>
                                  <w:sz w:val="16"/>
                                </w:rPr>
                                <w:t xml:space="preserve">numpy </w:t>
                              </w:r>
                              <w:r>
                                <w:rPr>
                                  <w:color w:val="FF9D00"/>
                                  <w:w w:val="125"/>
                                  <w:sz w:val="16"/>
                                </w:rPr>
                                <w:t xml:space="preserve">as </w:t>
                              </w:r>
                              <w:r>
                                <w:rPr>
                                  <w:color w:val="FFC500"/>
                                  <w:w w:val="125"/>
                                  <w:sz w:val="16"/>
                                </w:rPr>
                                <w:t>np</w:t>
                              </w:r>
                            </w:p>
                            <w:p>
                              <w:pPr>
                                <w:spacing w:before="0" w:line="295" w:lineRule="auto"/>
                                <w:ind w:left="0" w:right="8212" w:firstLine="0"/>
                                <w:jc w:val="left"/>
                                <w:rPr>
                                  <w:sz w:val="16"/>
                                </w:rPr>
                              </w:pPr>
                              <w:r>
                                <w:rPr>
                                  <w:color w:val="FF9D00"/>
                                  <w:w w:val="125"/>
                                  <w:sz w:val="16"/>
                                </w:rPr>
                                <w:t>import</w:t>
                              </w:r>
                              <w:r>
                                <w:rPr>
                                  <w:color w:val="FF9D00"/>
                                  <w:spacing w:val="38"/>
                                  <w:w w:val="125"/>
                                  <w:sz w:val="16"/>
                                </w:rPr>
                                <w:t xml:space="preserve"> </w:t>
                              </w:r>
                              <w:r>
                                <w:rPr>
                                  <w:color w:val="FFC500"/>
                                  <w:w w:val="125"/>
                                  <w:sz w:val="16"/>
                                </w:rPr>
                                <w:t xml:space="preserve">pandas </w:t>
                              </w:r>
                              <w:r>
                                <w:rPr>
                                  <w:color w:val="FF9D00"/>
                                  <w:w w:val="125"/>
                                  <w:sz w:val="16"/>
                                </w:rPr>
                                <w:t>as</w:t>
                              </w:r>
                              <w:r>
                                <w:rPr>
                                  <w:color w:val="FF9D00"/>
                                  <w:spacing w:val="38"/>
                                  <w:w w:val="125"/>
                                  <w:sz w:val="16"/>
                                </w:rPr>
                                <w:t xml:space="preserve"> </w:t>
                              </w:r>
                              <w:r>
                                <w:rPr>
                                  <w:color w:val="FFC500"/>
                                  <w:w w:val="125"/>
                                  <w:sz w:val="16"/>
                                </w:rPr>
                                <w:t xml:space="preserve">pd </w:t>
                              </w:r>
                              <w:r>
                                <w:rPr>
                                  <w:color w:val="FF9D00"/>
                                  <w:w w:val="125"/>
                                  <w:sz w:val="16"/>
                                </w:rPr>
                                <w:t xml:space="preserve">import </w:t>
                              </w:r>
                              <w:r>
                                <w:rPr>
                                  <w:color w:val="FFC500"/>
                                  <w:w w:val="125"/>
                                  <w:sz w:val="16"/>
                                </w:rPr>
                                <w:t xml:space="preserve">seaborn </w:t>
                              </w:r>
                              <w:r>
                                <w:rPr>
                                  <w:color w:val="FF9D00"/>
                                  <w:w w:val="125"/>
                                  <w:sz w:val="16"/>
                                </w:rPr>
                                <w:t>as</w:t>
                              </w:r>
                              <w:r>
                                <w:rPr>
                                  <w:color w:val="FF9D00"/>
                                  <w:spacing w:val="1"/>
                                  <w:w w:val="125"/>
                                  <w:sz w:val="16"/>
                                </w:rPr>
                                <w:t xml:space="preserve"> </w:t>
                              </w:r>
                              <w:r>
                                <w:rPr>
                                  <w:color w:val="FFC500"/>
                                  <w:w w:val="125"/>
                                  <w:sz w:val="16"/>
                                </w:rPr>
                                <w:t>sns</w:t>
                              </w:r>
                            </w:p>
                            <w:p>
                              <w:pPr>
                                <w:spacing w:before="0" w:line="295" w:lineRule="auto"/>
                                <w:ind w:left="0" w:right="7549" w:firstLine="0"/>
                                <w:jc w:val="left"/>
                                <w:rPr>
                                  <w:sz w:val="16"/>
                                </w:rPr>
                              </w:pPr>
                              <w:r>
                                <w:rPr>
                                  <w:color w:val="FF9D00"/>
                                  <w:w w:val="130"/>
                                  <w:sz w:val="16"/>
                                </w:rPr>
                                <w:t>import</w:t>
                              </w:r>
                              <w:r>
                                <w:rPr>
                                  <w:color w:val="FF9D00"/>
                                  <w:spacing w:val="-2"/>
                                  <w:w w:val="130"/>
                                  <w:sz w:val="16"/>
                                </w:rPr>
                                <w:t xml:space="preserve"> </w:t>
                              </w:r>
                              <w:r>
                                <w:rPr>
                                  <w:color w:val="FFC500"/>
                                  <w:w w:val="130"/>
                                  <w:sz w:val="16"/>
                                </w:rPr>
                                <w:t>matplotlib</w:t>
                              </w:r>
                              <w:r>
                                <w:rPr>
                                  <w:color w:val="E0EEFF"/>
                                  <w:w w:val="130"/>
                                  <w:sz w:val="16"/>
                                </w:rPr>
                                <w:t>.</w:t>
                              </w:r>
                              <w:r>
                                <w:rPr>
                                  <w:color w:val="FFC500"/>
                                  <w:w w:val="130"/>
                                  <w:sz w:val="16"/>
                                </w:rPr>
                                <w:t>pyplot</w:t>
                              </w:r>
                              <w:r>
                                <w:rPr>
                                  <w:color w:val="FFC500"/>
                                  <w:spacing w:val="-3"/>
                                  <w:w w:val="130"/>
                                  <w:sz w:val="16"/>
                                </w:rPr>
                                <w:t xml:space="preserve"> </w:t>
                              </w:r>
                              <w:r>
                                <w:rPr>
                                  <w:color w:val="FF9D00"/>
                                  <w:w w:val="130"/>
                                  <w:sz w:val="16"/>
                                </w:rPr>
                                <w:t>as</w:t>
                              </w:r>
                              <w:r>
                                <w:rPr>
                                  <w:color w:val="FF9D00"/>
                                  <w:spacing w:val="-1"/>
                                  <w:w w:val="130"/>
                                  <w:sz w:val="16"/>
                                </w:rPr>
                                <w:t xml:space="preserve"> </w:t>
                              </w:r>
                              <w:r>
                                <w:rPr>
                                  <w:color w:val="FFC500"/>
                                  <w:w w:val="130"/>
                                  <w:sz w:val="16"/>
                                </w:rPr>
                                <w:t xml:space="preserve">plt </w:t>
                              </w:r>
                              <w:r>
                                <w:rPr>
                                  <w:color w:val="FF9D00"/>
                                  <w:w w:val="140"/>
                                  <w:sz w:val="16"/>
                                </w:rPr>
                                <w:t xml:space="preserve">import </w:t>
                              </w:r>
                              <w:r>
                                <w:rPr>
                                  <w:color w:val="FFC500"/>
                                  <w:w w:val="140"/>
                                  <w:sz w:val="16"/>
                                </w:rPr>
                                <w:t>nltk</w:t>
                              </w:r>
                            </w:p>
                            <w:p>
                              <w:pPr>
                                <w:spacing w:before="0" w:line="185" w:lineRule="exact"/>
                                <w:ind w:left="0" w:right="0" w:firstLine="0"/>
                                <w:jc w:val="left"/>
                                <w:rPr>
                                  <w:sz w:val="16"/>
                                </w:rPr>
                              </w:pPr>
                              <w:r>
                                <w:rPr>
                                  <w:color w:val="FF9D00"/>
                                  <w:w w:val="120"/>
                                  <w:sz w:val="16"/>
                                </w:rPr>
                                <w:t>import</w:t>
                              </w:r>
                              <w:r>
                                <w:rPr>
                                  <w:color w:val="FF9D00"/>
                                  <w:spacing w:val="12"/>
                                  <w:w w:val="135"/>
                                  <w:sz w:val="16"/>
                                </w:rPr>
                                <w:t xml:space="preserve"> </w:t>
                              </w:r>
                              <w:r>
                                <w:rPr>
                                  <w:color w:val="FFC500"/>
                                  <w:spacing w:val="-2"/>
                                  <w:w w:val="135"/>
                                  <w:sz w:val="16"/>
                                </w:rPr>
                                <w:t>string</w:t>
                              </w:r>
                            </w:p>
                            <w:p>
                              <w:pPr>
                                <w:spacing w:before="39" w:line="295" w:lineRule="auto"/>
                                <w:ind w:left="0" w:right="6520" w:firstLine="0"/>
                                <w:jc w:val="left"/>
                                <w:rPr>
                                  <w:sz w:val="16"/>
                                </w:rPr>
                              </w:pPr>
                              <w:r>
                                <w:rPr>
                                  <w:color w:val="FF9D00"/>
                                  <w:w w:val="120"/>
                                  <w:sz w:val="16"/>
                                </w:rPr>
                                <w:t>from</w:t>
                              </w:r>
                              <w:r>
                                <w:rPr>
                                  <w:color w:val="FF9D00"/>
                                  <w:spacing w:val="18"/>
                                  <w:w w:val="120"/>
                                  <w:sz w:val="16"/>
                                </w:rPr>
                                <w:t xml:space="preserve"> </w:t>
                              </w:r>
                              <w:r>
                                <w:rPr>
                                  <w:color w:val="FFC500"/>
                                  <w:w w:val="120"/>
                                  <w:sz w:val="16"/>
                                </w:rPr>
                                <w:t>nltk</w:t>
                              </w:r>
                              <w:r>
                                <w:rPr>
                                  <w:color w:val="E0EEFF"/>
                                  <w:w w:val="120"/>
                                  <w:sz w:val="16"/>
                                </w:rPr>
                                <w:t>.</w:t>
                              </w:r>
                              <w:r>
                                <w:rPr>
                                  <w:color w:val="FFC500"/>
                                  <w:w w:val="120"/>
                                  <w:sz w:val="16"/>
                                </w:rPr>
                                <w:t>tokenize</w:t>
                              </w:r>
                              <w:r>
                                <w:rPr>
                                  <w:color w:val="FFC500"/>
                                  <w:spacing w:val="20"/>
                                  <w:w w:val="120"/>
                                  <w:sz w:val="16"/>
                                </w:rPr>
                                <w:t xml:space="preserve"> </w:t>
                              </w:r>
                              <w:r>
                                <w:rPr>
                                  <w:color w:val="FF9D00"/>
                                  <w:w w:val="120"/>
                                  <w:sz w:val="16"/>
                                </w:rPr>
                                <w:t>import</w:t>
                              </w:r>
                              <w:r>
                                <w:rPr>
                                  <w:color w:val="FF9D00"/>
                                  <w:spacing w:val="20"/>
                                  <w:w w:val="120"/>
                                  <w:sz w:val="16"/>
                                </w:rPr>
                                <w:t xml:space="preserve"> </w:t>
                              </w:r>
                              <w:r>
                                <w:rPr>
                                  <w:color w:val="FFC500"/>
                                  <w:w w:val="120"/>
                                  <w:sz w:val="16"/>
                                </w:rPr>
                                <w:t xml:space="preserve">word_tokenize </w:t>
                              </w:r>
                              <w:r>
                                <w:rPr>
                                  <w:color w:val="FF9D00"/>
                                  <w:w w:val="130"/>
                                  <w:sz w:val="16"/>
                                </w:rPr>
                                <w:t xml:space="preserve">import </w:t>
                              </w:r>
                              <w:r>
                                <w:rPr>
                                  <w:color w:val="FFC500"/>
                                  <w:w w:val="130"/>
                                  <w:sz w:val="16"/>
                                </w:rPr>
                                <w:t>re</w:t>
                              </w:r>
                            </w:p>
                            <w:p>
                              <w:pPr>
                                <w:spacing w:before="0" w:line="185" w:lineRule="exact"/>
                                <w:ind w:left="0" w:right="0" w:firstLine="0"/>
                                <w:jc w:val="left"/>
                                <w:rPr>
                                  <w:sz w:val="16"/>
                                </w:rPr>
                              </w:pPr>
                              <w:r>
                                <w:rPr>
                                  <w:color w:val="FF9D00"/>
                                  <w:w w:val="125"/>
                                  <w:sz w:val="16"/>
                                </w:rPr>
                                <w:t>from</w:t>
                              </w:r>
                              <w:r>
                                <w:rPr>
                                  <w:color w:val="FF9D00"/>
                                  <w:spacing w:val="6"/>
                                  <w:w w:val="125"/>
                                  <w:sz w:val="16"/>
                                </w:rPr>
                                <w:t xml:space="preserve"> </w:t>
                              </w:r>
                              <w:r>
                                <w:rPr>
                                  <w:color w:val="FFC500"/>
                                  <w:w w:val="125"/>
                                  <w:sz w:val="16"/>
                                </w:rPr>
                                <w:t>nltk</w:t>
                              </w:r>
                              <w:r>
                                <w:rPr>
                                  <w:color w:val="E0EEFF"/>
                                  <w:w w:val="125"/>
                                  <w:sz w:val="16"/>
                                </w:rPr>
                                <w:t>.</w:t>
                              </w:r>
                              <w:r>
                                <w:rPr>
                                  <w:color w:val="FFC500"/>
                                  <w:w w:val="125"/>
                                  <w:sz w:val="16"/>
                                </w:rPr>
                                <w:t>corpus</w:t>
                              </w:r>
                              <w:r>
                                <w:rPr>
                                  <w:color w:val="FFC500"/>
                                  <w:spacing w:val="8"/>
                                  <w:w w:val="125"/>
                                  <w:sz w:val="16"/>
                                </w:rPr>
                                <w:t xml:space="preserve"> </w:t>
                              </w:r>
                              <w:r>
                                <w:rPr>
                                  <w:color w:val="FF9D00"/>
                                  <w:w w:val="125"/>
                                  <w:sz w:val="16"/>
                                </w:rPr>
                                <w:t>import</w:t>
                              </w:r>
                              <w:r>
                                <w:rPr>
                                  <w:color w:val="FF9D00"/>
                                  <w:spacing w:val="7"/>
                                  <w:w w:val="125"/>
                                  <w:sz w:val="16"/>
                                </w:rPr>
                                <w:t xml:space="preserve"> </w:t>
                              </w:r>
                              <w:r>
                                <w:rPr>
                                  <w:color w:val="FFFFFF"/>
                                  <w:spacing w:val="-2"/>
                                  <w:w w:val="125"/>
                                  <w:sz w:val="16"/>
                                </w:rPr>
                                <w:t>stopwords</w:t>
                              </w:r>
                            </w:p>
                            <w:p>
                              <w:pPr>
                                <w:spacing w:before="42"/>
                                <w:ind w:left="0" w:right="0" w:firstLine="0"/>
                                <w:jc w:val="left"/>
                                <w:rPr>
                                  <w:sz w:val="16"/>
                                </w:rPr>
                              </w:pPr>
                              <w:r>
                                <w:rPr>
                                  <w:color w:val="FF9D00"/>
                                  <w:spacing w:val="-2"/>
                                  <w:w w:val="120"/>
                                  <w:sz w:val="16"/>
                                </w:rPr>
                                <w:t>from</w:t>
                              </w:r>
                              <w:r>
                                <w:rPr>
                                  <w:color w:val="FF9D00"/>
                                  <w:spacing w:val="12"/>
                                  <w:w w:val="120"/>
                                  <w:sz w:val="16"/>
                                </w:rPr>
                                <w:t xml:space="preserve"> </w:t>
                              </w:r>
                              <w:r>
                                <w:rPr>
                                  <w:color w:val="FFC500"/>
                                  <w:spacing w:val="-2"/>
                                  <w:w w:val="120"/>
                                  <w:sz w:val="16"/>
                                </w:rPr>
                                <w:t>nltk</w:t>
                              </w:r>
                              <w:r>
                                <w:rPr>
                                  <w:color w:val="E0EEFF"/>
                                  <w:spacing w:val="-2"/>
                                  <w:w w:val="120"/>
                                  <w:sz w:val="16"/>
                                </w:rPr>
                                <w:t>.</w:t>
                              </w:r>
                              <w:r>
                                <w:rPr>
                                  <w:color w:val="FFC500"/>
                                  <w:spacing w:val="-2"/>
                                  <w:w w:val="120"/>
                                  <w:sz w:val="16"/>
                                </w:rPr>
                                <w:t>stem</w:t>
                              </w:r>
                              <w:r>
                                <w:rPr>
                                  <w:color w:val="E0EEFF"/>
                                  <w:spacing w:val="-2"/>
                                  <w:w w:val="120"/>
                                  <w:sz w:val="16"/>
                                </w:rPr>
                                <w:t>.</w:t>
                              </w:r>
                              <w:r>
                                <w:rPr>
                                  <w:color w:val="FFC500"/>
                                  <w:spacing w:val="-2"/>
                                  <w:w w:val="120"/>
                                  <w:sz w:val="16"/>
                                </w:rPr>
                                <w:t>wordnet</w:t>
                              </w:r>
                              <w:r>
                                <w:rPr>
                                  <w:color w:val="FFC500"/>
                                  <w:spacing w:val="13"/>
                                  <w:w w:val="120"/>
                                  <w:sz w:val="16"/>
                                </w:rPr>
                                <w:t xml:space="preserve"> </w:t>
                              </w:r>
                              <w:r>
                                <w:rPr>
                                  <w:color w:val="FF9D00"/>
                                  <w:spacing w:val="-2"/>
                                  <w:w w:val="120"/>
                                  <w:sz w:val="16"/>
                                </w:rPr>
                                <w:t>import</w:t>
                              </w:r>
                              <w:r>
                                <w:rPr>
                                  <w:color w:val="FF9D00"/>
                                  <w:spacing w:val="14"/>
                                  <w:w w:val="120"/>
                                  <w:sz w:val="16"/>
                                </w:rPr>
                                <w:t xml:space="preserve"> </w:t>
                              </w:r>
                              <w:r>
                                <w:rPr>
                                  <w:color w:val="FFC500"/>
                                  <w:spacing w:val="-2"/>
                                  <w:w w:val="120"/>
                                  <w:sz w:val="16"/>
                                </w:rPr>
                                <w:t>Word</w:t>
                              </w:r>
                              <w:r>
                                <w:rPr>
                                  <w:color w:val="FFC500"/>
                                  <w:spacing w:val="12"/>
                                  <w:w w:val="120"/>
                                  <w:sz w:val="16"/>
                                </w:rPr>
                                <w:t xml:space="preserve"> </w:t>
                              </w:r>
                              <w:r>
                                <w:rPr>
                                  <w:color w:val="FFC500"/>
                                  <w:spacing w:val="-2"/>
                                  <w:w w:val="120"/>
                                  <w:sz w:val="16"/>
                                </w:rPr>
                                <w:t>etĮemmatizer</w:t>
                              </w:r>
                            </w:p>
                            <w:p>
                              <w:pPr>
                                <w:spacing w:before="43"/>
                                <w:ind w:left="0" w:right="0" w:firstLine="0"/>
                                <w:jc w:val="left"/>
                                <w:rPr>
                                  <w:sz w:val="16"/>
                                </w:rPr>
                              </w:pPr>
                              <w:r>
                                <w:rPr>
                                  <w:color w:val="FF9D00"/>
                                  <w:w w:val="120"/>
                                  <w:sz w:val="16"/>
                                </w:rPr>
                                <w:t>from</w:t>
                              </w:r>
                              <w:r>
                                <w:rPr>
                                  <w:color w:val="FF9D00"/>
                                  <w:spacing w:val="44"/>
                                  <w:w w:val="120"/>
                                  <w:sz w:val="16"/>
                                </w:rPr>
                                <w:t xml:space="preserve"> </w:t>
                              </w:r>
                              <w:r>
                                <w:rPr>
                                  <w:color w:val="FFC500"/>
                                  <w:w w:val="120"/>
                                  <w:sz w:val="16"/>
                                </w:rPr>
                                <w:t>sklearn</w:t>
                              </w:r>
                              <w:r>
                                <w:rPr>
                                  <w:color w:val="E0EEFF"/>
                                  <w:w w:val="120"/>
                                  <w:sz w:val="16"/>
                                </w:rPr>
                                <w:t>.</w:t>
                              </w:r>
                              <w:r>
                                <w:rPr>
                                  <w:color w:val="FFC500"/>
                                  <w:w w:val="120"/>
                                  <w:sz w:val="16"/>
                                </w:rPr>
                                <w:t>model_selection</w:t>
                              </w:r>
                              <w:r>
                                <w:rPr>
                                  <w:color w:val="FFC500"/>
                                  <w:spacing w:val="48"/>
                                  <w:w w:val="120"/>
                                  <w:sz w:val="16"/>
                                </w:rPr>
                                <w:t xml:space="preserve"> </w:t>
                              </w:r>
                              <w:r>
                                <w:rPr>
                                  <w:color w:val="FF9D00"/>
                                  <w:w w:val="120"/>
                                  <w:sz w:val="16"/>
                                </w:rPr>
                                <w:t>import</w:t>
                              </w:r>
                              <w:r>
                                <w:rPr>
                                  <w:color w:val="FF9D00"/>
                                  <w:spacing w:val="45"/>
                                  <w:w w:val="120"/>
                                  <w:sz w:val="16"/>
                                </w:rPr>
                                <w:t xml:space="preserve"> </w:t>
                              </w:r>
                              <w:r>
                                <w:rPr>
                                  <w:color w:val="FFC500"/>
                                  <w:spacing w:val="-2"/>
                                  <w:w w:val="120"/>
                                  <w:sz w:val="16"/>
                                </w:rPr>
                                <w:t>train_test_split</w:t>
                              </w:r>
                            </w:p>
                            <w:p>
                              <w:pPr>
                                <w:spacing w:before="42" w:line="295" w:lineRule="auto"/>
                                <w:ind w:left="0" w:right="4896" w:firstLine="0"/>
                                <w:jc w:val="left"/>
                                <w:rPr>
                                  <w:sz w:val="16"/>
                                </w:rPr>
                              </w:pPr>
                              <w:r>
                                <w:rPr>
                                  <w:color w:val="FF9D00"/>
                                  <w:w w:val="125"/>
                                  <w:sz w:val="16"/>
                                </w:rPr>
                                <w:t xml:space="preserve">from </w:t>
                              </w:r>
                              <w:r>
                                <w:rPr>
                                  <w:color w:val="FFC500"/>
                                  <w:w w:val="125"/>
                                  <w:sz w:val="16"/>
                                </w:rPr>
                                <w:t>sklearn</w:t>
                              </w:r>
                              <w:r>
                                <w:rPr>
                                  <w:color w:val="E0EEFF"/>
                                  <w:w w:val="125"/>
                                  <w:sz w:val="16"/>
                                </w:rPr>
                                <w:t>.</w:t>
                              </w:r>
                              <w:r>
                                <w:rPr>
                                  <w:color w:val="FFC500"/>
                                  <w:w w:val="125"/>
                                  <w:sz w:val="16"/>
                                </w:rPr>
                                <w:t>feature_extraction</w:t>
                              </w:r>
                              <w:r>
                                <w:rPr>
                                  <w:color w:val="E0EEFF"/>
                                  <w:w w:val="125"/>
                                  <w:sz w:val="16"/>
                                </w:rPr>
                                <w:t>.</w:t>
                              </w:r>
                              <w:r>
                                <w:rPr>
                                  <w:color w:val="FFC500"/>
                                  <w:w w:val="125"/>
                                  <w:sz w:val="16"/>
                                </w:rPr>
                                <w:t>text</w:t>
                              </w:r>
                              <w:r>
                                <w:rPr>
                                  <w:color w:val="FFC500"/>
                                  <w:spacing w:val="29"/>
                                  <w:w w:val="125"/>
                                  <w:sz w:val="16"/>
                                </w:rPr>
                                <w:t xml:space="preserve"> </w:t>
                              </w:r>
                              <w:r>
                                <w:rPr>
                                  <w:color w:val="FF9D00"/>
                                  <w:w w:val="125"/>
                                  <w:sz w:val="16"/>
                                </w:rPr>
                                <w:t xml:space="preserve">import </w:t>
                              </w:r>
                              <w:r>
                                <w:rPr>
                                  <w:color w:val="FFC500"/>
                                  <w:w w:val="125"/>
                                  <w:sz w:val="16"/>
                                </w:rPr>
                                <w:t xml:space="preserve">TfidfVectorizer </w:t>
                              </w:r>
                              <w:r>
                                <w:rPr>
                                  <w:color w:val="FF9D00"/>
                                  <w:w w:val="130"/>
                                  <w:sz w:val="16"/>
                                </w:rPr>
                                <w:t xml:space="preserve">from </w:t>
                              </w:r>
                              <w:r>
                                <w:rPr>
                                  <w:color w:val="FFC500"/>
                                  <w:w w:val="130"/>
                                  <w:sz w:val="16"/>
                                </w:rPr>
                                <w:t>sklearn</w:t>
                              </w:r>
                              <w:r>
                                <w:rPr>
                                  <w:color w:val="E0EEFF"/>
                                  <w:w w:val="130"/>
                                  <w:sz w:val="16"/>
                                </w:rPr>
                                <w:t>.</w:t>
                              </w:r>
                              <w:r>
                                <w:rPr>
                                  <w:color w:val="FFC500"/>
                                  <w:w w:val="130"/>
                                  <w:sz w:val="16"/>
                                </w:rPr>
                                <w:t xml:space="preserve">linear_model </w:t>
                              </w:r>
                              <w:r>
                                <w:rPr>
                                  <w:color w:val="FF9D00"/>
                                  <w:w w:val="130"/>
                                  <w:sz w:val="16"/>
                                </w:rPr>
                                <w:t xml:space="preserve">import </w:t>
                              </w:r>
                              <w:r>
                                <w:rPr>
                                  <w:color w:val="FFC500"/>
                                  <w:w w:val="130"/>
                                  <w:sz w:val="16"/>
                                </w:rPr>
                                <w:t>ĮogisticRegression</w:t>
                              </w:r>
                            </w:p>
                            <w:p>
                              <w:pPr>
                                <w:spacing w:before="0" w:line="295" w:lineRule="auto"/>
                                <w:ind w:left="0" w:right="5637" w:firstLine="0"/>
                                <w:jc w:val="left"/>
                                <w:rPr>
                                  <w:sz w:val="16"/>
                                </w:rPr>
                              </w:pPr>
                              <w:r>
                                <w:rPr>
                                  <w:color w:val="FF9D00"/>
                                  <w:w w:val="130"/>
                                  <w:sz w:val="16"/>
                                </w:rPr>
                                <w:t xml:space="preserve">from </w:t>
                              </w:r>
                              <w:r>
                                <w:rPr>
                                  <w:color w:val="FFC500"/>
                                  <w:w w:val="130"/>
                                  <w:sz w:val="16"/>
                                </w:rPr>
                                <w:t>sklearn</w:t>
                              </w:r>
                              <w:r>
                                <w:rPr>
                                  <w:color w:val="E0EEFF"/>
                                  <w:w w:val="130"/>
                                  <w:sz w:val="16"/>
                                </w:rPr>
                                <w:t>.</w:t>
                              </w:r>
                              <w:r>
                                <w:rPr>
                                  <w:color w:val="FFC500"/>
                                  <w:w w:val="130"/>
                                  <w:sz w:val="16"/>
                                </w:rPr>
                                <w:t xml:space="preserve">tree </w:t>
                              </w:r>
                              <w:r>
                                <w:rPr>
                                  <w:color w:val="FF9D00"/>
                                  <w:w w:val="130"/>
                                  <w:sz w:val="16"/>
                                </w:rPr>
                                <w:t xml:space="preserve">import </w:t>
                              </w:r>
                              <w:r>
                                <w:rPr>
                                  <w:color w:val="FFC500"/>
                                  <w:w w:val="130"/>
                                  <w:sz w:val="16"/>
                                </w:rPr>
                                <w:t xml:space="preserve">DecisionTreeClassifier </w:t>
                              </w:r>
                              <w:r>
                                <w:rPr>
                                  <w:color w:val="FF9D00"/>
                                  <w:w w:val="120"/>
                                  <w:sz w:val="16"/>
                                </w:rPr>
                                <w:t>from</w:t>
                              </w:r>
                              <w:r>
                                <w:rPr>
                                  <w:color w:val="FF9D00"/>
                                  <w:spacing w:val="22"/>
                                  <w:w w:val="120"/>
                                  <w:sz w:val="16"/>
                                </w:rPr>
                                <w:t xml:space="preserve"> </w:t>
                              </w:r>
                              <w:r>
                                <w:rPr>
                                  <w:color w:val="FFC500"/>
                                  <w:w w:val="120"/>
                                  <w:sz w:val="16"/>
                                </w:rPr>
                                <w:t>sklearn</w:t>
                              </w:r>
                              <w:r>
                                <w:rPr>
                                  <w:color w:val="E0EEFF"/>
                                  <w:w w:val="120"/>
                                  <w:sz w:val="16"/>
                                </w:rPr>
                                <w:t>.</w:t>
                              </w:r>
                              <w:r>
                                <w:rPr>
                                  <w:color w:val="FFC500"/>
                                  <w:w w:val="120"/>
                                  <w:sz w:val="16"/>
                                </w:rPr>
                                <w:t>ensemble</w:t>
                              </w:r>
                              <w:r>
                                <w:rPr>
                                  <w:color w:val="FFC500"/>
                                  <w:spacing w:val="24"/>
                                  <w:w w:val="120"/>
                                  <w:sz w:val="16"/>
                                </w:rPr>
                                <w:t xml:space="preserve"> </w:t>
                              </w:r>
                              <w:r>
                                <w:rPr>
                                  <w:color w:val="FF9D00"/>
                                  <w:w w:val="120"/>
                                  <w:sz w:val="16"/>
                                </w:rPr>
                                <w:t>import</w:t>
                              </w:r>
                              <w:r>
                                <w:rPr>
                                  <w:color w:val="FF9D00"/>
                                  <w:spacing w:val="24"/>
                                  <w:w w:val="120"/>
                                  <w:sz w:val="16"/>
                                </w:rPr>
                                <w:t xml:space="preserve"> </w:t>
                              </w:r>
                              <w:r>
                                <w:rPr>
                                  <w:color w:val="FFC500"/>
                                  <w:w w:val="120"/>
                                  <w:sz w:val="16"/>
                                </w:rPr>
                                <w:t xml:space="preserve">RandomForestClassifier </w:t>
                              </w:r>
                              <w:r>
                                <w:rPr>
                                  <w:color w:val="FF9D00"/>
                                  <w:w w:val="130"/>
                                  <w:sz w:val="16"/>
                                </w:rPr>
                                <w:t xml:space="preserve">import </w:t>
                              </w:r>
                              <w:r>
                                <w:rPr>
                                  <w:color w:val="FFFFFF"/>
                                  <w:w w:val="130"/>
                                  <w:sz w:val="16"/>
                                </w:rPr>
                                <w:t xml:space="preserve">lightgbm </w:t>
                              </w:r>
                              <w:r>
                                <w:rPr>
                                  <w:color w:val="FF9D00"/>
                                  <w:w w:val="130"/>
                                  <w:sz w:val="16"/>
                                </w:rPr>
                                <w:t xml:space="preserve">as </w:t>
                              </w:r>
                              <w:r>
                                <w:rPr>
                                  <w:color w:val="FFC500"/>
                                  <w:w w:val="130"/>
                                  <w:sz w:val="16"/>
                                </w:rPr>
                                <w:t>ltb</w:t>
                              </w:r>
                            </w:p>
                            <w:p>
                              <w:pPr>
                                <w:spacing w:before="0" w:line="295" w:lineRule="auto"/>
                                <w:ind w:left="0" w:right="6520" w:firstLine="0"/>
                                <w:jc w:val="left"/>
                                <w:rPr>
                                  <w:sz w:val="16"/>
                                </w:rPr>
                              </w:pPr>
                              <w:r>
                                <w:rPr>
                                  <w:color w:val="FF9D00"/>
                                  <w:spacing w:val="-2"/>
                                  <w:w w:val="125"/>
                                  <w:sz w:val="16"/>
                                </w:rPr>
                                <w:t>from</w:t>
                              </w:r>
                              <w:r>
                                <w:rPr>
                                  <w:color w:val="FF9D00"/>
                                  <w:spacing w:val="2"/>
                                  <w:w w:val="125"/>
                                  <w:sz w:val="16"/>
                                </w:rPr>
                                <w:t xml:space="preserve"> </w:t>
                              </w:r>
                              <w:r>
                                <w:rPr>
                                  <w:color w:val="FFC500"/>
                                  <w:spacing w:val="-2"/>
                                  <w:w w:val="125"/>
                                  <w:sz w:val="16"/>
                                </w:rPr>
                                <w:t>sklearn</w:t>
                              </w:r>
                              <w:r>
                                <w:rPr>
                                  <w:color w:val="E0EEFF"/>
                                  <w:spacing w:val="-2"/>
                                  <w:w w:val="125"/>
                                  <w:sz w:val="16"/>
                                </w:rPr>
                                <w:t>.</w:t>
                              </w:r>
                              <w:r>
                                <w:rPr>
                                  <w:color w:val="FFC500"/>
                                  <w:spacing w:val="-2"/>
                                  <w:w w:val="125"/>
                                  <w:sz w:val="16"/>
                                </w:rPr>
                                <w:t>naive_bayes</w:t>
                              </w:r>
                              <w:r>
                                <w:rPr>
                                  <w:color w:val="FFC500"/>
                                  <w:spacing w:val="3"/>
                                  <w:w w:val="125"/>
                                  <w:sz w:val="16"/>
                                </w:rPr>
                                <w:t xml:space="preserve"> </w:t>
                              </w:r>
                              <w:r>
                                <w:rPr>
                                  <w:color w:val="FF9D00"/>
                                  <w:spacing w:val="-2"/>
                                  <w:w w:val="125"/>
                                  <w:sz w:val="16"/>
                                </w:rPr>
                                <w:t>import</w:t>
                              </w:r>
                              <w:r>
                                <w:rPr>
                                  <w:color w:val="FF9D00"/>
                                  <w:spacing w:val="3"/>
                                  <w:w w:val="125"/>
                                  <w:sz w:val="16"/>
                                </w:rPr>
                                <w:t xml:space="preserve"> </w:t>
                              </w:r>
                              <w:r>
                                <w:rPr>
                                  <w:color w:val="FFC500"/>
                                  <w:spacing w:val="-2"/>
                                  <w:w w:val="125"/>
                                  <w:sz w:val="16"/>
                                </w:rPr>
                                <w:t>Gaussian</w:t>
                              </w:r>
                              <w:r>
                                <w:rPr>
                                  <w:color w:val="FFC500"/>
                                  <w:spacing w:val="2"/>
                                  <w:w w:val="125"/>
                                  <w:sz w:val="16"/>
                                </w:rPr>
                                <w:t xml:space="preserve"> </w:t>
                              </w:r>
                              <w:r>
                                <w:rPr>
                                  <w:color w:val="FFC500"/>
                                  <w:spacing w:val="-2"/>
                                  <w:w w:val="125"/>
                                  <w:sz w:val="16"/>
                                </w:rPr>
                                <w:t xml:space="preserve">B </w:t>
                              </w:r>
                              <w:r>
                                <w:rPr>
                                  <w:color w:val="FF9D00"/>
                                  <w:w w:val="125"/>
                                  <w:sz w:val="16"/>
                                </w:rPr>
                                <w:t xml:space="preserve">from </w:t>
                              </w:r>
                              <w:r>
                                <w:rPr>
                                  <w:color w:val="FFC500"/>
                                  <w:w w:val="125"/>
                                  <w:sz w:val="16"/>
                                </w:rPr>
                                <w:t>sklearn</w:t>
                              </w:r>
                              <w:r>
                                <w:rPr>
                                  <w:color w:val="E0EEFF"/>
                                  <w:w w:val="125"/>
                                  <w:sz w:val="16"/>
                                </w:rPr>
                                <w:t>.</w:t>
                              </w:r>
                              <w:r>
                                <w:rPr>
                                  <w:color w:val="FFC500"/>
                                  <w:w w:val="125"/>
                                  <w:sz w:val="16"/>
                                </w:rPr>
                                <w:t>svm</w:t>
                              </w:r>
                              <w:r>
                                <w:rPr>
                                  <w:color w:val="FFC500"/>
                                  <w:spacing w:val="25"/>
                                  <w:w w:val="125"/>
                                  <w:sz w:val="16"/>
                                </w:rPr>
                                <w:t xml:space="preserve"> </w:t>
                              </w:r>
                              <w:r>
                                <w:rPr>
                                  <w:color w:val="FF9D00"/>
                                  <w:w w:val="125"/>
                                  <w:sz w:val="16"/>
                                </w:rPr>
                                <w:t xml:space="preserve">import </w:t>
                              </w:r>
                              <w:r>
                                <w:rPr>
                                  <w:color w:val="FFC500"/>
                                  <w:w w:val="125"/>
                                  <w:sz w:val="16"/>
                                </w:rPr>
                                <w:t>SVC</w:t>
                              </w:r>
                            </w:p>
                            <w:p>
                              <w:pPr>
                                <w:spacing w:before="0" w:line="295" w:lineRule="auto"/>
                                <w:ind w:left="0" w:right="6096" w:firstLine="0"/>
                                <w:jc w:val="left"/>
                                <w:rPr>
                                  <w:sz w:val="16"/>
                                </w:rPr>
                              </w:pPr>
                              <w:r>
                                <w:rPr>
                                  <w:color w:val="FF9D00"/>
                                  <w:spacing w:val="-2"/>
                                  <w:w w:val="125"/>
                                  <w:sz w:val="16"/>
                                </w:rPr>
                                <w:t>from</w:t>
                              </w:r>
                              <w:r>
                                <w:rPr>
                                  <w:color w:val="FF9D00"/>
                                  <w:spacing w:val="5"/>
                                  <w:w w:val="125"/>
                                  <w:sz w:val="16"/>
                                </w:rPr>
                                <w:t xml:space="preserve"> </w:t>
                              </w:r>
                              <w:r>
                                <w:rPr>
                                  <w:color w:val="FFC500"/>
                                  <w:spacing w:val="-2"/>
                                  <w:w w:val="125"/>
                                  <w:sz w:val="16"/>
                                </w:rPr>
                                <w:t>sklearn</w:t>
                              </w:r>
                              <w:r>
                                <w:rPr>
                                  <w:color w:val="E0EEFF"/>
                                  <w:spacing w:val="-2"/>
                                  <w:w w:val="125"/>
                                  <w:sz w:val="16"/>
                                </w:rPr>
                                <w:t>.</w:t>
                              </w:r>
                              <w:r>
                                <w:rPr>
                                  <w:color w:val="FFC500"/>
                                  <w:spacing w:val="-2"/>
                                  <w:w w:val="125"/>
                                  <w:sz w:val="16"/>
                                </w:rPr>
                                <w:t>metrics</w:t>
                              </w:r>
                              <w:r>
                                <w:rPr>
                                  <w:color w:val="FFC500"/>
                                  <w:spacing w:val="6"/>
                                  <w:w w:val="125"/>
                                  <w:sz w:val="16"/>
                                </w:rPr>
                                <w:t xml:space="preserve"> </w:t>
                              </w:r>
                              <w:r>
                                <w:rPr>
                                  <w:color w:val="FF9D00"/>
                                  <w:spacing w:val="-2"/>
                                  <w:w w:val="125"/>
                                  <w:sz w:val="16"/>
                                </w:rPr>
                                <w:t>import</w:t>
                              </w:r>
                              <w:r>
                                <w:rPr>
                                  <w:color w:val="FF9D00"/>
                                  <w:spacing w:val="6"/>
                                  <w:w w:val="125"/>
                                  <w:sz w:val="16"/>
                                </w:rPr>
                                <w:t xml:space="preserve"> </w:t>
                              </w:r>
                              <w:r>
                                <w:rPr>
                                  <w:color w:val="FFC500"/>
                                  <w:spacing w:val="-2"/>
                                  <w:w w:val="125"/>
                                  <w:sz w:val="16"/>
                                </w:rPr>
                                <w:t xml:space="preserve">accuracy_score </w:t>
                              </w:r>
                              <w:r>
                                <w:rPr>
                                  <w:color w:val="FF9D00"/>
                                  <w:w w:val="130"/>
                                  <w:sz w:val="16"/>
                                </w:rPr>
                                <w:t xml:space="preserve">import </w:t>
                              </w:r>
                              <w:r>
                                <w:rPr>
                                  <w:color w:val="FFC500"/>
                                  <w:w w:val="130"/>
                                  <w:sz w:val="16"/>
                                </w:rPr>
                                <w:t>nltk</w:t>
                              </w:r>
                            </w:p>
                            <w:p>
                              <w:pPr>
                                <w:spacing w:before="0" w:line="295" w:lineRule="auto"/>
                                <w:ind w:left="0" w:right="6520" w:firstLine="0"/>
                                <w:jc w:val="left"/>
                                <w:rPr>
                                  <w:sz w:val="16"/>
                                </w:rPr>
                              </w:pPr>
                              <w:r>
                                <w:rPr>
                                  <w:color w:val="FFC500"/>
                                  <w:spacing w:val="-3"/>
                                  <w:w w:val="107"/>
                                  <w:sz w:val="16"/>
                                </w:rPr>
                                <w:t>n</w:t>
                              </w:r>
                              <w:r>
                                <w:rPr>
                                  <w:color w:val="FFC500"/>
                                  <w:spacing w:val="-3"/>
                                  <w:w w:val="199"/>
                                  <w:sz w:val="16"/>
                                </w:rPr>
                                <w:t>l</w:t>
                              </w:r>
                              <w:r>
                                <w:rPr>
                                  <w:color w:val="FFC500"/>
                                  <w:spacing w:val="-3"/>
                                  <w:w w:val="148"/>
                                  <w:sz w:val="16"/>
                                </w:rPr>
                                <w:t>t</w:t>
                              </w:r>
                              <w:r>
                                <w:rPr>
                                  <w:color w:val="FFC500"/>
                                  <w:spacing w:val="-3"/>
                                  <w:w w:val="116"/>
                                  <w:sz w:val="16"/>
                                </w:rPr>
                                <w:t>k</w:t>
                              </w:r>
                              <w:r>
                                <w:rPr>
                                  <w:color w:val="E0EEFF"/>
                                  <w:spacing w:val="-3"/>
                                  <w:w w:val="160"/>
                                  <w:sz w:val="16"/>
                                </w:rPr>
                                <w:t>.</w:t>
                              </w:r>
                              <w:r>
                                <w:rPr>
                                  <w:color w:val="9EFFFF"/>
                                  <w:spacing w:val="-3"/>
                                  <w:w w:val="105"/>
                                  <w:sz w:val="16"/>
                                </w:rPr>
                                <w:t>d</w:t>
                              </w:r>
                              <w:r>
                                <w:rPr>
                                  <w:color w:val="9EFFFF"/>
                                  <w:spacing w:val="-3"/>
                                  <w:w w:val="109"/>
                                  <w:sz w:val="16"/>
                                </w:rPr>
                                <w:t>o</w:t>
                              </w:r>
                              <w:r>
                                <w:rPr>
                                  <w:color w:val="9EFFFF"/>
                                  <w:spacing w:val="-3"/>
                                  <w:w w:val="79"/>
                                  <w:sz w:val="16"/>
                                </w:rPr>
                                <w:t>w</w:t>
                              </w:r>
                              <w:r>
                                <w:rPr>
                                  <w:color w:val="9EFFFF"/>
                                  <w:spacing w:val="-3"/>
                                  <w:w w:val="107"/>
                                  <w:sz w:val="16"/>
                                </w:rPr>
                                <w:t>n</w:t>
                              </w:r>
                              <w:r>
                                <w:rPr>
                                  <w:color w:val="9EFFFF"/>
                                  <w:spacing w:val="-3"/>
                                  <w:w w:val="199"/>
                                  <w:sz w:val="16"/>
                                </w:rPr>
                                <w:t>l</w:t>
                              </w:r>
                              <w:r>
                                <w:rPr>
                                  <w:color w:val="9EFFFF"/>
                                  <w:spacing w:val="-3"/>
                                  <w:w w:val="109"/>
                                  <w:sz w:val="16"/>
                                </w:rPr>
                                <w:t>o</w:t>
                              </w:r>
                              <w:r>
                                <w:rPr>
                                  <w:color w:val="9EFFFF"/>
                                  <w:spacing w:val="-3"/>
                                  <w:w w:val="112"/>
                                  <w:sz w:val="16"/>
                                </w:rPr>
                                <w:t>a</w:t>
                              </w:r>
                              <w:r>
                                <w:rPr>
                                  <w:color w:val="9EFFFF"/>
                                  <w:spacing w:val="-1"/>
                                  <w:w w:val="105"/>
                                  <w:sz w:val="16"/>
                                </w:rPr>
                                <w:t>d</w:t>
                              </w:r>
                              <w:r>
                                <w:rPr>
                                  <w:color w:val="E0EEFF"/>
                                  <w:spacing w:val="-3"/>
                                  <w:w w:val="160"/>
                                  <w:sz w:val="16"/>
                                </w:rPr>
                                <w:t>(</w:t>
                              </w:r>
                              <w:r>
                                <w:rPr>
                                  <w:color w:val="92FB79"/>
                                  <w:spacing w:val="-3"/>
                                  <w:w w:val="369"/>
                                  <w:sz w:val="16"/>
                                </w:rPr>
                                <w:t>'</w:t>
                              </w:r>
                              <w:r>
                                <w:rPr>
                                  <w:color w:val="A4FF90"/>
                                  <w:spacing w:val="-3"/>
                                  <w:w w:val="105"/>
                                  <w:sz w:val="16"/>
                                </w:rPr>
                                <w:t>p</w:t>
                              </w:r>
                              <w:r>
                                <w:rPr>
                                  <w:color w:val="A4FF90"/>
                                  <w:spacing w:val="-3"/>
                                  <w:w w:val="107"/>
                                  <w:sz w:val="16"/>
                                </w:rPr>
                                <w:t>un</w:t>
                              </w:r>
                              <w:r>
                                <w:rPr>
                                  <w:color w:val="A4FF90"/>
                                  <w:spacing w:val="-3"/>
                                  <w:w w:val="116"/>
                                  <w:sz w:val="16"/>
                                </w:rPr>
                                <w:t>k</w:t>
                              </w:r>
                              <w:r>
                                <w:rPr>
                                  <w:color w:val="A4FF90"/>
                                  <w:spacing w:val="-1"/>
                                  <w:w w:val="148"/>
                                  <w:sz w:val="16"/>
                                </w:rPr>
                                <w:t>t</w:t>
                              </w:r>
                              <w:r>
                                <w:rPr>
                                  <w:color w:val="92FB79"/>
                                  <w:spacing w:val="-3"/>
                                  <w:w w:val="369"/>
                                  <w:sz w:val="16"/>
                                </w:rPr>
                                <w:t>'</w:t>
                              </w:r>
                              <w:r>
                                <w:rPr>
                                  <w:color w:val="E0EEFF"/>
                                  <w:spacing w:val="-2"/>
                                  <w:w w:val="160"/>
                                  <w:sz w:val="16"/>
                                </w:rPr>
                                <w:t>)</w:t>
                              </w:r>
                              <w:r>
                                <w:rPr>
                                  <w:color w:val="E0EEFF"/>
                                  <w:spacing w:val="-3"/>
                                  <w:w w:val="149"/>
                                  <w:sz w:val="16"/>
                                </w:rPr>
                                <w:t xml:space="preserve"> </w:t>
                              </w:r>
                              <w:r>
                                <w:rPr>
                                  <w:color w:val="FFC500"/>
                                  <w:spacing w:val="-3"/>
                                  <w:w w:val="105"/>
                                  <w:sz w:val="16"/>
                                </w:rPr>
                                <w:t>n</w:t>
                              </w:r>
                              <w:r>
                                <w:rPr>
                                  <w:color w:val="FFC500"/>
                                  <w:spacing w:val="-3"/>
                                  <w:w w:val="197"/>
                                  <w:sz w:val="16"/>
                                </w:rPr>
                                <w:t>l</w:t>
                              </w:r>
                              <w:r>
                                <w:rPr>
                                  <w:color w:val="FFC500"/>
                                  <w:spacing w:val="-3"/>
                                  <w:w w:val="146"/>
                                  <w:sz w:val="16"/>
                                </w:rPr>
                                <w:t>t</w:t>
                              </w:r>
                              <w:r>
                                <w:rPr>
                                  <w:color w:val="FFC500"/>
                                  <w:spacing w:val="-3"/>
                                  <w:w w:val="114"/>
                                  <w:sz w:val="16"/>
                                </w:rPr>
                                <w:t>k</w:t>
                              </w:r>
                              <w:r>
                                <w:rPr>
                                  <w:color w:val="E0EEFF"/>
                                  <w:spacing w:val="-3"/>
                                  <w:w w:val="158"/>
                                  <w:sz w:val="16"/>
                                </w:rPr>
                                <w:t>.</w:t>
                              </w:r>
                              <w:r>
                                <w:rPr>
                                  <w:color w:val="9EFFFF"/>
                                  <w:spacing w:val="-3"/>
                                  <w:w w:val="103"/>
                                  <w:sz w:val="16"/>
                                </w:rPr>
                                <w:t>d</w:t>
                              </w:r>
                              <w:r>
                                <w:rPr>
                                  <w:color w:val="9EFFFF"/>
                                  <w:spacing w:val="-3"/>
                                  <w:w w:val="107"/>
                                  <w:sz w:val="16"/>
                                </w:rPr>
                                <w:t>o</w:t>
                              </w:r>
                              <w:r>
                                <w:rPr>
                                  <w:color w:val="9EFFFF"/>
                                  <w:spacing w:val="-3"/>
                                  <w:w w:val="77"/>
                                  <w:sz w:val="16"/>
                                </w:rPr>
                                <w:t>w</w:t>
                              </w:r>
                              <w:r>
                                <w:rPr>
                                  <w:color w:val="9EFFFF"/>
                                  <w:spacing w:val="-3"/>
                                  <w:w w:val="105"/>
                                  <w:sz w:val="16"/>
                                </w:rPr>
                                <w:t>n</w:t>
                              </w:r>
                              <w:r>
                                <w:rPr>
                                  <w:color w:val="9EFFFF"/>
                                  <w:spacing w:val="-3"/>
                                  <w:w w:val="197"/>
                                  <w:sz w:val="16"/>
                                </w:rPr>
                                <w:t>l</w:t>
                              </w:r>
                              <w:r>
                                <w:rPr>
                                  <w:color w:val="9EFFFF"/>
                                  <w:spacing w:val="-3"/>
                                  <w:w w:val="107"/>
                                  <w:sz w:val="16"/>
                                </w:rPr>
                                <w:t>o</w:t>
                              </w:r>
                              <w:r>
                                <w:rPr>
                                  <w:color w:val="9EFFFF"/>
                                  <w:spacing w:val="-3"/>
                                  <w:w w:val="110"/>
                                  <w:sz w:val="16"/>
                                </w:rPr>
                                <w:t>a</w:t>
                              </w:r>
                              <w:r>
                                <w:rPr>
                                  <w:color w:val="9EFFFF"/>
                                  <w:spacing w:val="-1"/>
                                  <w:w w:val="103"/>
                                  <w:sz w:val="16"/>
                                </w:rPr>
                                <w:t>d</w:t>
                              </w:r>
                              <w:r>
                                <w:rPr>
                                  <w:color w:val="E0EEFF"/>
                                  <w:spacing w:val="-3"/>
                                  <w:w w:val="158"/>
                                  <w:sz w:val="16"/>
                                </w:rPr>
                                <w:t>(</w:t>
                              </w:r>
                              <w:r>
                                <w:rPr>
                                  <w:color w:val="92FB79"/>
                                  <w:spacing w:val="-3"/>
                                  <w:w w:val="367"/>
                                  <w:sz w:val="16"/>
                                </w:rPr>
                                <w:t>'</w:t>
                              </w:r>
                              <w:r>
                                <w:rPr>
                                  <w:color w:val="A4FF90"/>
                                  <w:spacing w:val="-3"/>
                                  <w:w w:val="143"/>
                                  <w:sz w:val="16"/>
                                </w:rPr>
                                <w:t>s</w:t>
                              </w:r>
                              <w:r>
                                <w:rPr>
                                  <w:color w:val="A4FF90"/>
                                  <w:spacing w:val="-3"/>
                                  <w:w w:val="146"/>
                                  <w:sz w:val="16"/>
                                </w:rPr>
                                <w:t>t</w:t>
                              </w:r>
                              <w:r>
                                <w:rPr>
                                  <w:color w:val="A4FF90"/>
                                  <w:spacing w:val="-3"/>
                                  <w:w w:val="107"/>
                                  <w:sz w:val="16"/>
                                </w:rPr>
                                <w:t>o</w:t>
                              </w:r>
                              <w:r>
                                <w:rPr>
                                  <w:color w:val="A4FF90"/>
                                  <w:spacing w:val="-3"/>
                                  <w:w w:val="103"/>
                                  <w:sz w:val="16"/>
                                </w:rPr>
                                <w:t>p</w:t>
                              </w:r>
                              <w:r>
                                <w:rPr>
                                  <w:color w:val="A4FF90"/>
                                  <w:spacing w:val="-3"/>
                                  <w:w w:val="77"/>
                                  <w:sz w:val="16"/>
                                </w:rPr>
                                <w:t>w</w:t>
                              </w:r>
                              <w:r>
                                <w:rPr>
                                  <w:color w:val="A4FF90"/>
                                  <w:spacing w:val="-3"/>
                                  <w:w w:val="107"/>
                                  <w:sz w:val="16"/>
                                </w:rPr>
                                <w:t>o</w:t>
                              </w:r>
                              <w:r>
                                <w:rPr>
                                  <w:color w:val="A4FF90"/>
                                  <w:spacing w:val="-3"/>
                                  <w:w w:val="149"/>
                                  <w:sz w:val="16"/>
                                </w:rPr>
                                <w:t>r</w:t>
                              </w:r>
                              <w:r>
                                <w:rPr>
                                  <w:color w:val="A4FF90"/>
                                  <w:spacing w:val="-3"/>
                                  <w:w w:val="103"/>
                                  <w:sz w:val="16"/>
                                </w:rPr>
                                <w:t>d</w:t>
                              </w:r>
                              <w:r>
                                <w:rPr>
                                  <w:color w:val="A4FF90"/>
                                  <w:spacing w:val="-1"/>
                                  <w:w w:val="143"/>
                                  <w:sz w:val="16"/>
                                </w:rPr>
                                <w:t>s</w:t>
                              </w:r>
                              <w:r>
                                <w:rPr>
                                  <w:color w:val="92FB79"/>
                                  <w:spacing w:val="-3"/>
                                  <w:w w:val="367"/>
                                  <w:sz w:val="16"/>
                                </w:rPr>
                                <w:t>'</w:t>
                              </w:r>
                              <w:r>
                                <w:rPr>
                                  <w:color w:val="E0EEFF"/>
                                  <w:spacing w:val="-2"/>
                                  <w:w w:val="158"/>
                                  <w:sz w:val="16"/>
                                </w:rPr>
                                <w:t>)</w:t>
                              </w:r>
                            </w:p>
                            <w:p>
                              <w:pPr>
                                <w:spacing w:before="0" w:line="185" w:lineRule="exact"/>
                                <w:ind w:left="0" w:right="0" w:firstLine="0"/>
                                <w:jc w:val="left"/>
                                <w:rPr>
                                  <w:color w:val="E0EEFF"/>
                                  <w:spacing w:val="-2"/>
                                  <w:w w:val="158"/>
                                  <w:sz w:val="16"/>
                                </w:rPr>
                              </w:pPr>
                              <w:r>
                                <w:rPr>
                                  <w:color w:val="FFC500"/>
                                  <w:spacing w:val="-3"/>
                                  <w:w w:val="105"/>
                                  <w:sz w:val="16"/>
                                </w:rPr>
                                <w:t>n</w:t>
                              </w:r>
                              <w:r>
                                <w:rPr>
                                  <w:color w:val="FFC500"/>
                                  <w:spacing w:val="-3"/>
                                  <w:w w:val="197"/>
                                  <w:sz w:val="16"/>
                                </w:rPr>
                                <w:t>l</w:t>
                              </w:r>
                              <w:r>
                                <w:rPr>
                                  <w:color w:val="FFC500"/>
                                  <w:spacing w:val="-3"/>
                                  <w:w w:val="146"/>
                                  <w:sz w:val="16"/>
                                </w:rPr>
                                <w:t>t</w:t>
                              </w:r>
                              <w:r>
                                <w:rPr>
                                  <w:color w:val="FFC500"/>
                                  <w:spacing w:val="-3"/>
                                  <w:w w:val="114"/>
                                  <w:sz w:val="16"/>
                                </w:rPr>
                                <w:t>k</w:t>
                              </w:r>
                              <w:r>
                                <w:rPr>
                                  <w:color w:val="E0EEFF"/>
                                  <w:spacing w:val="-3"/>
                                  <w:w w:val="158"/>
                                  <w:sz w:val="16"/>
                                </w:rPr>
                                <w:t>.</w:t>
                              </w:r>
                              <w:r>
                                <w:rPr>
                                  <w:color w:val="9EFFFF"/>
                                  <w:spacing w:val="-3"/>
                                  <w:w w:val="103"/>
                                  <w:sz w:val="16"/>
                                </w:rPr>
                                <w:t>d</w:t>
                              </w:r>
                              <w:r>
                                <w:rPr>
                                  <w:color w:val="9EFFFF"/>
                                  <w:spacing w:val="-3"/>
                                  <w:w w:val="107"/>
                                  <w:sz w:val="16"/>
                                </w:rPr>
                                <w:t>o</w:t>
                              </w:r>
                              <w:r>
                                <w:rPr>
                                  <w:color w:val="9EFFFF"/>
                                  <w:spacing w:val="-3"/>
                                  <w:w w:val="77"/>
                                  <w:sz w:val="16"/>
                                </w:rPr>
                                <w:t>w</w:t>
                              </w:r>
                              <w:r>
                                <w:rPr>
                                  <w:color w:val="9EFFFF"/>
                                  <w:spacing w:val="-3"/>
                                  <w:w w:val="105"/>
                                  <w:sz w:val="16"/>
                                </w:rPr>
                                <w:t>n</w:t>
                              </w:r>
                              <w:r>
                                <w:rPr>
                                  <w:color w:val="9EFFFF"/>
                                  <w:spacing w:val="-3"/>
                                  <w:w w:val="197"/>
                                  <w:sz w:val="16"/>
                                </w:rPr>
                                <w:t>l</w:t>
                              </w:r>
                              <w:r>
                                <w:rPr>
                                  <w:color w:val="9EFFFF"/>
                                  <w:spacing w:val="-3"/>
                                  <w:w w:val="107"/>
                                  <w:sz w:val="16"/>
                                </w:rPr>
                                <w:t>o</w:t>
                              </w:r>
                              <w:r>
                                <w:rPr>
                                  <w:color w:val="9EFFFF"/>
                                  <w:spacing w:val="-3"/>
                                  <w:w w:val="110"/>
                                  <w:sz w:val="16"/>
                                </w:rPr>
                                <w:t>a</w:t>
                              </w:r>
                              <w:r>
                                <w:rPr>
                                  <w:color w:val="9EFFFF"/>
                                  <w:spacing w:val="-1"/>
                                  <w:w w:val="103"/>
                                  <w:sz w:val="16"/>
                                </w:rPr>
                                <w:t>d</w:t>
                              </w:r>
                              <w:r>
                                <w:rPr>
                                  <w:color w:val="E0EEFF"/>
                                  <w:spacing w:val="-3"/>
                                  <w:w w:val="158"/>
                                  <w:sz w:val="16"/>
                                </w:rPr>
                                <w:t>(</w:t>
                              </w:r>
                              <w:r>
                                <w:rPr>
                                  <w:color w:val="92FB79"/>
                                  <w:spacing w:val="-3"/>
                                  <w:w w:val="367"/>
                                  <w:sz w:val="16"/>
                                </w:rPr>
                                <w:t>'</w:t>
                              </w:r>
                              <w:r>
                                <w:rPr>
                                  <w:color w:val="A4FF90"/>
                                  <w:spacing w:val="-3"/>
                                  <w:w w:val="77"/>
                                  <w:sz w:val="16"/>
                                </w:rPr>
                                <w:t>w</w:t>
                              </w:r>
                              <w:r>
                                <w:rPr>
                                  <w:color w:val="A4FF90"/>
                                  <w:spacing w:val="-3"/>
                                  <w:w w:val="107"/>
                                  <w:sz w:val="16"/>
                                </w:rPr>
                                <w:t>o</w:t>
                              </w:r>
                              <w:r>
                                <w:rPr>
                                  <w:color w:val="A4FF90"/>
                                  <w:spacing w:val="-3"/>
                                  <w:w w:val="149"/>
                                  <w:sz w:val="16"/>
                                </w:rPr>
                                <w:t>r</w:t>
                              </w:r>
                              <w:r>
                                <w:rPr>
                                  <w:color w:val="A4FF90"/>
                                  <w:spacing w:val="-3"/>
                                  <w:w w:val="103"/>
                                  <w:sz w:val="16"/>
                                </w:rPr>
                                <w:t>d</w:t>
                              </w:r>
                              <w:r>
                                <w:rPr>
                                  <w:color w:val="A4FF90"/>
                                  <w:spacing w:val="-3"/>
                                  <w:w w:val="105"/>
                                  <w:sz w:val="16"/>
                                </w:rPr>
                                <w:t>n</w:t>
                              </w:r>
                              <w:r>
                                <w:rPr>
                                  <w:color w:val="A4FF90"/>
                                  <w:spacing w:val="-3"/>
                                  <w:w w:val="106"/>
                                  <w:sz w:val="16"/>
                                </w:rPr>
                                <w:t>e</w:t>
                              </w:r>
                              <w:r>
                                <w:rPr>
                                  <w:color w:val="A4FF90"/>
                                  <w:spacing w:val="-1"/>
                                  <w:w w:val="146"/>
                                  <w:sz w:val="16"/>
                                </w:rPr>
                                <w:t>t</w:t>
                              </w:r>
                              <w:r>
                                <w:rPr>
                                  <w:color w:val="92FB79"/>
                                  <w:spacing w:val="-3"/>
                                  <w:w w:val="367"/>
                                  <w:sz w:val="16"/>
                                </w:rPr>
                                <w:t>'</w:t>
                              </w:r>
                              <w:r>
                                <w:rPr>
                                  <w:color w:val="E0EEFF"/>
                                  <w:spacing w:val="-2"/>
                                  <w:w w:val="158"/>
                                  <w:sz w:val="16"/>
                                </w:rPr>
                                <w:t>)</w:t>
                              </w:r>
                            </w:p>
                            <w:p>
                              <w:pPr>
                                <w:spacing w:before="0" w:line="185" w:lineRule="exact"/>
                                <w:ind w:left="0" w:right="0" w:firstLine="0"/>
                                <w:jc w:val="left"/>
                                <w:rPr>
                                  <w:color w:val="E0EEFF"/>
                                  <w:spacing w:val="-2"/>
                                  <w:w w:val="158"/>
                                  <w:sz w:val="16"/>
                                </w:rPr>
                              </w:pPr>
                            </w:p>
                            <w:p>
                              <w:pPr>
                                <w:spacing w:before="0" w:line="185" w:lineRule="exact"/>
                                <w:ind w:left="0" w:right="0" w:firstLine="0"/>
                                <w:jc w:val="left"/>
                                <w:rPr>
                                  <w:color w:val="E0EEFF"/>
                                  <w:spacing w:val="-2"/>
                                  <w:w w:val="158"/>
                                  <w:sz w:val="16"/>
                                </w:rPr>
                              </w:pPr>
                            </w:p>
                          </w:txbxContent>
                        </wps:txbx>
                        <wps:bodyPr wrap="square" lIns="0" tIns="0" rIns="0" bIns="0" rtlCol="0"/>
                      </wps:wsp>
                    </wpg:wgp>
                  </a:graphicData>
                </a:graphic>
              </wp:anchor>
            </w:drawing>
          </mc:Choice>
          <mc:Fallback>
            <w:pict>
              <v:group id="_x0000_s1026" o:spid="_x0000_s1026" o:spt="203" style="position:absolute;left:0pt;margin-left:36pt;margin-top:20.2pt;height:307.8pt;width:523.3pt;mso-position-horizontal-relative:page;mso-wrap-distance-bottom:0pt;mso-wrap-distance-top:0pt;z-index:-251551744;mso-width-relative:page;mso-height-relative:page;" coordsize="6645909,3909060" o:gfxdata="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AubPAAvwAAAKUBAAAZAAAA&#10;ZHJzL19yZWxzL2Uyb0RvYy54bWwucmVsc72QwYrCMBCG7wv7DmHu27Q9LLKY9iKCV3EfYEimabCZ&#10;hCSKvr2BZUFB8OZxZvi//2PW48Uv4kwpu8AKuqYFQayDcWwV/B62XysQuSAbXAKTgitlGIfPj/We&#10;Fiw1lGcXs6gUzgrmUuKPlFnP5DE3IRLXyxSSx1LHZGVEfURLsm/bb5nuGTA8MMXOKEg704M4XGNt&#10;fs0O0+Q0bYI+eeLypEI6X7srEJOlosCTcfi37JvIFuRzh+49Dt2/g3x47nAD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">
                <o:lock v:ext="edit" aspectratio="f"/>
                <v:shape id="Graphic 169" o:spid="_x0000_s1026" o:spt="100" style="position:absolute;left:0;top:0;height:289560;width:6645909;" fillcolor="#183548" filled="t" stroked="f" coordsize="6645909,289560" o:gfxdata="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Eeoy68AAAA&#10;3AAAAA8AAAAAAAAAAQAgAAAAIgAAAGRycy9kb3ducmV2LnhtbFBLAQIUABQAAAAIAIdO4kAzLwWe&#10;OwAAADkAAAAQAAAAAAAAAAEAIAAAAAsBAABkcnMvc2hhcGV4bWwueG1sUEsFBgAAAAAGAAYAWwEA&#10;ALUDAAAAAA==&#10;" path="m6645910,0l0,0,0,144780,0,289560,6645910,289560,6645910,144780,6645910,0xe">
                  <v:fill on="t" focussize="0,0"/>
                  <v:stroke on="f"/>
                  <v:imagedata o:title=""/>
                  <o:lock v:ext="edit" aspectratio="f"/>
                  <v:textbox inset="0mm,0mm,0mm,0mm"/>
                </v:shape>
                <v:shape id="Image 170" o:spid="_x0000_s1026" o:spt="75" type="#_x0000_t75" style="position:absolute;left:181482;top:195198;height:69849;width:53974;" filled="f" o:preferrelative="t" stroked="f" coordsize="21600,21600" o:gfxdata="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U2V974A&#10;AADcAAAADwAAAAAAAAABACAAAAAiAAAAZHJzL2Rvd25yZXYueG1sUEsBAhQAFAAAAAgAh07iQDMv&#10;BZ47AAAAOQAAABAAAAAAAAAAAQAgAAAADQEAAGRycy9zaGFwZXhtbC54bWxQSwUGAAAAAAYABgBb&#10;AQAAtwMAAAAA&#10;">
                  <v:fill on="f" focussize="0,0"/>
                  <v:stroke on="f"/>
                  <v:imagedata r:id="rId30" o:title=""/>
                  <o:lock v:ext="edit" aspectratio="f"/>
                </v:shape>
                <v:shape id="Image 171" o:spid="_x0000_s1026" o:spt="75" type="#_x0000_t75" style="position:absolute;left:240915;top:195198;height:69849;width:53974;" filled="f" o:preferrelative="t" stroked="f" coordsize="21600,21600" o:gfxdata="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gEwbLsAAADc&#10;AAAADwAAAAAAAAABACAAAAAiAAAAZHJzL2Rvd25yZXYueG1sUEsBAhQAFAAAAAgAh07iQDMvBZ47&#10;AAAAOQAAABAAAAAAAAAAAQAgAAAACgEAAGRycy9zaGFwZXhtbC54bWxQSwUGAAAAAAYABgBbAQAA&#10;tAMAAAAA&#10;">
                  <v:fill on="f" focussize="0,0"/>
                  <v:stroke on="f"/>
                  <v:imagedata r:id="rId30" o:title=""/>
                  <o:lock v:ext="edit" aspectratio="f"/>
                </v:shape>
                <v:shape id="Image 172" o:spid="_x0000_s1026" o:spt="75" type="#_x0000_t75" style="position:absolute;left:300347;top:195198;height:69849;width:53974;" filled="f" o:preferrelative="t" stroked="f" coordsize="21600,21600" o:gfxdata="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tOuG7sAAADc&#10;AAAADwAAAAAAAAABACAAAAAiAAAAZHJzL2Rvd25yZXYueG1sUEsBAhQAFAAAAAgAh07iQDMvBZ47&#10;AAAAOQAAABAAAAAAAAAAAQAgAAAACgEAAGRycy9zaGFwZXhtbC54bWxQSwUGAAAAAAYABgBbAQAA&#10;tAMAAAAA&#10;">
                  <v:fill on="f" focussize="0,0"/>
                  <v:stroke on="f"/>
                  <v:imagedata r:id="rId30" o:title=""/>
                  <o:lock v:ext="edit" aspectratio="f"/>
                </v:shape>
                <v:shape id="Graphic 173" o:spid="_x0000_s1026" o:spt="100" style="position:absolute;left:0;top:289559;height:1737360;width:6645909;" fillcolor="#183548" filled="t" stroked="f" coordsize="6645909,1737360" o:gfxdata="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zgwFugAAANwA&#10;AAAPAAAAAAAAAAEAIAAAACIAAABkcnMvZG93bnJldi54bWxQSwECFAAUAAAACACHTuJAMy8FnjsA&#10;AAA5AAAAEAAAAAAAAAABACAAAAAJAQAAZHJzL3NoYXBleG1sLnhtbFBLBQYAAAAABgAGAFsBAACz&#10;AwAAAAA=&#10;" path="m6645910,0l0,0,0,144780,0,289560,0,1737360,6645910,1737360,6645910,144780,6645910,0xe">
                  <v:fill on="t" focussize="0,0"/>
                  <v:stroke on="f"/>
                  <v:imagedata o:title=""/>
                  <o:lock v:ext="edit" aspectratio="f"/>
                  <v:textbox inset="0mm,0mm,0mm,0mm"/>
                </v:shape>
                <v:shape id="Image 174" o:spid="_x0000_s1026" o:spt="75" type="#_x0000_t75" style="position:absolute;left:2031718;top:1932558;height:69849;width:47624;" filled="f" o:preferrelative="t" stroked="f" coordsize="21600,21600" o:gfxdata="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B0jr4A&#10;AADcAAAADwAAAAAAAAABACAAAAAiAAAAZHJzL2Rvd25yZXYueG1sUEsBAhQAFAAAAAgAh07iQDMv&#10;BZ47AAAAOQAAABAAAAAAAAAAAQAgAAAADQEAAGRycy9zaGFwZXhtbC54bWxQSwUGAAAAAAYABgBb&#10;AQAAtwMAAAAA&#10;">
                  <v:fill on="f" focussize="0,0"/>
                  <v:stroke on="f"/>
                  <v:imagedata r:id="rId34" o:title=""/>
                  <o:lock v:ext="edit" aspectratio="f"/>
                </v:shape>
                <v:shape id="Graphic 175" o:spid="_x0000_s1026" o:spt="100" style="position:absolute;left:0;top:2026919;height:1013460;width:6645909;" fillcolor="#183548" filled="t" stroked="f" coordsize="6645909,1013460" o:gfxdata="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fBKWvQAA&#10;ANwAAAAPAAAAAAAAAAEAIAAAACIAAABkcnMvZG93bnJldi54bWxQSwECFAAUAAAACACHTuJAMy8F&#10;njsAAAA5AAAAEAAAAAAAAAABACAAAAAMAQAAZHJzL3NoYXBleG1sLnhtbFBLBQYAAAAABgAGAFsB&#10;AAC2AwAAAAA=&#10;" path="m6645910,0l0,0,0,144780,0,289560,0,1013460,6645910,1013460,6645910,144780,6645910,0xe">
                  <v:fill on="t" focussize="0,0"/>
                  <v:stroke on="f"/>
                  <v:imagedata o:title=""/>
                  <o:lock v:ext="edit" aspectratio="f"/>
                  <v:textbox inset="0mm,0mm,0mm,0mm"/>
                </v:shape>
                <v:shape id="Image 176" o:spid="_x0000_s1026" o:spt="75" type="#_x0000_t75" style="position:absolute;left:2388331;top:2946006;height:69849;width:47624;" filled="f" o:preferrelative="t" stroked="f" coordsize="21600,21600" o:gfxdata="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RuT2K8AAAA&#10;3AAAAA8AAAAAAAAAAQAgAAAAIgAAAGRycy9kb3ducmV2LnhtbFBLAQIUABQAAAAIAIdO4kAzLwWe&#10;OwAAADkAAAAQAAAAAAAAAAEAIAAAAAsBAABkcnMvc2hhcGV4bWwueG1sUEsFBgAAAAAGAAYAWwEA&#10;ALUDAAAAAA==&#10;">
                  <v:fill on="f" focussize="0,0"/>
                  <v:stroke on="f"/>
                  <v:imagedata r:id="rId34" o:title=""/>
                  <o:lock v:ext="edit" aspectratio="f"/>
                </v:shape>
                <v:shape id="Graphic 177" o:spid="_x0000_s1026" o:spt="100" style="position:absolute;left:0;top:3040379;height:868680;width:6645909;" fillcolor="#183548" filled="t" stroked="f" coordsize="6645909,868680" o:gfxdata="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LoFersAAADc&#10;AAAADwAAAAAAAAABACAAAAAiAAAAZHJzL2Rvd25yZXYueG1sUEsBAhQAFAAAAAgAh07iQDMvBZ47&#10;AAAAOQAAABAAAAAAAAAAAQAgAAAACgEAAGRycy9zaGFwZXhtbC54bWxQSwUGAAAAAAYABgBbAQAA&#10;tAMAAAAA&#10;" path="m6645910,0l0,0,0,144780,0,289560,0,434340,0,579120,0,723900,0,868680,6645910,868680,6645910,144780,6645910,0xe">
                  <v:fill on="t" focussize="0,0"/>
                  <v:stroke on="f"/>
                  <v:imagedata o:title=""/>
                  <o:lock v:ext="edit" aspectratio="f"/>
                  <v:textbox inset="0mm,0mm,0mm,0mm"/>
                </v:shape>
                <v:shape id="Textbox 178" o:spid="_x0000_s1026" o:spt="202" type="#_x0000_t202" style="position:absolute;left:0;top:0;height:3909060;width:6645909;" filled="f" stroked="f" coordsize="21600,21600" o:gfxdata="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B8CkZ&#10;wAAAANw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before="51" w:line="240" w:lineRule="auto"/>
                          <w:rPr>
                            <w:rFonts w:ascii="Palatino Linotype"/>
                            <w:b/>
                            <w:sz w:val="16"/>
                          </w:rPr>
                        </w:pPr>
                      </w:p>
                      <w:p>
                        <w:pPr>
                          <w:tabs>
                            <w:tab w:val="left" w:pos="657"/>
                          </w:tabs>
                          <w:spacing w:before="0" w:line="295" w:lineRule="auto"/>
                          <w:ind w:left="0" w:right="9056" w:firstLine="0"/>
                          <w:jc w:val="left"/>
                          <w:rPr>
                            <w:sz w:val="16"/>
                          </w:rPr>
                        </w:pPr>
                        <w:r>
                          <w:rPr>
                            <w:color w:val="92FB79"/>
                            <w:spacing w:val="-4"/>
                            <w:w w:val="160"/>
                            <w:sz w:val="16"/>
                          </w:rPr>
                          <w:t>"""</w:t>
                        </w:r>
                        <w:r>
                          <w:rPr>
                            <w:color w:val="92FB79"/>
                            <w:sz w:val="16"/>
                          </w:rPr>
                          <w:tab/>
                        </w:r>
                        <w:r>
                          <w:rPr>
                            <w:color w:val="A4FF90"/>
                            <w:spacing w:val="-2"/>
                            <w:w w:val="140"/>
                            <w:sz w:val="16"/>
                          </w:rPr>
                          <w:t>spam</w:t>
                        </w:r>
                        <w:r>
                          <w:rPr>
                            <w:color w:val="92FB79"/>
                            <w:spacing w:val="-2"/>
                            <w:w w:val="140"/>
                            <w:sz w:val="16"/>
                          </w:rPr>
                          <w:t xml:space="preserve">""" </w:t>
                        </w:r>
                        <w:r>
                          <w:rPr>
                            <w:color w:val="FF9D00"/>
                            <w:w w:val="120"/>
                            <w:sz w:val="16"/>
                          </w:rPr>
                          <w:t>import</w:t>
                        </w:r>
                        <w:r>
                          <w:rPr>
                            <w:color w:val="FF9D00"/>
                            <w:spacing w:val="3"/>
                            <w:w w:val="120"/>
                            <w:sz w:val="16"/>
                          </w:rPr>
                          <w:t xml:space="preserve"> </w:t>
                        </w:r>
                        <w:r>
                          <w:rPr>
                            <w:color w:val="FFC500"/>
                            <w:w w:val="120"/>
                            <w:sz w:val="16"/>
                          </w:rPr>
                          <w:t>warnings</w:t>
                        </w:r>
                      </w:p>
                      <w:p>
                        <w:pPr>
                          <w:spacing w:before="0" w:line="295" w:lineRule="auto"/>
                          <w:ind w:left="0" w:right="7460" w:firstLine="0"/>
                          <w:jc w:val="left"/>
                          <w:rPr>
                            <w:sz w:val="16"/>
                          </w:rPr>
                        </w:pPr>
                        <w:r>
                          <w:rPr>
                            <w:color w:val="FFC500"/>
                            <w:spacing w:val="-2"/>
                            <w:w w:val="125"/>
                            <w:sz w:val="16"/>
                          </w:rPr>
                          <w:t>warnings</w:t>
                        </w:r>
                        <w:r>
                          <w:rPr>
                            <w:color w:val="E0EEFF"/>
                            <w:spacing w:val="-2"/>
                            <w:w w:val="125"/>
                            <w:sz w:val="16"/>
                          </w:rPr>
                          <w:t>.</w:t>
                        </w:r>
                        <w:r>
                          <w:rPr>
                            <w:color w:val="FFC500"/>
                            <w:spacing w:val="-2"/>
                            <w:w w:val="125"/>
                            <w:sz w:val="16"/>
                          </w:rPr>
                          <w:t>filterwarnings</w:t>
                        </w:r>
                        <w:r>
                          <w:rPr>
                            <w:color w:val="E0EEFF"/>
                            <w:spacing w:val="-2"/>
                            <w:w w:val="125"/>
                            <w:sz w:val="16"/>
                          </w:rPr>
                          <w:t>(</w:t>
                        </w:r>
                        <w:r>
                          <w:rPr>
                            <w:color w:val="92FB79"/>
                            <w:spacing w:val="-2"/>
                            <w:w w:val="125"/>
                            <w:sz w:val="16"/>
                          </w:rPr>
                          <w:t>"</w:t>
                        </w:r>
                        <w:r>
                          <w:rPr>
                            <w:color w:val="A4FF90"/>
                            <w:spacing w:val="-2"/>
                            <w:w w:val="125"/>
                            <w:sz w:val="16"/>
                          </w:rPr>
                          <w:t>ignore</w:t>
                        </w:r>
                        <w:r>
                          <w:rPr>
                            <w:color w:val="92FB79"/>
                            <w:spacing w:val="-2"/>
                            <w:w w:val="125"/>
                            <w:sz w:val="16"/>
                          </w:rPr>
                          <w:t>"</w:t>
                        </w:r>
                        <w:r>
                          <w:rPr>
                            <w:color w:val="E0EEFF"/>
                            <w:spacing w:val="-2"/>
                            <w:w w:val="125"/>
                            <w:sz w:val="16"/>
                          </w:rPr>
                          <w:t>)</w:t>
                        </w:r>
                        <w:r>
                          <w:rPr>
                            <w:color w:val="E0EEFF"/>
                            <w:spacing w:val="40"/>
                            <w:w w:val="125"/>
                            <w:sz w:val="16"/>
                          </w:rPr>
                          <w:t xml:space="preserve"> </w:t>
                        </w:r>
                        <w:r>
                          <w:rPr>
                            <w:color w:val="FF9D00"/>
                            <w:w w:val="125"/>
                            <w:sz w:val="16"/>
                          </w:rPr>
                          <w:t>import</w:t>
                        </w:r>
                        <w:r>
                          <w:rPr>
                            <w:color w:val="FF9D00"/>
                            <w:spacing w:val="17"/>
                            <w:w w:val="125"/>
                            <w:sz w:val="16"/>
                          </w:rPr>
                          <w:t xml:space="preserve"> </w:t>
                        </w:r>
                        <w:r>
                          <w:rPr>
                            <w:color w:val="FFC500"/>
                            <w:w w:val="125"/>
                            <w:sz w:val="16"/>
                          </w:rPr>
                          <w:t xml:space="preserve">numpy </w:t>
                        </w:r>
                        <w:r>
                          <w:rPr>
                            <w:color w:val="FF9D00"/>
                            <w:w w:val="125"/>
                            <w:sz w:val="16"/>
                          </w:rPr>
                          <w:t xml:space="preserve">as </w:t>
                        </w:r>
                        <w:r>
                          <w:rPr>
                            <w:color w:val="FFC500"/>
                            <w:w w:val="125"/>
                            <w:sz w:val="16"/>
                          </w:rPr>
                          <w:t>np</w:t>
                        </w:r>
                      </w:p>
                      <w:p>
                        <w:pPr>
                          <w:spacing w:before="0" w:line="295" w:lineRule="auto"/>
                          <w:ind w:left="0" w:right="8212" w:firstLine="0"/>
                          <w:jc w:val="left"/>
                          <w:rPr>
                            <w:sz w:val="16"/>
                          </w:rPr>
                        </w:pPr>
                        <w:r>
                          <w:rPr>
                            <w:color w:val="FF9D00"/>
                            <w:w w:val="125"/>
                            <w:sz w:val="16"/>
                          </w:rPr>
                          <w:t>import</w:t>
                        </w:r>
                        <w:r>
                          <w:rPr>
                            <w:color w:val="FF9D00"/>
                            <w:spacing w:val="38"/>
                            <w:w w:val="125"/>
                            <w:sz w:val="16"/>
                          </w:rPr>
                          <w:t xml:space="preserve"> </w:t>
                        </w:r>
                        <w:r>
                          <w:rPr>
                            <w:color w:val="FFC500"/>
                            <w:w w:val="125"/>
                            <w:sz w:val="16"/>
                          </w:rPr>
                          <w:t xml:space="preserve">pandas </w:t>
                        </w:r>
                        <w:r>
                          <w:rPr>
                            <w:color w:val="FF9D00"/>
                            <w:w w:val="125"/>
                            <w:sz w:val="16"/>
                          </w:rPr>
                          <w:t>as</w:t>
                        </w:r>
                        <w:r>
                          <w:rPr>
                            <w:color w:val="FF9D00"/>
                            <w:spacing w:val="38"/>
                            <w:w w:val="125"/>
                            <w:sz w:val="16"/>
                          </w:rPr>
                          <w:t xml:space="preserve"> </w:t>
                        </w:r>
                        <w:r>
                          <w:rPr>
                            <w:color w:val="FFC500"/>
                            <w:w w:val="125"/>
                            <w:sz w:val="16"/>
                          </w:rPr>
                          <w:t xml:space="preserve">pd </w:t>
                        </w:r>
                        <w:r>
                          <w:rPr>
                            <w:color w:val="FF9D00"/>
                            <w:w w:val="125"/>
                            <w:sz w:val="16"/>
                          </w:rPr>
                          <w:t xml:space="preserve">import </w:t>
                        </w:r>
                        <w:r>
                          <w:rPr>
                            <w:color w:val="FFC500"/>
                            <w:w w:val="125"/>
                            <w:sz w:val="16"/>
                          </w:rPr>
                          <w:t xml:space="preserve">seaborn </w:t>
                        </w:r>
                        <w:r>
                          <w:rPr>
                            <w:color w:val="FF9D00"/>
                            <w:w w:val="125"/>
                            <w:sz w:val="16"/>
                          </w:rPr>
                          <w:t>as</w:t>
                        </w:r>
                        <w:r>
                          <w:rPr>
                            <w:color w:val="FF9D00"/>
                            <w:spacing w:val="1"/>
                            <w:w w:val="125"/>
                            <w:sz w:val="16"/>
                          </w:rPr>
                          <w:t xml:space="preserve"> </w:t>
                        </w:r>
                        <w:r>
                          <w:rPr>
                            <w:color w:val="FFC500"/>
                            <w:w w:val="125"/>
                            <w:sz w:val="16"/>
                          </w:rPr>
                          <w:t>sns</w:t>
                        </w:r>
                      </w:p>
                      <w:p>
                        <w:pPr>
                          <w:spacing w:before="0" w:line="295" w:lineRule="auto"/>
                          <w:ind w:left="0" w:right="7549" w:firstLine="0"/>
                          <w:jc w:val="left"/>
                          <w:rPr>
                            <w:sz w:val="16"/>
                          </w:rPr>
                        </w:pPr>
                        <w:r>
                          <w:rPr>
                            <w:color w:val="FF9D00"/>
                            <w:w w:val="130"/>
                            <w:sz w:val="16"/>
                          </w:rPr>
                          <w:t>import</w:t>
                        </w:r>
                        <w:r>
                          <w:rPr>
                            <w:color w:val="FF9D00"/>
                            <w:spacing w:val="-2"/>
                            <w:w w:val="130"/>
                            <w:sz w:val="16"/>
                          </w:rPr>
                          <w:t xml:space="preserve"> </w:t>
                        </w:r>
                        <w:r>
                          <w:rPr>
                            <w:color w:val="FFC500"/>
                            <w:w w:val="130"/>
                            <w:sz w:val="16"/>
                          </w:rPr>
                          <w:t>matplotlib</w:t>
                        </w:r>
                        <w:r>
                          <w:rPr>
                            <w:color w:val="E0EEFF"/>
                            <w:w w:val="130"/>
                            <w:sz w:val="16"/>
                          </w:rPr>
                          <w:t>.</w:t>
                        </w:r>
                        <w:r>
                          <w:rPr>
                            <w:color w:val="FFC500"/>
                            <w:w w:val="130"/>
                            <w:sz w:val="16"/>
                          </w:rPr>
                          <w:t>pyplot</w:t>
                        </w:r>
                        <w:r>
                          <w:rPr>
                            <w:color w:val="FFC500"/>
                            <w:spacing w:val="-3"/>
                            <w:w w:val="130"/>
                            <w:sz w:val="16"/>
                          </w:rPr>
                          <w:t xml:space="preserve"> </w:t>
                        </w:r>
                        <w:r>
                          <w:rPr>
                            <w:color w:val="FF9D00"/>
                            <w:w w:val="130"/>
                            <w:sz w:val="16"/>
                          </w:rPr>
                          <w:t>as</w:t>
                        </w:r>
                        <w:r>
                          <w:rPr>
                            <w:color w:val="FF9D00"/>
                            <w:spacing w:val="-1"/>
                            <w:w w:val="130"/>
                            <w:sz w:val="16"/>
                          </w:rPr>
                          <w:t xml:space="preserve"> </w:t>
                        </w:r>
                        <w:r>
                          <w:rPr>
                            <w:color w:val="FFC500"/>
                            <w:w w:val="130"/>
                            <w:sz w:val="16"/>
                          </w:rPr>
                          <w:t xml:space="preserve">plt </w:t>
                        </w:r>
                        <w:r>
                          <w:rPr>
                            <w:color w:val="FF9D00"/>
                            <w:w w:val="140"/>
                            <w:sz w:val="16"/>
                          </w:rPr>
                          <w:t xml:space="preserve">import </w:t>
                        </w:r>
                        <w:r>
                          <w:rPr>
                            <w:color w:val="FFC500"/>
                            <w:w w:val="140"/>
                            <w:sz w:val="16"/>
                          </w:rPr>
                          <w:t>nltk</w:t>
                        </w:r>
                      </w:p>
                      <w:p>
                        <w:pPr>
                          <w:spacing w:before="0" w:line="185" w:lineRule="exact"/>
                          <w:ind w:left="0" w:right="0" w:firstLine="0"/>
                          <w:jc w:val="left"/>
                          <w:rPr>
                            <w:sz w:val="16"/>
                          </w:rPr>
                        </w:pPr>
                        <w:r>
                          <w:rPr>
                            <w:color w:val="FF9D00"/>
                            <w:w w:val="120"/>
                            <w:sz w:val="16"/>
                          </w:rPr>
                          <w:t>import</w:t>
                        </w:r>
                        <w:r>
                          <w:rPr>
                            <w:color w:val="FF9D00"/>
                            <w:spacing w:val="12"/>
                            <w:w w:val="135"/>
                            <w:sz w:val="16"/>
                          </w:rPr>
                          <w:t xml:space="preserve"> </w:t>
                        </w:r>
                        <w:r>
                          <w:rPr>
                            <w:color w:val="FFC500"/>
                            <w:spacing w:val="-2"/>
                            <w:w w:val="135"/>
                            <w:sz w:val="16"/>
                          </w:rPr>
                          <w:t>string</w:t>
                        </w:r>
                      </w:p>
                      <w:p>
                        <w:pPr>
                          <w:spacing w:before="39" w:line="295" w:lineRule="auto"/>
                          <w:ind w:left="0" w:right="6520" w:firstLine="0"/>
                          <w:jc w:val="left"/>
                          <w:rPr>
                            <w:sz w:val="16"/>
                          </w:rPr>
                        </w:pPr>
                        <w:r>
                          <w:rPr>
                            <w:color w:val="FF9D00"/>
                            <w:w w:val="120"/>
                            <w:sz w:val="16"/>
                          </w:rPr>
                          <w:t>from</w:t>
                        </w:r>
                        <w:r>
                          <w:rPr>
                            <w:color w:val="FF9D00"/>
                            <w:spacing w:val="18"/>
                            <w:w w:val="120"/>
                            <w:sz w:val="16"/>
                          </w:rPr>
                          <w:t xml:space="preserve"> </w:t>
                        </w:r>
                        <w:r>
                          <w:rPr>
                            <w:color w:val="FFC500"/>
                            <w:w w:val="120"/>
                            <w:sz w:val="16"/>
                          </w:rPr>
                          <w:t>nltk</w:t>
                        </w:r>
                        <w:r>
                          <w:rPr>
                            <w:color w:val="E0EEFF"/>
                            <w:w w:val="120"/>
                            <w:sz w:val="16"/>
                          </w:rPr>
                          <w:t>.</w:t>
                        </w:r>
                        <w:r>
                          <w:rPr>
                            <w:color w:val="FFC500"/>
                            <w:w w:val="120"/>
                            <w:sz w:val="16"/>
                          </w:rPr>
                          <w:t>tokenize</w:t>
                        </w:r>
                        <w:r>
                          <w:rPr>
                            <w:color w:val="FFC500"/>
                            <w:spacing w:val="20"/>
                            <w:w w:val="120"/>
                            <w:sz w:val="16"/>
                          </w:rPr>
                          <w:t xml:space="preserve"> </w:t>
                        </w:r>
                        <w:r>
                          <w:rPr>
                            <w:color w:val="FF9D00"/>
                            <w:w w:val="120"/>
                            <w:sz w:val="16"/>
                          </w:rPr>
                          <w:t>import</w:t>
                        </w:r>
                        <w:r>
                          <w:rPr>
                            <w:color w:val="FF9D00"/>
                            <w:spacing w:val="20"/>
                            <w:w w:val="120"/>
                            <w:sz w:val="16"/>
                          </w:rPr>
                          <w:t xml:space="preserve"> </w:t>
                        </w:r>
                        <w:r>
                          <w:rPr>
                            <w:color w:val="FFC500"/>
                            <w:w w:val="120"/>
                            <w:sz w:val="16"/>
                          </w:rPr>
                          <w:t xml:space="preserve">word_tokenize </w:t>
                        </w:r>
                        <w:r>
                          <w:rPr>
                            <w:color w:val="FF9D00"/>
                            <w:w w:val="130"/>
                            <w:sz w:val="16"/>
                          </w:rPr>
                          <w:t xml:space="preserve">import </w:t>
                        </w:r>
                        <w:r>
                          <w:rPr>
                            <w:color w:val="FFC500"/>
                            <w:w w:val="130"/>
                            <w:sz w:val="16"/>
                          </w:rPr>
                          <w:t>re</w:t>
                        </w:r>
                      </w:p>
                      <w:p>
                        <w:pPr>
                          <w:spacing w:before="0" w:line="185" w:lineRule="exact"/>
                          <w:ind w:left="0" w:right="0" w:firstLine="0"/>
                          <w:jc w:val="left"/>
                          <w:rPr>
                            <w:sz w:val="16"/>
                          </w:rPr>
                        </w:pPr>
                        <w:r>
                          <w:rPr>
                            <w:color w:val="FF9D00"/>
                            <w:w w:val="125"/>
                            <w:sz w:val="16"/>
                          </w:rPr>
                          <w:t>from</w:t>
                        </w:r>
                        <w:r>
                          <w:rPr>
                            <w:color w:val="FF9D00"/>
                            <w:spacing w:val="6"/>
                            <w:w w:val="125"/>
                            <w:sz w:val="16"/>
                          </w:rPr>
                          <w:t xml:space="preserve"> </w:t>
                        </w:r>
                        <w:r>
                          <w:rPr>
                            <w:color w:val="FFC500"/>
                            <w:w w:val="125"/>
                            <w:sz w:val="16"/>
                          </w:rPr>
                          <w:t>nltk</w:t>
                        </w:r>
                        <w:r>
                          <w:rPr>
                            <w:color w:val="E0EEFF"/>
                            <w:w w:val="125"/>
                            <w:sz w:val="16"/>
                          </w:rPr>
                          <w:t>.</w:t>
                        </w:r>
                        <w:r>
                          <w:rPr>
                            <w:color w:val="FFC500"/>
                            <w:w w:val="125"/>
                            <w:sz w:val="16"/>
                          </w:rPr>
                          <w:t>corpus</w:t>
                        </w:r>
                        <w:r>
                          <w:rPr>
                            <w:color w:val="FFC500"/>
                            <w:spacing w:val="8"/>
                            <w:w w:val="125"/>
                            <w:sz w:val="16"/>
                          </w:rPr>
                          <w:t xml:space="preserve"> </w:t>
                        </w:r>
                        <w:r>
                          <w:rPr>
                            <w:color w:val="FF9D00"/>
                            <w:w w:val="125"/>
                            <w:sz w:val="16"/>
                          </w:rPr>
                          <w:t>import</w:t>
                        </w:r>
                        <w:r>
                          <w:rPr>
                            <w:color w:val="FF9D00"/>
                            <w:spacing w:val="7"/>
                            <w:w w:val="125"/>
                            <w:sz w:val="16"/>
                          </w:rPr>
                          <w:t xml:space="preserve"> </w:t>
                        </w:r>
                        <w:r>
                          <w:rPr>
                            <w:color w:val="FFFFFF"/>
                            <w:spacing w:val="-2"/>
                            <w:w w:val="125"/>
                            <w:sz w:val="16"/>
                          </w:rPr>
                          <w:t>stopwords</w:t>
                        </w:r>
                      </w:p>
                      <w:p>
                        <w:pPr>
                          <w:spacing w:before="42"/>
                          <w:ind w:left="0" w:right="0" w:firstLine="0"/>
                          <w:jc w:val="left"/>
                          <w:rPr>
                            <w:sz w:val="16"/>
                          </w:rPr>
                        </w:pPr>
                        <w:r>
                          <w:rPr>
                            <w:color w:val="FF9D00"/>
                            <w:spacing w:val="-2"/>
                            <w:w w:val="120"/>
                            <w:sz w:val="16"/>
                          </w:rPr>
                          <w:t>from</w:t>
                        </w:r>
                        <w:r>
                          <w:rPr>
                            <w:color w:val="FF9D00"/>
                            <w:spacing w:val="12"/>
                            <w:w w:val="120"/>
                            <w:sz w:val="16"/>
                          </w:rPr>
                          <w:t xml:space="preserve"> </w:t>
                        </w:r>
                        <w:r>
                          <w:rPr>
                            <w:color w:val="FFC500"/>
                            <w:spacing w:val="-2"/>
                            <w:w w:val="120"/>
                            <w:sz w:val="16"/>
                          </w:rPr>
                          <w:t>nltk</w:t>
                        </w:r>
                        <w:r>
                          <w:rPr>
                            <w:color w:val="E0EEFF"/>
                            <w:spacing w:val="-2"/>
                            <w:w w:val="120"/>
                            <w:sz w:val="16"/>
                          </w:rPr>
                          <w:t>.</w:t>
                        </w:r>
                        <w:r>
                          <w:rPr>
                            <w:color w:val="FFC500"/>
                            <w:spacing w:val="-2"/>
                            <w:w w:val="120"/>
                            <w:sz w:val="16"/>
                          </w:rPr>
                          <w:t>stem</w:t>
                        </w:r>
                        <w:r>
                          <w:rPr>
                            <w:color w:val="E0EEFF"/>
                            <w:spacing w:val="-2"/>
                            <w:w w:val="120"/>
                            <w:sz w:val="16"/>
                          </w:rPr>
                          <w:t>.</w:t>
                        </w:r>
                        <w:r>
                          <w:rPr>
                            <w:color w:val="FFC500"/>
                            <w:spacing w:val="-2"/>
                            <w:w w:val="120"/>
                            <w:sz w:val="16"/>
                          </w:rPr>
                          <w:t>wordnet</w:t>
                        </w:r>
                        <w:r>
                          <w:rPr>
                            <w:color w:val="FFC500"/>
                            <w:spacing w:val="13"/>
                            <w:w w:val="120"/>
                            <w:sz w:val="16"/>
                          </w:rPr>
                          <w:t xml:space="preserve"> </w:t>
                        </w:r>
                        <w:r>
                          <w:rPr>
                            <w:color w:val="FF9D00"/>
                            <w:spacing w:val="-2"/>
                            <w:w w:val="120"/>
                            <w:sz w:val="16"/>
                          </w:rPr>
                          <w:t>import</w:t>
                        </w:r>
                        <w:r>
                          <w:rPr>
                            <w:color w:val="FF9D00"/>
                            <w:spacing w:val="14"/>
                            <w:w w:val="120"/>
                            <w:sz w:val="16"/>
                          </w:rPr>
                          <w:t xml:space="preserve"> </w:t>
                        </w:r>
                        <w:r>
                          <w:rPr>
                            <w:color w:val="FFC500"/>
                            <w:spacing w:val="-2"/>
                            <w:w w:val="120"/>
                            <w:sz w:val="16"/>
                          </w:rPr>
                          <w:t>Word</w:t>
                        </w:r>
                        <w:r>
                          <w:rPr>
                            <w:color w:val="FFC500"/>
                            <w:spacing w:val="12"/>
                            <w:w w:val="120"/>
                            <w:sz w:val="16"/>
                          </w:rPr>
                          <w:t xml:space="preserve"> </w:t>
                        </w:r>
                        <w:r>
                          <w:rPr>
                            <w:color w:val="FFC500"/>
                            <w:spacing w:val="-2"/>
                            <w:w w:val="120"/>
                            <w:sz w:val="16"/>
                          </w:rPr>
                          <w:t>etĮemmatizer</w:t>
                        </w:r>
                      </w:p>
                      <w:p>
                        <w:pPr>
                          <w:spacing w:before="43"/>
                          <w:ind w:left="0" w:right="0" w:firstLine="0"/>
                          <w:jc w:val="left"/>
                          <w:rPr>
                            <w:sz w:val="16"/>
                          </w:rPr>
                        </w:pPr>
                        <w:r>
                          <w:rPr>
                            <w:color w:val="FF9D00"/>
                            <w:w w:val="120"/>
                            <w:sz w:val="16"/>
                          </w:rPr>
                          <w:t>from</w:t>
                        </w:r>
                        <w:r>
                          <w:rPr>
                            <w:color w:val="FF9D00"/>
                            <w:spacing w:val="44"/>
                            <w:w w:val="120"/>
                            <w:sz w:val="16"/>
                          </w:rPr>
                          <w:t xml:space="preserve"> </w:t>
                        </w:r>
                        <w:r>
                          <w:rPr>
                            <w:color w:val="FFC500"/>
                            <w:w w:val="120"/>
                            <w:sz w:val="16"/>
                          </w:rPr>
                          <w:t>sklearn</w:t>
                        </w:r>
                        <w:r>
                          <w:rPr>
                            <w:color w:val="E0EEFF"/>
                            <w:w w:val="120"/>
                            <w:sz w:val="16"/>
                          </w:rPr>
                          <w:t>.</w:t>
                        </w:r>
                        <w:r>
                          <w:rPr>
                            <w:color w:val="FFC500"/>
                            <w:w w:val="120"/>
                            <w:sz w:val="16"/>
                          </w:rPr>
                          <w:t>model_selection</w:t>
                        </w:r>
                        <w:r>
                          <w:rPr>
                            <w:color w:val="FFC500"/>
                            <w:spacing w:val="48"/>
                            <w:w w:val="120"/>
                            <w:sz w:val="16"/>
                          </w:rPr>
                          <w:t xml:space="preserve"> </w:t>
                        </w:r>
                        <w:r>
                          <w:rPr>
                            <w:color w:val="FF9D00"/>
                            <w:w w:val="120"/>
                            <w:sz w:val="16"/>
                          </w:rPr>
                          <w:t>import</w:t>
                        </w:r>
                        <w:r>
                          <w:rPr>
                            <w:color w:val="FF9D00"/>
                            <w:spacing w:val="45"/>
                            <w:w w:val="120"/>
                            <w:sz w:val="16"/>
                          </w:rPr>
                          <w:t xml:space="preserve"> </w:t>
                        </w:r>
                        <w:r>
                          <w:rPr>
                            <w:color w:val="FFC500"/>
                            <w:spacing w:val="-2"/>
                            <w:w w:val="120"/>
                            <w:sz w:val="16"/>
                          </w:rPr>
                          <w:t>train_test_split</w:t>
                        </w:r>
                      </w:p>
                      <w:p>
                        <w:pPr>
                          <w:spacing w:before="42" w:line="295" w:lineRule="auto"/>
                          <w:ind w:left="0" w:right="4896" w:firstLine="0"/>
                          <w:jc w:val="left"/>
                          <w:rPr>
                            <w:sz w:val="16"/>
                          </w:rPr>
                        </w:pPr>
                        <w:r>
                          <w:rPr>
                            <w:color w:val="FF9D00"/>
                            <w:w w:val="125"/>
                            <w:sz w:val="16"/>
                          </w:rPr>
                          <w:t xml:space="preserve">from </w:t>
                        </w:r>
                        <w:r>
                          <w:rPr>
                            <w:color w:val="FFC500"/>
                            <w:w w:val="125"/>
                            <w:sz w:val="16"/>
                          </w:rPr>
                          <w:t>sklearn</w:t>
                        </w:r>
                        <w:r>
                          <w:rPr>
                            <w:color w:val="E0EEFF"/>
                            <w:w w:val="125"/>
                            <w:sz w:val="16"/>
                          </w:rPr>
                          <w:t>.</w:t>
                        </w:r>
                        <w:r>
                          <w:rPr>
                            <w:color w:val="FFC500"/>
                            <w:w w:val="125"/>
                            <w:sz w:val="16"/>
                          </w:rPr>
                          <w:t>feature_extraction</w:t>
                        </w:r>
                        <w:r>
                          <w:rPr>
                            <w:color w:val="E0EEFF"/>
                            <w:w w:val="125"/>
                            <w:sz w:val="16"/>
                          </w:rPr>
                          <w:t>.</w:t>
                        </w:r>
                        <w:r>
                          <w:rPr>
                            <w:color w:val="FFC500"/>
                            <w:w w:val="125"/>
                            <w:sz w:val="16"/>
                          </w:rPr>
                          <w:t>text</w:t>
                        </w:r>
                        <w:r>
                          <w:rPr>
                            <w:color w:val="FFC500"/>
                            <w:spacing w:val="29"/>
                            <w:w w:val="125"/>
                            <w:sz w:val="16"/>
                          </w:rPr>
                          <w:t xml:space="preserve"> </w:t>
                        </w:r>
                        <w:r>
                          <w:rPr>
                            <w:color w:val="FF9D00"/>
                            <w:w w:val="125"/>
                            <w:sz w:val="16"/>
                          </w:rPr>
                          <w:t xml:space="preserve">import </w:t>
                        </w:r>
                        <w:r>
                          <w:rPr>
                            <w:color w:val="FFC500"/>
                            <w:w w:val="125"/>
                            <w:sz w:val="16"/>
                          </w:rPr>
                          <w:t xml:space="preserve">TfidfVectorizer </w:t>
                        </w:r>
                        <w:r>
                          <w:rPr>
                            <w:color w:val="FF9D00"/>
                            <w:w w:val="130"/>
                            <w:sz w:val="16"/>
                          </w:rPr>
                          <w:t xml:space="preserve">from </w:t>
                        </w:r>
                        <w:r>
                          <w:rPr>
                            <w:color w:val="FFC500"/>
                            <w:w w:val="130"/>
                            <w:sz w:val="16"/>
                          </w:rPr>
                          <w:t>sklearn</w:t>
                        </w:r>
                        <w:r>
                          <w:rPr>
                            <w:color w:val="E0EEFF"/>
                            <w:w w:val="130"/>
                            <w:sz w:val="16"/>
                          </w:rPr>
                          <w:t>.</w:t>
                        </w:r>
                        <w:r>
                          <w:rPr>
                            <w:color w:val="FFC500"/>
                            <w:w w:val="130"/>
                            <w:sz w:val="16"/>
                          </w:rPr>
                          <w:t xml:space="preserve">linear_model </w:t>
                        </w:r>
                        <w:r>
                          <w:rPr>
                            <w:color w:val="FF9D00"/>
                            <w:w w:val="130"/>
                            <w:sz w:val="16"/>
                          </w:rPr>
                          <w:t xml:space="preserve">import </w:t>
                        </w:r>
                        <w:r>
                          <w:rPr>
                            <w:color w:val="FFC500"/>
                            <w:w w:val="130"/>
                            <w:sz w:val="16"/>
                          </w:rPr>
                          <w:t>ĮogisticRegression</w:t>
                        </w:r>
                      </w:p>
                      <w:p>
                        <w:pPr>
                          <w:spacing w:before="0" w:line="295" w:lineRule="auto"/>
                          <w:ind w:left="0" w:right="5637" w:firstLine="0"/>
                          <w:jc w:val="left"/>
                          <w:rPr>
                            <w:sz w:val="16"/>
                          </w:rPr>
                        </w:pPr>
                        <w:r>
                          <w:rPr>
                            <w:color w:val="FF9D00"/>
                            <w:w w:val="130"/>
                            <w:sz w:val="16"/>
                          </w:rPr>
                          <w:t xml:space="preserve">from </w:t>
                        </w:r>
                        <w:r>
                          <w:rPr>
                            <w:color w:val="FFC500"/>
                            <w:w w:val="130"/>
                            <w:sz w:val="16"/>
                          </w:rPr>
                          <w:t>sklearn</w:t>
                        </w:r>
                        <w:r>
                          <w:rPr>
                            <w:color w:val="E0EEFF"/>
                            <w:w w:val="130"/>
                            <w:sz w:val="16"/>
                          </w:rPr>
                          <w:t>.</w:t>
                        </w:r>
                        <w:r>
                          <w:rPr>
                            <w:color w:val="FFC500"/>
                            <w:w w:val="130"/>
                            <w:sz w:val="16"/>
                          </w:rPr>
                          <w:t xml:space="preserve">tree </w:t>
                        </w:r>
                        <w:r>
                          <w:rPr>
                            <w:color w:val="FF9D00"/>
                            <w:w w:val="130"/>
                            <w:sz w:val="16"/>
                          </w:rPr>
                          <w:t xml:space="preserve">import </w:t>
                        </w:r>
                        <w:r>
                          <w:rPr>
                            <w:color w:val="FFC500"/>
                            <w:w w:val="130"/>
                            <w:sz w:val="16"/>
                          </w:rPr>
                          <w:t xml:space="preserve">DecisionTreeClassifier </w:t>
                        </w:r>
                        <w:r>
                          <w:rPr>
                            <w:color w:val="FF9D00"/>
                            <w:w w:val="120"/>
                            <w:sz w:val="16"/>
                          </w:rPr>
                          <w:t>from</w:t>
                        </w:r>
                        <w:r>
                          <w:rPr>
                            <w:color w:val="FF9D00"/>
                            <w:spacing w:val="22"/>
                            <w:w w:val="120"/>
                            <w:sz w:val="16"/>
                          </w:rPr>
                          <w:t xml:space="preserve"> </w:t>
                        </w:r>
                        <w:r>
                          <w:rPr>
                            <w:color w:val="FFC500"/>
                            <w:w w:val="120"/>
                            <w:sz w:val="16"/>
                          </w:rPr>
                          <w:t>sklearn</w:t>
                        </w:r>
                        <w:r>
                          <w:rPr>
                            <w:color w:val="E0EEFF"/>
                            <w:w w:val="120"/>
                            <w:sz w:val="16"/>
                          </w:rPr>
                          <w:t>.</w:t>
                        </w:r>
                        <w:r>
                          <w:rPr>
                            <w:color w:val="FFC500"/>
                            <w:w w:val="120"/>
                            <w:sz w:val="16"/>
                          </w:rPr>
                          <w:t>ensemble</w:t>
                        </w:r>
                        <w:r>
                          <w:rPr>
                            <w:color w:val="FFC500"/>
                            <w:spacing w:val="24"/>
                            <w:w w:val="120"/>
                            <w:sz w:val="16"/>
                          </w:rPr>
                          <w:t xml:space="preserve"> </w:t>
                        </w:r>
                        <w:r>
                          <w:rPr>
                            <w:color w:val="FF9D00"/>
                            <w:w w:val="120"/>
                            <w:sz w:val="16"/>
                          </w:rPr>
                          <w:t>import</w:t>
                        </w:r>
                        <w:r>
                          <w:rPr>
                            <w:color w:val="FF9D00"/>
                            <w:spacing w:val="24"/>
                            <w:w w:val="120"/>
                            <w:sz w:val="16"/>
                          </w:rPr>
                          <w:t xml:space="preserve"> </w:t>
                        </w:r>
                        <w:r>
                          <w:rPr>
                            <w:color w:val="FFC500"/>
                            <w:w w:val="120"/>
                            <w:sz w:val="16"/>
                          </w:rPr>
                          <w:t xml:space="preserve">RandomForestClassifier </w:t>
                        </w:r>
                        <w:r>
                          <w:rPr>
                            <w:color w:val="FF9D00"/>
                            <w:w w:val="130"/>
                            <w:sz w:val="16"/>
                          </w:rPr>
                          <w:t xml:space="preserve">import </w:t>
                        </w:r>
                        <w:r>
                          <w:rPr>
                            <w:color w:val="FFFFFF"/>
                            <w:w w:val="130"/>
                            <w:sz w:val="16"/>
                          </w:rPr>
                          <w:t xml:space="preserve">lightgbm </w:t>
                        </w:r>
                        <w:r>
                          <w:rPr>
                            <w:color w:val="FF9D00"/>
                            <w:w w:val="130"/>
                            <w:sz w:val="16"/>
                          </w:rPr>
                          <w:t xml:space="preserve">as </w:t>
                        </w:r>
                        <w:r>
                          <w:rPr>
                            <w:color w:val="FFC500"/>
                            <w:w w:val="130"/>
                            <w:sz w:val="16"/>
                          </w:rPr>
                          <w:t>ltb</w:t>
                        </w:r>
                      </w:p>
                      <w:p>
                        <w:pPr>
                          <w:spacing w:before="0" w:line="295" w:lineRule="auto"/>
                          <w:ind w:left="0" w:right="6520" w:firstLine="0"/>
                          <w:jc w:val="left"/>
                          <w:rPr>
                            <w:sz w:val="16"/>
                          </w:rPr>
                        </w:pPr>
                        <w:r>
                          <w:rPr>
                            <w:color w:val="FF9D00"/>
                            <w:spacing w:val="-2"/>
                            <w:w w:val="125"/>
                            <w:sz w:val="16"/>
                          </w:rPr>
                          <w:t>from</w:t>
                        </w:r>
                        <w:r>
                          <w:rPr>
                            <w:color w:val="FF9D00"/>
                            <w:spacing w:val="2"/>
                            <w:w w:val="125"/>
                            <w:sz w:val="16"/>
                          </w:rPr>
                          <w:t xml:space="preserve"> </w:t>
                        </w:r>
                        <w:r>
                          <w:rPr>
                            <w:color w:val="FFC500"/>
                            <w:spacing w:val="-2"/>
                            <w:w w:val="125"/>
                            <w:sz w:val="16"/>
                          </w:rPr>
                          <w:t>sklearn</w:t>
                        </w:r>
                        <w:r>
                          <w:rPr>
                            <w:color w:val="E0EEFF"/>
                            <w:spacing w:val="-2"/>
                            <w:w w:val="125"/>
                            <w:sz w:val="16"/>
                          </w:rPr>
                          <w:t>.</w:t>
                        </w:r>
                        <w:r>
                          <w:rPr>
                            <w:color w:val="FFC500"/>
                            <w:spacing w:val="-2"/>
                            <w:w w:val="125"/>
                            <w:sz w:val="16"/>
                          </w:rPr>
                          <w:t>naive_bayes</w:t>
                        </w:r>
                        <w:r>
                          <w:rPr>
                            <w:color w:val="FFC500"/>
                            <w:spacing w:val="3"/>
                            <w:w w:val="125"/>
                            <w:sz w:val="16"/>
                          </w:rPr>
                          <w:t xml:space="preserve"> </w:t>
                        </w:r>
                        <w:r>
                          <w:rPr>
                            <w:color w:val="FF9D00"/>
                            <w:spacing w:val="-2"/>
                            <w:w w:val="125"/>
                            <w:sz w:val="16"/>
                          </w:rPr>
                          <w:t>import</w:t>
                        </w:r>
                        <w:r>
                          <w:rPr>
                            <w:color w:val="FF9D00"/>
                            <w:spacing w:val="3"/>
                            <w:w w:val="125"/>
                            <w:sz w:val="16"/>
                          </w:rPr>
                          <w:t xml:space="preserve"> </w:t>
                        </w:r>
                        <w:r>
                          <w:rPr>
                            <w:color w:val="FFC500"/>
                            <w:spacing w:val="-2"/>
                            <w:w w:val="125"/>
                            <w:sz w:val="16"/>
                          </w:rPr>
                          <w:t>Gaussian</w:t>
                        </w:r>
                        <w:r>
                          <w:rPr>
                            <w:color w:val="FFC500"/>
                            <w:spacing w:val="2"/>
                            <w:w w:val="125"/>
                            <w:sz w:val="16"/>
                          </w:rPr>
                          <w:t xml:space="preserve"> </w:t>
                        </w:r>
                        <w:r>
                          <w:rPr>
                            <w:color w:val="FFC500"/>
                            <w:spacing w:val="-2"/>
                            <w:w w:val="125"/>
                            <w:sz w:val="16"/>
                          </w:rPr>
                          <w:t xml:space="preserve">B </w:t>
                        </w:r>
                        <w:r>
                          <w:rPr>
                            <w:color w:val="FF9D00"/>
                            <w:w w:val="125"/>
                            <w:sz w:val="16"/>
                          </w:rPr>
                          <w:t xml:space="preserve">from </w:t>
                        </w:r>
                        <w:r>
                          <w:rPr>
                            <w:color w:val="FFC500"/>
                            <w:w w:val="125"/>
                            <w:sz w:val="16"/>
                          </w:rPr>
                          <w:t>sklearn</w:t>
                        </w:r>
                        <w:r>
                          <w:rPr>
                            <w:color w:val="E0EEFF"/>
                            <w:w w:val="125"/>
                            <w:sz w:val="16"/>
                          </w:rPr>
                          <w:t>.</w:t>
                        </w:r>
                        <w:r>
                          <w:rPr>
                            <w:color w:val="FFC500"/>
                            <w:w w:val="125"/>
                            <w:sz w:val="16"/>
                          </w:rPr>
                          <w:t>svm</w:t>
                        </w:r>
                        <w:r>
                          <w:rPr>
                            <w:color w:val="FFC500"/>
                            <w:spacing w:val="25"/>
                            <w:w w:val="125"/>
                            <w:sz w:val="16"/>
                          </w:rPr>
                          <w:t xml:space="preserve"> </w:t>
                        </w:r>
                        <w:r>
                          <w:rPr>
                            <w:color w:val="FF9D00"/>
                            <w:w w:val="125"/>
                            <w:sz w:val="16"/>
                          </w:rPr>
                          <w:t xml:space="preserve">import </w:t>
                        </w:r>
                        <w:r>
                          <w:rPr>
                            <w:color w:val="FFC500"/>
                            <w:w w:val="125"/>
                            <w:sz w:val="16"/>
                          </w:rPr>
                          <w:t>SVC</w:t>
                        </w:r>
                      </w:p>
                      <w:p>
                        <w:pPr>
                          <w:spacing w:before="0" w:line="295" w:lineRule="auto"/>
                          <w:ind w:left="0" w:right="6096" w:firstLine="0"/>
                          <w:jc w:val="left"/>
                          <w:rPr>
                            <w:sz w:val="16"/>
                          </w:rPr>
                        </w:pPr>
                        <w:r>
                          <w:rPr>
                            <w:color w:val="FF9D00"/>
                            <w:spacing w:val="-2"/>
                            <w:w w:val="125"/>
                            <w:sz w:val="16"/>
                          </w:rPr>
                          <w:t>from</w:t>
                        </w:r>
                        <w:r>
                          <w:rPr>
                            <w:color w:val="FF9D00"/>
                            <w:spacing w:val="5"/>
                            <w:w w:val="125"/>
                            <w:sz w:val="16"/>
                          </w:rPr>
                          <w:t xml:space="preserve"> </w:t>
                        </w:r>
                        <w:r>
                          <w:rPr>
                            <w:color w:val="FFC500"/>
                            <w:spacing w:val="-2"/>
                            <w:w w:val="125"/>
                            <w:sz w:val="16"/>
                          </w:rPr>
                          <w:t>sklearn</w:t>
                        </w:r>
                        <w:r>
                          <w:rPr>
                            <w:color w:val="E0EEFF"/>
                            <w:spacing w:val="-2"/>
                            <w:w w:val="125"/>
                            <w:sz w:val="16"/>
                          </w:rPr>
                          <w:t>.</w:t>
                        </w:r>
                        <w:r>
                          <w:rPr>
                            <w:color w:val="FFC500"/>
                            <w:spacing w:val="-2"/>
                            <w:w w:val="125"/>
                            <w:sz w:val="16"/>
                          </w:rPr>
                          <w:t>metrics</w:t>
                        </w:r>
                        <w:r>
                          <w:rPr>
                            <w:color w:val="FFC500"/>
                            <w:spacing w:val="6"/>
                            <w:w w:val="125"/>
                            <w:sz w:val="16"/>
                          </w:rPr>
                          <w:t xml:space="preserve"> </w:t>
                        </w:r>
                        <w:r>
                          <w:rPr>
                            <w:color w:val="FF9D00"/>
                            <w:spacing w:val="-2"/>
                            <w:w w:val="125"/>
                            <w:sz w:val="16"/>
                          </w:rPr>
                          <w:t>import</w:t>
                        </w:r>
                        <w:r>
                          <w:rPr>
                            <w:color w:val="FF9D00"/>
                            <w:spacing w:val="6"/>
                            <w:w w:val="125"/>
                            <w:sz w:val="16"/>
                          </w:rPr>
                          <w:t xml:space="preserve"> </w:t>
                        </w:r>
                        <w:r>
                          <w:rPr>
                            <w:color w:val="FFC500"/>
                            <w:spacing w:val="-2"/>
                            <w:w w:val="125"/>
                            <w:sz w:val="16"/>
                          </w:rPr>
                          <w:t xml:space="preserve">accuracy_score </w:t>
                        </w:r>
                        <w:r>
                          <w:rPr>
                            <w:color w:val="FF9D00"/>
                            <w:w w:val="130"/>
                            <w:sz w:val="16"/>
                          </w:rPr>
                          <w:t xml:space="preserve">import </w:t>
                        </w:r>
                        <w:r>
                          <w:rPr>
                            <w:color w:val="FFC500"/>
                            <w:w w:val="130"/>
                            <w:sz w:val="16"/>
                          </w:rPr>
                          <w:t>nltk</w:t>
                        </w:r>
                      </w:p>
                      <w:p>
                        <w:pPr>
                          <w:spacing w:before="0" w:line="295" w:lineRule="auto"/>
                          <w:ind w:left="0" w:right="6520" w:firstLine="0"/>
                          <w:jc w:val="left"/>
                          <w:rPr>
                            <w:sz w:val="16"/>
                          </w:rPr>
                        </w:pPr>
                        <w:r>
                          <w:rPr>
                            <w:color w:val="FFC500"/>
                            <w:spacing w:val="-3"/>
                            <w:w w:val="107"/>
                            <w:sz w:val="16"/>
                          </w:rPr>
                          <w:t>n</w:t>
                        </w:r>
                        <w:r>
                          <w:rPr>
                            <w:color w:val="FFC500"/>
                            <w:spacing w:val="-3"/>
                            <w:w w:val="199"/>
                            <w:sz w:val="16"/>
                          </w:rPr>
                          <w:t>l</w:t>
                        </w:r>
                        <w:r>
                          <w:rPr>
                            <w:color w:val="FFC500"/>
                            <w:spacing w:val="-3"/>
                            <w:w w:val="148"/>
                            <w:sz w:val="16"/>
                          </w:rPr>
                          <w:t>t</w:t>
                        </w:r>
                        <w:r>
                          <w:rPr>
                            <w:color w:val="FFC500"/>
                            <w:spacing w:val="-3"/>
                            <w:w w:val="116"/>
                            <w:sz w:val="16"/>
                          </w:rPr>
                          <w:t>k</w:t>
                        </w:r>
                        <w:r>
                          <w:rPr>
                            <w:color w:val="E0EEFF"/>
                            <w:spacing w:val="-3"/>
                            <w:w w:val="160"/>
                            <w:sz w:val="16"/>
                          </w:rPr>
                          <w:t>.</w:t>
                        </w:r>
                        <w:r>
                          <w:rPr>
                            <w:color w:val="9EFFFF"/>
                            <w:spacing w:val="-3"/>
                            <w:w w:val="105"/>
                            <w:sz w:val="16"/>
                          </w:rPr>
                          <w:t>d</w:t>
                        </w:r>
                        <w:r>
                          <w:rPr>
                            <w:color w:val="9EFFFF"/>
                            <w:spacing w:val="-3"/>
                            <w:w w:val="109"/>
                            <w:sz w:val="16"/>
                          </w:rPr>
                          <w:t>o</w:t>
                        </w:r>
                        <w:r>
                          <w:rPr>
                            <w:color w:val="9EFFFF"/>
                            <w:spacing w:val="-3"/>
                            <w:w w:val="79"/>
                            <w:sz w:val="16"/>
                          </w:rPr>
                          <w:t>w</w:t>
                        </w:r>
                        <w:r>
                          <w:rPr>
                            <w:color w:val="9EFFFF"/>
                            <w:spacing w:val="-3"/>
                            <w:w w:val="107"/>
                            <w:sz w:val="16"/>
                          </w:rPr>
                          <w:t>n</w:t>
                        </w:r>
                        <w:r>
                          <w:rPr>
                            <w:color w:val="9EFFFF"/>
                            <w:spacing w:val="-3"/>
                            <w:w w:val="199"/>
                            <w:sz w:val="16"/>
                          </w:rPr>
                          <w:t>l</w:t>
                        </w:r>
                        <w:r>
                          <w:rPr>
                            <w:color w:val="9EFFFF"/>
                            <w:spacing w:val="-3"/>
                            <w:w w:val="109"/>
                            <w:sz w:val="16"/>
                          </w:rPr>
                          <w:t>o</w:t>
                        </w:r>
                        <w:r>
                          <w:rPr>
                            <w:color w:val="9EFFFF"/>
                            <w:spacing w:val="-3"/>
                            <w:w w:val="112"/>
                            <w:sz w:val="16"/>
                          </w:rPr>
                          <w:t>a</w:t>
                        </w:r>
                        <w:r>
                          <w:rPr>
                            <w:color w:val="9EFFFF"/>
                            <w:spacing w:val="-1"/>
                            <w:w w:val="105"/>
                            <w:sz w:val="16"/>
                          </w:rPr>
                          <w:t>d</w:t>
                        </w:r>
                        <w:r>
                          <w:rPr>
                            <w:color w:val="E0EEFF"/>
                            <w:spacing w:val="-3"/>
                            <w:w w:val="160"/>
                            <w:sz w:val="16"/>
                          </w:rPr>
                          <w:t>(</w:t>
                        </w:r>
                        <w:r>
                          <w:rPr>
                            <w:color w:val="92FB79"/>
                            <w:spacing w:val="-3"/>
                            <w:w w:val="369"/>
                            <w:sz w:val="16"/>
                          </w:rPr>
                          <w:t>'</w:t>
                        </w:r>
                        <w:r>
                          <w:rPr>
                            <w:color w:val="A4FF90"/>
                            <w:spacing w:val="-3"/>
                            <w:w w:val="105"/>
                            <w:sz w:val="16"/>
                          </w:rPr>
                          <w:t>p</w:t>
                        </w:r>
                        <w:r>
                          <w:rPr>
                            <w:color w:val="A4FF90"/>
                            <w:spacing w:val="-3"/>
                            <w:w w:val="107"/>
                            <w:sz w:val="16"/>
                          </w:rPr>
                          <w:t>un</w:t>
                        </w:r>
                        <w:r>
                          <w:rPr>
                            <w:color w:val="A4FF90"/>
                            <w:spacing w:val="-3"/>
                            <w:w w:val="116"/>
                            <w:sz w:val="16"/>
                          </w:rPr>
                          <w:t>k</w:t>
                        </w:r>
                        <w:r>
                          <w:rPr>
                            <w:color w:val="A4FF90"/>
                            <w:spacing w:val="-1"/>
                            <w:w w:val="148"/>
                            <w:sz w:val="16"/>
                          </w:rPr>
                          <w:t>t</w:t>
                        </w:r>
                        <w:r>
                          <w:rPr>
                            <w:color w:val="92FB79"/>
                            <w:spacing w:val="-3"/>
                            <w:w w:val="369"/>
                            <w:sz w:val="16"/>
                          </w:rPr>
                          <w:t>'</w:t>
                        </w:r>
                        <w:r>
                          <w:rPr>
                            <w:color w:val="E0EEFF"/>
                            <w:spacing w:val="-2"/>
                            <w:w w:val="160"/>
                            <w:sz w:val="16"/>
                          </w:rPr>
                          <w:t>)</w:t>
                        </w:r>
                        <w:r>
                          <w:rPr>
                            <w:color w:val="E0EEFF"/>
                            <w:spacing w:val="-3"/>
                            <w:w w:val="149"/>
                            <w:sz w:val="16"/>
                          </w:rPr>
                          <w:t xml:space="preserve"> </w:t>
                        </w:r>
                        <w:r>
                          <w:rPr>
                            <w:color w:val="FFC500"/>
                            <w:spacing w:val="-3"/>
                            <w:w w:val="105"/>
                            <w:sz w:val="16"/>
                          </w:rPr>
                          <w:t>n</w:t>
                        </w:r>
                        <w:r>
                          <w:rPr>
                            <w:color w:val="FFC500"/>
                            <w:spacing w:val="-3"/>
                            <w:w w:val="197"/>
                            <w:sz w:val="16"/>
                          </w:rPr>
                          <w:t>l</w:t>
                        </w:r>
                        <w:r>
                          <w:rPr>
                            <w:color w:val="FFC500"/>
                            <w:spacing w:val="-3"/>
                            <w:w w:val="146"/>
                            <w:sz w:val="16"/>
                          </w:rPr>
                          <w:t>t</w:t>
                        </w:r>
                        <w:r>
                          <w:rPr>
                            <w:color w:val="FFC500"/>
                            <w:spacing w:val="-3"/>
                            <w:w w:val="114"/>
                            <w:sz w:val="16"/>
                          </w:rPr>
                          <w:t>k</w:t>
                        </w:r>
                        <w:r>
                          <w:rPr>
                            <w:color w:val="E0EEFF"/>
                            <w:spacing w:val="-3"/>
                            <w:w w:val="158"/>
                            <w:sz w:val="16"/>
                          </w:rPr>
                          <w:t>.</w:t>
                        </w:r>
                        <w:r>
                          <w:rPr>
                            <w:color w:val="9EFFFF"/>
                            <w:spacing w:val="-3"/>
                            <w:w w:val="103"/>
                            <w:sz w:val="16"/>
                          </w:rPr>
                          <w:t>d</w:t>
                        </w:r>
                        <w:r>
                          <w:rPr>
                            <w:color w:val="9EFFFF"/>
                            <w:spacing w:val="-3"/>
                            <w:w w:val="107"/>
                            <w:sz w:val="16"/>
                          </w:rPr>
                          <w:t>o</w:t>
                        </w:r>
                        <w:r>
                          <w:rPr>
                            <w:color w:val="9EFFFF"/>
                            <w:spacing w:val="-3"/>
                            <w:w w:val="77"/>
                            <w:sz w:val="16"/>
                          </w:rPr>
                          <w:t>w</w:t>
                        </w:r>
                        <w:r>
                          <w:rPr>
                            <w:color w:val="9EFFFF"/>
                            <w:spacing w:val="-3"/>
                            <w:w w:val="105"/>
                            <w:sz w:val="16"/>
                          </w:rPr>
                          <w:t>n</w:t>
                        </w:r>
                        <w:r>
                          <w:rPr>
                            <w:color w:val="9EFFFF"/>
                            <w:spacing w:val="-3"/>
                            <w:w w:val="197"/>
                            <w:sz w:val="16"/>
                          </w:rPr>
                          <w:t>l</w:t>
                        </w:r>
                        <w:r>
                          <w:rPr>
                            <w:color w:val="9EFFFF"/>
                            <w:spacing w:val="-3"/>
                            <w:w w:val="107"/>
                            <w:sz w:val="16"/>
                          </w:rPr>
                          <w:t>o</w:t>
                        </w:r>
                        <w:r>
                          <w:rPr>
                            <w:color w:val="9EFFFF"/>
                            <w:spacing w:val="-3"/>
                            <w:w w:val="110"/>
                            <w:sz w:val="16"/>
                          </w:rPr>
                          <w:t>a</w:t>
                        </w:r>
                        <w:r>
                          <w:rPr>
                            <w:color w:val="9EFFFF"/>
                            <w:spacing w:val="-1"/>
                            <w:w w:val="103"/>
                            <w:sz w:val="16"/>
                          </w:rPr>
                          <w:t>d</w:t>
                        </w:r>
                        <w:r>
                          <w:rPr>
                            <w:color w:val="E0EEFF"/>
                            <w:spacing w:val="-3"/>
                            <w:w w:val="158"/>
                            <w:sz w:val="16"/>
                          </w:rPr>
                          <w:t>(</w:t>
                        </w:r>
                        <w:r>
                          <w:rPr>
                            <w:color w:val="92FB79"/>
                            <w:spacing w:val="-3"/>
                            <w:w w:val="367"/>
                            <w:sz w:val="16"/>
                          </w:rPr>
                          <w:t>'</w:t>
                        </w:r>
                        <w:r>
                          <w:rPr>
                            <w:color w:val="A4FF90"/>
                            <w:spacing w:val="-3"/>
                            <w:w w:val="143"/>
                            <w:sz w:val="16"/>
                          </w:rPr>
                          <w:t>s</w:t>
                        </w:r>
                        <w:r>
                          <w:rPr>
                            <w:color w:val="A4FF90"/>
                            <w:spacing w:val="-3"/>
                            <w:w w:val="146"/>
                            <w:sz w:val="16"/>
                          </w:rPr>
                          <w:t>t</w:t>
                        </w:r>
                        <w:r>
                          <w:rPr>
                            <w:color w:val="A4FF90"/>
                            <w:spacing w:val="-3"/>
                            <w:w w:val="107"/>
                            <w:sz w:val="16"/>
                          </w:rPr>
                          <w:t>o</w:t>
                        </w:r>
                        <w:r>
                          <w:rPr>
                            <w:color w:val="A4FF90"/>
                            <w:spacing w:val="-3"/>
                            <w:w w:val="103"/>
                            <w:sz w:val="16"/>
                          </w:rPr>
                          <w:t>p</w:t>
                        </w:r>
                        <w:r>
                          <w:rPr>
                            <w:color w:val="A4FF90"/>
                            <w:spacing w:val="-3"/>
                            <w:w w:val="77"/>
                            <w:sz w:val="16"/>
                          </w:rPr>
                          <w:t>w</w:t>
                        </w:r>
                        <w:r>
                          <w:rPr>
                            <w:color w:val="A4FF90"/>
                            <w:spacing w:val="-3"/>
                            <w:w w:val="107"/>
                            <w:sz w:val="16"/>
                          </w:rPr>
                          <w:t>o</w:t>
                        </w:r>
                        <w:r>
                          <w:rPr>
                            <w:color w:val="A4FF90"/>
                            <w:spacing w:val="-3"/>
                            <w:w w:val="149"/>
                            <w:sz w:val="16"/>
                          </w:rPr>
                          <w:t>r</w:t>
                        </w:r>
                        <w:r>
                          <w:rPr>
                            <w:color w:val="A4FF90"/>
                            <w:spacing w:val="-3"/>
                            <w:w w:val="103"/>
                            <w:sz w:val="16"/>
                          </w:rPr>
                          <w:t>d</w:t>
                        </w:r>
                        <w:r>
                          <w:rPr>
                            <w:color w:val="A4FF90"/>
                            <w:spacing w:val="-1"/>
                            <w:w w:val="143"/>
                            <w:sz w:val="16"/>
                          </w:rPr>
                          <w:t>s</w:t>
                        </w:r>
                        <w:r>
                          <w:rPr>
                            <w:color w:val="92FB79"/>
                            <w:spacing w:val="-3"/>
                            <w:w w:val="367"/>
                            <w:sz w:val="16"/>
                          </w:rPr>
                          <w:t>'</w:t>
                        </w:r>
                        <w:r>
                          <w:rPr>
                            <w:color w:val="E0EEFF"/>
                            <w:spacing w:val="-2"/>
                            <w:w w:val="158"/>
                            <w:sz w:val="16"/>
                          </w:rPr>
                          <w:t>)</w:t>
                        </w:r>
                      </w:p>
                      <w:p>
                        <w:pPr>
                          <w:spacing w:before="0" w:line="185" w:lineRule="exact"/>
                          <w:ind w:left="0" w:right="0" w:firstLine="0"/>
                          <w:jc w:val="left"/>
                          <w:rPr>
                            <w:color w:val="E0EEFF"/>
                            <w:spacing w:val="-2"/>
                            <w:w w:val="158"/>
                            <w:sz w:val="16"/>
                          </w:rPr>
                        </w:pPr>
                        <w:r>
                          <w:rPr>
                            <w:color w:val="FFC500"/>
                            <w:spacing w:val="-3"/>
                            <w:w w:val="105"/>
                            <w:sz w:val="16"/>
                          </w:rPr>
                          <w:t>n</w:t>
                        </w:r>
                        <w:r>
                          <w:rPr>
                            <w:color w:val="FFC500"/>
                            <w:spacing w:val="-3"/>
                            <w:w w:val="197"/>
                            <w:sz w:val="16"/>
                          </w:rPr>
                          <w:t>l</w:t>
                        </w:r>
                        <w:r>
                          <w:rPr>
                            <w:color w:val="FFC500"/>
                            <w:spacing w:val="-3"/>
                            <w:w w:val="146"/>
                            <w:sz w:val="16"/>
                          </w:rPr>
                          <w:t>t</w:t>
                        </w:r>
                        <w:r>
                          <w:rPr>
                            <w:color w:val="FFC500"/>
                            <w:spacing w:val="-3"/>
                            <w:w w:val="114"/>
                            <w:sz w:val="16"/>
                          </w:rPr>
                          <w:t>k</w:t>
                        </w:r>
                        <w:r>
                          <w:rPr>
                            <w:color w:val="E0EEFF"/>
                            <w:spacing w:val="-3"/>
                            <w:w w:val="158"/>
                            <w:sz w:val="16"/>
                          </w:rPr>
                          <w:t>.</w:t>
                        </w:r>
                        <w:r>
                          <w:rPr>
                            <w:color w:val="9EFFFF"/>
                            <w:spacing w:val="-3"/>
                            <w:w w:val="103"/>
                            <w:sz w:val="16"/>
                          </w:rPr>
                          <w:t>d</w:t>
                        </w:r>
                        <w:r>
                          <w:rPr>
                            <w:color w:val="9EFFFF"/>
                            <w:spacing w:val="-3"/>
                            <w:w w:val="107"/>
                            <w:sz w:val="16"/>
                          </w:rPr>
                          <w:t>o</w:t>
                        </w:r>
                        <w:r>
                          <w:rPr>
                            <w:color w:val="9EFFFF"/>
                            <w:spacing w:val="-3"/>
                            <w:w w:val="77"/>
                            <w:sz w:val="16"/>
                          </w:rPr>
                          <w:t>w</w:t>
                        </w:r>
                        <w:r>
                          <w:rPr>
                            <w:color w:val="9EFFFF"/>
                            <w:spacing w:val="-3"/>
                            <w:w w:val="105"/>
                            <w:sz w:val="16"/>
                          </w:rPr>
                          <w:t>n</w:t>
                        </w:r>
                        <w:r>
                          <w:rPr>
                            <w:color w:val="9EFFFF"/>
                            <w:spacing w:val="-3"/>
                            <w:w w:val="197"/>
                            <w:sz w:val="16"/>
                          </w:rPr>
                          <w:t>l</w:t>
                        </w:r>
                        <w:r>
                          <w:rPr>
                            <w:color w:val="9EFFFF"/>
                            <w:spacing w:val="-3"/>
                            <w:w w:val="107"/>
                            <w:sz w:val="16"/>
                          </w:rPr>
                          <w:t>o</w:t>
                        </w:r>
                        <w:r>
                          <w:rPr>
                            <w:color w:val="9EFFFF"/>
                            <w:spacing w:val="-3"/>
                            <w:w w:val="110"/>
                            <w:sz w:val="16"/>
                          </w:rPr>
                          <w:t>a</w:t>
                        </w:r>
                        <w:r>
                          <w:rPr>
                            <w:color w:val="9EFFFF"/>
                            <w:spacing w:val="-1"/>
                            <w:w w:val="103"/>
                            <w:sz w:val="16"/>
                          </w:rPr>
                          <w:t>d</w:t>
                        </w:r>
                        <w:r>
                          <w:rPr>
                            <w:color w:val="E0EEFF"/>
                            <w:spacing w:val="-3"/>
                            <w:w w:val="158"/>
                            <w:sz w:val="16"/>
                          </w:rPr>
                          <w:t>(</w:t>
                        </w:r>
                        <w:r>
                          <w:rPr>
                            <w:color w:val="92FB79"/>
                            <w:spacing w:val="-3"/>
                            <w:w w:val="367"/>
                            <w:sz w:val="16"/>
                          </w:rPr>
                          <w:t>'</w:t>
                        </w:r>
                        <w:r>
                          <w:rPr>
                            <w:color w:val="A4FF90"/>
                            <w:spacing w:val="-3"/>
                            <w:w w:val="77"/>
                            <w:sz w:val="16"/>
                          </w:rPr>
                          <w:t>w</w:t>
                        </w:r>
                        <w:r>
                          <w:rPr>
                            <w:color w:val="A4FF90"/>
                            <w:spacing w:val="-3"/>
                            <w:w w:val="107"/>
                            <w:sz w:val="16"/>
                          </w:rPr>
                          <w:t>o</w:t>
                        </w:r>
                        <w:r>
                          <w:rPr>
                            <w:color w:val="A4FF90"/>
                            <w:spacing w:val="-3"/>
                            <w:w w:val="149"/>
                            <w:sz w:val="16"/>
                          </w:rPr>
                          <w:t>r</w:t>
                        </w:r>
                        <w:r>
                          <w:rPr>
                            <w:color w:val="A4FF90"/>
                            <w:spacing w:val="-3"/>
                            <w:w w:val="103"/>
                            <w:sz w:val="16"/>
                          </w:rPr>
                          <w:t>d</w:t>
                        </w:r>
                        <w:r>
                          <w:rPr>
                            <w:color w:val="A4FF90"/>
                            <w:spacing w:val="-3"/>
                            <w:w w:val="105"/>
                            <w:sz w:val="16"/>
                          </w:rPr>
                          <w:t>n</w:t>
                        </w:r>
                        <w:r>
                          <w:rPr>
                            <w:color w:val="A4FF90"/>
                            <w:spacing w:val="-3"/>
                            <w:w w:val="106"/>
                            <w:sz w:val="16"/>
                          </w:rPr>
                          <w:t>e</w:t>
                        </w:r>
                        <w:r>
                          <w:rPr>
                            <w:color w:val="A4FF90"/>
                            <w:spacing w:val="-1"/>
                            <w:w w:val="146"/>
                            <w:sz w:val="16"/>
                          </w:rPr>
                          <w:t>t</w:t>
                        </w:r>
                        <w:r>
                          <w:rPr>
                            <w:color w:val="92FB79"/>
                            <w:spacing w:val="-3"/>
                            <w:w w:val="367"/>
                            <w:sz w:val="16"/>
                          </w:rPr>
                          <w:t>'</w:t>
                        </w:r>
                        <w:r>
                          <w:rPr>
                            <w:color w:val="E0EEFF"/>
                            <w:spacing w:val="-2"/>
                            <w:w w:val="158"/>
                            <w:sz w:val="16"/>
                          </w:rPr>
                          <w:t>)</w:t>
                        </w:r>
                      </w:p>
                      <w:p>
                        <w:pPr>
                          <w:spacing w:before="0" w:line="185" w:lineRule="exact"/>
                          <w:ind w:left="0" w:right="0" w:firstLine="0"/>
                          <w:jc w:val="left"/>
                          <w:rPr>
                            <w:color w:val="E0EEFF"/>
                            <w:spacing w:val="-2"/>
                            <w:w w:val="158"/>
                            <w:sz w:val="16"/>
                          </w:rPr>
                        </w:pPr>
                      </w:p>
                      <w:p>
                        <w:pPr>
                          <w:spacing w:before="0" w:line="185" w:lineRule="exact"/>
                          <w:ind w:left="0" w:right="0" w:firstLine="0"/>
                          <w:jc w:val="left"/>
                          <w:rPr>
                            <w:color w:val="E0EEFF"/>
                            <w:spacing w:val="-2"/>
                            <w:w w:val="158"/>
                            <w:sz w:val="16"/>
                          </w:rPr>
                        </w:pPr>
                      </w:p>
                    </w:txbxContent>
                  </v:textbox>
                </v:shape>
                <w10:wrap type="topAndBottom"/>
              </v:group>
            </w:pict>
          </mc:Fallback>
        </mc:AlternateContent>
      </w:r>
    </w:p>
    <w:p>
      <w:pPr>
        <w:spacing w:before="3"/>
        <w:rPr>
          <w:rFonts w:ascii="Palatino Linotype" w:hAnsi="Trebuchet MS" w:eastAsia="Trebuchet MS" w:cs="Trebuchet MS"/>
          <w:b/>
          <w:sz w:val="15"/>
          <w:szCs w:val="16"/>
        </w:rPr>
      </w:pPr>
    </w:p>
    <w:p>
      <w:pPr>
        <w:spacing w:before="3"/>
        <w:rPr>
          <w:rFonts w:ascii="Palatino Linotype" w:hAnsi="Trebuchet MS" w:eastAsia="Trebuchet MS" w:cs="Trebuchet MS"/>
          <w:b/>
          <w:sz w:val="15"/>
          <w:szCs w:val="16"/>
        </w:rPr>
      </w:pPr>
    </w:p>
    <w:p>
      <w:pPr>
        <w:rPr>
          <w:rFonts w:ascii="Palatino Linotype" w:hAnsi="Trebuchet MS" w:eastAsia="Trebuchet MS" w:cs="Trebuchet MS"/>
          <w:sz w:val="15"/>
        </w:rPr>
        <w:sectPr>
          <w:pgSz w:w="11910" w:h="16840"/>
          <w:pgMar w:top="1120" w:right="560" w:bottom="280" w:left="620" w:header="720" w:footer="720" w:gutter="0"/>
          <w:cols w:space="720" w:num="1"/>
        </w:sectPr>
      </w:pPr>
      <w:r>
        <mc:AlternateContent>
          <mc:Choice Requires="wps">
            <w:drawing>
              <wp:anchor distT="0" distB="0" distL="0" distR="0" simplePos="0" relativeHeight="251765760" behindDoc="1" locked="0" layoutInCell="1" allowOverlap="1">
                <wp:simplePos x="0" y="0"/>
                <wp:positionH relativeFrom="page">
                  <wp:posOffset>457200</wp:posOffset>
                </wp:positionH>
                <wp:positionV relativeFrom="paragraph">
                  <wp:posOffset>2159635</wp:posOffset>
                </wp:positionV>
                <wp:extent cx="6645910" cy="2359025"/>
                <wp:effectExtent l="0" t="0" r="13970" b="3175"/>
                <wp:wrapTopAndBottom/>
                <wp:docPr id="200" name="Textbox 195"/>
                <wp:cNvGraphicFramePr/>
                <a:graphic xmlns:a="http://schemas.openxmlformats.org/drawingml/2006/main">
                  <a:graphicData uri="http://schemas.microsoft.com/office/word/2010/wordprocessingShape">
                    <wps:wsp>
                      <wps:cNvSpPr txBox="1"/>
                      <wps:spPr>
                        <a:xfrm>
                          <a:off x="0" y="0"/>
                          <a:ext cx="6645910" cy="2359025"/>
                        </a:xfrm>
                        <a:prstGeom prst="rect">
                          <a:avLst/>
                        </a:prstGeom>
                        <a:solidFill>
                          <a:srgbClr val="183548"/>
                        </a:solidFill>
                      </wps:spPr>
                      <wps:txbx>
                        <w:txbxContent>
                          <w:p>
                            <w:pPr>
                              <w:keepNext w:val="0"/>
                              <w:keepLines w:val="0"/>
                              <w:widowControl/>
                              <w:suppressLineNumbers w:val="0"/>
                              <w:shd w:val="clear" w:color="auto" w:fill="193549"/>
                              <w:spacing w:line="228" w:lineRule="atLeast"/>
                              <w:jc w:val="left"/>
                              <w:rPr>
                                <w:rFonts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9D00"/>
                                <w:kern w:val="0"/>
                                <w:sz w:val="16"/>
                                <w:szCs w:val="16"/>
                                <w:shd w:val="clear" w:color="auto" w:fill="193549"/>
                                <w:lang w:val="en-US" w:eastAsia="zh-CN" w:bidi="ar"/>
                              </w:rPr>
                              <w:t>def</w:t>
                            </w:r>
                            <w:r>
                              <w:rPr>
                                <w:rFonts w:hint="default" w:ascii="Cascadia Code" w:hAnsi="Cascadia Code" w:eastAsia="Cascadia Code" w:cs="Cascadia Code"/>
                                <w:b w:val="0"/>
                                <w:bCs w:val="0"/>
                                <w:color w:val="9E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C600"/>
                                <w:kern w:val="0"/>
                                <w:sz w:val="16"/>
                                <w:szCs w:val="16"/>
                                <w:shd w:val="clear" w:color="auto" w:fill="193549"/>
                                <w:lang w:val="en-US" w:eastAsia="zh-CN" w:bidi="ar"/>
                              </w:rPr>
                              <w:t>lemmatize</w:t>
                            </w:r>
                            <w:r>
                              <w:rPr>
                                <w:rFonts w:hint="default" w:ascii="Cascadia Code" w:hAnsi="Cascadia Code" w:eastAsia="Cascadia Code" w:cs="Cascadia Code"/>
                                <w:b w:val="0"/>
                                <w:bCs w:val="0"/>
                                <w:color w:val="FFEE80"/>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data</w:t>
                            </w:r>
                            <w:r>
                              <w:rPr>
                                <w:rFonts w:hint="default" w:ascii="Cascadia Code" w:hAnsi="Cascadia Code" w:eastAsia="Cascadia Code" w:cs="Cascadia Code"/>
                                <w:b w:val="0"/>
                                <w:bCs w:val="0"/>
                                <w:color w:val="FFEE80"/>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wordnet </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C600"/>
                                <w:kern w:val="0"/>
                                <w:sz w:val="16"/>
                                <w:szCs w:val="16"/>
                                <w:shd w:val="clear" w:color="auto" w:fill="193549"/>
                                <w:lang w:val="en-US" w:eastAsia="zh-CN" w:bidi="ar"/>
                              </w:rPr>
                              <w:t>WordNetLemmatizer</w:t>
                            </w:r>
                            <w:r>
                              <w:rPr>
                                <w:rFonts w:hint="default" w:ascii="Cascadia Code" w:hAnsi="Cascadia Code" w:eastAsia="Cascadia Code" w:cs="Cascadia Code"/>
                                <w:b w:val="0"/>
                                <w:bCs w:val="0"/>
                                <w:color w:val="E1EFFF"/>
                                <w:kern w:val="0"/>
                                <w:sz w:val="16"/>
                                <w:szCs w:val="16"/>
                                <w:shd w:val="clear" w:color="auto" w:fill="193549"/>
                                <w:lang w:val="en-US" w:eastAsia="zh-CN" w:bidi="ar"/>
                              </w:rPr>
                              <w:t>()</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lemmanized </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color="auto" w:fill="193549"/>
                                <w:lang w:val="en-US" w:eastAsia="zh-CN" w:bidi="ar"/>
                              </w:rPr>
                              <w:t>[]</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for</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i </w:t>
                            </w:r>
                            <w:r>
                              <w:rPr>
                                <w:rFonts w:hint="default" w:ascii="Cascadia Code" w:hAnsi="Cascadia Code" w:eastAsia="Cascadia Code" w:cs="Cascadia Code"/>
                                <w:b w:val="0"/>
                                <w:bCs w:val="0"/>
                                <w:color w:val="FF9D00"/>
                                <w:kern w:val="0"/>
                                <w:sz w:val="16"/>
                                <w:szCs w:val="16"/>
                                <w:shd w:val="clear" w:color="auto" w:fill="193549"/>
                                <w:lang w:val="en-US" w:eastAsia="zh-CN" w:bidi="ar"/>
                              </w:rPr>
                              <w:t>in</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C600"/>
                                <w:kern w:val="0"/>
                                <w:sz w:val="16"/>
                                <w:szCs w:val="16"/>
                                <w:shd w:val="clear" w:color="auto" w:fill="193549"/>
                                <w:lang w:val="en-US" w:eastAsia="zh-CN" w:bidi="ar"/>
                              </w:rPr>
                              <w:t>range</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C600"/>
                                <w:kern w:val="0"/>
                                <w:sz w:val="16"/>
                                <w:szCs w:val="16"/>
                                <w:shd w:val="clear" w:color="auto" w:fill="193549"/>
                                <w:lang w:val="en-US" w:eastAsia="zh-CN" w:bidi="ar"/>
                              </w:rPr>
                              <w:t>len</w:t>
                            </w:r>
                            <w:r>
                              <w:rPr>
                                <w:rFonts w:hint="default" w:ascii="Cascadia Code" w:hAnsi="Cascadia Code" w:eastAsia="Cascadia Code" w:cs="Cascadia Code"/>
                                <w:b w:val="0"/>
                                <w:bCs w:val="0"/>
                                <w:color w:val="E1EFFF"/>
                                <w:kern w:val="0"/>
                                <w:sz w:val="16"/>
                                <w:szCs w:val="16"/>
                                <w:shd w:val="clear" w:color="auto" w:fill="193549"/>
                                <w:lang w:val="en-US" w:eastAsia="zh-CN" w:bidi="ar"/>
                              </w:rPr>
                              <w:t>(data)):</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lemmed </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color="auto" w:fill="193549"/>
                                <w:lang w:val="en-US" w:eastAsia="zh-CN" w:bidi="ar"/>
                              </w:rPr>
                              <w:t>[]</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words </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C600"/>
                                <w:kern w:val="0"/>
                                <w:sz w:val="16"/>
                                <w:szCs w:val="16"/>
                                <w:shd w:val="clear" w:color="auto" w:fill="193549"/>
                                <w:lang w:val="en-US" w:eastAsia="zh-CN" w:bidi="ar"/>
                              </w:rPr>
                              <w:t>word_tokenize</w:t>
                            </w:r>
                            <w:r>
                              <w:rPr>
                                <w:rFonts w:hint="default" w:ascii="Cascadia Code" w:hAnsi="Cascadia Code" w:eastAsia="Cascadia Code" w:cs="Cascadia Code"/>
                                <w:b w:val="0"/>
                                <w:bCs w:val="0"/>
                                <w:color w:val="E1EFFF"/>
                                <w:kern w:val="0"/>
                                <w:sz w:val="16"/>
                                <w:szCs w:val="16"/>
                                <w:shd w:val="clear" w:color="auto" w:fill="193549"/>
                                <w:lang w:val="en-US" w:eastAsia="zh-CN" w:bidi="ar"/>
                              </w:rPr>
                              <w:t>(data[</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A5FF90"/>
                                <w:kern w:val="0"/>
                                <w:sz w:val="16"/>
                                <w:szCs w:val="16"/>
                                <w:shd w:val="clear" w:color="auto" w:fill="193549"/>
                                <w:lang w:val="en-US" w:eastAsia="zh-CN" w:bidi="ar"/>
                              </w:rPr>
                              <w:t>Message</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9EFFFF"/>
                                <w:kern w:val="0"/>
                                <w:sz w:val="16"/>
                                <w:szCs w:val="16"/>
                                <w:shd w:val="clear" w:color="auto" w:fill="193549"/>
                                <w:lang w:val="en-US" w:eastAsia="zh-CN" w:bidi="ar"/>
                              </w:rPr>
                              <w:t>iloc</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i</w:t>
                            </w:r>
                            <w:r>
                              <w:rPr>
                                <w:rFonts w:hint="default" w:ascii="Cascadia Code" w:hAnsi="Cascadia Code" w:eastAsia="Cascadia Code" w:cs="Cascadia Code"/>
                                <w:b w:val="0"/>
                                <w:bCs w:val="0"/>
                                <w:color w:val="E1EFFF"/>
                                <w:kern w:val="0"/>
                                <w:sz w:val="16"/>
                                <w:szCs w:val="16"/>
                                <w:shd w:val="clear" w:color="auto" w:fill="193549"/>
                                <w:lang w:val="en-US" w:eastAsia="zh-CN" w:bidi="ar"/>
                              </w:rPr>
                              <w:t>])</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for</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 </w:t>
                            </w:r>
                            <w:r>
                              <w:rPr>
                                <w:rFonts w:hint="default" w:ascii="Cascadia Code" w:hAnsi="Cascadia Code" w:eastAsia="Cascadia Code" w:cs="Cascadia Code"/>
                                <w:b w:val="0"/>
                                <w:bCs w:val="0"/>
                                <w:color w:val="FF9D00"/>
                                <w:kern w:val="0"/>
                                <w:sz w:val="16"/>
                                <w:szCs w:val="16"/>
                                <w:shd w:val="clear" w:color="auto" w:fill="193549"/>
                                <w:lang w:val="en-US" w:eastAsia="zh-CN" w:bidi="ar"/>
                              </w:rPr>
                              <w:t>in</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words</w:t>
                            </w:r>
                            <w:r>
                              <w:rPr>
                                <w:rFonts w:hint="default" w:ascii="Cascadia Code" w:hAnsi="Cascadia Code" w:eastAsia="Cascadia Code" w:cs="Cascadia Code"/>
                                <w:b w:val="0"/>
                                <w:bCs w:val="0"/>
                                <w:color w:val="E1EFFF"/>
                                <w:kern w:val="0"/>
                                <w:sz w:val="16"/>
                                <w:szCs w:val="16"/>
                                <w:shd w:val="clear" w:color="auto" w:fill="193549"/>
                                <w:lang w:val="en-US" w:eastAsia="zh-CN" w:bidi="ar"/>
                              </w:rPr>
                              <w:t>:</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lemmed</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C600"/>
                                <w:kern w:val="0"/>
                                <w:sz w:val="16"/>
                                <w:szCs w:val="16"/>
                                <w:shd w:val="clear" w:color="auto" w:fill="193549"/>
                                <w:lang w:val="en-US" w:eastAsia="zh-CN" w:bidi="ar"/>
                              </w:rPr>
                              <w:t>append</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wordnet</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C600"/>
                                <w:kern w:val="0"/>
                                <w:sz w:val="16"/>
                                <w:szCs w:val="16"/>
                                <w:shd w:val="clear" w:color="auto" w:fill="193549"/>
                                <w:lang w:val="en-US" w:eastAsia="zh-CN" w:bidi="ar"/>
                              </w:rPr>
                              <w:t>lemmatize</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w</w:t>
                            </w:r>
                            <w:r>
                              <w:rPr>
                                <w:rFonts w:hint="default" w:ascii="Cascadia Code" w:hAnsi="Cascadia Code" w:eastAsia="Cascadia Code" w:cs="Cascadia Code"/>
                                <w:b w:val="0"/>
                                <w:bCs w:val="0"/>
                                <w:color w:val="E1EFFF"/>
                                <w:kern w:val="0"/>
                                <w:sz w:val="16"/>
                                <w:szCs w:val="16"/>
                                <w:shd w:val="clear" w:color="auto" w:fill="193549"/>
                                <w:lang w:val="en-US" w:eastAsia="zh-CN" w:bidi="ar"/>
                              </w:rPr>
                              <w:t>))</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lemmanized</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C600"/>
                                <w:kern w:val="0"/>
                                <w:sz w:val="16"/>
                                <w:szCs w:val="16"/>
                                <w:shd w:val="clear" w:color="auto" w:fill="193549"/>
                                <w:lang w:val="en-US" w:eastAsia="zh-CN" w:bidi="ar"/>
                              </w:rPr>
                              <w:t>append</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lemmed</w:t>
                            </w:r>
                            <w:r>
                              <w:rPr>
                                <w:rFonts w:hint="default" w:ascii="Cascadia Code" w:hAnsi="Cascadia Code" w:eastAsia="Cascadia Code" w:cs="Cascadia Code"/>
                                <w:b w:val="0"/>
                                <w:bCs w:val="0"/>
                                <w:color w:val="E1EFFF"/>
                                <w:kern w:val="0"/>
                                <w:sz w:val="16"/>
                                <w:szCs w:val="16"/>
                                <w:shd w:val="clear" w:color="auto" w:fill="193549"/>
                                <w:lang w:val="en-US" w:eastAsia="zh-CN" w:bidi="ar"/>
                              </w:rPr>
                              <w:t>)</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color="auto" w:fill="193549"/>
                                <w:lang w:val="en-US" w:eastAsia="zh-CN" w:bidi="ar"/>
                              </w:rPr>
                              <w:t>data[</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A5FF90"/>
                                <w:kern w:val="0"/>
                                <w:sz w:val="16"/>
                                <w:szCs w:val="16"/>
                                <w:shd w:val="clear" w:color="auto" w:fill="193549"/>
                                <w:lang w:val="en-US" w:eastAsia="zh-CN" w:bidi="ar"/>
                              </w:rPr>
                              <w:t>lemmanized</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lemmanized</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color="auto" w:fill="193549"/>
                                <w:lang w:val="en-US" w:eastAsia="zh-CN" w:bidi="ar"/>
                              </w:rPr>
                              <w:t>data[</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A5FF90"/>
                                <w:kern w:val="0"/>
                                <w:sz w:val="16"/>
                                <w:szCs w:val="16"/>
                                <w:shd w:val="clear" w:color="auto" w:fill="193549"/>
                                <w:lang w:val="en-US" w:eastAsia="zh-CN" w:bidi="ar"/>
                              </w:rPr>
                              <w:t>text</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color="auto" w:fill="193549"/>
                                <w:lang w:val="en-US" w:eastAsia="zh-CN" w:bidi="ar"/>
                              </w:rPr>
                              <w:t>data[</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A5FF90"/>
                                <w:kern w:val="0"/>
                                <w:sz w:val="16"/>
                                <w:szCs w:val="16"/>
                                <w:shd w:val="clear" w:color="auto" w:fill="193549"/>
                                <w:lang w:val="en-US" w:eastAsia="zh-CN" w:bidi="ar"/>
                              </w:rPr>
                              <w:t>lemmanized</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9EFFFF"/>
                                <w:kern w:val="0"/>
                                <w:sz w:val="16"/>
                                <w:szCs w:val="16"/>
                                <w:shd w:val="clear" w:color="auto" w:fill="193549"/>
                                <w:lang w:val="en-US" w:eastAsia="zh-CN" w:bidi="ar"/>
                              </w:rPr>
                              <w:t>apply</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A5FF90"/>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C600"/>
                                <w:kern w:val="0"/>
                                <w:sz w:val="16"/>
                                <w:szCs w:val="16"/>
                                <w:shd w:val="clear" w:color="auto" w:fill="193549"/>
                                <w:lang w:val="en-US" w:eastAsia="zh-CN" w:bidi="ar"/>
                              </w:rPr>
                              <w:t>join</w:t>
                            </w:r>
                            <w:r>
                              <w:rPr>
                                <w:rFonts w:hint="default" w:ascii="Cascadia Code" w:hAnsi="Cascadia Code" w:eastAsia="Cascadia Code" w:cs="Cascadia Code"/>
                                <w:b w:val="0"/>
                                <w:bCs w:val="0"/>
                                <w:color w:val="E1EFFF"/>
                                <w:kern w:val="0"/>
                                <w:sz w:val="16"/>
                                <w:szCs w:val="16"/>
                                <w:shd w:val="clear" w:color="auto" w:fill="193549"/>
                                <w:lang w:val="en-US" w:eastAsia="zh-CN" w:bidi="ar"/>
                              </w:rPr>
                              <w:t>)</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color="auto" w:fill="193549"/>
                                <w:lang w:val="en-US" w:eastAsia="zh-CN" w:bidi="ar"/>
                              </w:rPr>
                              <w:t>data</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data.</w:t>
                            </w:r>
                            <w:r>
                              <w:rPr>
                                <w:rFonts w:hint="default" w:ascii="Cascadia Code" w:hAnsi="Cascadia Code" w:eastAsia="Cascadia Code" w:cs="Cascadia Code"/>
                                <w:b w:val="0"/>
                                <w:bCs w:val="0"/>
                                <w:color w:val="9EFFFF"/>
                                <w:kern w:val="0"/>
                                <w:sz w:val="16"/>
                                <w:szCs w:val="16"/>
                                <w:shd w:val="clear" w:color="auto" w:fill="193549"/>
                                <w:lang w:val="en-US" w:eastAsia="zh-CN" w:bidi="ar"/>
                              </w:rPr>
                              <w:t>drop</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A5FF90"/>
                                <w:kern w:val="0"/>
                                <w:sz w:val="16"/>
                                <w:szCs w:val="16"/>
                                <w:shd w:val="clear" w:color="auto" w:fill="193549"/>
                                <w:lang w:val="en-US" w:eastAsia="zh-CN" w:bidi="ar"/>
                              </w:rPr>
                              <w:t>lemmanized</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,axis</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FF628C"/>
                                <w:kern w:val="0"/>
                                <w:sz w:val="16"/>
                                <w:szCs w:val="16"/>
                                <w:shd w:val="clear" w:color="auto" w:fill="193549"/>
                                <w:lang w:val="en-US" w:eastAsia="zh-CN" w:bidi="ar"/>
                              </w:rPr>
                              <w:t>1</w:t>
                            </w:r>
                            <w:r>
                              <w:rPr>
                                <w:rFonts w:hint="default" w:ascii="Cascadia Code" w:hAnsi="Cascadia Code" w:eastAsia="Cascadia Code" w:cs="Cascadia Code"/>
                                <w:b w:val="0"/>
                                <w:bCs w:val="0"/>
                                <w:color w:val="E1EFFF"/>
                                <w:kern w:val="0"/>
                                <w:sz w:val="16"/>
                                <w:szCs w:val="16"/>
                                <w:shd w:val="clear" w:color="auto" w:fill="193549"/>
                                <w:lang w:val="en-US" w:eastAsia="zh-CN" w:bidi="ar"/>
                              </w:rPr>
                              <w:t>)</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color="auto" w:fill="193549"/>
                                <w:lang w:val="en-US" w:eastAsia="zh-CN" w:bidi="ar"/>
                              </w:rPr>
                              <w:t>data</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data.</w:t>
                            </w:r>
                            <w:r>
                              <w:rPr>
                                <w:rFonts w:hint="default" w:ascii="Cascadia Code" w:hAnsi="Cascadia Code" w:eastAsia="Cascadia Code" w:cs="Cascadia Code"/>
                                <w:b w:val="0"/>
                                <w:bCs w:val="0"/>
                                <w:color w:val="9EFFFF"/>
                                <w:kern w:val="0"/>
                                <w:sz w:val="16"/>
                                <w:szCs w:val="16"/>
                                <w:shd w:val="clear" w:color="auto" w:fill="193549"/>
                                <w:lang w:val="en-US" w:eastAsia="zh-CN" w:bidi="ar"/>
                              </w:rPr>
                              <w:t>drop</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A5FF90"/>
                                <w:kern w:val="0"/>
                                <w:sz w:val="16"/>
                                <w:szCs w:val="16"/>
                                <w:shd w:val="clear" w:color="auto" w:fill="193549"/>
                                <w:lang w:val="en-US" w:eastAsia="zh-CN" w:bidi="ar"/>
                              </w:rPr>
                              <w:t>Message</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,axis</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FF628C"/>
                                <w:kern w:val="0"/>
                                <w:sz w:val="16"/>
                                <w:szCs w:val="16"/>
                                <w:shd w:val="clear" w:color="auto" w:fill="193549"/>
                                <w:lang w:val="en-US" w:eastAsia="zh-CN" w:bidi="ar"/>
                              </w:rPr>
                              <w:t>1</w:t>
                            </w:r>
                            <w:r>
                              <w:rPr>
                                <w:rFonts w:hint="default" w:ascii="Cascadia Code" w:hAnsi="Cascadia Code" w:eastAsia="Cascadia Code" w:cs="Cascadia Code"/>
                                <w:b w:val="0"/>
                                <w:bCs w:val="0"/>
                                <w:color w:val="E1EFFF"/>
                                <w:kern w:val="0"/>
                                <w:sz w:val="16"/>
                                <w:szCs w:val="16"/>
                                <w:shd w:val="clear" w:color="auto" w:fill="193549"/>
                                <w:lang w:val="en-US" w:eastAsia="zh-CN" w:bidi="ar"/>
                              </w:rPr>
                              <w:t>)</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return</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color="auto" w:fill="193549"/>
                                <w:lang w:val="en-US" w:eastAsia="zh-CN" w:bidi="ar"/>
                              </w:rPr>
                              <w:t>data</w:t>
                            </w:r>
                          </w:p>
                          <w:p>
                            <w:pPr>
                              <w:pStyle w:val="6"/>
                              <w:spacing w:before="42"/>
                              <w:rPr>
                                <w:color w:val="000000"/>
                              </w:rPr>
                            </w:pPr>
                            <w:r>
                              <w:rPr>
                                <w:color w:val="FFFFFF"/>
                                <w:w w:val="115"/>
                              </w:rPr>
                              <w:t>spam_df</w:t>
                            </w:r>
                            <w:r>
                              <w:rPr>
                                <w:color w:val="FFFFFF"/>
                                <w:spacing w:val="14"/>
                                <w:w w:val="115"/>
                              </w:rPr>
                              <w:t xml:space="preserve"> </w:t>
                            </w:r>
                            <w:r>
                              <w:rPr>
                                <w:color w:val="FF9D00"/>
                                <w:w w:val="115"/>
                              </w:rPr>
                              <w:t>=</w:t>
                            </w:r>
                            <w:r>
                              <w:rPr>
                                <w:color w:val="FF9D00"/>
                                <w:spacing w:val="17"/>
                                <w:w w:val="115"/>
                              </w:rPr>
                              <w:t xml:space="preserve"> </w:t>
                            </w:r>
                            <w:r>
                              <w:rPr>
                                <w:color w:val="FFC500"/>
                                <w:spacing w:val="-2"/>
                                <w:w w:val="115"/>
                              </w:rPr>
                              <w:t>lemmatize</w:t>
                            </w:r>
                            <w:r>
                              <w:rPr>
                                <w:color w:val="E0EEFF"/>
                                <w:spacing w:val="-2"/>
                                <w:w w:val="115"/>
                              </w:rPr>
                              <w:t>(</w:t>
                            </w:r>
                            <w:r>
                              <w:rPr>
                                <w:color w:val="FFFFFF"/>
                                <w:spacing w:val="-2"/>
                                <w:w w:val="115"/>
                              </w:rPr>
                              <w:t>spam_df</w:t>
                            </w:r>
                            <w:r>
                              <w:rPr>
                                <w:color w:val="E0EEFF"/>
                                <w:spacing w:val="-2"/>
                                <w:w w:val="115"/>
                              </w:rPr>
                              <w:t>)</w:t>
                            </w:r>
                          </w:p>
                        </w:txbxContent>
                      </wps:txbx>
                      <wps:bodyPr wrap="square" lIns="0" tIns="0" rIns="0" bIns="0" rtlCol="0"/>
                    </wps:wsp>
                  </a:graphicData>
                </a:graphic>
              </wp:anchor>
            </w:drawing>
          </mc:Choice>
          <mc:Fallback>
            <w:pict>
              <v:shape id="Textbox 195" o:spid="_x0000_s1026" o:spt="202" type="#_x0000_t202" style="position:absolute;left:0pt;margin-left:36pt;margin-top:170.05pt;height:185.75pt;width:523.3pt;mso-position-horizontal-relative:page;mso-wrap-distance-bottom:0pt;mso-wrap-distance-top:0pt;z-index:-251550720;mso-width-relative:page;mso-height-relative:page;" fillcolor="#183548" filled="t" stroked="f" coordsize="21600,21600" o:gfxdata="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HOuw/2AAAAAsBAAAPAAAAAAAAAAEAIAAAACIAAABkcnMvZG93&#10;bnJldi54bWxQSwECFAAUAAAACACHTuJAnrAJPccBAACTAwAADgAAAAAAAAABACAAAAAnAQAAZHJz&#10;L2Uyb0RvYy54bWxQSwUGAAAAAAYABgBZAQAAYAUAAAAA&#10;">
                <v:fill on="t" focussize="0,0"/>
                <v:stroke on="f"/>
                <v:imagedata o:title=""/>
                <o:lock v:ext="edit" aspectratio="f"/>
                <v:textbox inset="0mm,0mm,0mm,0mm">
                  <w:txbxContent>
                    <w:p>
                      <w:pPr>
                        <w:keepNext w:val="0"/>
                        <w:keepLines w:val="0"/>
                        <w:widowControl/>
                        <w:suppressLineNumbers w:val="0"/>
                        <w:shd w:val="clear" w:color="auto" w:fill="193549"/>
                        <w:spacing w:line="228" w:lineRule="atLeast"/>
                        <w:jc w:val="left"/>
                        <w:rPr>
                          <w:rFonts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9D00"/>
                          <w:kern w:val="0"/>
                          <w:sz w:val="16"/>
                          <w:szCs w:val="16"/>
                          <w:shd w:val="clear" w:color="auto" w:fill="193549"/>
                          <w:lang w:val="en-US" w:eastAsia="zh-CN" w:bidi="ar"/>
                        </w:rPr>
                        <w:t>def</w:t>
                      </w:r>
                      <w:r>
                        <w:rPr>
                          <w:rFonts w:hint="default" w:ascii="Cascadia Code" w:hAnsi="Cascadia Code" w:eastAsia="Cascadia Code" w:cs="Cascadia Code"/>
                          <w:b w:val="0"/>
                          <w:bCs w:val="0"/>
                          <w:color w:val="9E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C600"/>
                          <w:kern w:val="0"/>
                          <w:sz w:val="16"/>
                          <w:szCs w:val="16"/>
                          <w:shd w:val="clear" w:color="auto" w:fill="193549"/>
                          <w:lang w:val="en-US" w:eastAsia="zh-CN" w:bidi="ar"/>
                        </w:rPr>
                        <w:t>lemmatize</w:t>
                      </w:r>
                      <w:r>
                        <w:rPr>
                          <w:rFonts w:hint="default" w:ascii="Cascadia Code" w:hAnsi="Cascadia Code" w:eastAsia="Cascadia Code" w:cs="Cascadia Code"/>
                          <w:b w:val="0"/>
                          <w:bCs w:val="0"/>
                          <w:color w:val="FFEE80"/>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data</w:t>
                      </w:r>
                      <w:r>
                        <w:rPr>
                          <w:rFonts w:hint="default" w:ascii="Cascadia Code" w:hAnsi="Cascadia Code" w:eastAsia="Cascadia Code" w:cs="Cascadia Code"/>
                          <w:b w:val="0"/>
                          <w:bCs w:val="0"/>
                          <w:color w:val="FFEE80"/>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wordnet </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C600"/>
                          <w:kern w:val="0"/>
                          <w:sz w:val="16"/>
                          <w:szCs w:val="16"/>
                          <w:shd w:val="clear" w:color="auto" w:fill="193549"/>
                          <w:lang w:val="en-US" w:eastAsia="zh-CN" w:bidi="ar"/>
                        </w:rPr>
                        <w:t>WordNetLemmatizer</w:t>
                      </w:r>
                      <w:r>
                        <w:rPr>
                          <w:rFonts w:hint="default" w:ascii="Cascadia Code" w:hAnsi="Cascadia Code" w:eastAsia="Cascadia Code" w:cs="Cascadia Code"/>
                          <w:b w:val="0"/>
                          <w:bCs w:val="0"/>
                          <w:color w:val="E1EFFF"/>
                          <w:kern w:val="0"/>
                          <w:sz w:val="16"/>
                          <w:szCs w:val="16"/>
                          <w:shd w:val="clear" w:color="auto" w:fill="193549"/>
                          <w:lang w:val="en-US" w:eastAsia="zh-CN" w:bidi="ar"/>
                        </w:rPr>
                        <w:t>()</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lemmanized </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color="auto" w:fill="193549"/>
                          <w:lang w:val="en-US" w:eastAsia="zh-CN" w:bidi="ar"/>
                        </w:rPr>
                        <w:t>[]</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for</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i </w:t>
                      </w:r>
                      <w:r>
                        <w:rPr>
                          <w:rFonts w:hint="default" w:ascii="Cascadia Code" w:hAnsi="Cascadia Code" w:eastAsia="Cascadia Code" w:cs="Cascadia Code"/>
                          <w:b w:val="0"/>
                          <w:bCs w:val="0"/>
                          <w:color w:val="FF9D00"/>
                          <w:kern w:val="0"/>
                          <w:sz w:val="16"/>
                          <w:szCs w:val="16"/>
                          <w:shd w:val="clear" w:color="auto" w:fill="193549"/>
                          <w:lang w:val="en-US" w:eastAsia="zh-CN" w:bidi="ar"/>
                        </w:rPr>
                        <w:t>in</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C600"/>
                          <w:kern w:val="0"/>
                          <w:sz w:val="16"/>
                          <w:szCs w:val="16"/>
                          <w:shd w:val="clear" w:color="auto" w:fill="193549"/>
                          <w:lang w:val="en-US" w:eastAsia="zh-CN" w:bidi="ar"/>
                        </w:rPr>
                        <w:t>range</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C600"/>
                          <w:kern w:val="0"/>
                          <w:sz w:val="16"/>
                          <w:szCs w:val="16"/>
                          <w:shd w:val="clear" w:color="auto" w:fill="193549"/>
                          <w:lang w:val="en-US" w:eastAsia="zh-CN" w:bidi="ar"/>
                        </w:rPr>
                        <w:t>len</w:t>
                      </w:r>
                      <w:r>
                        <w:rPr>
                          <w:rFonts w:hint="default" w:ascii="Cascadia Code" w:hAnsi="Cascadia Code" w:eastAsia="Cascadia Code" w:cs="Cascadia Code"/>
                          <w:b w:val="0"/>
                          <w:bCs w:val="0"/>
                          <w:color w:val="E1EFFF"/>
                          <w:kern w:val="0"/>
                          <w:sz w:val="16"/>
                          <w:szCs w:val="16"/>
                          <w:shd w:val="clear" w:color="auto" w:fill="193549"/>
                          <w:lang w:val="en-US" w:eastAsia="zh-CN" w:bidi="ar"/>
                        </w:rPr>
                        <w:t>(data)):</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lemmed </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color="auto" w:fill="193549"/>
                          <w:lang w:val="en-US" w:eastAsia="zh-CN" w:bidi="ar"/>
                        </w:rPr>
                        <w:t>[]</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words </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C600"/>
                          <w:kern w:val="0"/>
                          <w:sz w:val="16"/>
                          <w:szCs w:val="16"/>
                          <w:shd w:val="clear" w:color="auto" w:fill="193549"/>
                          <w:lang w:val="en-US" w:eastAsia="zh-CN" w:bidi="ar"/>
                        </w:rPr>
                        <w:t>word_tokenize</w:t>
                      </w:r>
                      <w:r>
                        <w:rPr>
                          <w:rFonts w:hint="default" w:ascii="Cascadia Code" w:hAnsi="Cascadia Code" w:eastAsia="Cascadia Code" w:cs="Cascadia Code"/>
                          <w:b w:val="0"/>
                          <w:bCs w:val="0"/>
                          <w:color w:val="E1EFFF"/>
                          <w:kern w:val="0"/>
                          <w:sz w:val="16"/>
                          <w:szCs w:val="16"/>
                          <w:shd w:val="clear" w:color="auto" w:fill="193549"/>
                          <w:lang w:val="en-US" w:eastAsia="zh-CN" w:bidi="ar"/>
                        </w:rPr>
                        <w:t>(data[</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A5FF90"/>
                          <w:kern w:val="0"/>
                          <w:sz w:val="16"/>
                          <w:szCs w:val="16"/>
                          <w:shd w:val="clear" w:color="auto" w:fill="193549"/>
                          <w:lang w:val="en-US" w:eastAsia="zh-CN" w:bidi="ar"/>
                        </w:rPr>
                        <w:t>Message</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9EFFFF"/>
                          <w:kern w:val="0"/>
                          <w:sz w:val="16"/>
                          <w:szCs w:val="16"/>
                          <w:shd w:val="clear" w:color="auto" w:fill="193549"/>
                          <w:lang w:val="en-US" w:eastAsia="zh-CN" w:bidi="ar"/>
                        </w:rPr>
                        <w:t>iloc</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i</w:t>
                      </w:r>
                      <w:r>
                        <w:rPr>
                          <w:rFonts w:hint="default" w:ascii="Cascadia Code" w:hAnsi="Cascadia Code" w:eastAsia="Cascadia Code" w:cs="Cascadia Code"/>
                          <w:b w:val="0"/>
                          <w:bCs w:val="0"/>
                          <w:color w:val="E1EFFF"/>
                          <w:kern w:val="0"/>
                          <w:sz w:val="16"/>
                          <w:szCs w:val="16"/>
                          <w:shd w:val="clear" w:color="auto" w:fill="193549"/>
                          <w:lang w:val="en-US" w:eastAsia="zh-CN" w:bidi="ar"/>
                        </w:rPr>
                        <w:t>])</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for</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 </w:t>
                      </w:r>
                      <w:r>
                        <w:rPr>
                          <w:rFonts w:hint="default" w:ascii="Cascadia Code" w:hAnsi="Cascadia Code" w:eastAsia="Cascadia Code" w:cs="Cascadia Code"/>
                          <w:b w:val="0"/>
                          <w:bCs w:val="0"/>
                          <w:color w:val="FF9D00"/>
                          <w:kern w:val="0"/>
                          <w:sz w:val="16"/>
                          <w:szCs w:val="16"/>
                          <w:shd w:val="clear" w:color="auto" w:fill="193549"/>
                          <w:lang w:val="en-US" w:eastAsia="zh-CN" w:bidi="ar"/>
                        </w:rPr>
                        <w:t>in</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words</w:t>
                      </w:r>
                      <w:r>
                        <w:rPr>
                          <w:rFonts w:hint="default" w:ascii="Cascadia Code" w:hAnsi="Cascadia Code" w:eastAsia="Cascadia Code" w:cs="Cascadia Code"/>
                          <w:b w:val="0"/>
                          <w:bCs w:val="0"/>
                          <w:color w:val="E1EFFF"/>
                          <w:kern w:val="0"/>
                          <w:sz w:val="16"/>
                          <w:szCs w:val="16"/>
                          <w:shd w:val="clear" w:color="auto" w:fill="193549"/>
                          <w:lang w:val="en-US" w:eastAsia="zh-CN" w:bidi="ar"/>
                        </w:rPr>
                        <w:t>:</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lemmed</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C600"/>
                          <w:kern w:val="0"/>
                          <w:sz w:val="16"/>
                          <w:szCs w:val="16"/>
                          <w:shd w:val="clear" w:color="auto" w:fill="193549"/>
                          <w:lang w:val="en-US" w:eastAsia="zh-CN" w:bidi="ar"/>
                        </w:rPr>
                        <w:t>append</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wordnet</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C600"/>
                          <w:kern w:val="0"/>
                          <w:sz w:val="16"/>
                          <w:szCs w:val="16"/>
                          <w:shd w:val="clear" w:color="auto" w:fill="193549"/>
                          <w:lang w:val="en-US" w:eastAsia="zh-CN" w:bidi="ar"/>
                        </w:rPr>
                        <w:t>lemmatize</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w</w:t>
                      </w:r>
                      <w:r>
                        <w:rPr>
                          <w:rFonts w:hint="default" w:ascii="Cascadia Code" w:hAnsi="Cascadia Code" w:eastAsia="Cascadia Code" w:cs="Cascadia Code"/>
                          <w:b w:val="0"/>
                          <w:bCs w:val="0"/>
                          <w:color w:val="E1EFFF"/>
                          <w:kern w:val="0"/>
                          <w:sz w:val="16"/>
                          <w:szCs w:val="16"/>
                          <w:shd w:val="clear" w:color="auto" w:fill="193549"/>
                          <w:lang w:val="en-US" w:eastAsia="zh-CN" w:bidi="ar"/>
                        </w:rPr>
                        <w:t>))</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lemmanized</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C600"/>
                          <w:kern w:val="0"/>
                          <w:sz w:val="16"/>
                          <w:szCs w:val="16"/>
                          <w:shd w:val="clear" w:color="auto" w:fill="193549"/>
                          <w:lang w:val="en-US" w:eastAsia="zh-CN" w:bidi="ar"/>
                        </w:rPr>
                        <w:t>append</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lemmed</w:t>
                      </w:r>
                      <w:r>
                        <w:rPr>
                          <w:rFonts w:hint="default" w:ascii="Cascadia Code" w:hAnsi="Cascadia Code" w:eastAsia="Cascadia Code" w:cs="Cascadia Code"/>
                          <w:b w:val="0"/>
                          <w:bCs w:val="0"/>
                          <w:color w:val="E1EFFF"/>
                          <w:kern w:val="0"/>
                          <w:sz w:val="16"/>
                          <w:szCs w:val="16"/>
                          <w:shd w:val="clear" w:color="auto" w:fill="193549"/>
                          <w:lang w:val="en-US" w:eastAsia="zh-CN" w:bidi="ar"/>
                        </w:rPr>
                        <w:t>)</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color="auto" w:fill="193549"/>
                          <w:lang w:val="en-US" w:eastAsia="zh-CN" w:bidi="ar"/>
                        </w:rPr>
                        <w:t>data[</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A5FF90"/>
                          <w:kern w:val="0"/>
                          <w:sz w:val="16"/>
                          <w:szCs w:val="16"/>
                          <w:shd w:val="clear" w:color="auto" w:fill="193549"/>
                          <w:lang w:val="en-US" w:eastAsia="zh-CN" w:bidi="ar"/>
                        </w:rPr>
                        <w:t>lemmanized</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lemmanized</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color="auto" w:fill="193549"/>
                          <w:lang w:val="en-US" w:eastAsia="zh-CN" w:bidi="ar"/>
                        </w:rPr>
                        <w:t>data[</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A5FF90"/>
                          <w:kern w:val="0"/>
                          <w:sz w:val="16"/>
                          <w:szCs w:val="16"/>
                          <w:shd w:val="clear" w:color="auto" w:fill="193549"/>
                          <w:lang w:val="en-US" w:eastAsia="zh-CN" w:bidi="ar"/>
                        </w:rPr>
                        <w:t>text</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color="auto" w:fill="193549"/>
                          <w:lang w:val="en-US" w:eastAsia="zh-CN" w:bidi="ar"/>
                        </w:rPr>
                        <w:t>data[</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A5FF90"/>
                          <w:kern w:val="0"/>
                          <w:sz w:val="16"/>
                          <w:szCs w:val="16"/>
                          <w:shd w:val="clear" w:color="auto" w:fill="193549"/>
                          <w:lang w:val="en-US" w:eastAsia="zh-CN" w:bidi="ar"/>
                        </w:rPr>
                        <w:t>lemmanized</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9EFFFF"/>
                          <w:kern w:val="0"/>
                          <w:sz w:val="16"/>
                          <w:szCs w:val="16"/>
                          <w:shd w:val="clear" w:color="auto" w:fill="193549"/>
                          <w:lang w:val="en-US" w:eastAsia="zh-CN" w:bidi="ar"/>
                        </w:rPr>
                        <w:t>apply</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A5FF90"/>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FFC600"/>
                          <w:kern w:val="0"/>
                          <w:sz w:val="16"/>
                          <w:szCs w:val="16"/>
                          <w:shd w:val="clear" w:color="auto" w:fill="193549"/>
                          <w:lang w:val="en-US" w:eastAsia="zh-CN" w:bidi="ar"/>
                        </w:rPr>
                        <w:t>join</w:t>
                      </w:r>
                      <w:r>
                        <w:rPr>
                          <w:rFonts w:hint="default" w:ascii="Cascadia Code" w:hAnsi="Cascadia Code" w:eastAsia="Cascadia Code" w:cs="Cascadia Code"/>
                          <w:b w:val="0"/>
                          <w:bCs w:val="0"/>
                          <w:color w:val="E1EFFF"/>
                          <w:kern w:val="0"/>
                          <w:sz w:val="16"/>
                          <w:szCs w:val="16"/>
                          <w:shd w:val="clear" w:color="auto" w:fill="193549"/>
                          <w:lang w:val="en-US" w:eastAsia="zh-CN" w:bidi="ar"/>
                        </w:rPr>
                        <w:t>)</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color="auto" w:fill="193549"/>
                          <w:lang w:val="en-US" w:eastAsia="zh-CN" w:bidi="ar"/>
                        </w:rPr>
                        <w:t>data</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data.</w:t>
                      </w:r>
                      <w:r>
                        <w:rPr>
                          <w:rFonts w:hint="default" w:ascii="Cascadia Code" w:hAnsi="Cascadia Code" w:eastAsia="Cascadia Code" w:cs="Cascadia Code"/>
                          <w:b w:val="0"/>
                          <w:bCs w:val="0"/>
                          <w:color w:val="9EFFFF"/>
                          <w:kern w:val="0"/>
                          <w:sz w:val="16"/>
                          <w:szCs w:val="16"/>
                          <w:shd w:val="clear" w:color="auto" w:fill="193549"/>
                          <w:lang w:val="en-US" w:eastAsia="zh-CN" w:bidi="ar"/>
                        </w:rPr>
                        <w:t>drop</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A5FF90"/>
                          <w:kern w:val="0"/>
                          <w:sz w:val="16"/>
                          <w:szCs w:val="16"/>
                          <w:shd w:val="clear" w:color="auto" w:fill="193549"/>
                          <w:lang w:val="en-US" w:eastAsia="zh-CN" w:bidi="ar"/>
                        </w:rPr>
                        <w:t>lemmanized</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,axis</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FF628C"/>
                          <w:kern w:val="0"/>
                          <w:sz w:val="16"/>
                          <w:szCs w:val="16"/>
                          <w:shd w:val="clear" w:color="auto" w:fill="193549"/>
                          <w:lang w:val="en-US" w:eastAsia="zh-CN" w:bidi="ar"/>
                        </w:rPr>
                        <w:t>1</w:t>
                      </w:r>
                      <w:r>
                        <w:rPr>
                          <w:rFonts w:hint="default" w:ascii="Cascadia Code" w:hAnsi="Cascadia Code" w:eastAsia="Cascadia Code" w:cs="Cascadia Code"/>
                          <w:b w:val="0"/>
                          <w:bCs w:val="0"/>
                          <w:color w:val="E1EFFF"/>
                          <w:kern w:val="0"/>
                          <w:sz w:val="16"/>
                          <w:szCs w:val="16"/>
                          <w:shd w:val="clear" w:color="auto" w:fill="193549"/>
                          <w:lang w:val="en-US" w:eastAsia="zh-CN" w:bidi="ar"/>
                        </w:rPr>
                        <w:t>)</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color="auto" w:fill="193549"/>
                          <w:lang w:val="en-US" w:eastAsia="zh-CN" w:bidi="ar"/>
                        </w:rPr>
                        <w:t>data</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data.</w:t>
                      </w:r>
                      <w:r>
                        <w:rPr>
                          <w:rFonts w:hint="default" w:ascii="Cascadia Code" w:hAnsi="Cascadia Code" w:eastAsia="Cascadia Code" w:cs="Cascadia Code"/>
                          <w:b w:val="0"/>
                          <w:bCs w:val="0"/>
                          <w:color w:val="9EFFFF"/>
                          <w:kern w:val="0"/>
                          <w:sz w:val="16"/>
                          <w:szCs w:val="16"/>
                          <w:shd w:val="clear" w:color="auto" w:fill="193549"/>
                          <w:lang w:val="en-US" w:eastAsia="zh-CN" w:bidi="ar"/>
                        </w:rPr>
                        <w:t>drop</w:t>
                      </w:r>
                      <w:r>
                        <w:rPr>
                          <w:rFonts w:hint="default" w:ascii="Cascadia Code" w:hAnsi="Cascadia Code" w:eastAsia="Cascadia Code" w:cs="Cascadia Code"/>
                          <w:b w:val="0"/>
                          <w:bCs w:val="0"/>
                          <w:color w:val="E1EFFF"/>
                          <w:kern w:val="0"/>
                          <w:sz w:val="16"/>
                          <w:szCs w:val="16"/>
                          <w:shd w:val="clear" w:color="auto" w:fill="193549"/>
                          <w:lang w:val="en-US" w:eastAsia="zh-CN" w:bidi="ar"/>
                        </w:rPr>
                        <w:t>(</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A5FF90"/>
                          <w:kern w:val="0"/>
                          <w:sz w:val="16"/>
                          <w:szCs w:val="16"/>
                          <w:shd w:val="clear" w:color="auto" w:fill="193549"/>
                          <w:lang w:val="en-US" w:eastAsia="zh-CN" w:bidi="ar"/>
                        </w:rPr>
                        <w:t>Message</w:t>
                      </w:r>
                      <w:r>
                        <w:rPr>
                          <w:rFonts w:hint="default" w:ascii="Cascadia Code" w:hAnsi="Cascadia Code" w:eastAsia="Cascadia Code" w:cs="Cascadia Code"/>
                          <w:b w:val="0"/>
                          <w:bCs w:val="0"/>
                          <w:color w:val="92FC79"/>
                          <w:kern w:val="0"/>
                          <w:sz w:val="16"/>
                          <w:szCs w:val="16"/>
                          <w:shd w:val="clear" w:color="auto" w:fill="193549"/>
                          <w:lang w:val="en-US" w:eastAsia="zh-CN" w:bidi="ar"/>
                        </w:rPr>
                        <w:t>"</w:t>
                      </w:r>
                      <w:r>
                        <w:rPr>
                          <w:rFonts w:hint="default" w:ascii="Cascadia Code" w:hAnsi="Cascadia Code" w:eastAsia="Cascadia Code" w:cs="Cascadia Code"/>
                          <w:b w:val="0"/>
                          <w:bCs w:val="0"/>
                          <w:color w:val="E1EFFF"/>
                          <w:kern w:val="0"/>
                          <w:sz w:val="16"/>
                          <w:szCs w:val="16"/>
                          <w:shd w:val="clear" w:color="auto" w:fill="193549"/>
                          <w:lang w:val="en-US" w:eastAsia="zh-CN" w:bidi="ar"/>
                        </w:rPr>
                        <w:t>,axis</w:t>
                      </w:r>
                      <w:r>
                        <w:rPr>
                          <w:rFonts w:hint="default" w:ascii="Cascadia Code" w:hAnsi="Cascadia Code" w:eastAsia="Cascadia Code" w:cs="Cascadia Code"/>
                          <w:b w:val="0"/>
                          <w:bCs w:val="0"/>
                          <w:color w:val="FF9D00"/>
                          <w:kern w:val="0"/>
                          <w:sz w:val="16"/>
                          <w:szCs w:val="16"/>
                          <w:shd w:val="clear" w:color="auto" w:fill="193549"/>
                          <w:lang w:val="en-US" w:eastAsia="zh-CN" w:bidi="ar"/>
                        </w:rPr>
                        <w:t>=</w:t>
                      </w:r>
                      <w:r>
                        <w:rPr>
                          <w:rFonts w:hint="default" w:ascii="Cascadia Code" w:hAnsi="Cascadia Code" w:eastAsia="Cascadia Code" w:cs="Cascadia Code"/>
                          <w:b w:val="0"/>
                          <w:bCs w:val="0"/>
                          <w:color w:val="FF628C"/>
                          <w:kern w:val="0"/>
                          <w:sz w:val="16"/>
                          <w:szCs w:val="16"/>
                          <w:shd w:val="clear" w:color="auto" w:fill="193549"/>
                          <w:lang w:val="en-US" w:eastAsia="zh-CN" w:bidi="ar"/>
                        </w:rPr>
                        <w:t>1</w:t>
                      </w:r>
                      <w:r>
                        <w:rPr>
                          <w:rFonts w:hint="default" w:ascii="Cascadia Code" w:hAnsi="Cascadia Code" w:eastAsia="Cascadia Code" w:cs="Cascadia Code"/>
                          <w:b w:val="0"/>
                          <w:bCs w:val="0"/>
                          <w:color w:val="E1EFFF"/>
                          <w:kern w:val="0"/>
                          <w:sz w:val="16"/>
                          <w:szCs w:val="16"/>
                          <w:shd w:val="clear" w:color="auto" w:fill="193549"/>
                          <w:lang w:val="en-US" w:eastAsia="zh-CN" w:bidi="ar"/>
                        </w:rPr>
                        <w:t>)</w:t>
                      </w:r>
                    </w:p>
                    <w:p>
                      <w:pPr>
                        <w:keepNext w:val="0"/>
                        <w:keepLines w:val="0"/>
                        <w:widowControl/>
                        <w:suppressLineNumbers w:val="0"/>
                        <w:shd w:val="clear" w:color="auto"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color="auto" w:fill="193549"/>
                          <w:lang w:val="en-US" w:eastAsia="zh-CN" w:bidi="ar"/>
                        </w:rPr>
                        <w:t>return</w:t>
                      </w:r>
                      <w:r>
                        <w:rPr>
                          <w:rFonts w:hint="default" w:ascii="Cascadia Code" w:hAnsi="Cascadia Code" w:eastAsia="Cascadia Code" w:cs="Cascadia Code"/>
                          <w:b w:val="0"/>
                          <w:bCs w:val="0"/>
                          <w:color w:val="FFFFFF"/>
                          <w:kern w:val="0"/>
                          <w:sz w:val="16"/>
                          <w:szCs w:val="16"/>
                          <w:shd w:val="clear" w:color="auto"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color="auto" w:fill="193549"/>
                          <w:lang w:val="en-US" w:eastAsia="zh-CN" w:bidi="ar"/>
                        </w:rPr>
                        <w:t>data</w:t>
                      </w:r>
                    </w:p>
                    <w:p>
                      <w:pPr>
                        <w:pStyle w:val="6"/>
                        <w:spacing w:before="42"/>
                        <w:rPr>
                          <w:color w:val="000000"/>
                        </w:rPr>
                      </w:pPr>
                      <w:r>
                        <w:rPr>
                          <w:color w:val="FFFFFF"/>
                          <w:w w:val="115"/>
                        </w:rPr>
                        <w:t>spam_df</w:t>
                      </w:r>
                      <w:r>
                        <w:rPr>
                          <w:color w:val="FFFFFF"/>
                          <w:spacing w:val="14"/>
                          <w:w w:val="115"/>
                        </w:rPr>
                        <w:t xml:space="preserve"> </w:t>
                      </w:r>
                      <w:r>
                        <w:rPr>
                          <w:color w:val="FF9D00"/>
                          <w:w w:val="115"/>
                        </w:rPr>
                        <w:t>=</w:t>
                      </w:r>
                      <w:r>
                        <w:rPr>
                          <w:color w:val="FF9D00"/>
                          <w:spacing w:val="17"/>
                          <w:w w:val="115"/>
                        </w:rPr>
                        <w:t xml:space="preserve"> </w:t>
                      </w:r>
                      <w:r>
                        <w:rPr>
                          <w:color w:val="FFC500"/>
                          <w:spacing w:val="-2"/>
                          <w:w w:val="115"/>
                        </w:rPr>
                        <w:t>lemmatize</w:t>
                      </w:r>
                      <w:r>
                        <w:rPr>
                          <w:color w:val="E0EEFF"/>
                          <w:spacing w:val="-2"/>
                          <w:w w:val="115"/>
                        </w:rPr>
                        <w:t>(</w:t>
                      </w:r>
                      <w:r>
                        <w:rPr>
                          <w:color w:val="FFFFFF"/>
                          <w:spacing w:val="-2"/>
                          <w:w w:val="115"/>
                        </w:rPr>
                        <w:t>spam_df</w:t>
                      </w:r>
                      <w:r>
                        <w:rPr>
                          <w:color w:val="E0EEFF"/>
                          <w:spacing w:val="-2"/>
                          <w:w w:val="115"/>
                        </w:rPr>
                        <w:t>)</w:t>
                      </w:r>
                    </w:p>
                  </w:txbxContent>
                </v:textbox>
                <w10:wrap type="topAndBottom"/>
              </v:shape>
            </w:pict>
          </mc:Fallback>
        </mc:AlternateContent>
      </w:r>
    </w:p>
    <w:p>
      <w:pPr>
        <w:ind w:left="100"/>
        <w:rPr>
          <w:rFonts w:ascii="Palatino Linotype" w:hAnsi="Trebuchet MS" w:eastAsia="Trebuchet MS" w:cs="Trebuchet MS"/>
          <w:sz w:val="20"/>
          <w:szCs w:val="16"/>
        </w:rPr>
      </w:pPr>
      <w:r>
        <mc:AlternateContent>
          <mc:Choice Requires="wps">
            <w:drawing>
              <wp:anchor distT="0" distB="0" distL="0" distR="0" simplePos="0" relativeHeight="251721728" behindDoc="1" locked="0" layoutInCell="1" allowOverlap="1">
                <wp:simplePos x="0" y="0"/>
                <wp:positionH relativeFrom="page">
                  <wp:posOffset>400050</wp:posOffset>
                </wp:positionH>
                <wp:positionV relativeFrom="page">
                  <wp:posOffset>438150</wp:posOffset>
                </wp:positionV>
                <wp:extent cx="6759575" cy="9815830"/>
                <wp:effectExtent l="1905" t="1905" r="5080" b="12065"/>
                <wp:wrapNone/>
                <wp:docPr id="201" name="Graphic 196"/>
                <wp:cNvGraphicFramePr/>
                <a:graphic xmlns:a="http://schemas.openxmlformats.org/drawingml/2006/main">
                  <a:graphicData uri="http://schemas.microsoft.com/office/word/2010/wordprocessingShape">
                    <wps:wsp>
                      <wps:cNvSpPr/>
                      <wps:spPr>
                        <a:xfrm>
                          <a:off x="0" y="0"/>
                          <a:ext cx="6759575" cy="9815830"/>
                        </a:xfrm>
                        <a:custGeom>
                          <a:avLst/>
                          <a:gdLst/>
                          <a:ahLst/>
                          <a:cxnLst/>
                          <a:rect l="l" t="t" r="r" b="b"/>
                          <a:pathLst>
                            <a:path w="6759575" h="9815830">
                              <a:moveTo>
                                <a:pt x="0" y="3048"/>
                              </a:moveTo>
                              <a:lnTo>
                                <a:pt x="6759321" y="3048"/>
                              </a:lnTo>
                            </a:path>
                            <a:path w="6759575" h="9815830">
                              <a:moveTo>
                                <a:pt x="0" y="9812528"/>
                              </a:moveTo>
                              <a:lnTo>
                                <a:pt x="6759321" y="9812528"/>
                              </a:lnTo>
                            </a:path>
                            <a:path w="6759575" h="9815830">
                              <a:moveTo>
                                <a:pt x="3047" y="0"/>
                              </a:moveTo>
                              <a:lnTo>
                                <a:pt x="3047" y="9815576"/>
                              </a:lnTo>
                            </a:path>
                            <a:path w="6759575" h="9815830">
                              <a:moveTo>
                                <a:pt x="6756273" y="6095"/>
                              </a:moveTo>
                              <a:lnTo>
                                <a:pt x="6756273" y="9815576"/>
                              </a:lnTo>
                            </a:path>
                          </a:pathLst>
                        </a:custGeom>
                        <a:ln w="6096">
                          <a:solidFill>
                            <a:srgbClr val="000000"/>
                          </a:solidFill>
                          <a:prstDash val="solid"/>
                        </a:ln>
                      </wps:spPr>
                      <wps:bodyPr wrap="square" lIns="0" tIns="0" rIns="0" bIns="0" rtlCol="0"/>
                    </wps:wsp>
                  </a:graphicData>
                </a:graphic>
              </wp:anchor>
            </w:drawing>
          </mc:Choice>
          <mc:Fallback>
            <w:pict>
              <v:shape id="Graphic 196" o:spid="_x0000_s1026" o:spt="100" style="position:absolute;left:0pt;margin-left:31.5pt;margin-top:34.5pt;height:772.9pt;width:532.25pt;mso-position-horizontal-relative:page;mso-position-vertical-relative:page;z-index:-251594752;mso-width-relative:page;mso-height-relative:page;" filled="f" stroked="t" coordsize="6759575,9815830" o:gfxdata="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hzdOkdoAAAALAQAADwAA&#10;AAAAAAABACAAAAAiAAAAZHJzL2Rvd25yZXYueG1sUEsBAhQAFAAAAAgAh07iQK/MqxNNAgAACwYA&#10;AA4AAAAAAAAAAQAgAAAAKQEAAGRycy9lMm9Eb2MueG1sUEsFBgAAAAAGAAYAWQEAAOgFAAAAAA==&#10;" path="m0,3048l6759321,3048em0,9812528l6759321,9812528em3047,0l3047,9815576em6756273,6095l6756273,9815576e">
                <v:fill on="f" focussize="0,0"/>
                <v:stroke weight="0.48pt" color="#000000" joinstyle="round"/>
                <v:imagedata o:title=""/>
                <o:lock v:ext="edit" aspectratio="f"/>
                <v:textbox inset="0mm,0mm,0mm,0mm"/>
              </v:shape>
            </w:pict>
          </mc:Fallback>
        </mc:AlternateContent>
      </w:r>
      <w:r>
        <w:rPr>
          <w:rFonts w:ascii="Palatino Linotype"/>
          <w:sz w:val="20"/>
        </w:rPr>
        <mc:AlternateContent>
          <mc:Choice Requires="wps">
            <w:drawing>
              <wp:inline distT="0" distB="0" distL="0" distR="0">
                <wp:extent cx="6645275" cy="1592580"/>
                <wp:effectExtent l="0" t="0" r="14605" b="7620"/>
                <wp:docPr id="202" name="Textbox 197"/>
                <wp:cNvGraphicFramePr/>
                <a:graphic xmlns:a="http://schemas.openxmlformats.org/drawingml/2006/main">
                  <a:graphicData uri="http://schemas.microsoft.com/office/word/2010/wordprocessingShape">
                    <wps:wsp>
                      <wps:cNvSpPr txBox="1"/>
                      <wps:spPr>
                        <a:xfrm>
                          <a:off x="0" y="0"/>
                          <a:ext cx="6645275" cy="1592580"/>
                        </a:xfrm>
                        <a:prstGeom prst="rect">
                          <a:avLst/>
                        </a:prstGeom>
                        <a:solidFill>
                          <a:srgbClr val="183548"/>
                        </a:solidFill>
                      </wps:spPr>
                      <wps:txbx>
                        <w:txbxContent>
                          <w:p>
                            <w:pPr>
                              <w:pStyle w:val="6"/>
                              <w:spacing w:before="40" w:line="295" w:lineRule="auto"/>
                              <w:ind w:right="5522"/>
                              <w:rPr>
                                <w:color w:val="000000"/>
                              </w:rPr>
                            </w:pPr>
                            <w:r>
                              <w:rPr>
                                <w:color w:val="FFFFFF"/>
                                <w:w w:val="125"/>
                              </w:rPr>
                              <w:t xml:space="preserve">obj </w:t>
                            </w:r>
                            <w:r>
                              <w:rPr>
                                <w:color w:val="FF9D00"/>
                                <w:w w:val="125"/>
                              </w:rPr>
                              <w:t xml:space="preserve">= </w:t>
                            </w:r>
                            <w:r>
                              <w:rPr>
                                <w:color w:val="E0EEFF"/>
                                <w:w w:val="125"/>
                              </w:rPr>
                              <w:t>{</w:t>
                            </w:r>
                            <w:r>
                              <w:rPr>
                                <w:color w:val="92FB79"/>
                                <w:w w:val="125"/>
                              </w:rPr>
                              <w:t>"</w:t>
                            </w:r>
                            <w:r>
                              <w:rPr>
                                <w:color w:val="A4FF90"/>
                                <w:w w:val="125"/>
                              </w:rPr>
                              <w:t>ham</w:t>
                            </w:r>
                            <w:r>
                              <w:rPr>
                                <w:color w:val="92FB79"/>
                                <w:w w:val="125"/>
                              </w:rPr>
                              <w:t>"</w:t>
                            </w:r>
                            <w:r>
                              <w:rPr>
                                <w:color w:val="E0EEFF"/>
                                <w:w w:val="125"/>
                              </w:rPr>
                              <w:t>:</w:t>
                            </w:r>
                            <w:r>
                              <w:rPr>
                                <w:color w:val="FF618B"/>
                                <w:w w:val="125"/>
                              </w:rPr>
                              <w:t>0</w:t>
                            </w:r>
                            <w:r>
                              <w:rPr>
                                <w:color w:val="E0EEFF"/>
                                <w:w w:val="125"/>
                              </w:rPr>
                              <w:t>,</w:t>
                            </w:r>
                            <w:r>
                              <w:rPr>
                                <w:color w:val="92FB79"/>
                                <w:w w:val="125"/>
                              </w:rPr>
                              <w:t>"</w:t>
                            </w:r>
                            <w:r>
                              <w:rPr>
                                <w:color w:val="A4FF90"/>
                                <w:w w:val="125"/>
                              </w:rPr>
                              <w:t>spam</w:t>
                            </w:r>
                            <w:r>
                              <w:rPr>
                                <w:color w:val="92FB79"/>
                                <w:w w:val="125"/>
                              </w:rPr>
                              <w:t>"</w:t>
                            </w:r>
                            <w:r>
                              <w:rPr>
                                <w:color w:val="E0EEFF"/>
                                <w:w w:val="125"/>
                              </w:rPr>
                              <w:t>:</w:t>
                            </w:r>
                            <w:r>
                              <w:rPr>
                                <w:color w:val="FF618B"/>
                                <w:w w:val="125"/>
                              </w:rPr>
                              <w:t>1</w:t>
                            </w:r>
                            <w:r>
                              <w:rPr>
                                <w:color w:val="E0EEFF"/>
                                <w:w w:val="125"/>
                              </w:rPr>
                              <w:t xml:space="preserve">} </w:t>
                            </w:r>
                            <w:r>
                              <w:rPr>
                                <w:color w:val="FFFFFF"/>
                                <w:spacing w:val="-2"/>
                                <w:w w:val="120"/>
                              </w:rPr>
                              <w:t>spam_df</w:t>
                            </w:r>
                            <w:r>
                              <w:rPr>
                                <w:color w:val="E0EEFF"/>
                                <w:spacing w:val="-2"/>
                                <w:w w:val="120"/>
                              </w:rPr>
                              <w:t>[</w:t>
                            </w:r>
                            <w:r>
                              <w:rPr>
                                <w:color w:val="92FB79"/>
                                <w:spacing w:val="-2"/>
                                <w:w w:val="120"/>
                              </w:rPr>
                              <w:t>"</w:t>
                            </w:r>
                            <w:r>
                              <w:rPr>
                                <w:color w:val="A4FF90"/>
                                <w:spacing w:val="-2"/>
                                <w:w w:val="120"/>
                              </w:rPr>
                              <w:t>Category</w:t>
                            </w:r>
                            <w:r>
                              <w:rPr>
                                <w:color w:val="92FB79"/>
                                <w:spacing w:val="-2"/>
                                <w:w w:val="120"/>
                              </w:rPr>
                              <w:t>"</w:t>
                            </w:r>
                            <w:r>
                              <w:rPr>
                                <w:color w:val="E0EEFF"/>
                                <w:spacing w:val="-2"/>
                                <w:w w:val="120"/>
                              </w:rPr>
                              <w:t>]</w:t>
                            </w:r>
                            <w:r>
                              <w:rPr>
                                <w:color w:val="FF9D00"/>
                                <w:spacing w:val="-2"/>
                                <w:w w:val="120"/>
                              </w:rPr>
                              <w:t>=</w:t>
                            </w:r>
                            <w:r>
                              <w:rPr>
                                <w:color w:val="FFFFFF"/>
                                <w:spacing w:val="-2"/>
                                <w:w w:val="120"/>
                              </w:rPr>
                              <w:t>spam_df</w:t>
                            </w:r>
                            <w:r>
                              <w:rPr>
                                <w:color w:val="E0EEFF"/>
                                <w:spacing w:val="-2"/>
                                <w:w w:val="120"/>
                              </w:rPr>
                              <w:t>[</w:t>
                            </w:r>
                            <w:r>
                              <w:rPr>
                                <w:color w:val="92FB79"/>
                                <w:spacing w:val="-2"/>
                                <w:w w:val="120"/>
                              </w:rPr>
                              <w:t>"</w:t>
                            </w:r>
                            <w:r>
                              <w:rPr>
                                <w:color w:val="A4FF90"/>
                                <w:spacing w:val="-2"/>
                                <w:w w:val="120"/>
                              </w:rPr>
                              <w:t>Category</w:t>
                            </w:r>
                            <w:r>
                              <w:rPr>
                                <w:color w:val="92FB79"/>
                                <w:spacing w:val="-2"/>
                                <w:w w:val="120"/>
                              </w:rPr>
                              <w:t>"</w:t>
                            </w:r>
                            <w:r>
                              <w:rPr>
                                <w:color w:val="E0EEFF"/>
                                <w:spacing w:val="-2"/>
                                <w:w w:val="120"/>
                              </w:rPr>
                              <w:t>].</w:t>
                            </w:r>
                            <w:r>
                              <w:rPr>
                                <w:color w:val="FFC500"/>
                                <w:spacing w:val="-2"/>
                                <w:w w:val="120"/>
                              </w:rPr>
                              <w:t>map</w:t>
                            </w:r>
                            <w:r>
                              <w:rPr>
                                <w:color w:val="E0EEFF"/>
                                <w:spacing w:val="-2"/>
                                <w:w w:val="120"/>
                              </w:rPr>
                              <w:t>(</w:t>
                            </w:r>
                            <w:r>
                              <w:rPr>
                                <w:color w:val="FFFFFF"/>
                                <w:spacing w:val="-2"/>
                                <w:w w:val="120"/>
                              </w:rPr>
                              <w:t>obj</w:t>
                            </w:r>
                            <w:r>
                              <w:rPr>
                                <w:color w:val="E0EEFF"/>
                                <w:spacing w:val="-2"/>
                                <w:w w:val="120"/>
                              </w:rPr>
                              <w:t>)</w:t>
                            </w:r>
                          </w:p>
                          <w:p>
                            <w:pPr>
                              <w:pStyle w:val="6"/>
                              <w:spacing w:line="185" w:lineRule="exact"/>
                              <w:rPr>
                                <w:color w:val="000000"/>
                              </w:rPr>
                            </w:pPr>
                            <w:r>
                              <w:rPr>
                                <w:color w:val="FFFFFF"/>
                                <w:w w:val="135"/>
                              </w:rPr>
                              <w:t>X</w:t>
                            </w:r>
                            <w:r>
                              <w:rPr>
                                <w:color w:val="FFFFFF"/>
                                <w:spacing w:val="35"/>
                                <w:w w:val="135"/>
                              </w:rPr>
                              <w:t xml:space="preserve"> </w:t>
                            </w:r>
                            <w:r>
                              <w:rPr>
                                <w:color w:val="FF9D00"/>
                                <w:w w:val="135"/>
                              </w:rPr>
                              <w:t>=</w:t>
                            </w:r>
                            <w:r>
                              <w:rPr>
                                <w:color w:val="FF9D00"/>
                                <w:spacing w:val="36"/>
                                <w:w w:val="135"/>
                              </w:rPr>
                              <w:t xml:space="preserve"> </w:t>
                            </w:r>
                            <w:r>
                              <w:rPr>
                                <w:color w:val="FFFFFF"/>
                                <w:spacing w:val="-3"/>
                                <w:w w:val="120"/>
                              </w:rPr>
                              <w:t>s</w:t>
                            </w:r>
                            <w:r>
                              <w:rPr>
                                <w:color w:val="FFFFFF"/>
                                <w:spacing w:val="-3"/>
                                <w:w w:val="80"/>
                              </w:rPr>
                              <w:t>p</w:t>
                            </w:r>
                            <w:r>
                              <w:rPr>
                                <w:color w:val="FFFFFF"/>
                                <w:spacing w:val="-3"/>
                                <w:w w:val="87"/>
                              </w:rPr>
                              <w:t>a</w:t>
                            </w:r>
                            <w:r>
                              <w:rPr>
                                <w:color w:val="FFFFFF"/>
                                <w:spacing w:val="-3"/>
                                <w:w w:val="46"/>
                              </w:rPr>
                              <w:t>m</w:t>
                            </w:r>
                            <w:r>
                              <w:rPr>
                                <w:color w:val="FFFFFF"/>
                                <w:spacing w:val="-3"/>
                                <w:w w:val="87"/>
                              </w:rPr>
                              <w:t>_</w:t>
                            </w:r>
                            <w:r>
                              <w:rPr>
                                <w:color w:val="FFFFFF"/>
                                <w:spacing w:val="-3"/>
                                <w:w w:val="80"/>
                              </w:rPr>
                              <w:t>d</w:t>
                            </w:r>
                            <w:r>
                              <w:rPr>
                                <w:color w:val="FFFFFF"/>
                                <w:spacing w:val="-1"/>
                                <w:w w:val="134"/>
                              </w:rPr>
                              <w:t>f</w:t>
                            </w:r>
                            <w:r>
                              <w:rPr>
                                <w:color w:val="E0EEFF"/>
                                <w:spacing w:val="-3"/>
                                <w:w w:val="135"/>
                              </w:rPr>
                              <w:t>[</w:t>
                            </w:r>
                            <w:r>
                              <w:rPr>
                                <w:color w:val="92FB79"/>
                                <w:spacing w:val="-3"/>
                                <w:w w:val="344"/>
                              </w:rPr>
                              <w:t>'</w:t>
                            </w:r>
                            <w:r>
                              <w:rPr>
                                <w:color w:val="A4FF90"/>
                                <w:spacing w:val="-3"/>
                                <w:w w:val="123"/>
                              </w:rPr>
                              <w:t>t</w:t>
                            </w:r>
                            <w:r>
                              <w:rPr>
                                <w:color w:val="A4FF90"/>
                                <w:spacing w:val="-3"/>
                                <w:w w:val="83"/>
                              </w:rPr>
                              <w:t>e</w:t>
                            </w:r>
                            <w:r>
                              <w:rPr>
                                <w:color w:val="A4FF90"/>
                                <w:spacing w:val="-3"/>
                                <w:w w:val="92"/>
                              </w:rPr>
                              <w:t>x</w:t>
                            </w:r>
                            <w:r>
                              <w:rPr>
                                <w:color w:val="A4FF90"/>
                                <w:spacing w:val="-1"/>
                                <w:w w:val="123"/>
                              </w:rPr>
                              <w:t>t</w:t>
                            </w:r>
                            <w:r>
                              <w:rPr>
                                <w:color w:val="92FB79"/>
                                <w:spacing w:val="-3"/>
                                <w:w w:val="344"/>
                              </w:rPr>
                              <w:t>'</w:t>
                            </w:r>
                            <w:r>
                              <w:rPr>
                                <w:color w:val="E0EEFF"/>
                                <w:spacing w:val="-2"/>
                                <w:w w:val="135"/>
                              </w:rPr>
                              <w:t>]</w:t>
                            </w:r>
                          </w:p>
                          <w:p>
                            <w:pPr>
                              <w:pStyle w:val="6"/>
                              <w:spacing w:before="42"/>
                              <w:rPr>
                                <w:color w:val="000000"/>
                              </w:rPr>
                            </w:pPr>
                            <w:r>
                              <w:rPr>
                                <w:color w:val="FFFFFF"/>
                                <w:w w:val="130"/>
                              </w:rPr>
                              <w:t>y</w:t>
                            </w:r>
                            <w:r>
                              <w:rPr>
                                <w:color w:val="FFFFFF"/>
                                <w:spacing w:val="72"/>
                                <w:w w:val="150"/>
                              </w:rPr>
                              <w:t xml:space="preserve"> </w:t>
                            </w:r>
                            <w:r>
                              <w:rPr>
                                <w:color w:val="FF9D00"/>
                                <w:w w:val="130"/>
                              </w:rPr>
                              <w:t>=</w:t>
                            </w:r>
                            <w:r>
                              <w:rPr>
                                <w:color w:val="FF9D00"/>
                                <w:spacing w:val="72"/>
                                <w:w w:val="150"/>
                              </w:rPr>
                              <w:t xml:space="preserve"> </w:t>
                            </w:r>
                            <w:r>
                              <w:rPr>
                                <w:color w:val="FFFFFF"/>
                                <w:spacing w:val="-3"/>
                                <w:w w:val="126"/>
                              </w:rPr>
                              <w:t>s</w:t>
                            </w:r>
                            <w:r>
                              <w:rPr>
                                <w:color w:val="FFFFFF"/>
                                <w:spacing w:val="-3"/>
                                <w:w w:val="86"/>
                              </w:rPr>
                              <w:t>p</w:t>
                            </w:r>
                            <w:r>
                              <w:rPr>
                                <w:color w:val="FFFFFF"/>
                                <w:spacing w:val="-3"/>
                                <w:w w:val="93"/>
                              </w:rPr>
                              <w:t>a</w:t>
                            </w:r>
                            <w:r>
                              <w:rPr>
                                <w:color w:val="FFFFFF"/>
                                <w:spacing w:val="-3"/>
                                <w:w w:val="52"/>
                              </w:rPr>
                              <w:t>m</w:t>
                            </w:r>
                            <w:r>
                              <w:rPr>
                                <w:color w:val="FFFFFF"/>
                                <w:spacing w:val="-3"/>
                                <w:w w:val="93"/>
                              </w:rPr>
                              <w:t>_</w:t>
                            </w:r>
                            <w:r>
                              <w:rPr>
                                <w:color w:val="FFFFFF"/>
                                <w:spacing w:val="-3"/>
                                <w:w w:val="86"/>
                              </w:rPr>
                              <w:t>d</w:t>
                            </w:r>
                            <w:r>
                              <w:rPr>
                                <w:color w:val="FFFFFF"/>
                                <w:spacing w:val="-1"/>
                                <w:w w:val="140"/>
                              </w:rPr>
                              <w:t>f</w:t>
                            </w:r>
                            <w:r>
                              <w:rPr>
                                <w:color w:val="E0EEFF"/>
                                <w:spacing w:val="-3"/>
                                <w:w w:val="141"/>
                              </w:rPr>
                              <w:t>[</w:t>
                            </w:r>
                            <w:r>
                              <w:rPr>
                                <w:color w:val="92FB79"/>
                                <w:spacing w:val="-3"/>
                                <w:w w:val="350"/>
                              </w:rPr>
                              <w:t>'</w:t>
                            </w:r>
                            <w:r>
                              <w:rPr>
                                <w:color w:val="A4FF90"/>
                                <w:spacing w:val="-3"/>
                                <w:w w:val="79"/>
                              </w:rPr>
                              <w:t>C</w:t>
                            </w:r>
                            <w:r>
                              <w:rPr>
                                <w:color w:val="A4FF90"/>
                                <w:spacing w:val="-3"/>
                                <w:w w:val="93"/>
                              </w:rPr>
                              <w:t>a</w:t>
                            </w:r>
                            <w:r>
                              <w:rPr>
                                <w:color w:val="A4FF90"/>
                                <w:spacing w:val="-3"/>
                                <w:w w:val="129"/>
                              </w:rPr>
                              <w:t>t</w:t>
                            </w:r>
                            <w:r>
                              <w:rPr>
                                <w:color w:val="A4FF90"/>
                                <w:spacing w:val="-3"/>
                                <w:w w:val="89"/>
                              </w:rPr>
                              <w:t>e</w:t>
                            </w:r>
                            <w:r>
                              <w:rPr>
                                <w:color w:val="A4FF90"/>
                                <w:spacing w:val="-3"/>
                                <w:w w:val="98"/>
                              </w:rPr>
                              <w:t>g</w:t>
                            </w:r>
                            <w:r>
                              <w:rPr>
                                <w:color w:val="A4FF90"/>
                                <w:spacing w:val="-3"/>
                                <w:w w:val="90"/>
                              </w:rPr>
                              <w:t>o</w:t>
                            </w:r>
                            <w:r>
                              <w:rPr>
                                <w:color w:val="A4FF90"/>
                                <w:spacing w:val="-3"/>
                                <w:w w:val="132"/>
                              </w:rPr>
                              <w:t>r</w:t>
                            </w:r>
                            <w:r>
                              <w:rPr>
                                <w:color w:val="A4FF90"/>
                                <w:spacing w:val="-1"/>
                              </w:rPr>
                              <w:t>y</w:t>
                            </w:r>
                            <w:r>
                              <w:rPr>
                                <w:color w:val="92FB79"/>
                                <w:spacing w:val="-3"/>
                                <w:w w:val="350"/>
                              </w:rPr>
                              <w:t>'</w:t>
                            </w:r>
                            <w:r>
                              <w:rPr>
                                <w:color w:val="E0EEFF"/>
                                <w:spacing w:val="-2"/>
                                <w:w w:val="141"/>
                              </w:rPr>
                              <w:t>]</w:t>
                            </w:r>
                          </w:p>
                          <w:p>
                            <w:pPr>
                              <w:pStyle w:val="6"/>
                              <w:spacing w:before="43" w:line="295" w:lineRule="auto"/>
                              <w:rPr>
                                <w:color w:val="000000"/>
                              </w:rPr>
                            </w:pPr>
                            <w:r>
                              <w:rPr>
                                <w:color w:val="FFFFFF"/>
                                <w:w w:val="130"/>
                              </w:rPr>
                              <w:t>x_train</w:t>
                            </w:r>
                            <w:r>
                              <w:rPr>
                                <w:color w:val="E0EEFF"/>
                                <w:w w:val="130"/>
                              </w:rPr>
                              <w:t xml:space="preserve">, </w:t>
                            </w:r>
                            <w:r>
                              <w:rPr>
                                <w:color w:val="FFFFFF"/>
                                <w:w w:val="130"/>
                              </w:rPr>
                              <w:t>x_valid</w:t>
                            </w:r>
                            <w:r>
                              <w:rPr>
                                <w:color w:val="E0EEFF"/>
                                <w:w w:val="130"/>
                              </w:rPr>
                              <w:t xml:space="preserve">, </w:t>
                            </w:r>
                            <w:r>
                              <w:rPr>
                                <w:color w:val="FFFFFF"/>
                                <w:w w:val="130"/>
                              </w:rPr>
                              <w:t>y_train</w:t>
                            </w:r>
                            <w:r>
                              <w:rPr>
                                <w:color w:val="E0EEFF"/>
                                <w:w w:val="130"/>
                              </w:rPr>
                              <w:t xml:space="preserve">, </w:t>
                            </w:r>
                            <w:r>
                              <w:rPr>
                                <w:color w:val="FFFFFF"/>
                                <w:w w:val="130"/>
                              </w:rPr>
                              <w:t xml:space="preserve">y_valid </w:t>
                            </w:r>
                            <w:r>
                              <w:rPr>
                                <w:color w:val="FF9D00"/>
                                <w:w w:val="130"/>
                              </w:rPr>
                              <w:t xml:space="preserve">= </w:t>
                            </w:r>
                            <w:r>
                              <w:rPr>
                                <w:color w:val="FFC500"/>
                                <w:w w:val="130"/>
                              </w:rPr>
                              <w:t>train_test_split</w:t>
                            </w:r>
                            <w:r>
                              <w:rPr>
                                <w:color w:val="E0EEFF"/>
                                <w:w w:val="130"/>
                              </w:rPr>
                              <w:t>(</w:t>
                            </w:r>
                            <w:r>
                              <w:rPr>
                                <w:color w:val="FFFFFF"/>
                                <w:w w:val="130"/>
                              </w:rPr>
                              <w:t>X</w:t>
                            </w:r>
                            <w:r>
                              <w:rPr>
                                <w:color w:val="E0EEFF"/>
                                <w:w w:val="130"/>
                              </w:rPr>
                              <w:t>,</w:t>
                            </w:r>
                            <w:r>
                              <w:rPr>
                                <w:color w:val="FFFFFF"/>
                                <w:w w:val="130"/>
                              </w:rPr>
                              <w:t>y</w:t>
                            </w:r>
                            <w:r>
                              <w:rPr>
                                <w:color w:val="E0EEFF"/>
                                <w:w w:val="130"/>
                              </w:rPr>
                              <w:t>,random_state</w:t>
                            </w:r>
                            <w:r>
                              <w:rPr>
                                <w:color w:val="FF9D00"/>
                                <w:w w:val="130"/>
                              </w:rPr>
                              <w:t>=</w:t>
                            </w:r>
                            <w:r>
                              <w:rPr>
                                <w:color w:val="FF618B"/>
                                <w:w w:val="130"/>
                              </w:rPr>
                              <w:t>10</w:t>
                            </w:r>
                            <w:r>
                              <w:rPr>
                                <w:color w:val="E0EEFF"/>
                                <w:w w:val="130"/>
                              </w:rPr>
                              <w:t>,stratify</w:t>
                            </w:r>
                            <w:r>
                              <w:rPr>
                                <w:color w:val="FF9D00"/>
                                <w:w w:val="130"/>
                              </w:rPr>
                              <w:t>=</w:t>
                            </w:r>
                            <w:r>
                              <w:rPr>
                                <w:color w:val="FFFFFF"/>
                                <w:w w:val="130"/>
                              </w:rPr>
                              <w:t>y</w:t>
                            </w:r>
                            <w:r>
                              <w:rPr>
                                <w:color w:val="E0EEFF"/>
                                <w:w w:val="130"/>
                              </w:rPr>
                              <w:t>, test_size</w:t>
                            </w:r>
                            <w:r>
                              <w:rPr>
                                <w:color w:val="FF9D00"/>
                                <w:w w:val="130"/>
                              </w:rPr>
                              <w:t>=</w:t>
                            </w:r>
                            <w:r>
                              <w:rPr>
                                <w:color w:val="FF618B"/>
                                <w:w w:val="130"/>
                              </w:rPr>
                              <w:t>0.25</w:t>
                            </w:r>
                            <w:r>
                              <w:rPr>
                                <w:color w:val="E0EEFF"/>
                                <w:w w:val="130"/>
                              </w:rPr>
                              <w:t xml:space="preserve">) </w:t>
                            </w:r>
                            <w:r>
                              <w:rPr>
                                <w:color w:val="FFFFFF"/>
                                <w:spacing w:val="-2"/>
                                <w:w w:val="130"/>
                              </w:rPr>
                              <w:t>y_train</w:t>
                            </w:r>
                            <w:r>
                              <w:rPr>
                                <w:color w:val="E0EEFF"/>
                                <w:spacing w:val="-2"/>
                                <w:w w:val="130"/>
                              </w:rPr>
                              <w:t>.</w:t>
                            </w:r>
                            <w:r>
                              <w:rPr>
                                <w:color w:val="9EFFFF"/>
                                <w:spacing w:val="-2"/>
                                <w:w w:val="130"/>
                              </w:rPr>
                              <w:t>value_counts</w:t>
                            </w:r>
                            <w:r>
                              <w:rPr>
                                <w:color w:val="E0EEFF"/>
                                <w:spacing w:val="-2"/>
                                <w:w w:val="130"/>
                              </w:rPr>
                              <w:t>(normalize</w:t>
                            </w:r>
                            <w:r>
                              <w:rPr>
                                <w:color w:val="FF9D00"/>
                                <w:spacing w:val="-2"/>
                                <w:w w:val="130"/>
                              </w:rPr>
                              <w:t>=</w:t>
                            </w:r>
                            <w:r>
                              <w:rPr>
                                <w:color w:val="FF618B"/>
                                <w:spacing w:val="-2"/>
                                <w:w w:val="130"/>
                              </w:rPr>
                              <w:t>True</w:t>
                            </w:r>
                            <w:r>
                              <w:rPr>
                                <w:color w:val="E0EEFF"/>
                                <w:spacing w:val="-2"/>
                                <w:w w:val="130"/>
                              </w:rPr>
                              <w:t>)</w:t>
                            </w:r>
                          </w:p>
                          <w:p>
                            <w:pPr>
                              <w:pStyle w:val="6"/>
                              <w:spacing w:line="295" w:lineRule="auto"/>
                              <w:ind w:right="3845"/>
                              <w:rPr>
                                <w:color w:val="000000"/>
                              </w:rPr>
                            </w:pPr>
                            <w:r>
                              <w:rPr>
                                <w:color w:val="FF9D00"/>
                                <w:w w:val="125"/>
                              </w:rPr>
                              <w:t xml:space="preserve">from </w:t>
                            </w:r>
                            <w:r>
                              <w:rPr>
                                <w:color w:val="FFC500"/>
                                <w:w w:val="125"/>
                              </w:rPr>
                              <w:t>sklearn</w:t>
                            </w:r>
                            <w:r>
                              <w:rPr>
                                <w:color w:val="E0EEFF"/>
                                <w:w w:val="125"/>
                              </w:rPr>
                              <w:t>.</w:t>
                            </w:r>
                            <w:r>
                              <w:rPr>
                                <w:color w:val="FFC500"/>
                                <w:w w:val="125"/>
                              </w:rPr>
                              <w:t>feature_extraction</w:t>
                            </w:r>
                            <w:r>
                              <w:rPr>
                                <w:color w:val="E0EEFF"/>
                                <w:w w:val="125"/>
                              </w:rPr>
                              <w:t>.</w:t>
                            </w:r>
                            <w:r>
                              <w:rPr>
                                <w:color w:val="FFC500"/>
                                <w:w w:val="125"/>
                              </w:rPr>
                              <w:t>text</w:t>
                            </w:r>
                            <w:r>
                              <w:rPr>
                                <w:color w:val="FFC500"/>
                                <w:spacing w:val="40"/>
                                <w:w w:val="125"/>
                              </w:rPr>
                              <w:t xml:space="preserve"> </w:t>
                            </w:r>
                            <w:r>
                              <w:rPr>
                                <w:color w:val="FF9D00"/>
                                <w:w w:val="125"/>
                              </w:rPr>
                              <w:t xml:space="preserve">import </w:t>
                            </w:r>
                            <w:r>
                              <w:rPr>
                                <w:color w:val="FFC500"/>
                                <w:w w:val="125"/>
                              </w:rPr>
                              <w:t xml:space="preserve">TfidfVectorizer </w:t>
                            </w:r>
                            <w:r>
                              <w:rPr>
                                <w:color w:val="FFFFFF"/>
                                <w:spacing w:val="-2"/>
                                <w:w w:val="125"/>
                              </w:rPr>
                              <w:t>x_train</w:t>
                            </w:r>
                            <w:r>
                              <w:rPr>
                                <w:color w:val="E0EEFF"/>
                                <w:spacing w:val="-2"/>
                                <w:w w:val="125"/>
                              </w:rPr>
                              <w:t>.</w:t>
                            </w:r>
                            <w:r>
                              <w:rPr>
                                <w:color w:val="9EFFFF"/>
                                <w:spacing w:val="-2"/>
                                <w:w w:val="125"/>
                              </w:rPr>
                              <w:t>shape</w:t>
                            </w:r>
                          </w:p>
                          <w:p>
                            <w:pPr>
                              <w:pStyle w:val="6"/>
                              <w:spacing w:line="185" w:lineRule="exact"/>
                              <w:rPr>
                                <w:color w:val="000000"/>
                              </w:rPr>
                            </w:pPr>
                            <w:r>
                              <w:rPr>
                                <w:color w:val="FFFFFF"/>
                                <w:w w:val="135"/>
                              </w:rPr>
                              <w:t>tfidf</w:t>
                            </w:r>
                            <w:r>
                              <w:rPr>
                                <w:color w:val="FFFFFF"/>
                                <w:spacing w:val="36"/>
                                <w:w w:val="135"/>
                              </w:rPr>
                              <w:t xml:space="preserve"> </w:t>
                            </w:r>
                            <w:r>
                              <w:rPr>
                                <w:color w:val="FF9D00"/>
                                <w:w w:val="135"/>
                              </w:rPr>
                              <w:t>=</w:t>
                            </w:r>
                            <w:r>
                              <w:rPr>
                                <w:color w:val="FF9D00"/>
                                <w:spacing w:val="37"/>
                                <w:w w:val="135"/>
                              </w:rPr>
                              <w:t xml:space="preserve"> </w:t>
                            </w:r>
                            <w:r>
                              <w:rPr>
                                <w:color w:val="FFC500"/>
                                <w:spacing w:val="-2"/>
                                <w:w w:val="135"/>
                              </w:rPr>
                              <w:t>TfidfVectorizer</w:t>
                            </w:r>
                            <w:r>
                              <w:rPr>
                                <w:color w:val="E0EEFF"/>
                                <w:spacing w:val="-2"/>
                                <w:w w:val="135"/>
                              </w:rPr>
                              <w:t>()</w:t>
                            </w:r>
                          </w:p>
                          <w:p>
                            <w:pPr>
                              <w:pStyle w:val="6"/>
                              <w:spacing w:line="230" w:lineRule="atLeast"/>
                              <w:ind w:right="6520"/>
                              <w:rPr>
                                <w:color w:val="000000"/>
                              </w:rPr>
                            </w:pPr>
                            <w:r>
                              <w:rPr>
                                <w:color w:val="FFFFFF"/>
                                <w:w w:val="135"/>
                              </w:rPr>
                              <w:t>X_train</w:t>
                            </w:r>
                            <w:r>
                              <w:rPr>
                                <w:color w:val="FFFFFF"/>
                                <w:spacing w:val="-17"/>
                                <w:w w:val="135"/>
                              </w:rPr>
                              <w:t xml:space="preserve"> </w:t>
                            </w:r>
                            <w:r>
                              <w:rPr>
                                <w:color w:val="FF9D00"/>
                                <w:w w:val="135"/>
                              </w:rPr>
                              <w:t>=</w:t>
                            </w:r>
                            <w:r>
                              <w:rPr>
                                <w:color w:val="FF9D00"/>
                                <w:spacing w:val="-16"/>
                                <w:w w:val="135"/>
                              </w:rPr>
                              <w:t xml:space="preserve"> </w:t>
                            </w:r>
                            <w:r>
                              <w:rPr>
                                <w:color w:val="FFFFFF"/>
                                <w:w w:val="135"/>
                              </w:rPr>
                              <w:t>tfidf</w:t>
                            </w:r>
                            <w:r>
                              <w:rPr>
                                <w:color w:val="E0EEFF"/>
                                <w:w w:val="135"/>
                              </w:rPr>
                              <w:t>.</w:t>
                            </w:r>
                            <w:r>
                              <w:rPr>
                                <w:color w:val="FFC500"/>
                                <w:w w:val="135"/>
                              </w:rPr>
                              <w:t>fit_transform</w:t>
                            </w:r>
                            <w:r>
                              <w:rPr>
                                <w:color w:val="E0EEFF"/>
                                <w:w w:val="135"/>
                              </w:rPr>
                              <w:t>(</w:t>
                            </w:r>
                            <w:r>
                              <w:rPr>
                                <w:color w:val="FFFFFF"/>
                                <w:w w:val="135"/>
                              </w:rPr>
                              <w:t>x_train</w:t>
                            </w:r>
                            <w:r>
                              <w:rPr>
                                <w:color w:val="E0EEFF"/>
                                <w:w w:val="135"/>
                              </w:rPr>
                              <w:t xml:space="preserve">) </w:t>
                            </w:r>
                            <w:r>
                              <w:rPr>
                                <w:color w:val="FFFFFF"/>
                                <w:w w:val="135"/>
                              </w:rPr>
                              <w:t xml:space="preserve">x_valid </w:t>
                            </w:r>
                            <w:r>
                              <w:rPr>
                                <w:color w:val="FF9D00"/>
                                <w:w w:val="135"/>
                              </w:rPr>
                              <w:t xml:space="preserve">= </w:t>
                            </w:r>
                            <w:r>
                              <w:rPr>
                                <w:color w:val="FFFFFF"/>
                                <w:w w:val="135"/>
                              </w:rPr>
                              <w:t>tfidf</w:t>
                            </w:r>
                            <w:r>
                              <w:rPr>
                                <w:color w:val="E0EEFF"/>
                                <w:w w:val="135"/>
                              </w:rPr>
                              <w:t>.</w:t>
                            </w:r>
                            <w:r>
                              <w:rPr>
                                <w:color w:val="FFC500"/>
                                <w:w w:val="135"/>
                              </w:rPr>
                              <w:t>transform</w:t>
                            </w:r>
                            <w:r>
                              <w:rPr>
                                <w:color w:val="E0EEFF"/>
                                <w:w w:val="135"/>
                              </w:rPr>
                              <w:t>(</w:t>
                            </w:r>
                            <w:r>
                              <w:rPr>
                                <w:color w:val="FFFFFF"/>
                                <w:w w:val="135"/>
                              </w:rPr>
                              <w:t>x_valid</w:t>
                            </w:r>
                            <w:r>
                              <w:rPr>
                                <w:color w:val="E0EEFF"/>
                                <w:w w:val="135"/>
                              </w:rPr>
                              <w:t>)</w:t>
                            </w:r>
                          </w:p>
                        </w:txbxContent>
                      </wps:txbx>
                      <wps:bodyPr wrap="square" lIns="0" tIns="0" rIns="0" bIns="0" rtlCol="0"/>
                    </wps:wsp>
                  </a:graphicData>
                </a:graphic>
              </wp:inline>
            </w:drawing>
          </mc:Choice>
          <mc:Fallback>
            <w:pict>
              <v:shape id="Textbox 197" o:spid="_x0000_s1026" o:spt="202" type="#_x0000_t202" style="height:125.4pt;width:523.25pt;" fillcolor="#183548" filled="t" stroked="f" coordsize="21600,21600" o:gfxdata="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Pfy3ljVAAAABgEAAA8AAAAAAAAAAQAgAAAAIgAAAGRycy9kb3du&#10;cmV2LnhtbFBLAQIUABQAAAAIAIdO4kDdG5xryQEAAJMDAAAOAAAAAAAAAAEAIAAAACQBAABkcnMv&#10;ZTJvRG9jLnhtbFBLBQYAAAAABgAGAFkBAABfBQAAAAA=&#10;">
                <v:fill on="t" focussize="0,0"/>
                <v:stroke on="f"/>
                <v:imagedata o:title=""/>
                <o:lock v:ext="edit" aspectratio="f"/>
                <v:textbox inset="0mm,0mm,0mm,0mm">
                  <w:txbxContent>
                    <w:p>
                      <w:pPr>
                        <w:pStyle w:val="6"/>
                        <w:spacing w:before="40" w:line="295" w:lineRule="auto"/>
                        <w:ind w:right="5522"/>
                        <w:rPr>
                          <w:color w:val="000000"/>
                        </w:rPr>
                      </w:pPr>
                      <w:r>
                        <w:rPr>
                          <w:color w:val="FFFFFF"/>
                          <w:w w:val="125"/>
                        </w:rPr>
                        <w:t xml:space="preserve">obj </w:t>
                      </w:r>
                      <w:r>
                        <w:rPr>
                          <w:color w:val="FF9D00"/>
                          <w:w w:val="125"/>
                        </w:rPr>
                        <w:t xml:space="preserve">= </w:t>
                      </w:r>
                      <w:r>
                        <w:rPr>
                          <w:color w:val="E0EEFF"/>
                          <w:w w:val="125"/>
                        </w:rPr>
                        <w:t>{</w:t>
                      </w:r>
                      <w:r>
                        <w:rPr>
                          <w:color w:val="92FB79"/>
                          <w:w w:val="125"/>
                        </w:rPr>
                        <w:t>"</w:t>
                      </w:r>
                      <w:r>
                        <w:rPr>
                          <w:color w:val="A4FF90"/>
                          <w:w w:val="125"/>
                        </w:rPr>
                        <w:t>ham</w:t>
                      </w:r>
                      <w:r>
                        <w:rPr>
                          <w:color w:val="92FB79"/>
                          <w:w w:val="125"/>
                        </w:rPr>
                        <w:t>"</w:t>
                      </w:r>
                      <w:r>
                        <w:rPr>
                          <w:color w:val="E0EEFF"/>
                          <w:w w:val="125"/>
                        </w:rPr>
                        <w:t>:</w:t>
                      </w:r>
                      <w:r>
                        <w:rPr>
                          <w:color w:val="FF618B"/>
                          <w:w w:val="125"/>
                        </w:rPr>
                        <w:t>0</w:t>
                      </w:r>
                      <w:r>
                        <w:rPr>
                          <w:color w:val="E0EEFF"/>
                          <w:w w:val="125"/>
                        </w:rPr>
                        <w:t>,</w:t>
                      </w:r>
                      <w:r>
                        <w:rPr>
                          <w:color w:val="92FB79"/>
                          <w:w w:val="125"/>
                        </w:rPr>
                        <w:t>"</w:t>
                      </w:r>
                      <w:r>
                        <w:rPr>
                          <w:color w:val="A4FF90"/>
                          <w:w w:val="125"/>
                        </w:rPr>
                        <w:t>spam</w:t>
                      </w:r>
                      <w:r>
                        <w:rPr>
                          <w:color w:val="92FB79"/>
                          <w:w w:val="125"/>
                        </w:rPr>
                        <w:t>"</w:t>
                      </w:r>
                      <w:r>
                        <w:rPr>
                          <w:color w:val="E0EEFF"/>
                          <w:w w:val="125"/>
                        </w:rPr>
                        <w:t>:</w:t>
                      </w:r>
                      <w:r>
                        <w:rPr>
                          <w:color w:val="FF618B"/>
                          <w:w w:val="125"/>
                        </w:rPr>
                        <w:t>1</w:t>
                      </w:r>
                      <w:r>
                        <w:rPr>
                          <w:color w:val="E0EEFF"/>
                          <w:w w:val="125"/>
                        </w:rPr>
                        <w:t xml:space="preserve">} </w:t>
                      </w:r>
                      <w:r>
                        <w:rPr>
                          <w:color w:val="FFFFFF"/>
                          <w:spacing w:val="-2"/>
                          <w:w w:val="120"/>
                        </w:rPr>
                        <w:t>spam_df</w:t>
                      </w:r>
                      <w:r>
                        <w:rPr>
                          <w:color w:val="E0EEFF"/>
                          <w:spacing w:val="-2"/>
                          <w:w w:val="120"/>
                        </w:rPr>
                        <w:t>[</w:t>
                      </w:r>
                      <w:r>
                        <w:rPr>
                          <w:color w:val="92FB79"/>
                          <w:spacing w:val="-2"/>
                          <w:w w:val="120"/>
                        </w:rPr>
                        <w:t>"</w:t>
                      </w:r>
                      <w:r>
                        <w:rPr>
                          <w:color w:val="A4FF90"/>
                          <w:spacing w:val="-2"/>
                          <w:w w:val="120"/>
                        </w:rPr>
                        <w:t>Category</w:t>
                      </w:r>
                      <w:r>
                        <w:rPr>
                          <w:color w:val="92FB79"/>
                          <w:spacing w:val="-2"/>
                          <w:w w:val="120"/>
                        </w:rPr>
                        <w:t>"</w:t>
                      </w:r>
                      <w:r>
                        <w:rPr>
                          <w:color w:val="E0EEFF"/>
                          <w:spacing w:val="-2"/>
                          <w:w w:val="120"/>
                        </w:rPr>
                        <w:t>]</w:t>
                      </w:r>
                      <w:r>
                        <w:rPr>
                          <w:color w:val="FF9D00"/>
                          <w:spacing w:val="-2"/>
                          <w:w w:val="120"/>
                        </w:rPr>
                        <w:t>=</w:t>
                      </w:r>
                      <w:r>
                        <w:rPr>
                          <w:color w:val="FFFFFF"/>
                          <w:spacing w:val="-2"/>
                          <w:w w:val="120"/>
                        </w:rPr>
                        <w:t>spam_df</w:t>
                      </w:r>
                      <w:r>
                        <w:rPr>
                          <w:color w:val="E0EEFF"/>
                          <w:spacing w:val="-2"/>
                          <w:w w:val="120"/>
                        </w:rPr>
                        <w:t>[</w:t>
                      </w:r>
                      <w:r>
                        <w:rPr>
                          <w:color w:val="92FB79"/>
                          <w:spacing w:val="-2"/>
                          <w:w w:val="120"/>
                        </w:rPr>
                        <w:t>"</w:t>
                      </w:r>
                      <w:r>
                        <w:rPr>
                          <w:color w:val="A4FF90"/>
                          <w:spacing w:val="-2"/>
                          <w:w w:val="120"/>
                        </w:rPr>
                        <w:t>Category</w:t>
                      </w:r>
                      <w:r>
                        <w:rPr>
                          <w:color w:val="92FB79"/>
                          <w:spacing w:val="-2"/>
                          <w:w w:val="120"/>
                        </w:rPr>
                        <w:t>"</w:t>
                      </w:r>
                      <w:r>
                        <w:rPr>
                          <w:color w:val="E0EEFF"/>
                          <w:spacing w:val="-2"/>
                          <w:w w:val="120"/>
                        </w:rPr>
                        <w:t>].</w:t>
                      </w:r>
                      <w:r>
                        <w:rPr>
                          <w:color w:val="FFC500"/>
                          <w:spacing w:val="-2"/>
                          <w:w w:val="120"/>
                        </w:rPr>
                        <w:t>map</w:t>
                      </w:r>
                      <w:r>
                        <w:rPr>
                          <w:color w:val="E0EEFF"/>
                          <w:spacing w:val="-2"/>
                          <w:w w:val="120"/>
                        </w:rPr>
                        <w:t>(</w:t>
                      </w:r>
                      <w:r>
                        <w:rPr>
                          <w:color w:val="FFFFFF"/>
                          <w:spacing w:val="-2"/>
                          <w:w w:val="120"/>
                        </w:rPr>
                        <w:t>obj</w:t>
                      </w:r>
                      <w:r>
                        <w:rPr>
                          <w:color w:val="E0EEFF"/>
                          <w:spacing w:val="-2"/>
                          <w:w w:val="120"/>
                        </w:rPr>
                        <w:t>)</w:t>
                      </w:r>
                    </w:p>
                    <w:p>
                      <w:pPr>
                        <w:pStyle w:val="6"/>
                        <w:spacing w:line="185" w:lineRule="exact"/>
                        <w:rPr>
                          <w:color w:val="000000"/>
                        </w:rPr>
                      </w:pPr>
                      <w:r>
                        <w:rPr>
                          <w:color w:val="FFFFFF"/>
                          <w:w w:val="135"/>
                        </w:rPr>
                        <w:t>X</w:t>
                      </w:r>
                      <w:r>
                        <w:rPr>
                          <w:color w:val="FFFFFF"/>
                          <w:spacing w:val="35"/>
                          <w:w w:val="135"/>
                        </w:rPr>
                        <w:t xml:space="preserve"> </w:t>
                      </w:r>
                      <w:r>
                        <w:rPr>
                          <w:color w:val="FF9D00"/>
                          <w:w w:val="135"/>
                        </w:rPr>
                        <w:t>=</w:t>
                      </w:r>
                      <w:r>
                        <w:rPr>
                          <w:color w:val="FF9D00"/>
                          <w:spacing w:val="36"/>
                          <w:w w:val="135"/>
                        </w:rPr>
                        <w:t xml:space="preserve"> </w:t>
                      </w:r>
                      <w:r>
                        <w:rPr>
                          <w:color w:val="FFFFFF"/>
                          <w:spacing w:val="-3"/>
                          <w:w w:val="120"/>
                        </w:rPr>
                        <w:t>s</w:t>
                      </w:r>
                      <w:r>
                        <w:rPr>
                          <w:color w:val="FFFFFF"/>
                          <w:spacing w:val="-3"/>
                          <w:w w:val="80"/>
                        </w:rPr>
                        <w:t>p</w:t>
                      </w:r>
                      <w:r>
                        <w:rPr>
                          <w:color w:val="FFFFFF"/>
                          <w:spacing w:val="-3"/>
                          <w:w w:val="87"/>
                        </w:rPr>
                        <w:t>a</w:t>
                      </w:r>
                      <w:r>
                        <w:rPr>
                          <w:color w:val="FFFFFF"/>
                          <w:spacing w:val="-3"/>
                          <w:w w:val="46"/>
                        </w:rPr>
                        <w:t>m</w:t>
                      </w:r>
                      <w:r>
                        <w:rPr>
                          <w:color w:val="FFFFFF"/>
                          <w:spacing w:val="-3"/>
                          <w:w w:val="87"/>
                        </w:rPr>
                        <w:t>_</w:t>
                      </w:r>
                      <w:r>
                        <w:rPr>
                          <w:color w:val="FFFFFF"/>
                          <w:spacing w:val="-3"/>
                          <w:w w:val="80"/>
                        </w:rPr>
                        <w:t>d</w:t>
                      </w:r>
                      <w:r>
                        <w:rPr>
                          <w:color w:val="FFFFFF"/>
                          <w:spacing w:val="-1"/>
                          <w:w w:val="134"/>
                        </w:rPr>
                        <w:t>f</w:t>
                      </w:r>
                      <w:r>
                        <w:rPr>
                          <w:color w:val="E0EEFF"/>
                          <w:spacing w:val="-3"/>
                          <w:w w:val="135"/>
                        </w:rPr>
                        <w:t>[</w:t>
                      </w:r>
                      <w:r>
                        <w:rPr>
                          <w:color w:val="92FB79"/>
                          <w:spacing w:val="-3"/>
                          <w:w w:val="344"/>
                        </w:rPr>
                        <w:t>'</w:t>
                      </w:r>
                      <w:r>
                        <w:rPr>
                          <w:color w:val="A4FF90"/>
                          <w:spacing w:val="-3"/>
                          <w:w w:val="123"/>
                        </w:rPr>
                        <w:t>t</w:t>
                      </w:r>
                      <w:r>
                        <w:rPr>
                          <w:color w:val="A4FF90"/>
                          <w:spacing w:val="-3"/>
                          <w:w w:val="83"/>
                        </w:rPr>
                        <w:t>e</w:t>
                      </w:r>
                      <w:r>
                        <w:rPr>
                          <w:color w:val="A4FF90"/>
                          <w:spacing w:val="-3"/>
                          <w:w w:val="92"/>
                        </w:rPr>
                        <w:t>x</w:t>
                      </w:r>
                      <w:r>
                        <w:rPr>
                          <w:color w:val="A4FF90"/>
                          <w:spacing w:val="-1"/>
                          <w:w w:val="123"/>
                        </w:rPr>
                        <w:t>t</w:t>
                      </w:r>
                      <w:r>
                        <w:rPr>
                          <w:color w:val="92FB79"/>
                          <w:spacing w:val="-3"/>
                          <w:w w:val="344"/>
                        </w:rPr>
                        <w:t>'</w:t>
                      </w:r>
                      <w:r>
                        <w:rPr>
                          <w:color w:val="E0EEFF"/>
                          <w:spacing w:val="-2"/>
                          <w:w w:val="135"/>
                        </w:rPr>
                        <w:t>]</w:t>
                      </w:r>
                    </w:p>
                    <w:p>
                      <w:pPr>
                        <w:pStyle w:val="6"/>
                        <w:spacing w:before="42"/>
                        <w:rPr>
                          <w:color w:val="000000"/>
                        </w:rPr>
                      </w:pPr>
                      <w:r>
                        <w:rPr>
                          <w:color w:val="FFFFFF"/>
                          <w:w w:val="130"/>
                        </w:rPr>
                        <w:t>y</w:t>
                      </w:r>
                      <w:r>
                        <w:rPr>
                          <w:color w:val="FFFFFF"/>
                          <w:spacing w:val="72"/>
                          <w:w w:val="150"/>
                        </w:rPr>
                        <w:t xml:space="preserve"> </w:t>
                      </w:r>
                      <w:r>
                        <w:rPr>
                          <w:color w:val="FF9D00"/>
                          <w:w w:val="130"/>
                        </w:rPr>
                        <w:t>=</w:t>
                      </w:r>
                      <w:r>
                        <w:rPr>
                          <w:color w:val="FF9D00"/>
                          <w:spacing w:val="72"/>
                          <w:w w:val="150"/>
                        </w:rPr>
                        <w:t xml:space="preserve"> </w:t>
                      </w:r>
                      <w:r>
                        <w:rPr>
                          <w:color w:val="FFFFFF"/>
                          <w:spacing w:val="-3"/>
                          <w:w w:val="126"/>
                        </w:rPr>
                        <w:t>s</w:t>
                      </w:r>
                      <w:r>
                        <w:rPr>
                          <w:color w:val="FFFFFF"/>
                          <w:spacing w:val="-3"/>
                          <w:w w:val="86"/>
                        </w:rPr>
                        <w:t>p</w:t>
                      </w:r>
                      <w:r>
                        <w:rPr>
                          <w:color w:val="FFFFFF"/>
                          <w:spacing w:val="-3"/>
                          <w:w w:val="93"/>
                        </w:rPr>
                        <w:t>a</w:t>
                      </w:r>
                      <w:r>
                        <w:rPr>
                          <w:color w:val="FFFFFF"/>
                          <w:spacing w:val="-3"/>
                          <w:w w:val="52"/>
                        </w:rPr>
                        <w:t>m</w:t>
                      </w:r>
                      <w:r>
                        <w:rPr>
                          <w:color w:val="FFFFFF"/>
                          <w:spacing w:val="-3"/>
                          <w:w w:val="93"/>
                        </w:rPr>
                        <w:t>_</w:t>
                      </w:r>
                      <w:r>
                        <w:rPr>
                          <w:color w:val="FFFFFF"/>
                          <w:spacing w:val="-3"/>
                          <w:w w:val="86"/>
                        </w:rPr>
                        <w:t>d</w:t>
                      </w:r>
                      <w:r>
                        <w:rPr>
                          <w:color w:val="FFFFFF"/>
                          <w:spacing w:val="-1"/>
                          <w:w w:val="140"/>
                        </w:rPr>
                        <w:t>f</w:t>
                      </w:r>
                      <w:r>
                        <w:rPr>
                          <w:color w:val="E0EEFF"/>
                          <w:spacing w:val="-3"/>
                          <w:w w:val="141"/>
                        </w:rPr>
                        <w:t>[</w:t>
                      </w:r>
                      <w:r>
                        <w:rPr>
                          <w:color w:val="92FB79"/>
                          <w:spacing w:val="-3"/>
                          <w:w w:val="350"/>
                        </w:rPr>
                        <w:t>'</w:t>
                      </w:r>
                      <w:r>
                        <w:rPr>
                          <w:color w:val="A4FF90"/>
                          <w:spacing w:val="-3"/>
                          <w:w w:val="79"/>
                        </w:rPr>
                        <w:t>C</w:t>
                      </w:r>
                      <w:r>
                        <w:rPr>
                          <w:color w:val="A4FF90"/>
                          <w:spacing w:val="-3"/>
                          <w:w w:val="93"/>
                        </w:rPr>
                        <w:t>a</w:t>
                      </w:r>
                      <w:r>
                        <w:rPr>
                          <w:color w:val="A4FF90"/>
                          <w:spacing w:val="-3"/>
                          <w:w w:val="129"/>
                        </w:rPr>
                        <w:t>t</w:t>
                      </w:r>
                      <w:r>
                        <w:rPr>
                          <w:color w:val="A4FF90"/>
                          <w:spacing w:val="-3"/>
                          <w:w w:val="89"/>
                        </w:rPr>
                        <w:t>e</w:t>
                      </w:r>
                      <w:r>
                        <w:rPr>
                          <w:color w:val="A4FF90"/>
                          <w:spacing w:val="-3"/>
                          <w:w w:val="98"/>
                        </w:rPr>
                        <w:t>g</w:t>
                      </w:r>
                      <w:r>
                        <w:rPr>
                          <w:color w:val="A4FF90"/>
                          <w:spacing w:val="-3"/>
                          <w:w w:val="90"/>
                        </w:rPr>
                        <w:t>o</w:t>
                      </w:r>
                      <w:r>
                        <w:rPr>
                          <w:color w:val="A4FF90"/>
                          <w:spacing w:val="-3"/>
                          <w:w w:val="132"/>
                        </w:rPr>
                        <w:t>r</w:t>
                      </w:r>
                      <w:r>
                        <w:rPr>
                          <w:color w:val="A4FF90"/>
                          <w:spacing w:val="-1"/>
                        </w:rPr>
                        <w:t>y</w:t>
                      </w:r>
                      <w:r>
                        <w:rPr>
                          <w:color w:val="92FB79"/>
                          <w:spacing w:val="-3"/>
                          <w:w w:val="350"/>
                        </w:rPr>
                        <w:t>'</w:t>
                      </w:r>
                      <w:r>
                        <w:rPr>
                          <w:color w:val="E0EEFF"/>
                          <w:spacing w:val="-2"/>
                          <w:w w:val="141"/>
                        </w:rPr>
                        <w:t>]</w:t>
                      </w:r>
                    </w:p>
                    <w:p>
                      <w:pPr>
                        <w:pStyle w:val="6"/>
                        <w:spacing w:before="43" w:line="295" w:lineRule="auto"/>
                        <w:rPr>
                          <w:color w:val="000000"/>
                        </w:rPr>
                      </w:pPr>
                      <w:r>
                        <w:rPr>
                          <w:color w:val="FFFFFF"/>
                          <w:w w:val="130"/>
                        </w:rPr>
                        <w:t>x_train</w:t>
                      </w:r>
                      <w:r>
                        <w:rPr>
                          <w:color w:val="E0EEFF"/>
                          <w:w w:val="130"/>
                        </w:rPr>
                        <w:t xml:space="preserve">, </w:t>
                      </w:r>
                      <w:r>
                        <w:rPr>
                          <w:color w:val="FFFFFF"/>
                          <w:w w:val="130"/>
                        </w:rPr>
                        <w:t>x_valid</w:t>
                      </w:r>
                      <w:r>
                        <w:rPr>
                          <w:color w:val="E0EEFF"/>
                          <w:w w:val="130"/>
                        </w:rPr>
                        <w:t xml:space="preserve">, </w:t>
                      </w:r>
                      <w:r>
                        <w:rPr>
                          <w:color w:val="FFFFFF"/>
                          <w:w w:val="130"/>
                        </w:rPr>
                        <w:t>y_train</w:t>
                      </w:r>
                      <w:r>
                        <w:rPr>
                          <w:color w:val="E0EEFF"/>
                          <w:w w:val="130"/>
                        </w:rPr>
                        <w:t xml:space="preserve">, </w:t>
                      </w:r>
                      <w:r>
                        <w:rPr>
                          <w:color w:val="FFFFFF"/>
                          <w:w w:val="130"/>
                        </w:rPr>
                        <w:t xml:space="preserve">y_valid </w:t>
                      </w:r>
                      <w:r>
                        <w:rPr>
                          <w:color w:val="FF9D00"/>
                          <w:w w:val="130"/>
                        </w:rPr>
                        <w:t xml:space="preserve">= </w:t>
                      </w:r>
                      <w:r>
                        <w:rPr>
                          <w:color w:val="FFC500"/>
                          <w:w w:val="130"/>
                        </w:rPr>
                        <w:t>train_test_split</w:t>
                      </w:r>
                      <w:r>
                        <w:rPr>
                          <w:color w:val="E0EEFF"/>
                          <w:w w:val="130"/>
                        </w:rPr>
                        <w:t>(</w:t>
                      </w:r>
                      <w:r>
                        <w:rPr>
                          <w:color w:val="FFFFFF"/>
                          <w:w w:val="130"/>
                        </w:rPr>
                        <w:t>X</w:t>
                      </w:r>
                      <w:r>
                        <w:rPr>
                          <w:color w:val="E0EEFF"/>
                          <w:w w:val="130"/>
                        </w:rPr>
                        <w:t>,</w:t>
                      </w:r>
                      <w:r>
                        <w:rPr>
                          <w:color w:val="FFFFFF"/>
                          <w:w w:val="130"/>
                        </w:rPr>
                        <w:t>y</w:t>
                      </w:r>
                      <w:r>
                        <w:rPr>
                          <w:color w:val="E0EEFF"/>
                          <w:w w:val="130"/>
                        </w:rPr>
                        <w:t>,random_state</w:t>
                      </w:r>
                      <w:r>
                        <w:rPr>
                          <w:color w:val="FF9D00"/>
                          <w:w w:val="130"/>
                        </w:rPr>
                        <w:t>=</w:t>
                      </w:r>
                      <w:r>
                        <w:rPr>
                          <w:color w:val="FF618B"/>
                          <w:w w:val="130"/>
                        </w:rPr>
                        <w:t>10</w:t>
                      </w:r>
                      <w:r>
                        <w:rPr>
                          <w:color w:val="E0EEFF"/>
                          <w:w w:val="130"/>
                        </w:rPr>
                        <w:t>,stratify</w:t>
                      </w:r>
                      <w:r>
                        <w:rPr>
                          <w:color w:val="FF9D00"/>
                          <w:w w:val="130"/>
                        </w:rPr>
                        <w:t>=</w:t>
                      </w:r>
                      <w:r>
                        <w:rPr>
                          <w:color w:val="FFFFFF"/>
                          <w:w w:val="130"/>
                        </w:rPr>
                        <w:t>y</w:t>
                      </w:r>
                      <w:r>
                        <w:rPr>
                          <w:color w:val="E0EEFF"/>
                          <w:w w:val="130"/>
                        </w:rPr>
                        <w:t>, test_size</w:t>
                      </w:r>
                      <w:r>
                        <w:rPr>
                          <w:color w:val="FF9D00"/>
                          <w:w w:val="130"/>
                        </w:rPr>
                        <w:t>=</w:t>
                      </w:r>
                      <w:r>
                        <w:rPr>
                          <w:color w:val="FF618B"/>
                          <w:w w:val="130"/>
                        </w:rPr>
                        <w:t>0.25</w:t>
                      </w:r>
                      <w:r>
                        <w:rPr>
                          <w:color w:val="E0EEFF"/>
                          <w:w w:val="130"/>
                        </w:rPr>
                        <w:t xml:space="preserve">) </w:t>
                      </w:r>
                      <w:r>
                        <w:rPr>
                          <w:color w:val="FFFFFF"/>
                          <w:spacing w:val="-2"/>
                          <w:w w:val="130"/>
                        </w:rPr>
                        <w:t>y_train</w:t>
                      </w:r>
                      <w:r>
                        <w:rPr>
                          <w:color w:val="E0EEFF"/>
                          <w:spacing w:val="-2"/>
                          <w:w w:val="130"/>
                        </w:rPr>
                        <w:t>.</w:t>
                      </w:r>
                      <w:r>
                        <w:rPr>
                          <w:color w:val="9EFFFF"/>
                          <w:spacing w:val="-2"/>
                          <w:w w:val="130"/>
                        </w:rPr>
                        <w:t>value_counts</w:t>
                      </w:r>
                      <w:r>
                        <w:rPr>
                          <w:color w:val="E0EEFF"/>
                          <w:spacing w:val="-2"/>
                          <w:w w:val="130"/>
                        </w:rPr>
                        <w:t>(normalize</w:t>
                      </w:r>
                      <w:r>
                        <w:rPr>
                          <w:color w:val="FF9D00"/>
                          <w:spacing w:val="-2"/>
                          <w:w w:val="130"/>
                        </w:rPr>
                        <w:t>=</w:t>
                      </w:r>
                      <w:r>
                        <w:rPr>
                          <w:color w:val="FF618B"/>
                          <w:spacing w:val="-2"/>
                          <w:w w:val="130"/>
                        </w:rPr>
                        <w:t>True</w:t>
                      </w:r>
                      <w:r>
                        <w:rPr>
                          <w:color w:val="E0EEFF"/>
                          <w:spacing w:val="-2"/>
                          <w:w w:val="130"/>
                        </w:rPr>
                        <w:t>)</w:t>
                      </w:r>
                    </w:p>
                    <w:p>
                      <w:pPr>
                        <w:pStyle w:val="6"/>
                        <w:spacing w:line="295" w:lineRule="auto"/>
                        <w:ind w:right="3845"/>
                        <w:rPr>
                          <w:color w:val="000000"/>
                        </w:rPr>
                      </w:pPr>
                      <w:r>
                        <w:rPr>
                          <w:color w:val="FF9D00"/>
                          <w:w w:val="125"/>
                        </w:rPr>
                        <w:t xml:space="preserve">from </w:t>
                      </w:r>
                      <w:r>
                        <w:rPr>
                          <w:color w:val="FFC500"/>
                          <w:w w:val="125"/>
                        </w:rPr>
                        <w:t>sklearn</w:t>
                      </w:r>
                      <w:r>
                        <w:rPr>
                          <w:color w:val="E0EEFF"/>
                          <w:w w:val="125"/>
                        </w:rPr>
                        <w:t>.</w:t>
                      </w:r>
                      <w:r>
                        <w:rPr>
                          <w:color w:val="FFC500"/>
                          <w:w w:val="125"/>
                        </w:rPr>
                        <w:t>feature_extraction</w:t>
                      </w:r>
                      <w:r>
                        <w:rPr>
                          <w:color w:val="E0EEFF"/>
                          <w:w w:val="125"/>
                        </w:rPr>
                        <w:t>.</w:t>
                      </w:r>
                      <w:r>
                        <w:rPr>
                          <w:color w:val="FFC500"/>
                          <w:w w:val="125"/>
                        </w:rPr>
                        <w:t>text</w:t>
                      </w:r>
                      <w:r>
                        <w:rPr>
                          <w:color w:val="FFC500"/>
                          <w:spacing w:val="40"/>
                          <w:w w:val="125"/>
                        </w:rPr>
                        <w:t xml:space="preserve"> </w:t>
                      </w:r>
                      <w:r>
                        <w:rPr>
                          <w:color w:val="FF9D00"/>
                          <w:w w:val="125"/>
                        </w:rPr>
                        <w:t xml:space="preserve">import </w:t>
                      </w:r>
                      <w:r>
                        <w:rPr>
                          <w:color w:val="FFC500"/>
                          <w:w w:val="125"/>
                        </w:rPr>
                        <w:t xml:space="preserve">TfidfVectorizer </w:t>
                      </w:r>
                      <w:r>
                        <w:rPr>
                          <w:color w:val="FFFFFF"/>
                          <w:spacing w:val="-2"/>
                          <w:w w:val="125"/>
                        </w:rPr>
                        <w:t>x_train</w:t>
                      </w:r>
                      <w:r>
                        <w:rPr>
                          <w:color w:val="E0EEFF"/>
                          <w:spacing w:val="-2"/>
                          <w:w w:val="125"/>
                        </w:rPr>
                        <w:t>.</w:t>
                      </w:r>
                      <w:r>
                        <w:rPr>
                          <w:color w:val="9EFFFF"/>
                          <w:spacing w:val="-2"/>
                          <w:w w:val="125"/>
                        </w:rPr>
                        <w:t>shape</w:t>
                      </w:r>
                    </w:p>
                    <w:p>
                      <w:pPr>
                        <w:pStyle w:val="6"/>
                        <w:spacing w:line="185" w:lineRule="exact"/>
                        <w:rPr>
                          <w:color w:val="000000"/>
                        </w:rPr>
                      </w:pPr>
                      <w:r>
                        <w:rPr>
                          <w:color w:val="FFFFFF"/>
                          <w:w w:val="135"/>
                        </w:rPr>
                        <w:t>tfidf</w:t>
                      </w:r>
                      <w:r>
                        <w:rPr>
                          <w:color w:val="FFFFFF"/>
                          <w:spacing w:val="36"/>
                          <w:w w:val="135"/>
                        </w:rPr>
                        <w:t xml:space="preserve"> </w:t>
                      </w:r>
                      <w:r>
                        <w:rPr>
                          <w:color w:val="FF9D00"/>
                          <w:w w:val="135"/>
                        </w:rPr>
                        <w:t>=</w:t>
                      </w:r>
                      <w:r>
                        <w:rPr>
                          <w:color w:val="FF9D00"/>
                          <w:spacing w:val="37"/>
                          <w:w w:val="135"/>
                        </w:rPr>
                        <w:t xml:space="preserve"> </w:t>
                      </w:r>
                      <w:r>
                        <w:rPr>
                          <w:color w:val="FFC500"/>
                          <w:spacing w:val="-2"/>
                          <w:w w:val="135"/>
                        </w:rPr>
                        <w:t>TfidfVectorizer</w:t>
                      </w:r>
                      <w:r>
                        <w:rPr>
                          <w:color w:val="E0EEFF"/>
                          <w:spacing w:val="-2"/>
                          <w:w w:val="135"/>
                        </w:rPr>
                        <w:t>()</w:t>
                      </w:r>
                    </w:p>
                    <w:p>
                      <w:pPr>
                        <w:pStyle w:val="6"/>
                        <w:spacing w:line="230" w:lineRule="atLeast"/>
                        <w:ind w:right="6520"/>
                        <w:rPr>
                          <w:color w:val="000000"/>
                        </w:rPr>
                      </w:pPr>
                      <w:r>
                        <w:rPr>
                          <w:color w:val="FFFFFF"/>
                          <w:w w:val="135"/>
                        </w:rPr>
                        <w:t>X_train</w:t>
                      </w:r>
                      <w:r>
                        <w:rPr>
                          <w:color w:val="FFFFFF"/>
                          <w:spacing w:val="-17"/>
                          <w:w w:val="135"/>
                        </w:rPr>
                        <w:t xml:space="preserve"> </w:t>
                      </w:r>
                      <w:r>
                        <w:rPr>
                          <w:color w:val="FF9D00"/>
                          <w:w w:val="135"/>
                        </w:rPr>
                        <w:t>=</w:t>
                      </w:r>
                      <w:r>
                        <w:rPr>
                          <w:color w:val="FF9D00"/>
                          <w:spacing w:val="-16"/>
                          <w:w w:val="135"/>
                        </w:rPr>
                        <w:t xml:space="preserve"> </w:t>
                      </w:r>
                      <w:r>
                        <w:rPr>
                          <w:color w:val="FFFFFF"/>
                          <w:w w:val="135"/>
                        </w:rPr>
                        <w:t>tfidf</w:t>
                      </w:r>
                      <w:r>
                        <w:rPr>
                          <w:color w:val="E0EEFF"/>
                          <w:w w:val="135"/>
                        </w:rPr>
                        <w:t>.</w:t>
                      </w:r>
                      <w:r>
                        <w:rPr>
                          <w:color w:val="FFC500"/>
                          <w:w w:val="135"/>
                        </w:rPr>
                        <w:t>fit_transform</w:t>
                      </w:r>
                      <w:r>
                        <w:rPr>
                          <w:color w:val="E0EEFF"/>
                          <w:w w:val="135"/>
                        </w:rPr>
                        <w:t>(</w:t>
                      </w:r>
                      <w:r>
                        <w:rPr>
                          <w:color w:val="FFFFFF"/>
                          <w:w w:val="135"/>
                        </w:rPr>
                        <w:t>x_train</w:t>
                      </w:r>
                      <w:r>
                        <w:rPr>
                          <w:color w:val="E0EEFF"/>
                          <w:w w:val="135"/>
                        </w:rPr>
                        <w:t xml:space="preserve">) </w:t>
                      </w:r>
                      <w:r>
                        <w:rPr>
                          <w:color w:val="FFFFFF"/>
                          <w:w w:val="135"/>
                        </w:rPr>
                        <w:t xml:space="preserve">x_valid </w:t>
                      </w:r>
                      <w:r>
                        <w:rPr>
                          <w:color w:val="FF9D00"/>
                          <w:w w:val="135"/>
                        </w:rPr>
                        <w:t xml:space="preserve">= </w:t>
                      </w:r>
                      <w:r>
                        <w:rPr>
                          <w:color w:val="FFFFFF"/>
                          <w:w w:val="135"/>
                        </w:rPr>
                        <w:t>tfidf</w:t>
                      </w:r>
                      <w:r>
                        <w:rPr>
                          <w:color w:val="E0EEFF"/>
                          <w:w w:val="135"/>
                        </w:rPr>
                        <w:t>.</w:t>
                      </w:r>
                      <w:r>
                        <w:rPr>
                          <w:color w:val="FFC500"/>
                          <w:w w:val="135"/>
                        </w:rPr>
                        <w:t>transform</w:t>
                      </w:r>
                      <w:r>
                        <w:rPr>
                          <w:color w:val="E0EEFF"/>
                          <w:w w:val="135"/>
                        </w:rPr>
                        <w:t>(</w:t>
                      </w:r>
                      <w:r>
                        <w:rPr>
                          <w:color w:val="FFFFFF"/>
                          <w:w w:val="135"/>
                        </w:rPr>
                        <w:t>x_valid</w:t>
                      </w:r>
                      <w:r>
                        <w:rPr>
                          <w:color w:val="E0EEFF"/>
                          <w:w w:val="135"/>
                        </w:rPr>
                        <w:t>)</w:t>
                      </w:r>
                    </w:p>
                  </w:txbxContent>
                </v:textbox>
                <w10:wrap type="none"/>
                <w10:anchorlock/>
              </v:shape>
            </w:pict>
          </mc:Fallback>
        </mc:AlternateContent>
      </w:r>
    </w:p>
    <w:p>
      <w:pPr>
        <w:spacing w:before="2"/>
        <w:rPr>
          <w:rFonts w:ascii="Palatino Linotype" w:hAnsi="Trebuchet MS" w:eastAsia="Trebuchet MS" w:cs="Trebuchet MS"/>
          <w:b/>
          <w:sz w:val="13"/>
          <w:szCs w:val="16"/>
        </w:rPr>
      </w:pPr>
      <w:r>
        <mc:AlternateContent>
          <mc:Choice Requires="wps">
            <w:drawing>
              <wp:anchor distT="0" distB="0" distL="0" distR="0" simplePos="0" relativeHeight="251766784" behindDoc="1" locked="0" layoutInCell="1" allowOverlap="1">
                <wp:simplePos x="0" y="0"/>
                <wp:positionH relativeFrom="page">
                  <wp:posOffset>457200</wp:posOffset>
                </wp:positionH>
                <wp:positionV relativeFrom="paragraph">
                  <wp:posOffset>128270</wp:posOffset>
                </wp:positionV>
                <wp:extent cx="6645910" cy="723900"/>
                <wp:effectExtent l="0" t="0" r="13970" b="7620"/>
                <wp:wrapTopAndBottom/>
                <wp:docPr id="203" name="Textbox 198"/>
                <wp:cNvGraphicFramePr/>
                <a:graphic xmlns:a="http://schemas.openxmlformats.org/drawingml/2006/main">
                  <a:graphicData uri="http://schemas.microsoft.com/office/word/2010/wordprocessingShape">
                    <wps:wsp>
                      <wps:cNvSpPr txBox="1"/>
                      <wps:spPr>
                        <a:xfrm>
                          <a:off x="0" y="0"/>
                          <a:ext cx="6645910" cy="723900"/>
                        </a:xfrm>
                        <a:prstGeom prst="rect">
                          <a:avLst/>
                        </a:prstGeom>
                        <a:solidFill>
                          <a:srgbClr val="183548"/>
                        </a:solidFill>
                      </wps:spPr>
                      <wps:txbx>
                        <w:txbxContent>
                          <w:p>
                            <w:pPr>
                              <w:pStyle w:val="6"/>
                              <w:spacing w:before="39" w:line="295" w:lineRule="auto"/>
                              <w:ind w:right="5522"/>
                              <w:rPr>
                                <w:color w:val="000000"/>
                              </w:rPr>
                            </w:pPr>
                            <w:r>
                              <w:rPr>
                                <w:color w:val="FFFFFF"/>
                                <w:w w:val="125"/>
                              </w:rPr>
                              <w:t>dt_model</w:t>
                            </w:r>
                            <w:r>
                              <w:rPr>
                                <w:color w:val="FFFFFF"/>
                                <w:spacing w:val="26"/>
                                <w:w w:val="125"/>
                              </w:rPr>
                              <w:t xml:space="preserve"> </w:t>
                            </w:r>
                            <w:r>
                              <w:rPr>
                                <w:color w:val="FF9D00"/>
                                <w:w w:val="125"/>
                              </w:rPr>
                              <w:t xml:space="preserve">= </w:t>
                            </w:r>
                            <w:r>
                              <w:rPr>
                                <w:color w:val="FFC500"/>
                                <w:w w:val="125"/>
                              </w:rPr>
                              <w:t>DecisionTreeClassifier</w:t>
                            </w:r>
                            <w:r>
                              <w:rPr>
                                <w:color w:val="E0EEFF"/>
                                <w:w w:val="125"/>
                              </w:rPr>
                              <w:t xml:space="preserve">() </w:t>
                            </w:r>
                            <w:r>
                              <w:rPr>
                                <w:color w:val="FFFFFF"/>
                                <w:w w:val="130"/>
                              </w:rPr>
                              <w:t>dt_model</w:t>
                            </w:r>
                            <w:r>
                              <w:rPr>
                                <w:color w:val="E0EEFF"/>
                                <w:w w:val="130"/>
                              </w:rPr>
                              <w:t>.</w:t>
                            </w:r>
                            <w:r>
                              <w:rPr>
                                <w:color w:val="FFC500"/>
                                <w:w w:val="130"/>
                              </w:rPr>
                              <w:t>fit</w:t>
                            </w:r>
                            <w:r>
                              <w:rPr>
                                <w:color w:val="E0EEFF"/>
                                <w:w w:val="130"/>
                              </w:rPr>
                              <w:t>(</w:t>
                            </w:r>
                            <w:r>
                              <w:rPr>
                                <w:color w:val="FFFFFF"/>
                                <w:w w:val="130"/>
                              </w:rPr>
                              <w:t>X_train</w:t>
                            </w:r>
                            <w:r>
                              <w:rPr>
                                <w:color w:val="E0EEFF"/>
                                <w:w w:val="130"/>
                              </w:rPr>
                              <w:t xml:space="preserve">, </w:t>
                            </w:r>
                            <w:r>
                              <w:rPr>
                                <w:color w:val="FFFFFF"/>
                                <w:w w:val="130"/>
                              </w:rPr>
                              <w:t>y_train</w:t>
                            </w:r>
                            <w:r>
                              <w:rPr>
                                <w:color w:val="E0EEFF"/>
                                <w:w w:val="130"/>
                              </w:rPr>
                              <w:t>)</w:t>
                            </w:r>
                          </w:p>
                          <w:p>
                            <w:pPr>
                              <w:pStyle w:val="6"/>
                              <w:spacing w:line="295" w:lineRule="auto"/>
                              <w:ind w:right="6373"/>
                              <w:rPr>
                                <w:color w:val="000000"/>
                              </w:rPr>
                            </w:pPr>
                            <w:r>
                              <w:rPr>
                                <w:color w:val="FFFFFF"/>
                                <w:w w:val="125"/>
                              </w:rPr>
                              <w:t xml:space="preserve">pred </w:t>
                            </w:r>
                            <w:r>
                              <w:rPr>
                                <w:color w:val="FF9D00"/>
                                <w:w w:val="125"/>
                              </w:rPr>
                              <w:t>=</w:t>
                            </w:r>
                            <w:r>
                              <w:rPr>
                                <w:color w:val="FF9D00"/>
                                <w:spacing w:val="40"/>
                                <w:w w:val="125"/>
                              </w:rPr>
                              <w:t xml:space="preserve"> </w:t>
                            </w:r>
                            <w:r>
                              <w:rPr>
                                <w:color w:val="FFFFFF"/>
                                <w:w w:val="125"/>
                              </w:rPr>
                              <w:t>dt_model</w:t>
                            </w:r>
                            <w:r>
                              <w:rPr>
                                <w:color w:val="E0EEFF"/>
                                <w:w w:val="125"/>
                              </w:rPr>
                              <w:t>.</w:t>
                            </w:r>
                            <w:r>
                              <w:rPr>
                                <w:color w:val="FFC500"/>
                                <w:w w:val="125"/>
                              </w:rPr>
                              <w:t>predict</w:t>
                            </w:r>
                            <w:r>
                              <w:rPr>
                                <w:color w:val="E0EEFF"/>
                                <w:w w:val="125"/>
                              </w:rPr>
                              <w:t>(</w:t>
                            </w:r>
                            <w:r>
                              <w:rPr>
                                <w:color w:val="FFFFFF"/>
                                <w:w w:val="125"/>
                              </w:rPr>
                              <w:t>x_valid</w:t>
                            </w:r>
                            <w:r>
                              <w:rPr>
                                <w:color w:val="E0EEFF"/>
                                <w:w w:val="125"/>
                              </w:rPr>
                              <w:t xml:space="preserve">) </w:t>
                            </w:r>
                            <w:r>
                              <w:rPr>
                                <w:color w:val="FFFFFF"/>
                                <w:w w:val="125"/>
                              </w:rPr>
                              <w:t xml:space="preserve">dt_accuracy </w:t>
                            </w:r>
                            <w:r>
                              <w:rPr>
                                <w:color w:val="FF9D00"/>
                                <w:w w:val="125"/>
                              </w:rPr>
                              <w:t xml:space="preserve">= </w:t>
                            </w:r>
                            <w:r>
                              <w:rPr>
                                <w:color w:val="FFC500"/>
                                <w:w w:val="125"/>
                              </w:rPr>
                              <w:t>accuracy_score</w:t>
                            </w:r>
                            <w:r>
                              <w:rPr>
                                <w:color w:val="E0EEFF"/>
                                <w:w w:val="125"/>
                              </w:rPr>
                              <w:t>(</w:t>
                            </w:r>
                            <w:r>
                              <w:rPr>
                                <w:color w:val="FFFFFF"/>
                                <w:w w:val="125"/>
                              </w:rPr>
                              <w:t>pred</w:t>
                            </w:r>
                            <w:r>
                              <w:rPr>
                                <w:color w:val="E0EEFF"/>
                                <w:w w:val="125"/>
                              </w:rPr>
                              <w:t xml:space="preserve">, </w:t>
                            </w:r>
                            <w:r>
                              <w:rPr>
                                <w:color w:val="FFFFFF"/>
                                <w:w w:val="125"/>
                              </w:rPr>
                              <w:t>y_valid</w:t>
                            </w:r>
                            <w:r>
                              <w:rPr>
                                <w:color w:val="E0EEFF"/>
                                <w:w w:val="125"/>
                              </w:rPr>
                              <w:t>)</w:t>
                            </w:r>
                          </w:p>
                          <w:p>
                            <w:pPr>
                              <w:pStyle w:val="6"/>
                              <w:spacing w:line="185" w:lineRule="exact"/>
                              <w:rPr>
                                <w:color w:val="000000"/>
                              </w:rPr>
                            </w:pPr>
                            <w:r>
                              <w:rPr>
                                <w:color w:val="FFC500"/>
                                <w:spacing w:val="-2"/>
                                <w:w w:val="130"/>
                              </w:rPr>
                              <w:t>print</w:t>
                            </w:r>
                            <w:r>
                              <w:rPr>
                                <w:color w:val="E0EEFF"/>
                                <w:spacing w:val="-2"/>
                                <w:w w:val="130"/>
                              </w:rPr>
                              <w:t>(</w:t>
                            </w:r>
                            <w:r>
                              <w:rPr>
                                <w:color w:val="FFFFFF"/>
                                <w:spacing w:val="-2"/>
                                <w:w w:val="130"/>
                              </w:rPr>
                              <w:t>dt_accuracy</w:t>
                            </w:r>
                            <w:r>
                              <w:rPr>
                                <w:color w:val="E0EEFF"/>
                                <w:spacing w:val="-2"/>
                                <w:w w:val="130"/>
                              </w:rPr>
                              <w:t>)</w:t>
                            </w:r>
                          </w:p>
                        </w:txbxContent>
                      </wps:txbx>
                      <wps:bodyPr wrap="square" lIns="0" tIns="0" rIns="0" bIns="0" rtlCol="0"/>
                    </wps:wsp>
                  </a:graphicData>
                </a:graphic>
              </wp:anchor>
            </w:drawing>
          </mc:Choice>
          <mc:Fallback>
            <w:pict>
              <v:shape id="Textbox 198" o:spid="_x0000_s1026" o:spt="202" type="#_x0000_t202" style="position:absolute;left:0pt;margin-left:36pt;margin-top:10.1pt;height:57pt;width:523.3pt;mso-position-horizontal-relative:page;mso-wrap-distance-bottom:0pt;mso-wrap-distance-top:0pt;z-index:-251549696;mso-width-relative:page;mso-height-relative:page;" fillcolor="#183548" filled="t" stroked="f" coordsize="21600,21600" o:gfxdata="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7AGFj2AAAAAoBAAAPAAAAAAAAAAEAIAAAACIAAABkcnMvZG93&#10;bnJldi54bWxQSwECFAAUAAAACACHTuJANcKWlscBAACSAwAADgAAAAAAAAABACAAAAAnAQAAZHJz&#10;L2Uyb0RvYy54bWxQSwUGAAAAAAYABgBZAQAAYAUAAAAA&#10;">
                <v:fill on="t" focussize="0,0"/>
                <v:stroke on="f"/>
                <v:imagedata o:title=""/>
                <o:lock v:ext="edit" aspectratio="f"/>
                <v:textbox inset="0mm,0mm,0mm,0mm">
                  <w:txbxContent>
                    <w:p>
                      <w:pPr>
                        <w:pStyle w:val="6"/>
                        <w:spacing w:before="39" w:line="295" w:lineRule="auto"/>
                        <w:ind w:right="5522"/>
                        <w:rPr>
                          <w:color w:val="000000"/>
                        </w:rPr>
                      </w:pPr>
                      <w:r>
                        <w:rPr>
                          <w:color w:val="FFFFFF"/>
                          <w:w w:val="125"/>
                        </w:rPr>
                        <w:t>dt_model</w:t>
                      </w:r>
                      <w:r>
                        <w:rPr>
                          <w:color w:val="FFFFFF"/>
                          <w:spacing w:val="26"/>
                          <w:w w:val="125"/>
                        </w:rPr>
                        <w:t xml:space="preserve"> </w:t>
                      </w:r>
                      <w:r>
                        <w:rPr>
                          <w:color w:val="FF9D00"/>
                          <w:w w:val="125"/>
                        </w:rPr>
                        <w:t xml:space="preserve">= </w:t>
                      </w:r>
                      <w:r>
                        <w:rPr>
                          <w:color w:val="FFC500"/>
                          <w:w w:val="125"/>
                        </w:rPr>
                        <w:t>DecisionTreeClassifier</w:t>
                      </w:r>
                      <w:r>
                        <w:rPr>
                          <w:color w:val="E0EEFF"/>
                          <w:w w:val="125"/>
                        </w:rPr>
                        <w:t xml:space="preserve">() </w:t>
                      </w:r>
                      <w:r>
                        <w:rPr>
                          <w:color w:val="FFFFFF"/>
                          <w:w w:val="130"/>
                        </w:rPr>
                        <w:t>dt_model</w:t>
                      </w:r>
                      <w:r>
                        <w:rPr>
                          <w:color w:val="E0EEFF"/>
                          <w:w w:val="130"/>
                        </w:rPr>
                        <w:t>.</w:t>
                      </w:r>
                      <w:r>
                        <w:rPr>
                          <w:color w:val="FFC500"/>
                          <w:w w:val="130"/>
                        </w:rPr>
                        <w:t>fit</w:t>
                      </w:r>
                      <w:r>
                        <w:rPr>
                          <w:color w:val="E0EEFF"/>
                          <w:w w:val="130"/>
                        </w:rPr>
                        <w:t>(</w:t>
                      </w:r>
                      <w:r>
                        <w:rPr>
                          <w:color w:val="FFFFFF"/>
                          <w:w w:val="130"/>
                        </w:rPr>
                        <w:t>X_train</w:t>
                      </w:r>
                      <w:r>
                        <w:rPr>
                          <w:color w:val="E0EEFF"/>
                          <w:w w:val="130"/>
                        </w:rPr>
                        <w:t xml:space="preserve">, </w:t>
                      </w:r>
                      <w:r>
                        <w:rPr>
                          <w:color w:val="FFFFFF"/>
                          <w:w w:val="130"/>
                        </w:rPr>
                        <w:t>y_train</w:t>
                      </w:r>
                      <w:r>
                        <w:rPr>
                          <w:color w:val="E0EEFF"/>
                          <w:w w:val="130"/>
                        </w:rPr>
                        <w:t>)</w:t>
                      </w:r>
                    </w:p>
                    <w:p>
                      <w:pPr>
                        <w:pStyle w:val="6"/>
                        <w:spacing w:line="295" w:lineRule="auto"/>
                        <w:ind w:right="6373"/>
                        <w:rPr>
                          <w:color w:val="000000"/>
                        </w:rPr>
                      </w:pPr>
                      <w:r>
                        <w:rPr>
                          <w:color w:val="FFFFFF"/>
                          <w:w w:val="125"/>
                        </w:rPr>
                        <w:t xml:space="preserve">pred </w:t>
                      </w:r>
                      <w:r>
                        <w:rPr>
                          <w:color w:val="FF9D00"/>
                          <w:w w:val="125"/>
                        </w:rPr>
                        <w:t>=</w:t>
                      </w:r>
                      <w:r>
                        <w:rPr>
                          <w:color w:val="FF9D00"/>
                          <w:spacing w:val="40"/>
                          <w:w w:val="125"/>
                        </w:rPr>
                        <w:t xml:space="preserve"> </w:t>
                      </w:r>
                      <w:r>
                        <w:rPr>
                          <w:color w:val="FFFFFF"/>
                          <w:w w:val="125"/>
                        </w:rPr>
                        <w:t>dt_model</w:t>
                      </w:r>
                      <w:r>
                        <w:rPr>
                          <w:color w:val="E0EEFF"/>
                          <w:w w:val="125"/>
                        </w:rPr>
                        <w:t>.</w:t>
                      </w:r>
                      <w:r>
                        <w:rPr>
                          <w:color w:val="FFC500"/>
                          <w:w w:val="125"/>
                        </w:rPr>
                        <w:t>predict</w:t>
                      </w:r>
                      <w:r>
                        <w:rPr>
                          <w:color w:val="E0EEFF"/>
                          <w:w w:val="125"/>
                        </w:rPr>
                        <w:t>(</w:t>
                      </w:r>
                      <w:r>
                        <w:rPr>
                          <w:color w:val="FFFFFF"/>
                          <w:w w:val="125"/>
                        </w:rPr>
                        <w:t>x_valid</w:t>
                      </w:r>
                      <w:r>
                        <w:rPr>
                          <w:color w:val="E0EEFF"/>
                          <w:w w:val="125"/>
                        </w:rPr>
                        <w:t xml:space="preserve">) </w:t>
                      </w:r>
                      <w:r>
                        <w:rPr>
                          <w:color w:val="FFFFFF"/>
                          <w:w w:val="125"/>
                        </w:rPr>
                        <w:t xml:space="preserve">dt_accuracy </w:t>
                      </w:r>
                      <w:r>
                        <w:rPr>
                          <w:color w:val="FF9D00"/>
                          <w:w w:val="125"/>
                        </w:rPr>
                        <w:t xml:space="preserve">= </w:t>
                      </w:r>
                      <w:r>
                        <w:rPr>
                          <w:color w:val="FFC500"/>
                          <w:w w:val="125"/>
                        </w:rPr>
                        <w:t>accuracy_score</w:t>
                      </w:r>
                      <w:r>
                        <w:rPr>
                          <w:color w:val="E0EEFF"/>
                          <w:w w:val="125"/>
                        </w:rPr>
                        <w:t>(</w:t>
                      </w:r>
                      <w:r>
                        <w:rPr>
                          <w:color w:val="FFFFFF"/>
                          <w:w w:val="125"/>
                        </w:rPr>
                        <w:t>pred</w:t>
                      </w:r>
                      <w:r>
                        <w:rPr>
                          <w:color w:val="E0EEFF"/>
                          <w:w w:val="125"/>
                        </w:rPr>
                        <w:t xml:space="preserve">, </w:t>
                      </w:r>
                      <w:r>
                        <w:rPr>
                          <w:color w:val="FFFFFF"/>
                          <w:w w:val="125"/>
                        </w:rPr>
                        <w:t>y_valid</w:t>
                      </w:r>
                      <w:r>
                        <w:rPr>
                          <w:color w:val="E0EEFF"/>
                          <w:w w:val="125"/>
                        </w:rPr>
                        <w:t>)</w:t>
                      </w:r>
                    </w:p>
                    <w:p>
                      <w:pPr>
                        <w:pStyle w:val="6"/>
                        <w:spacing w:line="185" w:lineRule="exact"/>
                        <w:rPr>
                          <w:color w:val="000000"/>
                        </w:rPr>
                      </w:pPr>
                      <w:r>
                        <w:rPr>
                          <w:color w:val="FFC500"/>
                          <w:spacing w:val="-2"/>
                          <w:w w:val="130"/>
                        </w:rPr>
                        <w:t>print</w:t>
                      </w:r>
                      <w:r>
                        <w:rPr>
                          <w:color w:val="E0EEFF"/>
                          <w:spacing w:val="-2"/>
                          <w:w w:val="130"/>
                        </w:rPr>
                        <w:t>(</w:t>
                      </w:r>
                      <w:r>
                        <w:rPr>
                          <w:color w:val="FFFFFF"/>
                          <w:spacing w:val="-2"/>
                          <w:w w:val="130"/>
                        </w:rPr>
                        <w:t>dt_accuracy</w:t>
                      </w:r>
                      <w:r>
                        <w:rPr>
                          <w:color w:val="E0EEFF"/>
                          <w:spacing w:val="-2"/>
                          <w:w w:val="130"/>
                        </w:rPr>
                        <w:t>)</w:t>
                      </w:r>
                    </w:p>
                  </w:txbxContent>
                </v:textbox>
                <w10:wrap type="topAndBottom"/>
              </v:shape>
            </w:pict>
          </mc:Fallback>
        </mc:AlternateContent>
      </w:r>
      <w:r>
        <mc:AlternateContent>
          <mc:Choice Requires="wpg">
            <w:drawing>
              <wp:anchor distT="0" distB="0" distL="0" distR="0" simplePos="0" relativeHeight="251767808" behindDoc="1" locked="0" layoutInCell="1" allowOverlap="1">
                <wp:simplePos x="0" y="0"/>
                <wp:positionH relativeFrom="page">
                  <wp:posOffset>457200</wp:posOffset>
                </wp:positionH>
                <wp:positionV relativeFrom="paragraph">
                  <wp:posOffset>997585</wp:posOffset>
                </wp:positionV>
                <wp:extent cx="6645910" cy="1447800"/>
                <wp:effectExtent l="0" t="0" r="13970" b="0"/>
                <wp:wrapTopAndBottom/>
                <wp:docPr id="204" name="Group 204"/>
                <wp:cNvGraphicFramePr/>
                <a:graphic xmlns:a="http://schemas.openxmlformats.org/drawingml/2006/main">
                  <a:graphicData uri="http://schemas.microsoft.com/office/word/2010/wordprocessingGroup">
                    <wpg:wgp>
                      <wpg:cNvGrpSpPr/>
                      <wpg:grpSpPr>
                        <a:xfrm>
                          <a:off x="0" y="0"/>
                          <a:ext cx="6645909" cy="1447800"/>
                          <a:chOff x="0" y="0"/>
                          <a:chExt cx="6645909" cy="1447800"/>
                        </a:xfrm>
                      </wpg:grpSpPr>
                      <wps:wsp>
                        <wps:cNvPr id="205" name="Graphic 200"/>
                        <wps:cNvSpPr/>
                        <wps:spPr>
                          <a:xfrm>
                            <a:off x="0" y="0"/>
                            <a:ext cx="6645909" cy="144780"/>
                          </a:xfrm>
                          <a:custGeom>
                            <a:avLst/>
                            <a:gdLst/>
                            <a:ahLst/>
                            <a:cxnLst/>
                            <a:rect l="l" t="t" r="r" b="b"/>
                            <a:pathLst>
                              <a:path w="6645909" h="144780">
                                <a:moveTo>
                                  <a:pt x="6645909" y="144779"/>
                                </a:moveTo>
                                <a:lnTo>
                                  <a:pt x="0" y="144779"/>
                                </a:lnTo>
                                <a:lnTo>
                                  <a:pt x="0" y="0"/>
                                </a:lnTo>
                                <a:lnTo>
                                  <a:pt x="6645909" y="0"/>
                                </a:lnTo>
                                <a:lnTo>
                                  <a:pt x="6645909" y="144779"/>
                                </a:lnTo>
                                <a:close/>
                              </a:path>
                            </a:pathLst>
                          </a:custGeom>
                          <a:solidFill>
                            <a:srgbClr val="183548"/>
                          </a:solidFill>
                        </wps:spPr>
                        <wps:bodyPr wrap="square" lIns="0" tIns="0" rIns="0" bIns="0" rtlCol="0"/>
                      </wps:wsp>
                      <pic:pic xmlns:pic="http://schemas.openxmlformats.org/drawingml/2006/picture">
                        <pic:nvPicPr>
                          <pic:cNvPr id="207" name="Image 201"/>
                          <pic:cNvPicPr/>
                        </pic:nvPicPr>
                        <pic:blipFill>
                          <a:blip r:embed="rId34" cstate="print"/>
                          <a:stretch>
                            <a:fillRect/>
                          </a:stretch>
                        </pic:blipFill>
                        <pic:spPr>
                          <a:xfrm>
                            <a:off x="1137127" y="50800"/>
                            <a:ext cx="47624" cy="69849"/>
                          </a:xfrm>
                          <a:prstGeom prst="rect">
                            <a:avLst/>
                          </a:prstGeom>
                        </pic:spPr>
                      </pic:pic>
                      <wps:wsp>
                        <wps:cNvPr id="208" name="Graphic 202"/>
                        <wps:cNvSpPr/>
                        <wps:spPr>
                          <a:xfrm>
                            <a:off x="0" y="144779"/>
                            <a:ext cx="6645909" cy="1158240"/>
                          </a:xfrm>
                          <a:custGeom>
                            <a:avLst/>
                            <a:gdLst/>
                            <a:ahLst/>
                            <a:cxnLst/>
                            <a:rect l="l" t="t" r="r" b="b"/>
                            <a:pathLst>
                              <a:path w="6645909" h="1158240">
                                <a:moveTo>
                                  <a:pt x="6645910" y="0"/>
                                </a:moveTo>
                                <a:lnTo>
                                  <a:pt x="0" y="0"/>
                                </a:lnTo>
                                <a:lnTo>
                                  <a:pt x="0" y="144780"/>
                                </a:lnTo>
                                <a:lnTo>
                                  <a:pt x="0" y="289560"/>
                                </a:lnTo>
                                <a:lnTo>
                                  <a:pt x="0" y="1158240"/>
                                </a:lnTo>
                                <a:lnTo>
                                  <a:pt x="6645910" y="1158240"/>
                                </a:lnTo>
                                <a:lnTo>
                                  <a:pt x="6645910" y="144780"/>
                                </a:lnTo>
                                <a:lnTo>
                                  <a:pt x="6645910" y="0"/>
                                </a:lnTo>
                                <a:close/>
                              </a:path>
                            </a:pathLst>
                          </a:custGeom>
                          <a:solidFill>
                            <a:srgbClr val="183548"/>
                          </a:solidFill>
                        </wps:spPr>
                        <wps:bodyPr wrap="square" lIns="0" tIns="0" rIns="0" bIns="0" rtlCol="0"/>
                      </wps:wsp>
                      <pic:pic xmlns:pic="http://schemas.openxmlformats.org/drawingml/2006/picture">
                        <pic:nvPicPr>
                          <pic:cNvPr id="209" name="Image 203"/>
                          <pic:cNvPicPr/>
                        </pic:nvPicPr>
                        <pic:blipFill>
                          <a:blip r:embed="rId32" cstate="print"/>
                          <a:stretch>
                            <a:fillRect/>
                          </a:stretch>
                        </pic:blipFill>
                        <pic:spPr>
                          <a:xfrm>
                            <a:off x="661669" y="1209039"/>
                            <a:ext cx="47624" cy="69849"/>
                          </a:xfrm>
                          <a:prstGeom prst="rect">
                            <a:avLst/>
                          </a:prstGeom>
                        </pic:spPr>
                      </pic:pic>
                      <wps:wsp>
                        <wps:cNvPr id="210" name="Graphic 204"/>
                        <wps:cNvSpPr/>
                        <wps:spPr>
                          <a:xfrm>
                            <a:off x="0" y="1303019"/>
                            <a:ext cx="6645909" cy="144780"/>
                          </a:xfrm>
                          <a:custGeom>
                            <a:avLst/>
                            <a:gdLst/>
                            <a:ahLst/>
                            <a:cxnLst/>
                            <a:rect l="l" t="t" r="r" b="b"/>
                            <a:pathLst>
                              <a:path w="6645909" h="144780">
                                <a:moveTo>
                                  <a:pt x="6645909" y="144779"/>
                                </a:moveTo>
                                <a:lnTo>
                                  <a:pt x="0" y="144779"/>
                                </a:lnTo>
                                <a:lnTo>
                                  <a:pt x="0" y="0"/>
                                </a:lnTo>
                                <a:lnTo>
                                  <a:pt x="6645909" y="0"/>
                                </a:lnTo>
                                <a:lnTo>
                                  <a:pt x="6645909" y="144779"/>
                                </a:lnTo>
                                <a:close/>
                              </a:path>
                            </a:pathLst>
                          </a:custGeom>
                          <a:solidFill>
                            <a:srgbClr val="183548"/>
                          </a:solidFill>
                        </wps:spPr>
                        <wps:bodyPr wrap="square" lIns="0" tIns="0" rIns="0" bIns="0" rtlCol="0"/>
                      </wps:wsp>
                      <wps:wsp>
                        <wps:cNvPr id="211" name="Textbox 205"/>
                        <wps:cNvSpPr txBox="1"/>
                        <wps:spPr>
                          <a:xfrm>
                            <a:off x="0" y="0"/>
                            <a:ext cx="6645909" cy="1447800"/>
                          </a:xfrm>
                          <a:prstGeom prst="rect">
                            <a:avLst/>
                          </a:prstGeom>
                        </wps:spPr>
                        <wps:txbx>
                          <w:txbxContent>
                            <w:p>
                              <w:pPr>
                                <w:spacing w:before="39" w:line="295" w:lineRule="auto"/>
                                <w:ind w:left="0" w:right="6445" w:firstLine="0"/>
                                <w:jc w:val="left"/>
                                <w:rPr>
                                  <w:sz w:val="16"/>
                                </w:rPr>
                              </w:pPr>
                              <w:r>
                                <w:rPr>
                                  <w:color w:val="FFFFFF"/>
                                  <w:w w:val="125"/>
                                  <w:sz w:val="16"/>
                                </w:rPr>
                                <w:t>nb_model</w:t>
                              </w:r>
                              <w:r>
                                <w:rPr>
                                  <w:color w:val="FFFFFF"/>
                                  <w:spacing w:val="31"/>
                                  <w:w w:val="125"/>
                                  <w:sz w:val="16"/>
                                </w:rPr>
                                <w:t xml:space="preserve"> </w:t>
                              </w:r>
                              <w:r>
                                <w:rPr>
                                  <w:color w:val="FF9D00"/>
                                  <w:w w:val="125"/>
                                  <w:sz w:val="16"/>
                                </w:rPr>
                                <w:t xml:space="preserve">= </w:t>
                              </w:r>
                              <w:r>
                                <w:rPr>
                                  <w:color w:val="FFC500"/>
                                  <w:w w:val="125"/>
                                  <w:sz w:val="16"/>
                                </w:rPr>
                                <w:t>Gaussian B</w:t>
                              </w:r>
                              <w:r>
                                <w:rPr>
                                  <w:color w:val="E0EEFF"/>
                                  <w:w w:val="125"/>
                                  <w:sz w:val="16"/>
                                </w:rPr>
                                <w:t xml:space="preserve">() </w:t>
                              </w:r>
                              <w:r>
                                <w:rPr>
                                  <w:color w:val="FFFFFF"/>
                                  <w:w w:val="125"/>
                                  <w:sz w:val="16"/>
                                </w:rPr>
                                <w:t>nb_model</w:t>
                              </w:r>
                              <w:r>
                                <w:rPr>
                                  <w:color w:val="E0EEFF"/>
                                  <w:w w:val="125"/>
                                  <w:sz w:val="16"/>
                                </w:rPr>
                                <w:t>.</w:t>
                              </w:r>
                              <w:r>
                                <w:rPr>
                                  <w:color w:val="FFC500"/>
                                  <w:w w:val="125"/>
                                  <w:sz w:val="16"/>
                                </w:rPr>
                                <w:t>fit</w:t>
                              </w:r>
                              <w:r>
                                <w:rPr>
                                  <w:color w:val="E0EEFF"/>
                                  <w:w w:val="125"/>
                                  <w:sz w:val="16"/>
                                </w:rPr>
                                <w:t>(</w:t>
                              </w:r>
                              <w:r>
                                <w:rPr>
                                  <w:color w:val="FFFFFF"/>
                                  <w:w w:val="125"/>
                                  <w:sz w:val="16"/>
                                </w:rPr>
                                <w:t>X_train</w:t>
                              </w:r>
                              <w:r>
                                <w:rPr>
                                  <w:color w:val="E0EEFF"/>
                                  <w:w w:val="125"/>
                                  <w:sz w:val="16"/>
                                </w:rPr>
                                <w:t>.</w:t>
                              </w:r>
                              <w:r>
                                <w:rPr>
                                  <w:color w:val="FFC500"/>
                                  <w:w w:val="125"/>
                                  <w:sz w:val="16"/>
                                </w:rPr>
                                <w:t>toarray</w:t>
                              </w:r>
                              <w:r>
                                <w:rPr>
                                  <w:color w:val="E0EEFF"/>
                                  <w:w w:val="125"/>
                                  <w:sz w:val="16"/>
                                </w:rPr>
                                <w:t xml:space="preserve">(), </w:t>
                              </w:r>
                              <w:r>
                                <w:rPr>
                                  <w:color w:val="FFFFFF"/>
                                  <w:w w:val="125"/>
                                  <w:sz w:val="16"/>
                                </w:rPr>
                                <w:t>y_train</w:t>
                              </w:r>
                              <w:r>
                                <w:rPr>
                                  <w:color w:val="E0EEFF"/>
                                  <w:w w:val="125"/>
                                  <w:sz w:val="16"/>
                                </w:rPr>
                                <w:t>)</w:t>
                              </w:r>
                              <w:r>
                                <w:rPr>
                                  <w:color w:val="E0EEFF"/>
                                  <w:spacing w:val="40"/>
                                  <w:w w:val="125"/>
                                  <w:sz w:val="16"/>
                                </w:rPr>
                                <w:t xml:space="preserve"> </w:t>
                              </w:r>
                              <w:r>
                                <w:rPr>
                                  <w:color w:val="FFFFFF"/>
                                  <w:w w:val="125"/>
                                  <w:sz w:val="16"/>
                                </w:rPr>
                                <w:t xml:space="preserve">pred </w:t>
                              </w:r>
                              <w:r>
                                <w:rPr>
                                  <w:color w:val="FF9D00"/>
                                  <w:w w:val="125"/>
                                  <w:sz w:val="16"/>
                                </w:rPr>
                                <w:t>=</w:t>
                              </w:r>
                              <w:r>
                                <w:rPr>
                                  <w:color w:val="FF9D00"/>
                                  <w:spacing w:val="40"/>
                                  <w:w w:val="125"/>
                                  <w:sz w:val="16"/>
                                </w:rPr>
                                <w:t xml:space="preserve"> </w:t>
                              </w:r>
                              <w:r>
                                <w:rPr>
                                  <w:color w:val="FFFFFF"/>
                                  <w:w w:val="125"/>
                                  <w:sz w:val="16"/>
                                </w:rPr>
                                <w:t>nb_model</w:t>
                              </w:r>
                              <w:r>
                                <w:rPr>
                                  <w:color w:val="E0EEFF"/>
                                  <w:w w:val="125"/>
                                  <w:sz w:val="16"/>
                                </w:rPr>
                                <w:t>.</w:t>
                              </w:r>
                              <w:r>
                                <w:rPr>
                                  <w:color w:val="FFC500"/>
                                  <w:w w:val="125"/>
                                  <w:sz w:val="16"/>
                                </w:rPr>
                                <w:t>predict</w:t>
                              </w:r>
                              <w:r>
                                <w:rPr>
                                  <w:color w:val="E0EEFF"/>
                                  <w:w w:val="125"/>
                                  <w:sz w:val="16"/>
                                </w:rPr>
                                <w:t>(</w:t>
                              </w:r>
                              <w:r>
                                <w:rPr>
                                  <w:color w:val="FFFFFF"/>
                                  <w:w w:val="125"/>
                                  <w:sz w:val="16"/>
                                </w:rPr>
                                <w:t>x_valid</w:t>
                              </w:r>
                              <w:r>
                                <w:rPr>
                                  <w:color w:val="E0EEFF"/>
                                  <w:w w:val="125"/>
                                  <w:sz w:val="16"/>
                                </w:rPr>
                                <w:t>.</w:t>
                              </w:r>
                              <w:r>
                                <w:rPr>
                                  <w:color w:val="FFC500"/>
                                  <w:w w:val="125"/>
                                  <w:sz w:val="16"/>
                                </w:rPr>
                                <w:t>toarray</w:t>
                              </w:r>
                              <w:r>
                                <w:rPr>
                                  <w:color w:val="E0EEFF"/>
                                  <w:w w:val="125"/>
                                  <w:sz w:val="16"/>
                                </w:rPr>
                                <w:t xml:space="preserve">()) </w:t>
                              </w:r>
                              <w:r>
                                <w:rPr>
                                  <w:color w:val="FFFFFF"/>
                                  <w:spacing w:val="-2"/>
                                  <w:w w:val="125"/>
                                  <w:sz w:val="16"/>
                                </w:rPr>
                                <w:t>nb_accuracy</w:t>
                              </w:r>
                              <w:r>
                                <w:rPr>
                                  <w:color w:val="FFFFFF"/>
                                  <w:spacing w:val="13"/>
                                  <w:w w:val="125"/>
                                  <w:sz w:val="16"/>
                                </w:rPr>
                                <w:t xml:space="preserve"> </w:t>
                              </w:r>
                              <w:r>
                                <w:rPr>
                                  <w:color w:val="FF9D00"/>
                                  <w:spacing w:val="-2"/>
                                  <w:w w:val="125"/>
                                  <w:sz w:val="16"/>
                                </w:rPr>
                                <w:t>=</w:t>
                              </w:r>
                              <w:r>
                                <w:rPr>
                                  <w:color w:val="FF9D00"/>
                                  <w:spacing w:val="12"/>
                                  <w:w w:val="125"/>
                                  <w:sz w:val="16"/>
                                </w:rPr>
                                <w:t xml:space="preserve"> </w:t>
                              </w:r>
                              <w:r>
                                <w:rPr>
                                  <w:color w:val="FFC500"/>
                                  <w:spacing w:val="-2"/>
                                  <w:w w:val="125"/>
                                  <w:sz w:val="16"/>
                                </w:rPr>
                                <w:t>accuracy_score</w:t>
                              </w:r>
                              <w:r>
                                <w:rPr>
                                  <w:color w:val="E0EEFF"/>
                                  <w:spacing w:val="-2"/>
                                  <w:w w:val="125"/>
                                  <w:sz w:val="16"/>
                                </w:rPr>
                                <w:t>(</w:t>
                              </w:r>
                              <w:r>
                                <w:rPr>
                                  <w:color w:val="FFFFFF"/>
                                  <w:spacing w:val="-2"/>
                                  <w:w w:val="125"/>
                                  <w:sz w:val="16"/>
                                </w:rPr>
                                <w:t>pred</w:t>
                              </w:r>
                              <w:r>
                                <w:rPr>
                                  <w:color w:val="E0EEFF"/>
                                  <w:spacing w:val="-2"/>
                                  <w:w w:val="125"/>
                                  <w:sz w:val="16"/>
                                </w:rPr>
                                <w:t>,</w:t>
                              </w:r>
                              <w:r>
                                <w:rPr>
                                  <w:color w:val="E0EEFF"/>
                                  <w:spacing w:val="12"/>
                                  <w:w w:val="125"/>
                                  <w:sz w:val="16"/>
                                </w:rPr>
                                <w:t xml:space="preserve"> </w:t>
                              </w:r>
                              <w:r>
                                <w:rPr>
                                  <w:color w:val="FFFFFF"/>
                                  <w:spacing w:val="-2"/>
                                  <w:w w:val="125"/>
                                  <w:sz w:val="16"/>
                                </w:rPr>
                                <w:t>y_valid</w:t>
                              </w:r>
                              <w:r>
                                <w:rPr>
                                  <w:color w:val="E0EEFF"/>
                                  <w:spacing w:val="-2"/>
                                  <w:w w:val="125"/>
                                  <w:sz w:val="16"/>
                                </w:rPr>
                                <w:t xml:space="preserve">) </w:t>
                              </w:r>
                              <w:r>
                                <w:rPr>
                                  <w:color w:val="FFC500"/>
                                  <w:spacing w:val="-2"/>
                                  <w:w w:val="125"/>
                                  <w:sz w:val="16"/>
                                </w:rPr>
                                <w:t>print</w:t>
                              </w:r>
                              <w:r>
                                <w:rPr>
                                  <w:color w:val="E0EEFF"/>
                                  <w:spacing w:val="-2"/>
                                  <w:w w:val="125"/>
                                  <w:sz w:val="16"/>
                                </w:rPr>
                                <w:t>(</w:t>
                              </w:r>
                              <w:r>
                                <w:rPr>
                                  <w:color w:val="FFFFFF"/>
                                  <w:spacing w:val="-2"/>
                                  <w:w w:val="125"/>
                                  <w:sz w:val="16"/>
                                </w:rPr>
                                <w:t>nb_accuracy</w:t>
                              </w:r>
                              <w:r>
                                <w:rPr>
                                  <w:color w:val="E0EEFF"/>
                                  <w:spacing w:val="-2"/>
                                  <w:w w:val="125"/>
                                  <w:sz w:val="16"/>
                                </w:rPr>
                                <w:t xml:space="preserve">) </w:t>
                              </w:r>
                              <w:r>
                                <w:rPr>
                                  <w:color w:val="FFFFFF"/>
                                  <w:spacing w:val="-2"/>
                                  <w:w w:val="125"/>
                                  <w:sz w:val="16"/>
                                </w:rPr>
                                <w:t>gaussian</w:t>
                              </w:r>
                              <w:r>
                                <w:rPr>
                                  <w:color w:val="E0EEFF"/>
                                  <w:spacing w:val="-2"/>
                                  <w:w w:val="125"/>
                                  <w:sz w:val="16"/>
                                </w:rPr>
                                <w:t>.</w:t>
                              </w:r>
                              <w:r>
                                <w:rPr>
                                  <w:color w:val="FFC500"/>
                                  <w:spacing w:val="-2"/>
                                  <w:w w:val="125"/>
                                  <w:sz w:val="16"/>
                                </w:rPr>
                                <w:t>append</w:t>
                              </w:r>
                              <w:r>
                                <w:rPr>
                                  <w:color w:val="E0EEFF"/>
                                  <w:spacing w:val="-2"/>
                                  <w:w w:val="125"/>
                                  <w:sz w:val="16"/>
                                </w:rPr>
                                <w:t>(</w:t>
                              </w:r>
                              <w:r>
                                <w:rPr>
                                  <w:color w:val="FFFFFF"/>
                                  <w:spacing w:val="-2"/>
                                  <w:w w:val="125"/>
                                  <w:sz w:val="16"/>
                                </w:rPr>
                                <w:t>nb_accuracy</w:t>
                              </w:r>
                              <w:r>
                                <w:rPr>
                                  <w:color w:val="E0EEFF"/>
                                  <w:spacing w:val="-2"/>
                                  <w:w w:val="125"/>
                                  <w:sz w:val="16"/>
                                </w:rPr>
                                <w:t xml:space="preserve">) </w:t>
                              </w:r>
                              <w:r>
                                <w:rPr>
                                  <w:color w:val="FFFFFF"/>
                                  <w:spacing w:val="-2"/>
                                  <w:w w:val="125"/>
                                  <w:sz w:val="16"/>
                                </w:rPr>
                                <w:t>decision</w:t>
                              </w:r>
                              <w:r>
                                <w:rPr>
                                  <w:color w:val="E0EEFF"/>
                                  <w:spacing w:val="-2"/>
                                  <w:w w:val="125"/>
                                  <w:sz w:val="16"/>
                                </w:rPr>
                                <w:t>.</w:t>
                              </w:r>
                              <w:r>
                                <w:rPr>
                                  <w:color w:val="FFC500"/>
                                  <w:spacing w:val="-2"/>
                                  <w:w w:val="125"/>
                                  <w:sz w:val="16"/>
                                </w:rPr>
                                <w:t>append</w:t>
                              </w:r>
                              <w:r>
                                <w:rPr>
                                  <w:color w:val="E0EEFF"/>
                                  <w:spacing w:val="-2"/>
                                  <w:w w:val="125"/>
                                  <w:sz w:val="16"/>
                                </w:rPr>
                                <w:t>(</w:t>
                              </w:r>
                              <w:r>
                                <w:rPr>
                                  <w:color w:val="FFFFFF"/>
                                  <w:spacing w:val="-2"/>
                                  <w:w w:val="125"/>
                                  <w:sz w:val="16"/>
                                </w:rPr>
                                <w:t>dt_accuracy</w:t>
                              </w:r>
                              <w:r>
                                <w:rPr>
                                  <w:color w:val="E0EEFF"/>
                                  <w:spacing w:val="-2"/>
                                  <w:w w:val="125"/>
                                  <w:sz w:val="16"/>
                                </w:rPr>
                                <w:t>)</w:t>
                              </w:r>
                            </w:p>
                            <w:p>
                              <w:pPr>
                                <w:spacing w:before="0" w:line="295" w:lineRule="auto"/>
                                <w:ind w:left="0" w:right="6520" w:firstLine="0"/>
                                <w:jc w:val="left"/>
                                <w:rPr>
                                  <w:sz w:val="16"/>
                                </w:rPr>
                              </w:pPr>
                              <w:r>
                                <w:rPr>
                                  <w:color w:val="FFFFFF"/>
                                  <w:w w:val="125"/>
                                  <w:sz w:val="16"/>
                                </w:rPr>
                                <w:t>accuracy</w:t>
                              </w:r>
                              <w:r>
                                <w:rPr>
                                  <w:color w:val="FFFFFF"/>
                                  <w:spacing w:val="9"/>
                                  <w:w w:val="125"/>
                                  <w:sz w:val="16"/>
                                </w:rPr>
                                <w:t xml:space="preserve"> </w:t>
                              </w:r>
                              <w:r>
                                <w:rPr>
                                  <w:color w:val="FF9D00"/>
                                  <w:w w:val="125"/>
                                  <w:sz w:val="16"/>
                                </w:rPr>
                                <w:t xml:space="preserve">= </w:t>
                              </w:r>
                              <w:r>
                                <w:rPr>
                                  <w:color w:val="E0EEFF"/>
                                  <w:w w:val="125"/>
                                  <w:sz w:val="16"/>
                                </w:rPr>
                                <w:t>[</w:t>
                              </w:r>
                              <w:r>
                                <w:rPr>
                                  <w:color w:val="FFFFFF"/>
                                  <w:w w:val="125"/>
                                  <w:sz w:val="16"/>
                                </w:rPr>
                                <w:t>nb_accuracy</w:t>
                              </w:r>
                              <w:r>
                                <w:rPr>
                                  <w:color w:val="E0EEFF"/>
                                  <w:w w:val="125"/>
                                  <w:sz w:val="16"/>
                                </w:rPr>
                                <w:t xml:space="preserve">, </w:t>
                              </w:r>
                              <w:r>
                                <w:rPr>
                                  <w:color w:val="FFFFFF"/>
                                  <w:w w:val="125"/>
                                  <w:sz w:val="16"/>
                                </w:rPr>
                                <w:t>dt_accuracy</w:t>
                              </w:r>
                              <w:r>
                                <w:rPr>
                                  <w:color w:val="E0EEFF"/>
                                  <w:w w:val="125"/>
                                  <w:sz w:val="16"/>
                                </w:rPr>
                                <w:t xml:space="preserve">] </w:t>
                              </w:r>
                              <w:r>
                                <w:rPr>
                                  <w:color w:val="FFFFFF"/>
                                  <w:w w:val="135"/>
                                  <w:sz w:val="16"/>
                                </w:rPr>
                                <w:t>Models</w:t>
                              </w:r>
                              <w:r>
                                <w:rPr>
                                  <w:color w:val="FFFFFF"/>
                                  <w:spacing w:val="-2"/>
                                  <w:w w:val="135"/>
                                  <w:sz w:val="16"/>
                                </w:rPr>
                                <w:t xml:space="preserve"> </w:t>
                              </w:r>
                              <w:r>
                                <w:rPr>
                                  <w:color w:val="FF9D00"/>
                                  <w:w w:val="135"/>
                                  <w:sz w:val="16"/>
                                </w:rPr>
                                <w:t>=</w:t>
                              </w:r>
                              <w:r>
                                <w:rPr>
                                  <w:color w:val="FF9D00"/>
                                  <w:spacing w:val="-3"/>
                                  <w:w w:val="135"/>
                                  <w:sz w:val="16"/>
                                </w:rPr>
                                <w:t xml:space="preserve"> </w:t>
                              </w:r>
                              <w:r>
                                <w:rPr>
                                  <w:color w:val="E0EEFF"/>
                                  <w:w w:val="135"/>
                                  <w:sz w:val="16"/>
                                </w:rPr>
                                <w:t>[</w:t>
                              </w:r>
                              <w:r>
                                <w:rPr>
                                  <w:color w:val="92FB79"/>
                                  <w:w w:val="135"/>
                                  <w:sz w:val="16"/>
                                </w:rPr>
                                <w:t>'</w:t>
                              </w:r>
                              <w:r>
                                <w:rPr>
                                  <w:color w:val="92FB79"/>
                                  <w:spacing w:val="-3"/>
                                  <w:w w:val="135"/>
                                  <w:sz w:val="16"/>
                                </w:rPr>
                                <w:t xml:space="preserve"> </w:t>
                              </w:r>
                              <w:r>
                                <w:rPr>
                                  <w:color w:val="A4FF90"/>
                                  <w:w w:val="135"/>
                                  <w:sz w:val="16"/>
                                </w:rPr>
                                <w:t>aiveBayes</w:t>
                              </w:r>
                              <w:r>
                                <w:rPr>
                                  <w:color w:val="92FB79"/>
                                  <w:w w:val="135"/>
                                  <w:sz w:val="16"/>
                                </w:rPr>
                                <w:t>'</w:t>
                              </w:r>
                              <w:r>
                                <w:rPr>
                                  <w:color w:val="E0EEFF"/>
                                  <w:w w:val="135"/>
                                  <w:sz w:val="16"/>
                                </w:rPr>
                                <w:t>,</w:t>
                              </w:r>
                              <w:r>
                                <w:rPr>
                                  <w:color w:val="92FB79"/>
                                  <w:w w:val="135"/>
                                  <w:sz w:val="16"/>
                                </w:rPr>
                                <w:t>'</w:t>
                              </w:r>
                              <w:r>
                                <w:rPr>
                                  <w:color w:val="A4FF90"/>
                                  <w:w w:val="135"/>
                                  <w:sz w:val="16"/>
                                </w:rPr>
                                <w:t>DecisionTree</w:t>
                              </w:r>
                              <w:r>
                                <w:rPr>
                                  <w:color w:val="92FB79"/>
                                  <w:w w:val="135"/>
                                  <w:sz w:val="16"/>
                                </w:rPr>
                                <w:t>'</w:t>
                              </w:r>
                              <w:r>
                                <w:rPr>
                                  <w:color w:val="E0EEFF"/>
                                  <w:w w:val="135"/>
                                  <w:sz w:val="16"/>
                                </w:rPr>
                                <w:t>]</w:t>
                              </w:r>
                            </w:p>
                            <w:p>
                              <w:pPr>
                                <w:spacing w:before="0" w:line="185" w:lineRule="exact"/>
                                <w:ind w:left="0" w:right="0" w:firstLine="0"/>
                                <w:jc w:val="left"/>
                                <w:rPr>
                                  <w:sz w:val="16"/>
                                </w:rPr>
                              </w:pPr>
                              <w:r>
                                <w:rPr>
                                  <w:color w:val="FFC500"/>
                                  <w:spacing w:val="-2"/>
                                  <w:w w:val="125"/>
                                  <w:sz w:val="16"/>
                                </w:rPr>
                                <w:t>sns</w:t>
                              </w:r>
                              <w:r>
                                <w:rPr>
                                  <w:color w:val="E0EEFF"/>
                                  <w:spacing w:val="-2"/>
                                  <w:w w:val="125"/>
                                  <w:sz w:val="16"/>
                                </w:rPr>
                                <w:t>.</w:t>
                              </w:r>
                              <w:r>
                                <w:rPr>
                                  <w:color w:val="FFC500"/>
                                  <w:spacing w:val="-2"/>
                                  <w:w w:val="125"/>
                                  <w:sz w:val="16"/>
                                </w:rPr>
                                <w:t>barplot</w:t>
                              </w:r>
                              <w:r>
                                <w:rPr>
                                  <w:color w:val="E0EEFF"/>
                                  <w:spacing w:val="-2"/>
                                  <w:w w:val="125"/>
                                  <w:sz w:val="16"/>
                                </w:rPr>
                                <w:t>(x</w:t>
                              </w:r>
                              <w:r>
                                <w:rPr>
                                  <w:color w:val="FF9D00"/>
                                  <w:spacing w:val="-2"/>
                                  <w:w w:val="125"/>
                                  <w:sz w:val="16"/>
                                </w:rPr>
                                <w:t>=</w:t>
                              </w:r>
                              <w:r>
                                <w:rPr>
                                  <w:color w:val="FFFFFF"/>
                                  <w:spacing w:val="-2"/>
                                  <w:w w:val="125"/>
                                  <w:sz w:val="16"/>
                                </w:rPr>
                                <w:t>Models</w:t>
                              </w:r>
                              <w:r>
                                <w:rPr>
                                  <w:color w:val="E0EEFF"/>
                                  <w:spacing w:val="-2"/>
                                  <w:w w:val="125"/>
                                  <w:sz w:val="16"/>
                                </w:rPr>
                                <w:t>,y</w:t>
                              </w:r>
                              <w:r>
                                <w:rPr>
                                  <w:color w:val="FF9D00"/>
                                  <w:spacing w:val="-2"/>
                                  <w:w w:val="125"/>
                                  <w:sz w:val="16"/>
                                </w:rPr>
                                <w:t>=</w:t>
                              </w:r>
                              <w:r>
                                <w:rPr>
                                  <w:color w:val="FFFFFF"/>
                                  <w:spacing w:val="-2"/>
                                  <w:w w:val="125"/>
                                  <w:sz w:val="16"/>
                                </w:rPr>
                                <w:t>accuracy</w:t>
                              </w:r>
                              <w:r>
                                <w:rPr>
                                  <w:color w:val="E0EEFF"/>
                                  <w:spacing w:val="-2"/>
                                  <w:w w:val="125"/>
                                  <w:sz w:val="16"/>
                                </w:rPr>
                                <w:t>).</w:t>
                              </w:r>
                              <w:r>
                                <w:rPr>
                                  <w:color w:val="9EFFFF"/>
                                  <w:spacing w:val="-2"/>
                                  <w:w w:val="125"/>
                                  <w:sz w:val="16"/>
                                </w:rPr>
                                <w:t>set</w:t>
                              </w:r>
                              <w:r>
                                <w:rPr>
                                  <w:color w:val="E0EEFF"/>
                                  <w:spacing w:val="-2"/>
                                  <w:w w:val="125"/>
                                  <w:sz w:val="16"/>
                                </w:rPr>
                                <w:t>(title</w:t>
                              </w:r>
                              <w:r>
                                <w:rPr>
                                  <w:color w:val="FF9D00"/>
                                  <w:spacing w:val="-2"/>
                                  <w:w w:val="125"/>
                                  <w:sz w:val="16"/>
                                </w:rPr>
                                <w:t>=</w:t>
                              </w:r>
                              <w:r>
                                <w:rPr>
                                  <w:color w:val="92FB79"/>
                                  <w:spacing w:val="-2"/>
                                  <w:w w:val="125"/>
                                  <w:sz w:val="16"/>
                                </w:rPr>
                                <w:t>"</w:t>
                              </w:r>
                              <w:r>
                                <w:rPr>
                                  <w:color w:val="A4FF90"/>
                                  <w:spacing w:val="-2"/>
                                  <w:w w:val="125"/>
                                  <w:sz w:val="16"/>
                                </w:rPr>
                                <w:t>Spam</w:t>
                              </w:r>
                              <w:r>
                                <w:rPr>
                                  <w:color w:val="A4FF90"/>
                                  <w:spacing w:val="52"/>
                                  <w:w w:val="125"/>
                                  <w:sz w:val="16"/>
                                </w:rPr>
                                <w:t xml:space="preserve"> </w:t>
                              </w:r>
                              <w:r>
                                <w:rPr>
                                  <w:color w:val="A4FF90"/>
                                  <w:spacing w:val="-2"/>
                                  <w:w w:val="125"/>
                                  <w:sz w:val="16"/>
                                </w:rPr>
                                <w:t>Text</w:t>
                              </w:r>
                              <w:r>
                                <w:rPr>
                                  <w:color w:val="A4FF90"/>
                                  <w:spacing w:val="55"/>
                                  <w:w w:val="125"/>
                                  <w:sz w:val="16"/>
                                </w:rPr>
                                <w:t xml:space="preserve"> </w:t>
                              </w:r>
                              <w:r>
                                <w:rPr>
                                  <w:color w:val="A4FF90"/>
                                  <w:spacing w:val="-2"/>
                                  <w:w w:val="125"/>
                                  <w:sz w:val="16"/>
                                </w:rPr>
                                <w:t>Message</w:t>
                              </w:r>
                              <w:r>
                                <w:rPr>
                                  <w:color w:val="A4FF90"/>
                                  <w:spacing w:val="55"/>
                                  <w:w w:val="125"/>
                                  <w:sz w:val="16"/>
                                </w:rPr>
                                <w:t xml:space="preserve"> </w:t>
                              </w:r>
                              <w:r>
                                <w:rPr>
                                  <w:color w:val="A4FF90"/>
                                  <w:spacing w:val="-2"/>
                                  <w:w w:val="125"/>
                                  <w:sz w:val="16"/>
                                </w:rPr>
                                <w:t>classification</w:t>
                              </w:r>
                              <w:r>
                                <w:rPr>
                                  <w:color w:val="92FB79"/>
                                  <w:spacing w:val="-2"/>
                                  <w:w w:val="125"/>
                                  <w:sz w:val="16"/>
                                </w:rPr>
                                <w:t>"</w:t>
                              </w:r>
                              <w:r>
                                <w:rPr>
                                  <w:color w:val="E0EEFF"/>
                                  <w:spacing w:val="-2"/>
                                  <w:w w:val="125"/>
                                  <w:sz w:val="16"/>
                                </w:rPr>
                                <w:t>)</w:t>
                              </w:r>
                            </w:p>
                          </w:txbxContent>
                        </wps:txbx>
                        <wps:bodyPr wrap="square" lIns="0" tIns="0" rIns="0" bIns="0" rtlCol="0"/>
                      </wps:wsp>
                    </wpg:wgp>
                  </a:graphicData>
                </a:graphic>
              </wp:anchor>
            </w:drawing>
          </mc:Choice>
          <mc:Fallback>
            <w:pict>
              <v:group id="_x0000_s1026" o:spid="_x0000_s1026" o:spt="203" style="position:absolute;left:0pt;margin-left:36pt;margin-top:78.55pt;height:114pt;width:523.3pt;mso-position-horizontal-relative:page;mso-wrap-distance-bottom:0pt;mso-wrap-distance-top:0pt;z-index:-251548672;mso-width-relative:page;mso-height-relative:page;" coordsize="6645909,1447800" o:gfxdata="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">
                <o:lock v:ext="edit" aspectratio="f"/>
                <v:shape id="Graphic 200" o:spid="_x0000_s1026" o:spt="100" style="position:absolute;left:0;top:0;height:144780;width:6645909;" fillcolor="#183548" filled="t" stroked="f" coordsize="6645909,144780" o:gfxdata="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fqM5L4A&#10;AADcAAAADwAAAAAAAAABACAAAAAiAAAAZHJzL2Rvd25yZXYueG1sUEsBAhQAFAAAAAgAh07iQDMv&#10;BZ47AAAAOQAAABAAAAAAAAAAAQAgAAAADQEAAGRycy9zaGFwZXhtbC54bWxQSwUGAAAAAAYABgBb&#10;AQAAtwMAAAAA&#10;" path="m6645909,144779l0,144779,0,0,6645909,0,6645909,144779xe">
                  <v:fill on="t" focussize="0,0"/>
                  <v:stroke on="f"/>
                  <v:imagedata o:title=""/>
                  <o:lock v:ext="edit" aspectratio="f"/>
                  <v:textbox inset="0mm,0mm,0mm,0mm"/>
                </v:shape>
                <v:shape id="Image 201" o:spid="_x0000_s1026" o:spt="75" type="#_x0000_t75" style="position:absolute;left:1137127;top:50800;height:69849;width:47624;" filled="f" o:preferrelative="t" stroked="f" coordsize="21600,21600" o:gfxdata="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oAfj4&#10;wAAAANwAAAAPAAAAAAAAAAEAIAAAACIAAABkcnMvZG93bnJldi54bWxQSwECFAAUAAAACACHTuJA&#10;My8FnjsAAAA5AAAAEAAAAAAAAAABACAAAAAPAQAAZHJzL3NoYXBleG1sLnhtbFBLBQYAAAAABgAG&#10;AFsBAAC5AwAAAAA=&#10;">
                  <v:fill on="f" focussize="0,0"/>
                  <v:stroke on="f"/>
                  <v:imagedata r:id="rId34" o:title=""/>
                  <o:lock v:ext="edit" aspectratio="f"/>
                </v:shape>
                <v:shape id="Graphic 202" o:spid="_x0000_s1026" o:spt="100" style="position:absolute;left:0;top:144779;height:1158240;width:6645909;" fillcolor="#183548" filled="t" stroked="f" coordsize="6645909,1158240" o:gfxdata="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3mzcq2AAAA3AAAAA8A&#10;AAAAAAAAAQAgAAAAIgAAAGRycy9kb3ducmV2LnhtbFBLAQIUABQAAAAIAIdO4kAzLwWeOwAAADkA&#10;AAAQAAAAAAAAAAEAIAAAAAUBAABkcnMvc2hhcGV4bWwueG1sUEsFBgAAAAAGAAYAWwEAAK8DAAAA&#10;AA==&#10;" path="m6645910,0l0,0,0,144780,0,289560,0,1158240,6645910,1158240,6645910,144780,6645910,0xe">
                  <v:fill on="t" focussize="0,0"/>
                  <v:stroke on="f"/>
                  <v:imagedata o:title=""/>
                  <o:lock v:ext="edit" aspectratio="f"/>
                  <v:textbox inset="0mm,0mm,0mm,0mm"/>
                </v:shape>
                <v:shape id="Image 203" o:spid="_x0000_s1026" o:spt="75" type="#_x0000_t75" style="position:absolute;left:661669;top:1209039;height:69849;width:47624;" filled="f" o:preferrelative="t" stroked="f" coordsize="21600,21600" o:gfxdata="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fQLxrsAAADc&#10;AAAADwAAAAAAAAABACAAAAAiAAAAZHJzL2Rvd25yZXYueG1sUEsBAhQAFAAAAAgAh07iQDMvBZ47&#10;AAAAOQAAABAAAAAAAAAAAQAgAAAACgEAAGRycy9zaGFwZXhtbC54bWxQSwUGAAAAAAYABgBbAQAA&#10;tAMAAAAA&#10;">
                  <v:fill on="f" focussize="0,0"/>
                  <v:stroke on="f"/>
                  <v:imagedata r:id="rId32" o:title=""/>
                  <o:lock v:ext="edit" aspectratio="f"/>
                </v:shape>
                <v:shape id="Graphic 204" o:spid="_x0000_s1026" o:spt="100" style="position:absolute;left:0;top:1303019;height:144780;width:6645909;" fillcolor="#183548" filled="t" stroked="f" coordsize="6645909,144780" o:gfxdata="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S5obsAAADc&#10;AAAADwAAAAAAAAABACAAAAAiAAAAZHJzL2Rvd25yZXYueG1sUEsBAhQAFAAAAAgAh07iQDMvBZ47&#10;AAAAOQAAABAAAAAAAAAAAQAgAAAACgEAAGRycy9zaGFwZXhtbC54bWxQSwUGAAAAAAYABgBbAQAA&#10;tAMAAAAA&#10;" path="m6645909,144779l0,144779,0,0,6645909,0,6645909,144779xe">
                  <v:fill on="t" focussize="0,0"/>
                  <v:stroke on="f"/>
                  <v:imagedata o:title=""/>
                  <o:lock v:ext="edit" aspectratio="f"/>
                  <v:textbox inset="0mm,0mm,0mm,0mm"/>
                </v:shape>
                <v:shape id="Textbox 205" o:spid="_x0000_s1026" o:spt="202" type="#_x0000_t202" style="position:absolute;left:0;top:0;height:1447800;width:6645909;" filled="f" stroked="f" coordsize="21600,21600" o:gfxdata="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YwBF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39" w:line="295" w:lineRule="auto"/>
                          <w:ind w:left="0" w:right="6445" w:firstLine="0"/>
                          <w:jc w:val="left"/>
                          <w:rPr>
                            <w:sz w:val="16"/>
                          </w:rPr>
                        </w:pPr>
                        <w:r>
                          <w:rPr>
                            <w:color w:val="FFFFFF"/>
                            <w:w w:val="125"/>
                            <w:sz w:val="16"/>
                          </w:rPr>
                          <w:t>nb_model</w:t>
                        </w:r>
                        <w:r>
                          <w:rPr>
                            <w:color w:val="FFFFFF"/>
                            <w:spacing w:val="31"/>
                            <w:w w:val="125"/>
                            <w:sz w:val="16"/>
                          </w:rPr>
                          <w:t xml:space="preserve"> </w:t>
                        </w:r>
                        <w:r>
                          <w:rPr>
                            <w:color w:val="FF9D00"/>
                            <w:w w:val="125"/>
                            <w:sz w:val="16"/>
                          </w:rPr>
                          <w:t xml:space="preserve">= </w:t>
                        </w:r>
                        <w:r>
                          <w:rPr>
                            <w:color w:val="FFC500"/>
                            <w:w w:val="125"/>
                            <w:sz w:val="16"/>
                          </w:rPr>
                          <w:t>Gaussian B</w:t>
                        </w:r>
                        <w:r>
                          <w:rPr>
                            <w:color w:val="E0EEFF"/>
                            <w:w w:val="125"/>
                            <w:sz w:val="16"/>
                          </w:rPr>
                          <w:t xml:space="preserve">() </w:t>
                        </w:r>
                        <w:r>
                          <w:rPr>
                            <w:color w:val="FFFFFF"/>
                            <w:w w:val="125"/>
                            <w:sz w:val="16"/>
                          </w:rPr>
                          <w:t>nb_model</w:t>
                        </w:r>
                        <w:r>
                          <w:rPr>
                            <w:color w:val="E0EEFF"/>
                            <w:w w:val="125"/>
                            <w:sz w:val="16"/>
                          </w:rPr>
                          <w:t>.</w:t>
                        </w:r>
                        <w:r>
                          <w:rPr>
                            <w:color w:val="FFC500"/>
                            <w:w w:val="125"/>
                            <w:sz w:val="16"/>
                          </w:rPr>
                          <w:t>fit</w:t>
                        </w:r>
                        <w:r>
                          <w:rPr>
                            <w:color w:val="E0EEFF"/>
                            <w:w w:val="125"/>
                            <w:sz w:val="16"/>
                          </w:rPr>
                          <w:t>(</w:t>
                        </w:r>
                        <w:r>
                          <w:rPr>
                            <w:color w:val="FFFFFF"/>
                            <w:w w:val="125"/>
                            <w:sz w:val="16"/>
                          </w:rPr>
                          <w:t>X_train</w:t>
                        </w:r>
                        <w:r>
                          <w:rPr>
                            <w:color w:val="E0EEFF"/>
                            <w:w w:val="125"/>
                            <w:sz w:val="16"/>
                          </w:rPr>
                          <w:t>.</w:t>
                        </w:r>
                        <w:r>
                          <w:rPr>
                            <w:color w:val="FFC500"/>
                            <w:w w:val="125"/>
                            <w:sz w:val="16"/>
                          </w:rPr>
                          <w:t>toarray</w:t>
                        </w:r>
                        <w:r>
                          <w:rPr>
                            <w:color w:val="E0EEFF"/>
                            <w:w w:val="125"/>
                            <w:sz w:val="16"/>
                          </w:rPr>
                          <w:t xml:space="preserve">(), </w:t>
                        </w:r>
                        <w:r>
                          <w:rPr>
                            <w:color w:val="FFFFFF"/>
                            <w:w w:val="125"/>
                            <w:sz w:val="16"/>
                          </w:rPr>
                          <w:t>y_train</w:t>
                        </w:r>
                        <w:r>
                          <w:rPr>
                            <w:color w:val="E0EEFF"/>
                            <w:w w:val="125"/>
                            <w:sz w:val="16"/>
                          </w:rPr>
                          <w:t>)</w:t>
                        </w:r>
                        <w:r>
                          <w:rPr>
                            <w:color w:val="E0EEFF"/>
                            <w:spacing w:val="40"/>
                            <w:w w:val="125"/>
                            <w:sz w:val="16"/>
                          </w:rPr>
                          <w:t xml:space="preserve"> </w:t>
                        </w:r>
                        <w:r>
                          <w:rPr>
                            <w:color w:val="FFFFFF"/>
                            <w:w w:val="125"/>
                            <w:sz w:val="16"/>
                          </w:rPr>
                          <w:t xml:space="preserve">pred </w:t>
                        </w:r>
                        <w:r>
                          <w:rPr>
                            <w:color w:val="FF9D00"/>
                            <w:w w:val="125"/>
                            <w:sz w:val="16"/>
                          </w:rPr>
                          <w:t>=</w:t>
                        </w:r>
                        <w:r>
                          <w:rPr>
                            <w:color w:val="FF9D00"/>
                            <w:spacing w:val="40"/>
                            <w:w w:val="125"/>
                            <w:sz w:val="16"/>
                          </w:rPr>
                          <w:t xml:space="preserve"> </w:t>
                        </w:r>
                        <w:r>
                          <w:rPr>
                            <w:color w:val="FFFFFF"/>
                            <w:w w:val="125"/>
                            <w:sz w:val="16"/>
                          </w:rPr>
                          <w:t>nb_model</w:t>
                        </w:r>
                        <w:r>
                          <w:rPr>
                            <w:color w:val="E0EEFF"/>
                            <w:w w:val="125"/>
                            <w:sz w:val="16"/>
                          </w:rPr>
                          <w:t>.</w:t>
                        </w:r>
                        <w:r>
                          <w:rPr>
                            <w:color w:val="FFC500"/>
                            <w:w w:val="125"/>
                            <w:sz w:val="16"/>
                          </w:rPr>
                          <w:t>predict</w:t>
                        </w:r>
                        <w:r>
                          <w:rPr>
                            <w:color w:val="E0EEFF"/>
                            <w:w w:val="125"/>
                            <w:sz w:val="16"/>
                          </w:rPr>
                          <w:t>(</w:t>
                        </w:r>
                        <w:r>
                          <w:rPr>
                            <w:color w:val="FFFFFF"/>
                            <w:w w:val="125"/>
                            <w:sz w:val="16"/>
                          </w:rPr>
                          <w:t>x_valid</w:t>
                        </w:r>
                        <w:r>
                          <w:rPr>
                            <w:color w:val="E0EEFF"/>
                            <w:w w:val="125"/>
                            <w:sz w:val="16"/>
                          </w:rPr>
                          <w:t>.</w:t>
                        </w:r>
                        <w:r>
                          <w:rPr>
                            <w:color w:val="FFC500"/>
                            <w:w w:val="125"/>
                            <w:sz w:val="16"/>
                          </w:rPr>
                          <w:t>toarray</w:t>
                        </w:r>
                        <w:r>
                          <w:rPr>
                            <w:color w:val="E0EEFF"/>
                            <w:w w:val="125"/>
                            <w:sz w:val="16"/>
                          </w:rPr>
                          <w:t xml:space="preserve">()) </w:t>
                        </w:r>
                        <w:r>
                          <w:rPr>
                            <w:color w:val="FFFFFF"/>
                            <w:spacing w:val="-2"/>
                            <w:w w:val="125"/>
                            <w:sz w:val="16"/>
                          </w:rPr>
                          <w:t>nb_accuracy</w:t>
                        </w:r>
                        <w:r>
                          <w:rPr>
                            <w:color w:val="FFFFFF"/>
                            <w:spacing w:val="13"/>
                            <w:w w:val="125"/>
                            <w:sz w:val="16"/>
                          </w:rPr>
                          <w:t xml:space="preserve"> </w:t>
                        </w:r>
                        <w:r>
                          <w:rPr>
                            <w:color w:val="FF9D00"/>
                            <w:spacing w:val="-2"/>
                            <w:w w:val="125"/>
                            <w:sz w:val="16"/>
                          </w:rPr>
                          <w:t>=</w:t>
                        </w:r>
                        <w:r>
                          <w:rPr>
                            <w:color w:val="FF9D00"/>
                            <w:spacing w:val="12"/>
                            <w:w w:val="125"/>
                            <w:sz w:val="16"/>
                          </w:rPr>
                          <w:t xml:space="preserve"> </w:t>
                        </w:r>
                        <w:r>
                          <w:rPr>
                            <w:color w:val="FFC500"/>
                            <w:spacing w:val="-2"/>
                            <w:w w:val="125"/>
                            <w:sz w:val="16"/>
                          </w:rPr>
                          <w:t>accuracy_score</w:t>
                        </w:r>
                        <w:r>
                          <w:rPr>
                            <w:color w:val="E0EEFF"/>
                            <w:spacing w:val="-2"/>
                            <w:w w:val="125"/>
                            <w:sz w:val="16"/>
                          </w:rPr>
                          <w:t>(</w:t>
                        </w:r>
                        <w:r>
                          <w:rPr>
                            <w:color w:val="FFFFFF"/>
                            <w:spacing w:val="-2"/>
                            <w:w w:val="125"/>
                            <w:sz w:val="16"/>
                          </w:rPr>
                          <w:t>pred</w:t>
                        </w:r>
                        <w:r>
                          <w:rPr>
                            <w:color w:val="E0EEFF"/>
                            <w:spacing w:val="-2"/>
                            <w:w w:val="125"/>
                            <w:sz w:val="16"/>
                          </w:rPr>
                          <w:t>,</w:t>
                        </w:r>
                        <w:r>
                          <w:rPr>
                            <w:color w:val="E0EEFF"/>
                            <w:spacing w:val="12"/>
                            <w:w w:val="125"/>
                            <w:sz w:val="16"/>
                          </w:rPr>
                          <w:t xml:space="preserve"> </w:t>
                        </w:r>
                        <w:r>
                          <w:rPr>
                            <w:color w:val="FFFFFF"/>
                            <w:spacing w:val="-2"/>
                            <w:w w:val="125"/>
                            <w:sz w:val="16"/>
                          </w:rPr>
                          <w:t>y_valid</w:t>
                        </w:r>
                        <w:r>
                          <w:rPr>
                            <w:color w:val="E0EEFF"/>
                            <w:spacing w:val="-2"/>
                            <w:w w:val="125"/>
                            <w:sz w:val="16"/>
                          </w:rPr>
                          <w:t xml:space="preserve">) </w:t>
                        </w:r>
                        <w:r>
                          <w:rPr>
                            <w:color w:val="FFC500"/>
                            <w:spacing w:val="-2"/>
                            <w:w w:val="125"/>
                            <w:sz w:val="16"/>
                          </w:rPr>
                          <w:t>print</w:t>
                        </w:r>
                        <w:r>
                          <w:rPr>
                            <w:color w:val="E0EEFF"/>
                            <w:spacing w:val="-2"/>
                            <w:w w:val="125"/>
                            <w:sz w:val="16"/>
                          </w:rPr>
                          <w:t>(</w:t>
                        </w:r>
                        <w:r>
                          <w:rPr>
                            <w:color w:val="FFFFFF"/>
                            <w:spacing w:val="-2"/>
                            <w:w w:val="125"/>
                            <w:sz w:val="16"/>
                          </w:rPr>
                          <w:t>nb_accuracy</w:t>
                        </w:r>
                        <w:r>
                          <w:rPr>
                            <w:color w:val="E0EEFF"/>
                            <w:spacing w:val="-2"/>
                            <w:w w:val="125"/>
                            <w:sz w:val="16"/>
                          </w:rPr>
                          <w:t xml:space="preserve">) </w:t>
                        </w:r>
                        <w:r>
                          <w:rPr>
                            <w:color w:val="FFFFFF"/>
                            <w:spacing w:val="-2"/>
                            <w:w w:val="125"/>
                            <w:sz w:val="16"/>
                          </w:rPr>
                          <w:t>gaussian</w:t>
                        </w:r>
                        <w:r>
                          <w:rPr>
                            <w:color w:val="E0EEFF"/>
                            <w:spacing w:val="-2"/>
                            <w:w w:val="125"/>
                            <w:sz w:val="16"/>
                          </w:rPr>
                          <w:t>.</w:t>
                        </w:r>
                        <w:r>
                          <w:rPr>
                            <w:color w:val="FFC500"/>
                            <w:spacing w:val="-2"/>
                            <w:w w:val="125"/>
                            <w:sz w:val="16"/>
                          </w:rPr>
                          <w:t>append</w:t>
                        </w:r>
                        <w:r>
                          <w:rPr>
                            <w:color w:val="E0EEFF"/>
                            <w:spacing w:val="-2"/>
                            <w:w w:val="125"/>
                            <w:sz w:val="16"/>
                          </w:rPr>
                          <w:t>(</w:t>
                        </w:r>
                        <w:r>
                          <w:rPr>
                            <w:color w:val="FFFFFF"/>
                            <w:spacing w:val="-2"/>
                            <w:w w:val="125"/>
                            <w:sz w:val="16"/>
                          </w:rPr>
                          <w:t>nb_accuracy</w:t>
                        </w:r>
                        <w:r>
                          <w:rPr>
                            <w:color w:val="E0EEFF"/>
                            <w:spacing w:val="-2"/>
                            <w:w w:val="125"/>
                            <w:sz w:val="16"/>
                          </w:rPr>
                          <w:t xml:space="preserve">) </w:t>
                        </w:r>
                        <w:r>
                          <w:rPr>
                            <w:color w:val="FFFFFF"/>
                            <w:spacing w:val="-2"/>
                            <w:w w:val="125"/>
                            <w:sz w:val="16"/>
                          </w:rPr>
                          <w:t>decision</w:t>
                        </w:r>
                        <w:r>
                          <w:rPr>
                            <w:color w:val="E0EEFF"/>
                            <w:spacing w:val="-2"/>
                            <w:w w:val="125"/>
                            <w:sz w:val="16"/>
                          </w:rPr>
                          <w:t>.</w:t>
                        </w:r>
                        <w:r>
                          <w:rPr>
                            <w:color w:val="FFC500"/>
                            <w:spacing w:val="-2"/>
                            <w:w w:val="125"/>
                            <w:sz w:val="16"/>
                          </w:rPr>
                          <w:t>append</w:t>
                        </w:r>
                        <w:r>
                          <w:rPr>
                            <w:color w:val="E0EEFF"/>
                            <w:spacing w:val="-2"/>
                            <w:w w:val="125"/>
                            <w:sz w:val="16"/>
                          </w:rPr>
                          <w:t>(</w:t>
                        </w:r>
                        <w:r>
                          <w:rPr>
                            <w:color w:val="FFFFFF"/>
                            <w:spacing w:val="-2"/>
                            <w:w w:val="125"/>
                            <w:sz w:val="16"/>
                          </w:rPr>
                          <w:t>dt_accuracy</w:t>
                        </w:r>
                        <w:r>
                          <w:rPr>
                            <w:color w:val="E0EEFF"/>
                            <w:spacing w:val="-2"/>
                            <w:w w:val="125"/>
                            <w:sz w:val="16"/>
                          </w:rPr>
                          <w:t>)</w:t>
                        </w:r>
                      </w:p>
                      <w:p>
                        <w:pPr>
                          <w:spacing w:before="0" w:line="295" w:lineRule="auto"/>
                          <w:ind w:left="0" w:right="6520" w:firstLine="0"/>
                          <w:jc w:val="left"/>
                          <w:rPr>
                            <w:sz w:val="16"/>
                          </w:rPr>
                        </w:pPr>
                        <w:r>
                          <w:rPr>
                            <w:color w:val="FFFFFF"/>
                            <w:w w:val="125"/>
                            <w:sz w:val="16"/>
                          </w:rPr>
                          <w:t>accuracy</w:t>
                        </w:r>
                        <w:r>
                          <w:rPr>
                            <w:color w:val="FFFFFF"/>
                            <w:spacing w:val="9"/>
                            <w:w w:val="125"/>
                            <w:sz w:val="16"/>
                          </w:rPr>
                          <w:t xml:space="preserve"> </w:t>
                        </w:r>
                        <w:r>
                          <w:rPr>
                            <w:color w:val="FF9D00"/>
                            <w:w w:val="125"/>
                            <w:sz w:val="16"/>
                          </w:rPr>
                          <w:t xml:space="preserve">= </w:t>
                        </w:r>
                        <w:r>
                          <w:rPr>
                            <w:color w:val="E0EEFF"/>
                            <w:w w:val="125"/>
                            <w:sz w:val="16"/>
                          </w:rPr>
                          <w:t>[</w:t>
                        </w:r>
                        <w:r>
                          <w:rPr>
                            <w:color w:val="FFFFFF"/>
                            <w:w w:val="125"/>
                            <w:sz w:val="16"/>
                          </w:rPr>
                          <w:t>nb_accuracy</w:t>
                        </w:r>
                        <w:r>
                          <w:rPr>
                            <w:color w:val="E0EEFF"/>
                            <w:w w:val="125"/>
                            <w:sz w:val="16"/>
                          </w:rPr>
                          <w:t xml:space="preserve">, </w:t>
                        </w:r>
                        <w:r>
                          <w:rPr>
                            <w:color w:val="FFFFFF"/>
                            <w:w w:val="125"/>
                            <w:sz w:val="16"/>
                          </w:rPr>
                          <w:t>dt_accuracy</w:t>
                        </w:r>
                        <w:r>
                          <w:rPr>
                            <w:color w:val="E0EEFF"/>
                            <w:w w:val="125"/>
                            <w:sz w:val="16"/>
                          </w:rPr>
                          <w:t xml:space="preserve">] </w:t>
                        </w:r>
                        <w:r>
                          <w:rPr>
                            <w:color w:val="FFFFFF"/>
                            <w:w w:val="135"/>
                            <w:sz w:val="16"/>
                          </w:rPr>
                          <w:t>Models</w:t>
                        </w:r>
                        <w:r>
                          <w:rPr>
                            <w:color w:val="FFFFFF"/>
                            <w:spacing w:val="-2"/>
                            <w:w w:val="135"/>
                            <w:sz w:val="16"/>
                          </w:rPr>
                          <w:t xml:space="preserve"> </w:t>
                        </w:r>
                        <w:r>
                          <w:rPr>
                            <w:color w:val="FF9D00"/>
                            <w:w w:val="135"/>
                            <w:sz w:val="16"/>
                          </w:rPr>
                          <w:t>=</w:t>
                        </w:r>
                        <w:r>
                          <w:rPr>
                            <w:color w:val="FF9D00"/>
                            <w:spacing w:val="-3"/>
                            <w:w w:val="135"/>
                            <w:sz w:val="16"/>
                          </w:rPr>
                          <w:t xml:space="preserve"> </w:t>
                        </w:r>
                        <w:r>
                          <w:rPr>
                            <w:color w:val="E0EEFF"/>
                            <w:w w:val="135"/>
                            <w:sz w:val="16"/>
                          </w:rPr>
                          <w:t>[</w:t>
                        </w:r>
                        <w:r>
                          <w:rPr>
                            <w:color w:val="92FB79"/>
                            <w:w w:val="135"/>
                            <w:sz w:val="16"/>
                          </w:rPr>
                          <w:t>'</w:t>
                        </w:r>
                        <w:r>
                          <w:rPr>
                            <w:color w:val="92FB79"/>
                            <w:spacing w:val="-3"/>
                            <w:w w:val="135"/>
                            <w:sz w:val="16"/>
                          </w:rPr>
                          <w:t xml:space="preserve"> </w:t>
                        </w:r>
                        <w:r>
                          <w:rPr>
                            <w:color w:val="A4FF90"/>
                            <w:w w:val="135"/>
                            <w:sz w:val="16"/>
                          </w:rPr>
                          <w:t>aiveBayes</w:t>
                        </w:r>
                        <w:r>
                          <w:rPr>
                            <w:color w:val="92FB79"/>
                            <w:w w:val="135"/>
                            <w:sz w:val="16"/>
                          </w:rPr>
                          <w:t>'</w:t>
                        </w:r>
                        <w:r>
                          <w:rPr>
                            <w:color w:val="E0EEFF"/>
                            <w:w w:val="135"/>
                            <w:sz w:val="16"/>
                          </w:rPr>
                          <w:t>,</w:t>
                        </w:r>
                        <w:r>
                          <w:rPr>
                            <w:color w:val="92FB79"/>
                            <w:w w:val="135"/>
                            <w:sz w:val="16"/>
                          </w:rPr>
                          <w:t>'</w:t>
                        </w:r>
                        <w:r>
                          <w:rPr>
                            <w:color w:val="A4FF90"/>
                            <w:w w:val="135"/>
                            <w:sz w:val="16"/>
                          </w:rPr>
                          <w:t>DecisionTree</w:t>
                        </w:r>
                        <w:r>
                          <w:rPr>
                            <w:color w:val="92FB79"/>
                            <w:w w:val="135"/>
                            <w:sz w:val="16"/>
                          </w:rPr>
                          <w:t>'</w:t>
                        </w:r>
                        <w:r>
                          <w:rPr>
                            <w:color w:val="E0EEFF"/>
                            <w:w w:val="135"/>
                            <w:sz w:val="16"/>
                          </w:rPr>
                          <w:t>]</w:t>
                        </w:r>
                      </w:p>
                      <w:p>
                        <w:pPr>
                          <w:spacing w:before="0" w:line="185" w:lineRule="exact"/>
                          <w:ind w:left="0" w:right="0" w:firstLine="0"/>
                          <w:jc w:val="left"/>
                          <w:rPr>
                            <w:sz w:val="16"/>
                          </w:rPr>
                        </w:pPr>
                        <w:r>
                          <w:rPr>
                            <w:color w:val="FFC500"/>
                            <w:spacing w:val="-2"/>
                            <w:w w:val="125"/>
                            <w:sz w:val="16"/>
                          </w:rPr>
                          <w:t>sns</w:t>
                        </w:r>
                        <w:r>
                          <w:rPr>
                            <w:color w:val="E0EEFF"/>
                            <w:spacing w:val="-2"/>
                            <w:w w:val="125"/>
                            <w:sz w:val="16"/>
                          </w:rPr>
                          <w:t>.</w:t>
                        </w:r>
                        <w:r>
                          <w:rPr>
                            <w:color w:val="FFC500"/>
                            <w:spacing w:val="-2"/>
                            <w:w w:val="125"/>
                            <w:sz w:val="16"/>
                          </w:rPr>
                          <w:t>barplot</w:t>
                        </w:r>
                        <w:r>
                          <w:rPr>
                            <w:color w:val="E0EEFF"/>
                            <w:spacing w:val="-2"/>
                            <w:w w:val="125"/>
                            <w:sz w:val="16"/>
                          </w:rPr>
                          <w:t>(x</w:t>
                        </w:r>
                        <w:r>
                          <w:rPr>
                            <w:color w:val="FF9D00"/>
                            <w:spacing w:val="-2"/>
                            <w:w w:val="125"/>
                            <w:sz w:val="16"/>
                          </w:rPr>
                          <w:t>=</w:t>
                        </w:r>
                        <w:r>
                          <w:rPr>
                            <w:color w:val="FFFFFF"/>
                            <w:spacing w:val="-2"/>
                            <w:w w:val="125"/>
                            <w:sz w:val="16"/>
                          </w:rPr>
                          <w:t>Models</w:t>
                        </w:r>
                        <w:r>
                          <w:rPr>
                            <w:color w:val="E0EEFF"/>
                            <w:spacing w:val="-2"/>
                            <w:w w:val="125"/>
                            <w:sz w:val="16"/>
                          </w:rPr>
                          <w:t>,y</w:t>
                        </w:r>
                        <w:r>
                          <w:rPr>
                            <w:color w:val="FF9D00"/>
                            <w:spacing w:val="-2"/>
                            <w:w w:val="125"/>
                            <w:sz w:val="16"/>
                          </w:rPr>
                          <w:t>=</w:t>
                        </w:r>
                        <w:r>
                          <w:rPr>
                            <w:color w:val="FFFFFF"/>
                            <w:spacing w:val="-2"/>
                            <w:w w:val="125"/>
                            <w:sz w:val="16"/>
                          </w:rPr>
                          <w:t>accuracy</w:t>
                        </w:r>
                        <w:r>
                          <w:rPr>
                            <w:color w:val="E0EEFF"/>
                            <w:spacing w:val="-2"/>
                            <w:w w:val="125"/>
                            <w:sz w:val="16"/>
                          </w:rPr>
                          <w:t>).</w:t>
                        </w:r>
                        <w:r>
                          <w:rPr>
                            <w:color w:val="9EFFFF"/>
                            <w:spacing w:val="-2"/>
                            <w:w w:val="125"/>
                            <w:sz w:val="16"/>
                          </w:rPr>
                          <w:t>set</w:t>
                        </w:r>
                        <w:r>
                          <w:rPr>
                            <w:color w:val="E0EEFF"/>
                            <w:spacing w:val="-2"/>
                            <w:w w:val="125"/>
                            <w:sz w:val="16"/>
                          </w:rPr>
                          <w:t>(title</w:t>
                        </w:r>
                        <w:r>
                          <w:rPr>
                            <w:color w:val="FF9D00"/>
                            <w:spacing w:val="-2"/>
                            <w:w w:val="125"/>
                            <w:sz w:val="16"/>
                          </w:rPr>
                          <w:t>=</w:t>
                        </w:r>
                        <w:r>
                          <w:rPr>
                            <w:color w:val="92FB79"/>
                            <w:spacing w:val="-2"/>
                            <w:w w:val="125"/>
                            <w:sz w:val="16"/>
                          </w:rPr>
                          <w:t>"</w:t>
                        </w:r>
                        <w:r>
                          <w:rPr>
                            <w:color w:val="A4FF90"/>
                            <w:spacing w:val="-2"/>
                            <w:w w:val="125"/>
                            <w:sz w:val="16"/>
                          </w:rPr>
                          <w:t>Spam</w:t>
                        </w:r>
                        <w:r>
                          <w:rPr>
                            <w:color w:val="A4FF90"/>
                            <w:spacing w:val="52"/>
                            <w:w w:val="125"/>
                            <w:sz w:val="16"/>
                          </w:rPr>
                          <w:t xml:space="preserve"> </w:t>
                        </w:r>
                        <w:r>
                          <w:rPr>
                            <w:color w:val="A4FF90"/>
                            <w:spacing w:val="-2"/>
                            <w:w w:val="125"/>
                            <w:sz w:val="16"/>
                          </w:rPr>
                          <w:t>Text</w:t>
                        </w:r>
                        <w:r>
                          <w:rPr>
                            <w:color w:val="A4FF90"/>
                            <w:spacing w:val="55"/>
                            <w:w w:val="125"/>
                            <w:sz w:val="16"/>
                          </w:rPr>
                          <w:t xml:space="preserve"> </w:t>
                        </w:r>
                        <w:r>
                          <w:rPr>
                            <w:color w:val="A4FF90"/>
                            <w:spacing w:val="-2"/>
                            <w:w w:val="125"/>
                            <w:sz w:val="16"/>
                          </w:rPr>
                          <w:t>Message</w:t>
                        </w:r>
                        <w:r>
                          <w:rPr>
                            <w:color w:val="A4FF90"/>
                            <w:spacing w:val="55"/>
                            <w:w w:val="125"/>
                            <w:sz w:val="16"/>
                          </w:rPr>
                          <w:t xml:space="preserve"> </w:t>
                        </w:r>
                        <w:r>
                          <w:rPr>
                            <w:color w:val="A4FF90"/>
                            <w:spacing w:val="-2"/>
                            <w:w w:val="125"/>
                            <w:sz w:val="16"/>
                          </w:rPr>
                          <w:t>classification</w:t>
                        </w:r>
                        <w:r>
                          <w:rPr>
                            <w:color w:val="92FB79"/>
                            <w:spacing w:val="-2"/>
                            <w:w w:val="125"/>
                            <w:sz w:val="16"/>
                          </w:rPr>
                          <w:t>"</w:t>
                        </w:r>
                        <w:r>
                          <w:rPr>
                            <w:color w:val="E0EEFF"/>
                            <w:spacing w:val="-2"/>
                            <w:w w:val="125"/>
                            <w:sz w:val="16"/>
                          </w:rPr>
                          <w:t>)</w:t>
                        </w:r>
                      </w:p>
                    </w:txbxContent>
                  </v:textbox>
                </v:shape>
                <w10:wrap type="topAndBottom"/>
              </v:group>
            </w:pict>
          </mc:Fallback>
        </mc:AlternateContent>
      </w:r>
      <w:r>
        <mc:AlternateContent>
          <mc:Choice Requires="wpg">
            <w:drawing>
              <wp:anchor distT="0" distB="0" distL="0" distR="0" simplePos="0" relativeHeight="251768832" behindDoc="1" locked="0" layoutInCell="1" allowOverlap="1">
                <wp:simplePos x="0" y="0"/>
                <wp:positionH relativeFrom="page">
                  <wp:posOffset>457200</wp:posOffset>
                </wp:positionH>
                <wp:positionV relativeFrom="paragraph">
                  <wp:posOffset>2592070</wp:posOffset>
                </wp:positionV>
                <wp:extent cx="6645910" cy="2461260"/>
                <wp:effectExtent l="0" t="0" r="13970" b="7620"/>
                <wp:wrapTopAndBottom/>
                <wp:docPr id="212" name="Group 212"/>
                <wp:cNvGraphicFramePr/>
                <a:graphic xmlns:a="http://schemas.openxmlformats.org/drawingml/2006/main">
                  <a:graphicData uri="http://schemas.microsoft.com/office/word/2010/wordprocessingGroup">
                    <wpg:wgp>
                      <wpg:cNvGrpSpPr/>
                      <wpg:grpSpPr>
                        <a:xfrm>
                          <a:off x="0" y="0"/>
                          <a:ext cx="6645909" cy="2461260"/>
                          <a:chOff x="0" y="0"/>
                          <a:chExt cx="6645909" cy="2461260"/>
                        </a:xfrm>
                      </wpg:grpSpPr>
                      <wps:wsp>
                        <wps:cNvPr id="214" name="Graphic 207"/>
                        <wps:cNvSpPr/>
                        <wps:spPr>
                          <a:xfrm>
                            <a:off x="0" y="0"/>
                            <a:ext cx="6645909" cy="144780"/>
                          </a:xfrm>
                          <a:custGeom>
                            <a:avLst/>
                            <a:gdLst/>
                            <a:ahLst/>
                            <a:cxnLst/>
                            <a:rect l="l" t="t" r="r" b="b"/>
                            <a:pathLst>
                              <a:path w="6645909" h="144780">
                                <a:moveTo>
                                  <a:pt x="6645909" y="144779"/>
                                </a:moveTo>
                                <a:lnTo>
                                  <a:pt x="0" y="144779"/>
                                </a:lnTo>
                                <a:lnTo>
                                  <a:pt x="0" y="0"/>
                                </a:lnTo>
                                <a:lnTo>
                                  <a:pt x="6645909" y="0"/>
                                </a:lnTo>
                                <a:lnTo>
                                  <a:pt x="6645909" y="144779"/>
                                </a:lnTo>
                                <a:close/>
                              </a:path>
                            </a:pathLst>
                          </a:custGeom>
                          <a:solidFill>
                            <a:srgbClr val="183548"/>
                          </a:solidFill>
                        </wps:spPr>
                        <wps:bodyPr wrap="square" lIns="0" tIns="0" rIns="0" bIns="0" rtlCol="0"/>
                      </wps:wsp>
                      <pic:pic xmlns:pic="http://schemas.openxmlformats.org/drawingml/2006/picture">
                        <pic:nvPicPr>
                          <pic:cNvPr id="215" name="Image 208"/>
                          <pic:cNvPicPr/>
                        </pic:nvPicPr>
                        <pic:blipFill>
                          <a:blip r:embed="rId33" cstate="print"/>
                          <a:stretch>
                            <a:fillRect/>
                          </a:stretch>
                        </pic:blipFill>
                        <pic:spPr>
                          <a:xfrm>
                            <a:off x="3175" y="51053"/>
                            <a:ext cx="57149" cy="69849"/>
                          </a:xfrm>
                          <a:prstGeom prst="rect">
                            <a:avLst/>
                          </a:prstGeom>
                        </pic:spPr>
                      </pic:pic>
                      <wps:wsp>
                        <wps:cNvPr id="216" name="Graphic 209"/>
                        <wps:cNvSpPr/>
                        <wps:spPr>
                          <a:xfrm>
                            <a:off x="0" y="144779"/>
                            <a:ext cx="6645909" cy="1158240"/>
                          </a:xfrm>
                          <a:custGeom>
                            <a:avLst/>
                            <a:gdLst/>
                            <a:ahLst/>
                            <a:cxnLst/>
                            <a:rect l="l" t="t" r="r" b="b"/>
                            <a:pathLst>
                              <a:path w="6645909" h="1158240">
                                <a:moveTo>
                                  <a:pt x="6645910" y="0"/>
                                </a:moveTo>
                                <a:lnTo>
                                  <a:pt x="0" y="0"/>
                                </a:lnTo>
                                <a:lnTo>
                                  <a:pt x="0" y="144780"/>
                                </a:lnTo>
                                <a:lnTo>
                                  <a:pt x="0" y="289560"/>
                                </a:lnTo>
                                <a:lnTo>
                                  <a:pt x="0" y="1158240"/>
                                </a:lnTo>
                                <a:lnTo>
                                  <a:pt x="6645910" y="1158240"/>
                                </a:lnTo>
                                <a:lnTo>
                                  <a:pt x="6645910" y="144780"/>
                                </a:lnTo>
                                <a:lnTo>
                                  <a:pt x="6645910" y="0"/>
                                </a:lnTo>
                                <a:close/>
                              </a:path>
                            </a:pathLst>
                          </a:custGeom>
                          <a:solidFill>
                            <a:srgbClr val="183548"/>
                          </a:solidFill>
                        </wps:spPr>
                        <wps:bodyPr wrap="square" lIns="0" tIns="0" rIns="0" bIns="0" rtlCol="0"/>
                      </wps:wsp>
                      <pic:pic xmlns:pic="http://schemas.openxmlformats.org/drawingml/2006/picture">
                        <pic:nvPicPr>
                          <pic:cNvPr id="217" name="Image 210"/>
                          <pic:cNvPicPr/>
                        </pic:nvPicPr>
                        <pic:blipFill>
                          <a:blip r:embed="rId32" cstate="print"/>
                          <a:stretch>
                            <a:fillRect/>
                          </a:stretch>
                        </pic:blipFill>
                        <pic:spPr>
                          <a:xfrm>
                            <a:off x="3223514" y="1209281"/>
                            <a:ext cx="47624" cy="69849"/>
                          </a:xfrm>
                          <a:prstGeom prst="rect">
                            <a:avLst/>
                          </a:prstGeom>
                        </pic:spPr>
                      </pic:pic>
                      <wps:wsp>
                        <wps:cNvPr id="218" name="Graphic 211"/>
                        <wps:cNvSpPr/>
                        <wps:spPr>
                          <a:xfrm>
                            <a:off x="0" y="1303019"/>
                            <a:ext cx="6645909" cy="1158240"/>
                          </a:xfrm>
                          <a:custGeom>
                            <a:avLst/>
                            <a:gdLst/>
                            <a:ahLst/>
                            <a:cxnLst/>
                            <a:rect l="l" t="t" r="r" b="b"/>
                            <a:pathLst>
                              <a:path w="6645909" h="1158240">
                                <a:moveTo>
                                  <a:pt x="6645910" y="0"/>
                                </a:moveTo>
                                <a:lnTo>
                                  <a:pt x="0" y="0"/>
                                </a:lnTo>
                                <a:lnTo>
                                  <a:pt x="0" y="144780"/>
                                </a:lnTo>
                                <a:lnTo>
                                  <a:pt x="0" y="289560"/>
                                </a:lnTo>
                                <a:lnTo>
                                  <a:pt x="0" y="1158240"/>
                                </a:lnTo>
                                <a:lnTo>
                                  <a:pt x="6645910" y="1158240"/>
                                </a:lnTo>
                                <a:lnTo>
                                  <a:pt x="6645910" y="144780"/>
                                </a:lnTo>
                                <a:lnTo>
                                  <a:pt x="6645910" y="0"/>
                                </a:lnTo>
                                <a:close/>
                              </a:path>
                            </a:pathLst>
                          </a:custGeom>
                          <a:solidFill>
                            <a:srgbClr val="183548"/>
                          </a:solidFill>
                        </wps:spPr>
                        <wps:bodyPr wrap="square" lIns="0" tIns="0" rIns="0" bIns="0" rtlCol="0"/>
                      </wps:wsp>
                      <wps:wsp>
                        <wps:cNvPr id="219" name="Textbox 212"/>
                        <wps:cNvSpPr txBox="1"/>
                        <wps:spPr>
                          <a:xfrm>
                            <a:off x="0" y="0"/>
                            <a:ext cx="6645909" cy="2461260"/>
                          </a:xfrm>
                          <a:prstGeom prst="rect">
                            <a:avLst/>
                          </a:prstGeom>
                        </wps:spPr>
                        <wps:txbx>
                          <w:txbxContent>
                            <w:p>
                              <w:pPr>
                                <w:spacing w:before="43"/>
                                <w:ind w:left="187" w:right="0" w:firstLine="0"/>
                                <w:jc w:val="left"/>
                                <w:rPr>
                                  <w:rFonts w:ascii="Georgia"/>
                                  <w:b/>
                                  <w:i/>
                                  <w:sz w:val="16"/>
                                </w:rPr>
                              </w:pPr>
                              <w:r>
                                <w:rPr>
                                  <w:rFonts w:ascii="Georgia"/>
                                  <w:b/>
                                  <w:i/>
                                  <w:color w:val="0087FF"/>
                                  <w:w w:val="105"/>
                                  <w:sz w:val="16"/>
                                </w:rPr>
                                <w:t>auc</w:t>
                              </w:r>
                              <w:r>
                                <w:rPr>
                                  <w:rFonts w:ascii="Georgia"/>
                                  <w:b/>
                                  <w:i/>
                                  <w:color w:val="0087FF"/>
                                  <w:spacing w:val="35"/>
                                  <w:w w:val="125"/>
                                  <w:sz w:val="16"/>
                                </w:rPr>
                                <w:t xml:space="preserve"> </w:t>
                              </w:r>
                              <w:r>
                                <w:rPr>
                                  <w:rFonts w:ascii="Georgia"/>
                                  <w:b/>
                                  <w:i/>
                                  <w:color w:val="0087FF"/>
                                  <w:w w:val="125"/>
                                  <w:sz w:val="16"/>
                                </w:rPr>
                                <w:t>-</w:t>
                              </w:r>
                              <w:r>
                                <w:rPr>
                                  <w:rFonts w:ascii="Georgia"/>
                                  <w:b/>
                                  <w:i/>
                                  <w:color w:val="0087FF"/>
                                  <w:spacing w:val="32"/>
                                  <w:w w:val="125"/>
                                  <w:sz w:val="16"/>
                                </w:rPr>
                                <w:t xml:space="preserve"> </w:t>
                              </w:r>
                              <w:r>
                                <w:rPr>
                                  <w:rFonts w:ascii="Georgia"/>
                                  <w:b/>
                                  <w:i/>
                                  <w:color w:val="0087FF"/>
                                  <w:spacing w:val="-5"/>
                                  <w:w w:val="105"/>
                                  <w:sz w:val="16"/>
                                </w:rPr>
                                <w:t>roc</w:t>
                              </w:r>
                            </w:p>
                            <w:p>
                              <w:pPr>
                                <w:spacing w:before="43" w:line="295" w:lineRule="auto"/>
                                <w:ind w:left="0" w:right="4015" w:firstLine="0"/>
                                <w:jc w:val="left"/>
                                <w:rPr>
                                  <w:sz w:val="16"/>
                                </w:rPr>
                              </w:pPr>
                              <w:r>
                                <w:rPr>
                                  <w:color w:val="FFFFFF"/>
                                  <w:w w:val="125"/>
                                  <w:sz w:val="16"/>
                                </w:rPr>
                                <w:t>y_score_gnb</w:t>
                              </w:r>
                              <w:r>
                                <w:rPr>
                                  <w:color w:val="FFFFFF"/>
                                  <w:spacing w:val="40"/>
                                  <w:w w:val="125"/>
                                  <w:sz w:val="16"/>
                                </w:rPr>
                                <w:t xml:space="preserve"> </w:t>
                              </w:r>
                              <w:r>
                                <w:rPr>
                                  <w:color w:val="FF9D00"/>
                                  <w:w w:val="125"/>
                                  <w:sz w:val="16"/>
                                </w:rPr>
                                <w:t xml:space="preserve">= </w:t>
                              </w:r>
                              <w:r>
                                <w:rPr>
                                  <w:color w:val="FFFFFF"/>
                                  <w:w w:val="125"/>
                                  <w:sz w:val="16"/>
                                </w:rPr>
                                <w:t>nb_model</w:t>
                              </w:r>
                              <w:r>
                                <w:rPr>
                                  <w:color w:val="E0EEFF"/>
                                  <w:w w:val="125"/>
                                  <w:sz w:val="16"/>
                                </w:rPr>
                                <w:t>.</w:t>
                              </w:r>
                              <w:r>
                                <w:rPr>
                                  <w:color w:val="FFC500"/>
                                  <w:w w:val="125"/>
                                  <w:sz w:val="16"/>
                                </w:rPr>
                                <w:t>predict_proba</w:t>
                              </w:r>
                              <w:r>
                                <w:rPr>
                                  <w:color w:val="E0EEFF"/>
                                  <w:w w:val="125"/>
                                  <w:sz w:val="16"/>
                                </w:rPr>
                                <w:t>(</w:t>
                              </w:r>
                              <w:r>
                                <w:rPr>
                                  <w:color w:val="FFFFFF"/>
                                  <w:w w:val="125"/>
                                  <w:sz w:val="16"/>
                                </w:rPr>
                                <w:t>x_valid</w:t>
                              </w:r>
                              <w:r>
                                <w:rPr>
                                  <w:color w:val="E0EEFF"/>
                                  <w:w w:val="125"/>
                                  <w:sz w:val="16"/>
                                </w:rPr>
                                <w:t>.</w:t>
                              </w:r>
                              <w:r>
                                <w:rPr>
                                  <w:color w:val="FFC500"/>
                                  <w:w w:val="125"/>
                                  <w:sz w:val="16"/>
                                </w:rPr>
                                <w:t>toarray</w:t>
                              </w:r>
                              <w:r>
                                <w:rPr>
                                  <w:color w:val="E0EEFF"/>
                                  <w:w w:val="125"/>
                                  <w:sz w:val="16"/>
                                </w:rPr>
                                <w:t>())[:,</w:t>
                              </w:r>
                              <w:r>
                                <w:rPr>
                                  <w:color w:val="E0EEFF"/>
                                  <w:spacing w:val="40"/>
                                  <w:w w:val="125"/>
                                  <w:sz w:val="16"/>
                                </w:rPr>
                                <w:t xml:space="preserve"> </w:t>
                              </w:r>
                              <w:r>
                                <w:rPr>
                                  <w:color w:val="FF618B"/>
                                  <w:w w:val="125"/>
                                  <w:sz w:val="16"/>
                                </w:rPr>
                                <w:t>1</w:t>
                              </w:r>
                              <w:r>
                                <w:rPr>
                                  <w:color w:val="E0EEFF"/>
                                  <w:w w:val="125"/>
                                  <w:sz w:val="16"/>
                                </w:rPr>
                                <w:t xml:space="preserve">] </w:t>
                              </w:r>
                              <w:r>
                                <w:rPr>
                                  <w:color w:val="FFFFFF"/>
                                  <w:w w:val="125"/>
                                  <w:sz w:val="16"/>
                                </w:rPr>
                                <w:t>fpr_gnb</w:t>
                              </w:r>
                              <w:r>
                                <w:rPr>
                                  <w:color w:val="E0EEFF"/>
                                  <w:w w:val="125"/>
                                  <w:sz w:val="16"/>
                                </w:rPr>
                                <w:t>,</w:t>
                              </w:r>
                              <w:r>
                                <w:rPr>
                                  <w:color w:val="E0EEFF"/>
                                  <w:spacing w:val="6"/>
                                  <w:w w:val="125"/>
                                  <w:sz w:val="16"/>
                                </w:rPr>
                                <w:t xml:space="preserve"> </w:t>
                              </w:r>
                              <w:r>
                                <w:rPr>
                                  <w:color w:val="FFFFFF"/>
                                  <w:w w:val="125"/>
                                  <w:sz w:val="16"/>
                                </w:rPr>
                                <w:t>tpr_gnb</w:t>
                              </w:r>
                              <w:r>
                                <w:rPr>
                                  <w:color w:val="E0EEFF"/>
                                  <w:w w:val="125"/>
                                  <w:sz w:val="16"/>
                                </w:rPr>
                                <w:t>,</w:t>
                              </w:r>
                              <w:r>
                                <w:rPr>
                                  <w:color w:val="E0EEFF"/>
                                  <w:spacing w:val="6"/>
                                  <w:w w:val="125"/>
                                  <w:sz w:val="16"/>
                                </w:rPr>
                                <w:t xml:space="preserve"> </w:t>
                              </w:r>
                              <w:r>
                                <w:rPr>
                                  <w:color w:val="FFFFFF"/>
                                  <w:w w:val="125"/>
                                  <w:sz w:val="16"/>
                                </w:rPr>
                                <w:t>thresholds_gnb</w:t>
                              </w:r>
                              <w:r>
                                <w:rPr>
                                  <w:color w:val="FFFFFF"/>
                                  <w:spacing w:val="6"/>
                                  <w:w w:val="125"/>
                                  <w:sz w:val="16"/>
                                </w:rPr>
                                <w:t xml:space="preserve"> </w:t>
                              </w:r>
                              <w:r>
                                <w:rPr>
                                  <w:color w:val="FF9D00"/>
                                  <w:w w:val="125"/>
                                  <w:sz w:val="16"/>
                                </w:rPr>
                                <w:t xml:space="preserve">= </w:t>
                              </w:r>
                              <w:r>
                                <w:rPr>
                                  <w:color w:val="FFC500"/>
                                  <w:w w:val="125"/>
                                  <w:sz w:val="16"/>
                                </w:rPr>
                                <w:t>roc_curve</w:t>
                              </w:r>
                              <w:r>
                                <w:rPr>
                                  <w:color w:val="E0EEFF"/>
                                  <w:w w:val="125"/>
                                  <w:sz w:val="16"/>
                                </w:rPr>
                                <w:t>(</w:t>
                              </w:r>
                              <w:r>
                                <w:rPr>
                                  <w:color w:val="FFFFFF"/>
                                  <w:w w:val="125"/>
                                  <w:sz w:val="16"/>
                                </w:rPr>
                                <w:t>y_valid</w:t>
                              </w:r>
                              <w:r>
                                <w:rPr>
                                  <w:color w:val="E0EEFF"/>
                                  <w:w w:val="125"/>
                                  <w:sz w:val="16"/>
                                </w:rPr>
                                <w:t xml:space="preserve">, </w:t>
                              </w:r>
                              <w:r>
                                <w:rPr>
                                  <w:color w:val="FFFFFF"/>
                                  <w:w w:val="125"/>
                                  <w:sz w:val="16"/>
                                </w:rPr>
                                <w:t>y_score_gnb</w:t>
                              </w:r>
                              <w:r>
                                <w:rPr>
                                  <w:color w:val="E0EEFF"/>
                                  <w:w w:val="125"/>
                                  <w:sz w:val="16"/>
                                </w:rPr>
                                <w:t xml:space="preserve">) </w:t>
                              </w:r>
                              <w:r>
                                <w:rPr>
                                  <w:color w:val="FFFFFF"/>
                                  <w:w w:val="125"/>
                                  <w:sz w:val="16"/>
                                </w:rPr>
                                <w:t>roc_auc_gnb</w:t>
                              </w:r>
                              <w:r>
                                <w:rPr>
                                  <w:color w:val="FFFFFF"/>
                                  <w:spacing w:val="26"/>
                                  <w:w w:val="125"/>
                                  <w:sz w:val="16"/>
                                </w:rPr>
                                <w:t xml:space="preserve"> </w:t>
                              </w:r>
                              <w:r>
                                <w:rPr>
                                  <w:color w:val="FF9D00"/>
                                  <w:w w:val="125"/>
                                  <w:sz w:val="16"/>
                                </w:rPr>
                                <w:t xml:space="preserve">= </w:t>
                              </w:r>
                              <w:r>
                                <w:rPr>
                                  <w:color w:val="FFC500"/>
                                  <w:w w:val="125"/>
                                  <w:sz w:val="16"/>
                                </w:rPr>
                                <w:t>roc_auc_score</w:t>
                              </w:r>
                              <w:r>
                                <w:rPr>
                                  <w:color w:val="E0EEFF"/>
                                  <w:w w:val="125"/>
                                  <w:sz w:val="16"/>
                                </w:rPr>
                                <w:t>(</w:t>
                              </w:r>
                              <w:r>
                                <w:rPr>
                                  <w:color w:val="FFFFFF"/>
                                  <w:w w:val="125"/>
                                  <w:sz w:val="16"/>
                                </w:rPr>
                                <w:t>y_valid</w:t>
                              </w:r>
                              <w:r>
                                <w:rPr>
                                  <w:color w:val="E0EEFF"/>
                                  <w:w w:val="125"/>
                                  <w:sz w:val="16"/>
                                </w:rPr>
                                <w:t>,</w:t>
                              </w:r>
                              <w:r>
                                <w:rPr>
                                  <w:color w:val="E0EEFF"/>
                                  <w:spacing w:val="26"/>
                                  <w:w w:val="125"/>
                                  <w:sz w:val="16"/>
                                </w:rPr>
                                <w:t xml:space="preserve"> </w:t>
                              </w:r>
                              <w:r>
                                <w:rPr>
                                  <w:color w:val="FFFFFF"/>
                                  <w:w w:val="125"/>
                                  <w:sz w:val="16"/>
                                </w:rPr>
                                <w:t>y_score_gnb</w:t>
                              </w:r>
                              <w:r>
                                <w:rPr>
                                  <w:color w:val="E0EEFF"/>
                                  <w:w w:val="125"/>
                                  <w:sz w:val="16"/>
                                </w:rPr>
                                <w:t>)</w:t>
                              </w:r>
                            </w:p>
                            <w:p>
                              <w:pPr>
                                <w:spacing w:before="0" w:line="184" w:lineRule="exact"/>
                                <w:ind w:left="0" w:right="0" w:firstLine="0"/>
                                <w:jc w:val="left"/>
                                <w:rPr>
                                  <w:sz w:val="16"/>
                                </w:rPr>
                              </w:pPr>
                              <w:r>
                                <w:rPr>
                                  <w:color w:val="FFFFFF"/>
                                  <w:w w:val="125"/>
                                  <w:sz w:val="16"/>
                                </w:rPr>
                                <w:t>y_score_dtc</w:t>
                              </w:r>
                              <w:r>
                                <w:rPr>
                                  <w:color w:val="FFFFFF"/>
                                  <w:spacing w:val="6"/>
                                  <w:w w:val="125"/>
                                  <w:sz w:val="16"/>
                                </w:rPr>
                                <w:t xml:space="preserve"> </w:t>
                              </w:r>
                              <w:r>
                                <w:rPr>
                                  <w:color w:val="FF9D00"/>
                                  <w:w w:val="125"/>
                                  <w:sz w:val="16"/>
                                </w:rPr>
                                <w:t>=</w:t>
                              </w:r>
                              <w:r>
                                <w:rPr>
                                  <w:color w:val="FF9D00"/>
                                  <w:spacing w:val="5"/>
                                  <w:w w:val="125"/>
                                  <w:sz w:val="16"/>
                                </w:rPr>
                                <w:t xml:space="preserve"> </w:t>
                              </w:r>
                              <w:r>
                                <w:rPr>
                                  <w:color w:val="FFFFFF"/>
                                  <w:w w:val="125"/>
                                  <w:sz w:val="16"/>
                                </w:rPr>
                                <w:t>dt_model</w:t>
                              </w:r>
                              <w:r>
                                <w:rPr>
                                  <w:color w:val="E0EEFF"/>
                                  <w:w w:val="125"/>
                                  <w:sz w:val="16"/>
                                </w:rPr>
                                <w:t>.</w:t>
                              </w:r>
                              <w:r>
                                <w:rPr>
                                  <w:color w:val="FFC500"/>
                                  <w:w w:val="125"/>
                                  <w:sz w:val="16"/>
                                </w:rPr>
                                <w:t>predict_proba</w:t>
                              </w:r>
                              <w:r>
                                <w:rPr>
                                  <w:color w:val="E0EEFF"/>
                                  <w:w w:val="125"/>
                                  <w:sz w:val="16"/>
                                </w:rPr>
                                <w:t>(</w:t>
                              </w:r>
                              <w:r>
                                <w:rPr>
                                  <w:color w:val="FFFFFF"/>
                                  <w:w w:val="125"/>
                                  <w:sz w:val="16"/>
                                </w:rPr>
                                <w:t>x_valid</w:t>
                              </w:r>
                              <w:r>
                                <w:rPr>
                                  <w:color w:val="E0EEFF"/>
                                  <w:w w:val="125"/>
                                  <w:sz w:val="16"/>
                                </w:rPr>
                                <w:t>)[:,</w:t>
                              </w:r>
                              <w:r>
                                <w:rPr>
                                  <w:color w:val="E0EEFF"/>
                                  <w:spacing w:val="7"/>
                                  <w:w w:val="125"/>
                                  <w:sz w:val="16"/>
                                </w:rPr>
                                <w:t xml:space="preserve"> </w:t>
                              </w:r>
                              <w:r>
                                <w:rPr>
                                  <w:color w:val="FF618B"/>
                                  <w:spacing w:val="-5"/>
                                  <w:w w:val="125"/>
                                  <w:sz w:val="16"/>
                                </w:rPr>
                                <w:t>1</w:t>
                              </w:r>
                              <w:r>
                                <w:rPr>
                                  <w:color w:val="E0EEFF"/>
                                  <w:spacing w:val="-5"/>
                                  <w:w w:val="125"/>
                                  <w:sz w:val="16"/>
                                </w:rPr>
                                <w:t>]</w:t>
                              </w:r>
                            </w:p>
                            <w:p>
                              <w:pPr>
                                <w:spacing w:before="42" w:line="295" w:lineRule="auto"/>
                                <w:ind w:left="0" w:right="3845" w:firstLine="0"/>
                                <w:jc w:val="left"/>
                                <w:rPr>
                                  <w:sz w:val="16"/>
                                </w:rPr>
                              </w:pPr>
                              <w:r>
                                <w:rPr>
                                  <w:color w:val="FFFFFF"/>
                                  <w:spacing w:val="-2"/>
                                  <w:w w:val="130"/>
                                  <w:sz w:val="16"/>
                                </w:rPr>
                                <w:t>fpr_dtc</w:t>
                              </w:r>
                              <w:r>
                                <w:rPr>
                                  <w:color w:val="E0EEFF"/>
                                  <w:spacing w:val="-2"/>
                                  <w:w w:val="130"/>
                                  <w:sz w:val="16"/>
                                </w:rPr>
                                <w:t>,</w:t>
                              </w:r>
                              <w:r>
                                <w:rPr>
                                  <w:color w:val="E0EEFF"/>
                                  <w:spacing w:val="8"/>
                                  <w:w w:val="130"/>
                                  <w:sz w:val="16"/>
                                </w:rPr>
                                <w:t xml:space="preserve"> </w:t>
                              </w:r>
                              <w:r>
                                <w:rPr>
                                  <w:color w:val="FFFFFF"/>
                                  <w:spacing w:val="-2"/>
                                  <w:w w:val="130"/>
                                  <w:sz w:val="16"/>
                                </w:rPr>
                                <w:t>tpr_dtc</w:t>
                              </w:r>
                              <w:r>
                                <w:rPr>
                                  <w:color w:val="E0EEFF"/>
                                  <w:spacing w:val="-2"/>
                                  <w:w w:val="130"/>
                                  <w:sz w:val="16"/>
                                </w:rPr>
                                <w:t>,</w:t>
                              </w:r>
                              <w:r>
                                <w:rPr>
                                  <w:color w:val="E0EEFF"/>
                                  <w:spacing w:val="8"/>
                                  <w:w w:val="130"/>
                                  <w:sz w:val="16"/>
                                </w:rPr>
                                <w:t xml:space="preserve"> </w:t>
                              </w:r>
                              <w:r>
                                <w:rPr>
                                  <w:color w:val="FFFFFF"/>
                                  <w:spacing w:val="-2"/>
                                  <w:w w:val="130"/>
                                  <w:sz w:val="16"/>
                                </w:rPr>
                                <w:t>thresholds_dtc</w:t>
                              </w:r>
                              <w:r>
                                <w:rPr>
                                  <w:color w:val="FFFFFF"/>
                                  <w:spacing w:val="8"/>
                                  <w:w w:val="130"/>
                                  <w:sz w:val="16"/>
                                </w:rPr>
                                <w:t xml:space="preserve"> </w:t>
                              </w:r>
                              <w:r>
                                <w:rPr>
                                  <w:color w:val="FF9D00"/>
                                  <w:spacing w:val="-2"/>
                                  <w:w w:val="130"/>
                                  <w:sz w:val="16"/>
                                </w:rPr>
                                <w:t xml:space="preserve">= </w:t>
                              </w:r>
                              <w:r>
                                <w:rPr>
                                  <w:color w:val="FFC500"/>
                                  <w:spacing w:val="-2"/>
                                  <w:w w:val="130"/>
                                  <w:sz w:val="16"/>
                                </w:rPr>
                                <w:t>roc_curve</w:t>
                              </w:r>
                              <w:r>
                                <w:rPr>
                                  <w:color w:val="E0EEFF"/>
                                  <w:spacing w:val="-2"/>
                                  <w:w w:val="130"/>
                                  <w:sz w:val="16"/>
                                </w:rPr>
                                <w:t>(</w:t>
                              </w:r>
                              <w:r>
                                <w:rPr>
                                  <w:color w:val="FFFFFF"/>
                                  <w:spacing w:val="-2"/>
                                  <w:w w:val="130"/>
                                  <w:sz w:val="16"/>
                                </w:rPr>
                                <w:t>y_valid</w:t>
                              </w:r>
                              <w:r>
                                <w:rPr>
                                  <w:color w:val="E0EEFF"/>
                                  <w:spacing w:val="-2"/>
                                  <w:w w:val="130"/>
                                  <w:sz w:val="16"/>
                                </w:rPr>
                                <w:t xml:space="preserve">, </w:t>
                              </w:r>
                              <w:r>
                                <w:rPr>
                                  <w:color w:val="FFFFFF"/>
                                  <w:spacing w:val="-2"/>
                                  <w:w w:val="130"/>
                                  <w:sz w:val="16"/>
                                </w:rPr>
                                <w:t>y_score_dtc</w:t>
                              </w:r>
                              <w:r>
                                <w:rPr>
                                  <w:color w:val="E0EEFF"/>
                                  <w:spacing w:val="-2"/>
                                  <w:w w:val="130"/>
                                  <w:sz w:val="16"/>
                                </w:rPr>
                                <w:t xml:space="preserve">) </w:t>
                              </w:r>
                              <w:r>
                                <w:rPr>
                                  <w:color w:val="FFFFFF"/>
                                  <w:spacing w:val="-2"/>
                                  <w:w w:val="130"/>
                                  <w:sz w:val="16"/>
                                </w:rPr>
                                <w:t>roc_auc_dtc</w:t>
                              </w:r>
                              <w:r>
                                <w:rPr>
                                  <w:color w:val="FFFFFF"/>
                                  <w:spacing w:val="16"/>
                                  <w:w w:val="130"/>
                                  <w:sz w:val="16"/>
                                </w:rPr>
                                <w:t xml:space="preserve"> </w:t>
                              </w:r>
                              <w:r>
                                <w:rPr>
                                  <w:color w:val="FF9D00"/>
                                  <w:spacing w:val="-2"/>
                                  <w:w w:val="130"/>
                                  <w:sz w:val="16"/>
                                </w:rPr>
                                <w:t xml:space="preserve">= </w:t>
                              </w:r>
                              <w:r>
                                <w:rPr>
                                  <w:color w:val="FFC500"/>
                                  <w:spacing w:val="-2"/>
                                  <w:w w:val="130"/>
                                  <w:sz w:val="16"/>
                                </w:rPr>
                                <w:t>roc_auc_score</w:t>
                              </w:r>
                              <w:r>
                                <w:rPr>
                                  <w:color w:val="E0EEFF"/>
                                  <w:spacing w:val="-2"/>
                                  <w:w w:val="130"/>
                                  <w:sz w:val="16"/>
                                </w:rPr>
                                <w:t>(</w:t>
                              </w:r>
                              <w:r>
                                <w:rPr>
                                  <w:color w:val="FFFFFF"/>
                                  <w:spacing w:val="-2"/>
                                  <w:w w:val="130"/>
                                  <w:sz w:val="16"/>
                                </w:rPr>
                                <w:t>y_valid</w:t>
                              </w:r>
                              <w:r>
                                <w:rPr>
                                  <w:color w:val="E0EEFF"/>
                                  <w:spacing w:val="-2"/>
                                  <w:w w:val="130"/>
                                  <w:sz w:val="16"/>
                                </w:rPr>
                                <w:t>,</w:t>
                              </w:r>
                              <w:r>
                                <w:rPr>
                                  <w:color w:val="E0EEFF"/>
                                  <w:spacing w:val="16"/>
                                  <w:w w:val="130"/>
                                  <w:sz w:val="16"/>
                                </w:rPr>
                                <w:t xml:space="preserve"> </w:t>
                              </w:r>
                              <w:r>
                                <w:rPr>
                                  <w:color w:val="FFFFFF"/>
                                  <w:spacing w:val="-2"/>
                                  <w:w w:val="130"/>
                                  <w:sz w:val="16"/>
                                </w:rPr>
                                <w:t>y_score_dtc</w:t>
                              </w:r>
                              <w:r>
                                <w:rPr>
                                  <w:color w:val="E0EEFF"/>
                                  <w:spacing w:val="-2"/>
                                  <w:w w:val="130"/>
                                  <w:sz w:val="16"/>
                                </w:rPr>
                                <w:t xml:space="preserve">) </w:t>
                              </w:r>
                              <w:r>
                                <w:rPr>
                                  <w:color w:val="FFC500"/>
                                  <w:w w:val="130"/>
                                  <w:sz w:val="16"/>
                                </w:rPr>
                                <w:t>plt</w:t>
                              </w:r>
                              <w:r>
                                <w:rPr>
                                  <w:color w:val="E0EEFF"/>
                                  <w:w w:val="130"/>
                                  <w:sz w:val="16"/>
                                </w:rPr>
                                <w:t>.</w:t>
                              </w:r>
                              <w:r>
                                <w:rPr>
                                  <w:color w:val="FFC500"/>
                                  <w:w w:val="130"/>
                                  <w:sz w:val="16"/>
                                </w:rPr>
                                <w:t>figure</w:t>
                              </w:r>
                              <w:r>
                                <w:rPr>
                                  <w:color w:val="E0EEFF"/>
                                  <w:w w:val="130"/>
                                  <w:sz w:val="16"/>
                                </w:rPr>
                                <w:t>(figsize</w:t>
                              </w:r>
                              <w:r>
                                <w:rPr>
                                  <w:color w:val="FF9D00"/>
                                  <w:w w:val="130"/>
                                  <w:sz w:val="16"/>
                                </w:rPr>
                                <w:t>=</w:t>
                              </w:r>
                              <w:r>
                                <w:rPr>
                                  <w:color w:val="E0EEFF"/>
                                  <w:w w:val="130"/>
                                  <w:sz w:val="16"/>
                                </w:rPr>
                                <w:t>(</w:t>
                              </w:r>
                              <w:r>
                                <w:rPr>
                                  <w:color w:val="FF618B"/>
                                  <w:w w:val="130"/>
                                  <w:sz w:val="16"/>
                                </w:rPr>
                                <w:t>8</w:t>
                              </w:r>
                              <w:r>
                                <w:rPr>
                                  <w:color w:val="E0EEFF"/>
                                  <w:w w:val="130"/>
                                  <w:sz w:val="16"/>
                                </w:rPr>
                                <w:t xml:space="preserve">, </w:t>
                              </w:r>
                              <w:r>
                                <w:rPr>
                                  <w:color w:val="FF618B"/>
                                  <w:w w:val="130"/>
                                  <w:sz w:val="16"/>
                                </w:rPr>
                                <w:t>6</w:t>
                              </w:r>
                              <w:r>
                                <w:rPr>
                                  <w:color w:val="E0EEFF"/>
                                  <w:w w:val="130"/>
                                  <w:sz w:val="16"/>
                                </w:rPr>
                                <w:t>))</w:t>
                              </w:r>
                            </w:p>
                            <w:p>
                              <w:pPr>
                                <w:spacing w:before="0" w:line="295" w:lineRule="auto"/>
                                <w:ind w:left="0" w:right="0" w:firstLine="0"/>
                                <w:jc w:val="left"/>
                                <w:rPr>
                                  <w:sz w:val="16"/>
                                </w:rPr>
                              </w:pPr>
                              <w:r>
                                <w:rPr>
                                  <w:color w:val="FFC500"/>
                                  <w:w w:val="135"/>
                                  <w:sz w:val="16"/>
                                </w:rPr>
                                <w:t>plt</w:t>
                              </w:r>
                              <w:r>
                                <w:rPr>
                                  <w:color w:val="E0EEFF"/>
                                  <w:w w:val="135"/>
                                  <w:sz w:val="16"/>
                                </w:rPr>
                                <w:t>.</w:t>
                              </w:r>
                              <w:r>
                                <w:rPr>
                                  <w:color w:val="FFC500"/>
                                  <w:w w:val="135"/>
                                  <w:sz w:val="16"/>
                                </w:rPr>
                                <w:t>plot</w:t>
                              </w:r>
                              <w:r>
                                <w:rPr>
                                  <w:color w:val="E0EEFF"/>
                                  <w:w w:val="135"/>
                                  <w:sz w:val="16"/>
                                </w:rPr>
                                <w:t>(</w:t>
                              </w:r>
                              <w:r>
                                <w:rPr>
                                  <w:color w:val="FFFFFF"/>
                                  <w:w w:val="135"/>
                                  <w:sz w:val="16"/>
                                </w:rPr>
                                <w:t>fpr_gnb</w:t>
                              </w:r>
                              <w:r>
                                <w:rPr>
                                  <w:color w:val="E0EEFF"/>
                                  <w:w w:val="135"/>
                                  <w:sz w:val="16"/>
                                </w:rPr>
                                <w:t xml:space="preserve">, </w:t>
                              </w:r>
                              <w:r>
                                <w:rPr>
                                  <w:color w:val="FFFFFF"/>
                                  <w:w w:val="135"/>
                                  <w:sz w:val="16"/>
                                </w:rPr>
                                <w:t>tpr_gnb</w:t>
                              </w:r>
                              <w:r>
                                <w:rPr>
                                  <w:color w:val="E0EEFF"/>
                                  <w:w w:val="135"/>
                                  <w:sz w:val="16"/>
                                </w:rPr>
                                <w:t>, color</w:t>
                              </w:r>
                              <w:r>
                                <w:rPr>
                                  <w:color w:val="FF9D00"/>
                                  <w:w w:val="135"/>
                                  <w:sz w:val="16"/>
                                </w:rPr>
                                <w:t>=</w:t>
                              </w:r>
                              <w:r>
                                <w:rPr>
                                  <w:color w:val="92FB79"/>
                                  <w:w w:val="135"/>
                                  <w:sz w:val="16"/>
                                </w:rPr>
                                <w:t>'</w:t>
                              </w:r>
                              <w:r>
                                <w:rPr>
                                  <w:color w:val="A4FF90"/>
                                  <w:w w:val="135"/>
                                  <w:sz w:val="16"/>
                                </w:rPr>
                                <w:t>blue</w:t>
                              </w:r>
                              <w:r>
                                <w:rPr>
                                  <w:color w:val="92FB79"/>
                                  <w:w w:val="135"/>
                                  <w:sz w:val="16"/>
                                </w:rPr>
                                <w:t>'</w:t>
                              </w:r>
                              <w:r>
                                <w:rPr>
                                  <w:color w:val="E0EEFF"/>
                                  <w:w w:val="135"/>
                                  <w:sz w:val="16"/>
                                </w:rPr>
                                <w:t>, lw</w:t>
                              </w:r>
                              <w:r>
                                <w:rPr>
                                  <w:color w:val="FF9D00"/>
                                  <w:w w:val="135"/>
                                  <w:sz w:val="16"/>
                                </w:rPr>
                                <w:t>=</w:t>
                              </w:r>
                              <w:r>
                                <w:rPr>
                                  <w:color w:val="FF618B"/>
                                  <w:w w:val="135"/>
                                  <w:sz w:val="16"/>
                                </w:rPr>
                                <w:t>2</w:t>
                              </w:r>
                              <w:r>
                                <w:rPr>
                                  <w:color w:val="E0EEFF"/>
                                  <w:w w:val="135"/>
                                  <w:sz w:val="16"/>
                                </w:rPr>
                                <w:t>, label</w:t>
                              </w:r>
                              <w:r>
                                <w:rPr>
                                  <w:color w:val="FF9D00"/>
                                  <w:w w:val="135"/>
                                  <w:sz w:val="16"/>
                                </w:rPr>
                                <w:t>=</w:t>
                              </w:r>
                              <w:r>
                                <w:rPr>
                                  <w:color w:val="92FB79"/>
                                  <w:w w:val="135"/>
                                  <w:sz w:val="16"/>
                                </w:rPr>
                                <w:t xml:space="preserve">' </w:t>
                              </w:r>
                              <w:r>
                                <w:rPr>
                                  <w:color w:val="A4FF90"/>
                                  <w:w w:val="135"/>
                                  <w:sz w:val="16"/>
                                </w:rPr>
                                <w:t xml:space="preserve">aive </w:t>
                              </w:r>
                              <w:r>
                                <w:rPr>
                                  <w:color w:val="A4FF90"/>
                                  <w:w w:val="125"/>
                                  <w:sz w:val="16"/>
                                </w:rPr>
                                <w:t>Bayes</w:t>
                              </w:r>
                              <w:r>
                                <w:rPr>
                                  <w:color w:val="A4FF90"/>
                                  <w:spacing w:val="11"/>
                                  <w:w w:val="125"/>
                                  <w:sz w:val="16"/>
                                </w:rPr>
                                <w:t xml:space="preserve"> </w:t>
                              </w:r>
                              <w:r>
                                <w:rPr>
                                  <w:color w:val="A4FF90"/>
                                  <w:w w:val="125"/>
                                  <w:sz w:val="16"/>
                                </w:rPr>
                                <w:t xml:space="preserve">ROC </w:t>
                              </w:r>
                              <w:r>
                                <w:rPr>
                                  <w:color w:val="A4FF90"/>
                                  <w:w w:val="135"/>
                                  <w:sz w:val="16"/>
                                </w:rPr>
                                <w:t xml:space="preserve">curve </w:t>
                              </w:r>
                              <w:r>
                                <w:rPr>
                                  <w:color w:val="A4FF90"/>
                                  <w:w w:val="125"/>
                                  <w:sz w:val="16"/>
                                </w:rPr>
                                <w:t>(AUC =</w:t>
                              </w:r>
                              <w:r>
                                <w:rPr>
                                  <w:color w:val="A4FF90"/>
                                  <w:w w:val="134"/>
                                  <w:sz w:val="16"/>
                                </w:rPr>
                                <w:t xml:space="preserve"> </w:t>
                              </w:r>
                              <w:r>
                                <w:rPr>
                                  <w:color w:val="FF618B"/>
                                  <w:spacing w:val="-1"/>
                                  <w:w w:val="153"/>
                                  <w:sz w:val="16"/>
                                </w:rPr>
                                <w:t>{</w:t>
                              </w:r>
                              <w:r>
                                <w:rPr>
                                  <w:color w:val="FFC500"/>
                                  <w:spacing w:val="-1"/>
                                  <w:w w:val="153"/>
                                  <w:sz w:val="16"/>
                                </w:rPr>
                                <w:t>:.</w:t>
                              </w:r>
                              <w:r>
                                <w:rPr>
                                  <w:color w:val="FFC500"/>
                                  <w:spacing w:val="-1"/>
                                  <w:w w:val="105"/>
                                  <w:sz w:val="16"/>
                                </w:rPr>
                                <w:t>2</w:t>
                              </w:r>
                              <w:r>
                                <w:rPr>
                                  <w:color w:val="FFC500"/>
                                  <w:spacing w:val="-1"/>
                                  <w:w w:val="152"/>
                                  <w:sz w:val="16"/>
                                </w:rPr>
                                <w:t>f</w:t>
                              </w:r>
                              <w:r>
                                <w:rPr>
                                  <w:color w:val="FF618B"/>
                                  <w:spacing w:val="-1"/>
                                  <w:w w:val="153"/>
                                  <w:sz w:val="16"/>
                                </w:rPr>
                                <w:t>}</w:t>
                              </w:r>
                              <w:r>
                                <w:rPr>
                                  <w:color w:val="A4FF90"/>
                                  <w:spacing w:val="-1"/>
                                  <w:w w:val="153"/>
                                  <w:sz w:val="16"/>
                                </w:rPr>
                                <w:t>)</w:t>
                              </w:r>
                              <w:r>
                                <w:rPr>
                                  <w:color w:val="92FB79"/>
                                  <w:spacing w:val="-1"/>
                                  <w:w w:val="362"/>
                                  <w:sz w:val="16"/>
                                </w:rPr>
                                <w:t>'</w:t>
                              </w:r>
                              <w:r>
                                <w:rPr>
                                  <w:color w:val="E0EEFF"/>
                                  <w:spacing w:val="-1"/>
                                  <w:w w:val="153"/>
                                  <w:sz w:val="16"/>
                                </w:rPr>
                                <w:t>.</w:t>
                              </w:r>
                              <w:r>
                                <w:rPr>
                                  <w:color w:val="FFC500"/>
                                  <w:spacing w:val="-1"/>
                                  <w:w w:val="152"/>
                                  <w:sz w:val="16"/>
                                </w:rPr>
                                <w:t>f</w:t>
                              </w:r>
                              <w:r>
                                <w:rPr>
                                  <w:color w:val="FFC500"/>
                                  <w:spacing w:val="-1"/>
                                  <w:w w:val="102"/>
                                  <w:sz w:val="16"/>
                                </w:rPr>
                                <w:t>o</w:t>
                              </w:r>
                              <w:r>
                                <w:rPr>
                                  <w:color w:val="FFC500"/>
                                  <w:spacing w:val="-1"/>
                                  <w:w w:val="144"/>
                                  <w:sz w:val="16"/>
                                </w:rPr>
                                <w:t>r</w:t>
                              </w:r>
                              <w:r>
                                <w:rPr>
                                  <w:color w:val="FFC500"/>
                                  <w:spacing w:val="-1"/>
                                  <w:w w:val="64"/>
                                  <w:sz w:val="16"/>
                                </w:rPr>
                                <w:t>m</w:t>
                              </w:r>
                              <w:r>
                                <w:rPr>
                                  <w:color w:val="FFC500"/>
                                  <w:spacing w:val="-1"/>
                                  <w:w w:val="105"/>
                                  <w:sz w:val="16"/>
                                </w:rPr>
                                <w:t>a</w:t>
                              </w:r>
                              <w:r>
                                <w:rPr>
                                  <w:color w:val="FFC500"/>
                                  <w:spacing w:val="1"/>
                                  <w:w w:val="141"/>
                                  <w:sz w:val="16"/>
                                </w:rPr>
                                <w:t>t</w:t>
                              </w:r>
                              <w:r>
                                <w:rPr>
                                  <w:color w:val="E0EEFF"/>
                                  <w:spacing w:val="-1"/>
                                  <w:w w:val="153"/>
                                  <w:sz w:val="16"/>
                                </w:rPr>
                                <w:t>(</w:t>
                              </w:r>
                              <w:r>
                                <w:rPr>
                                  <w:color w:val="FFFFFF"/>
                                  <w:spacing w:val="-1"/>
                                  <w:w w:val="144"/>
                                  <w:sz w:val="16"/>
                                </w:rPr>
                                <w:t>r</w:t>
                              </w:r>
                              <w:r>
                                <w:rPr>
                                  <w:color w:val="FFFFFF"/>
                                  <w:spacing w:val="-1"/>
                                  <w:w w:val="102"/>
                                  <w:sz w:val="16"/>
                                </w:rPr>
                                <w:t>o</w:t>
                              </w:r>
                              <w:r>
                                <w:rPr>
                                  <w:color w:val="FFFFFF"/>
                                  <w:spacing w:val="-1"/>
                                  <w:w w:val="112"/>
                                  <w:sz w:val="16"/>
                                </w:rPr>
                                <w:t>c</w:t>
                              </w:r>
                              <w:r>
                                <w:rPr>
                                  <w:color w:val="FFFFFF"/>
                                  <w:spacing w:val="-1"/>
                                  <w:w w:val="105"/>
                                  <w:sz w:val="16"/>
                                </w:rPr>
                                <w:t>_a</w:t>
                              </w:r>
                              <w:r>
                                <w:rPr>
                                  <w:color w:val="FFFFFF"/>
                                  <w:spacing w:val="-1"/>
                                  <w:sz w:val="16"/>
                                </w:rPr>
                                <w:t>u</w:t>
                              </w:r>
                              <w:r>
                                <w:rPr>
                                  <w:color w:val="FFFFFF"/>
                                  <w:spacing w:val="-1"/>
                                  <w:w w:val="112"/>
                                  <w:sz w:val="16"/>
                                </w:rPr>
                                <w:t>c</w:t>
                              </w:r>
                              <w:r>
                                <w:rPr>
                                  <w:color w:val="FFFFFF"/>
                                  <w:spacing w:val="-1"/>
                                  <w:w w:val="105"/>
                                  <w:sz w:val="16"/>
                                </w:rPr>
                                <w:t>_</w:t>
                              </w:r>
                              <w:r>
                                <w:rPr>
                                  <w:color w:val="FFFFFF"/>
                                  <w:spacing w:val="-1"/>
                                  <w:w w:val="110"/>
                                  <w:sz w:val="16"/>
                                </w:rPr>
                                <w:t>g</w:t>
                              </w:r>
                              <w:r>
                                <w:rPr>
                                  <w:color w:val="FFFFFF"/>
                                  <w:spacing w:val="-1"/>
                                  <w:sz w:val="16"/>
                                </w:rPr>
                                <w:t>n</w:t>
                              </w:r>
                              <w:r>
                                <w:rPr>
                                  <w:color w:val="FFFFFF"/>
                                  <w:spacing w:val="1"/>
                                  <w:w w:val="98"/>
                                  <w:sz w:val="16"/>
                                </w:rPr>
                                <w:t>b</w:t>
                              </w:r>
                              <w:r>
                                <w:rPr>
                                  <w:color w:val="E0EEFF"/>
                                  <w:spacing w:val="-1"/>
                                  <w:w w:val="153"/>
                                  <w:sz w:val="16"/>
                                </w:rPr>
                                <w:t>)</w:t>
                              </w:r>
                              <w:r>
                                <w:rPr>
                                  <w:color w:val="E0EEFF"/>
                                  <w:w w:val="153"/>
                                  <w:sz w:val="16"/>
                                </w:rPr>
                                <w:t>)</w:t>
                              </w:r>
                              <w:r>
                                <w:rPr>
                                  <w:color w:val="E0EEFF"/>
                                  <w:spacing w:val="-1"/>
                                  <w:w w:val="134"/>
                                  <w:sz w:val="16"/>
                                </w:rPr>
                                <w:t xml:space="preserve"> </w:t>
                              </w:r>
                              <w:r>
                                <w:rPr>
                                  <w:color w:val="FFC500"/>
                                  <w:w w:val="135"/>
                                  <w:sz w:val="16"/>
                                </w:rPr>
                                <w:t>plt</w:t>
                              </w:r>
                              <w:r>
                                <w:rPr>
                                  <w:color w:val="E0EEFF"/>
                                  <w:w w:val="135"/>
                                  <w:sz w:val="16"/>
                                </w:rPr>
                                <w:t>.</w:t>
                              </w:r>
                              <w:r>
                                <w:rPr>
                                  <w:color w:val="FFC500"/>
                                  <w:w w:val="135"/>
                                  <w:sz w:val="16"/>
                                </w:rPr>
                                <w:t>plot</w:t>
                              </w:r>
                              <w:r>
                                <w:rPr>
                                  <w:color w:val="E0EEFF"/>
                                  <w:w w:val="135"/>
                                  <w:sz w:val="16"/>
                                </w:rPr>
                                <w:t>(</w:t>
                              </w:r>
                              <w:r>
                                <w:rPr>
                                  <w:color w:val="FFFFFF"/>
                                  <w:w w:val="135"/>
                                  <w:sz w:val="16"/>
                                </w:rPr>
                                <w:t>fpr_dtc</w:t>
                              </w:r>
                              <w:r>
                                <w:rPr>
                                  <w:color w:val="E0EEFF"/>
                                  <w:w w:val="135"/>
                                  <w:sz w:val="16"/>
                                </w:rPr>
                                <w:t xml:space="preserve">, </w:t>
                              </w:r>
                              <w:r>
                                <w:rPr>
                                  <w:color w:val="FFFFFF"/>
                                  <w:w w:val="135"/>
                                  <w:sz w:val="16"/>
                                </w:rPr>
                                <w:t>tpr_dtc</w:t>
                              </w:r>
                              <w:r>
                                <w:rPr>
                                  <w:color w:val="E0EEFF"/>
                                  <w:w w:val="135"/>
                                  <w:sz w:val="16"/>
                                </w:rPr>
                                <w:t>,</w:t>
                              </w:r>
                              <w:r>
                                <w:rPr>
                                  <w:color w:val="E0EEFF"/>
                                  <w:spacing w:val="-1"/>
                                  <w:w w:val="135"/>
                                  <w:sz w:val="16"/>
                                </w:rPr>
                                <w:t xml:space="preserve"> </w:t>
                              </w:r>
                              <w:r>
                                <w:rPr>
                                  <w:color w:val="E0EEFF"/>
                                  <w:w w:val="135"/>
                                  <w:sz w:val="16"/>
                                </w:rPr>
                                <w:t>color</w:t>
                              </w:r>
                              <w:r>
                                <w:rPr>
                                  <w:color w:val="FF9D00"/>
                                  <w:w w:val="135"/>
                                  <w:sz w:val="16"/>
                                </w:rPr>
                                <w:t>=</w:t>
                              </w:r>
                              <w:r>
                                <w:rPr>
                                  <w:color w:val="92FB79"/>
                                  <w:w w:val="135"/>
                                  <w:sz w:val="16"/>
                                </w:rPr>
                                <w:t>'</w:t>
                              </w:r>
                              <w:r>
                                <w:rPr>
                                  <w:color w:val="A4FF90"/>
                                  <w:w w:val="135"/>
                                  <w:sz w:val="16"/>
                                </w:rPr>
                                <w:t>green</w:t>
                              </w:r>
                              <w:r>
                                <w:rPr>
                                  <w:color w:val="92FB79"/>
                                  <w:w w:val="135"/>
                                  <w:sz w:val="16"/>
                                </w:rPr>
                                <w:t>'</w:t>
                              </w:r>
                              <w:r>
                                <w:rPr>
                                  <w:color w:val="E0EEFF"/>
                                  <w:w w:val="135"/>
                                  <w:sz w:val="16"/>
                                </w:rPr>
                                <w:t>,</w:t>
                              </w:r>
                              <w:r>
                                <w:rPr>
                                  <w:color w:val="E0EEFF"/>
                                  <w:spacing w:val="-1"/>
                                  <w:w w:val="135"/>
                                  <w:sz w:val="16"/>
                                </w:rPr>
                                <w:t xml:space="preserve"> </w:t>
                              </w:r>
                              <w:r>
                                <w:rPr>
                                  <w:color w:val="E0EEFF"/>
                                  <w:w w:val="135"/>
                                  <w:sz w:val="16"/>
                                </w:rPr>
                                <w:t>lw</w:t>
                              </w:r>
                              <w:r>
                                <w:rPr>
                                  <w:color w:val="FF9D00"/>
                                  <w:w w:val="135"/>
                                  <w:sz w:val="16"/>
                                </w:rPr>
                                <w:t>=</w:t>
                              </w:r>
                              <w:r>
                                <w:rPr>
                                  <w:color w:val="FF618B"/>
                                  <w:w w:val="135"/>
                                  <w:sz w:val="16"/>
                                </w:rPr>
                                <w:t>2</w:t>
                              </w:r>
                              <w:r>
                                <w:rPr>
                                  <w:color w:val="E0EEFF"/>
                                  <w:w w:val="135"/>
                                  <w:sz w:val="16"/>
                                </w:rPr>
                                <w:t>, label</w:t>
                              </w:r>
                              <w:r>
                                <w:rPr>
                                  <w:color w:val="FF9D00"/>
                                  <w:w w:val="135"/>
                                  <w:sz w:val="16"/>
                                </w:rPr>
                                <w:t>=</w:t>
                              </w:r>
                              <w:r>
                                <w:rPr>
                                  <w:color w:val="92FB79"/>
                                  <w:w w:val="135"/>
                                  <w:sz w:val="16"/>
                                </w:rPr>
                                <w:t>'</w:t>
                              </w:r>
                              <w:r>
                                <w:rPr>
                                  <w:color w:val="A4FF90"/>
                                  <w:w w:val="135"/>
                                  <w:sz w:val="16"/>
                                </w:rPr>
                                <w:t xml:space="preserve">Decision </w:t>
                              </w:r>
                              <w:r>
                                <w:rPr>
                                  <w:color w:val="A4FF90"/>
                                  <w:w w:val="125"/>
                                  <w:sz w:val="16"/>
                                </w:rPr>
                                <w:t>Tree</w:t>
                              </w:r>
                              <w:r>
                                <w:rPr>
                                  <w:color w:val="A4FF90"/>
                                  <w:spacing w:val="5"/>
                                  <w:w w:val="125"/>
                                  <w:sz w:val="16"/>
                                </w:rPr>
                                <w:t xml:space="preserve"> </w:t>
                              </w:r>
                              <w:r>
                                <w:rPr>
                                  <w:color w:val="A4FF90"/>
                                  <w:w w:val="125"/>
                                  <w:sz w:val="16"/>
                                </w:rPr>
                                <w:t>ROC</w:t>
                              </w:r>
                              <w:r>
                                <w:rPr>
                                  <w:color w:val="A4FF90"/>
                                  <w:w w:val="135"/>
                                  <w:sz w:val="16"/>
                                </w:rPr>
                                <w:t xml:space="preserve"> curve</w:t>
                              </w:r>
                              <w:r>
                                <w:rPr>
                                  <w:color w:val="A4FF90"/>
                                  <w:spacing w:val="-1"/>
                                  <w:w w:val="135"/>
                                  <w:sz w:val="16"/>
                                </w:rPr>
                                <w:t xml:space="preserve"> </w:t>
                              </w:r>
                              <w:r>
                                <w:rPr>
                                  <w:color w:val="A4FF90"/>
                                  <w:w w:val="125"/>
                                  <w:sz w:val="16"/>
                                </w:rPr>
                                <w:t>(AUC</w:t>
                              </w:r>
                              <w:r>
                                <w:rPr>
                                  <w:color w:val="A4FF90"/>
                                  <w:spacing w:val="5"/>
                                  <w:w w:val="125"/>
                                  <w:sz w:val="16"/>
                                </w:rPr>
                                <w:t xml:space="preserve"> </w:t>
                              </w:r>
                              <w:r>
                                <w:rPr>
                                  <w:color w:val="A4FF90"/>
                                  <w:w w:val="125"/>
                                  <w:sz w:val="16"/>
                                </w:rPr>
                                <w:t>=</w:t>
                              </w:r>
                            </w:p>
                            <w:p>
                              <w:pPr>
                                <w:spacing w:before="0" w:line="185" w:lineRule="exact"/>
                                <w:ind w:left="0" w:right="0" w:firstLine="0"/>
                                <w:jc w:val="left"/>
                                <w:rPr>
                                  <w:sz w:val="16"/>
                                </w:rPr>
                              </w:pPr>
                              <w:r>
                                <w:rPr>
                                  <w:color w:val="FF618B"/>
                                  <w:spacing w:val="-3"/>
                                  <w:w w:val="162"/>
                                  <w:sz w:val="16"/>
                                </w:rPr>
                                <w:t>{</w:t>
                              </w:r>
                              <w:r>
                                <w:rPr>
                                  <w:color w:val="FFC500"/>
                                  <w:spacing w:val="-3"/>
                                  <w:w w:val="162"/>
                                  <w:sz w:val="16"/>
                                </w:rPr>
                                <w:t>:.</w:t>
                              </w:r>
                              <w:r>
                                <w:rPr>
                                  <w:color w:val="FFC500"/>
                                  <w:spacing w:val="-3"/>
                                  <w:w w:val="114"/>
                                  <w:sz w:val="16"/>
                                </w:rPr>
                                <w:t>2</w:t>
                              </w:r>
                              <w:r>
                                <w:rPr>
                                  <w:color w:val="FFC500"/>
                                  <w:spacing w:val="-3"/>
                                  <w:w w:val="161"/>
                                  <w:sz w:val="16"/>
                                </w:rPr>
                                <w:t>f</w:t>
                              </w:r>
                              <w:r>
                                <w:rPr>
                                  <w:color w:val="FF618B"/>
                                  <w:spacing w:val="-3"/>
                                  <w:w w:val="162"/>
                                  <w:sz w:val="16"/>
                                </w:rPr>
                                <w:t>}</w:t>
                              </w:r>
                              <w:r>
                                <w:rPr>
                                  <w:color w:val="A4FF90"/>
                                  <w:spacing w:val="-3"/>
                                  <w:w w:val="162"/>
                                  <w:sz w:val="16"/>
                                </w:rPr>
                                <w:t>)</w:t>
                              </w:r>
                              <w:r>
                                <w:rPr>
                                  <w:color w:val="92FB79"/>
                                  <w:spacing w:val="-3"/>
                                  <w:w w:val="371"/>
                                  <w:sz w:val="16"/>
                                </w:rPr>
                                <w:t>'</w:t>
                              </w:r>
                              <w:r>
                                <w:rPr>
                                  <w:color w:val="E0EEFF"/>
                                  <w:spacing w:val="-1"/>
                                  <w:w w:val="162"/>
                                  <w:sz w:val="16"/>
                                </w:rPr>
                                <w:t>.</w:t>
                              </w:r>
                              <w:r>
                                <w:rPr>
                                  <w:color w:val="FFC500"/>
                                  <w:spacing w:val="-3"/>
                                  <w:w w:val="161"/>
                                  <w:sz w:val="16"/>
                                </w:rPr>
                                <w:t>f</w:t>
                              </w:r>
                              <w:r>
                                <w:rPr>
                                  <w:color w:val="FFC500"/>
                                  <w:spacing w:val="-3"/>
                                  <w:w w:val="111"/>
                                  <w:sz w:val="16"/>
                                </w:rPr>
                                <w:t>o</w:t>
                              </w:r>
                              <w:r>
                                <w:rPr>
                                  <w:color w:val="FFC500"/>
                                  <w:spacing w:val="-3"/>
                                  <w:w w:val="153"/>
                                  <w:sz w:val="16"/>
                                </w:rPr>
                                <w:t>r</w:t>
                              </w:r>
                              <w:r>
                                <w:rPr>
                                  <w:color w:val="FFC500"/>
                                  <w:spacing w:val="-3"/>
                                  <w:w w:val="73"/>
                                  <w:sz w:val="16"/>
                                </w:rPr>
                                <w:t>m</w:t>
                              </w:r>
                              <w:r>
                                <w:rPr>
                                  <w:color w:val="FFC500"/>
                                  <w:spacing w:val="-3"/>
                                  <w:w w:val="114"/>
                                  <w:sz w:val="16"/>
                                </w:rPr>
                                <w:t>a</w:t>
                              </w:r>
                              <w:r>
                                <w:rPr>
                                  <w:color w:val="FFC500"/>
                                  <w:spacing w:val="-3"/>
                                  <w:w w:val="150"/>
                                  <w:sz w:val="16"/>
                                </w:rPr>
                                <w:t>t</w:t>
                              </w:r>
                              <w:r>
                                <w:rPr>
                                  <w:color w:val="E0EEFF"/>
                                  <w:spacing w:val="-3"/>
                                  <w:w w:val="162"/>
                                  <w:sz w:val="16"/>
                                </w:rPr>
                                <w:t>(</w:t>
                              </w:r>
                              <w:r>
                                <w:rPr>
                                  <w:color w:val="FFFFFF"/>
                                  <w:spacing w:val="-3"/>
                                  <w:w w:val="153"/>
                                  <w:sz w:val="16"/>
                                </w:rPr>
                                <w:t>r</w:t>
                              </w:r>
                              <w:r>
                                <w:rPr>
                                  <w:color w:val="FFFFFF"/>
                                  <w:spacing w:val="-3"/>
                                  <w:w w:val="111"/>
                                  <w:sz w:val="16"/>
                                </w:rPr>
                                <w:t>o</w:t>
                              </w:r>
                              <w:r>
                                <w:rPr>
                                  <w:color w:val="FFFFFF"/>
                                  <w:spacing w:val="-3"/>
                                  <w:w w:val="121"/>
                                  <w:sz w:val="16"/>
                                </w:rPr>
                                <w:t>c</w:t>
                              </w:r>
                              <w:r>
                                <w:rPr>
                                  <w:color w:val="FFFFFF"/>
                                  <w:spacing w:val="-3"/>
                                  <w:w w:val="114"/>
                                  <w:sz w:val="16"/>
                                </w:rPr>
                                <w:t>_a</w:t>
                              </w:r>
                              <w:r>
                                <w:rPr>
                                  <w:color w:val="FFFFFF"/>
                                  <w:spacing w:val="-3"/>
                                  <w:w w:val="109"/>
                                  <w:sz w:val="16"/>
                                </w:rPr>
                                <w:t>u</w:t>
                              </w:r>
                              <w:r>
                                <w:rPr>
                                  <w:color w:val="FFFFFF"/>
                                  <w:spacing w:val="-3"/>
                                  <w:w w:val="121"/>
                                  <w:sz w:val="16"/>
                                </w:rPr>
                                <w:t>c</w:t>
                              </w:r>
                              <w:r>
                                <w:rPr>
                                  <w:color w:val="FFFFFF"/>
                                  <w:spacing w:val="-3"/>
                                  <w:w w:val="114"/>
                                  <w:sz w:val="16"/>
                                </w:rPr>
                                <w:t>_</w:t>
                              </w:r>
                              <w:r>
                                <w:rPr>
                                  <w:color w:val="FFFFFF"/>
                                  <w:spacing w:val="-3"/>
                                  <w:w w:val="107"/>
                                  <w:sz w:val="16"/>
                                </w:rPr>
                                <w:t>d</w:t>
                              </w:r>
                              <w:r>
                                <w:rPr>
                                  <w:color w:val="FFFFFF"/>
                                  <w:spacing w:val="-3"/>
                                  <w:w w:val="150"/>
                                  <w:sz w:val="16"/>
                                </w:rPr>
                                <w:t>t</w:t>
                              </w:r>
                              <w:r>
                                <w:rPr>
                                  <w:color w:val="FFFFFF"/>
                                  <w:spacing w:val="-1"/>
                                  <w:w w:val="121"/>
                                  <w:sz w:val="16"/>
                                </w:rPr>
                                <w:t>c</w:t>
                              </w:r>
                              <w:r>
                                <w:rPr>
                                  <w:color w:val="E0EEFF"/>
                                  <w:spacing w:val="-3"/>
                                  <w:w w:val="162"/>
                                  <w:sz w:val="16"/>
                                </w:rPr>
                                <w:t>)</w:t>
                              </w:r>
                              <w:r>
                                <w:rPr>
                                  <w:color w:val="E0EEFF"/>
                                  <w:spacing w:val="-2"/>
                                  <w:w w:val="162"/>
                                  <w:sz w:val="16"/>
                                </w:rPr>
                                <w:t>)</w:t>
                              </w:r>
                            </w:p>
                            <w:p>
                              <w:pPr>
                                <w:spacing w:before="41" w:line="295" w:lineRule="auto"/>
                                <w:ind w:left="0" w:right="3845" w:firstLine="0"/>
                                <w:jc w:val="left"/>
                                <w:rPr>
                                  <w:sz w:val="16"/>
                                </w:rPr>
                              </w:pPr>
                              <w:r>
                                <w:rPr>
                                  <w:color w:val="FFC500"/>
                                  <w:spacing w:val="-2"/>
                                  <w:w w:val="150"/>
                                  <w:sz w:val="16"/>
                                </w:rPr>
                                <w:t>plt</w:t>
                              </w:r>
                              <w:r>
                                <w:rPr>
                                  <w:color w:val="E0EEFF"/>
                                  <w:spacing w:val="-2"/>
                                  <w:w w:val="150"/>
                                  <w:sz w:val="16"/>
                                </w:rPr>
                                <w:t>.</w:t>
                              </w:r>
                              <w:r>
                                <w:rPr>
                                  <w:color w:val="FFC500"/>
                                  <w:spacing w:val="-2"/>
                                  <w:w w:val="150"/>
                                  <w:sz w:val="16"/>
                                </w:rPr>
                                <w:t>plot</w:t>
                              </w:r>
                              <w:r>
                                <w:rPr>
                                  <w:color w:val="E0EEFF"/>
                                  <w:spacing w:val="-2"/>
                                  <w:w w:val="150"/>
                                  <w:sz w:val="16"/>
                                </w:rPr>
                                <w:t>([</w:t>
                              </w:r>
                              <w:r>
                                <w:rPr>
                                  <w:color w:val="FF618B"/>
                                  <w:spacing w:val="-2"/>
                                  <w:w w:val="150"/>
                                  <w:sz w:val="16"/>
                                </w:rPr>
                                <w:t>0</w:t>
                              </w:r>
                              <w:r>
                                <w:rPr>
                                  <w:color w:val="E0EEFF"/>
                                  <w:spacing w:val="-2"/>
                                  <w:w w:val="150"/>
                                  <w:sz w:val="16"/>
                                </w:rPr>
                                <w:t>,</w:t>
                              </w:r>
                              <w:r>
                                <w:rPr>
                                  <w:color w:val="E0EEFF"/>
                                  <w:spacing w:val="-4"/>
                                  <w:w w:val="150"/>
                                  <w:sz w:val="16"/>
                                </w:rPr>
                                <w:t xml:space="preserve"> </w:t>
                              </w:r>
                              <w:r>
                                <w:rPr>
                                  <w:color w:val="FF618B"/>
                                  <w:spacing w:val="-2"/>
                                  <w:w w:val="150"/>
                                  <w:sz w:val="16"/>
                                </w:rPr>
                                <w:t>1</w:t>
                              </w:r>
                              <w:r>
                                <w:rPr>
                                  <w:color w:val="E0EEFF"/>
                                  <w:spacing w:val="-2"/>
                                  <w:w w:val="150"/>
                                  <w:sz w:val="16"/>
                                </w:rPr>
                                <w:t>],</w:t>
                              </w:r>
                              <w:r>
                                <w:rPr>
                                  <w:color w:val="E0EEFF"/>
                                  <w:spacing w:val="-3"/>
                                  <w:w w:val="150"/>
                                  <w:sz w:val="16"/>
                                </w:rPr>
                                <w:t xml:space="preserve"> </w:t>
                              </w:r>
                              <w:r>
                                <w:rPr>
                                  <w:color w:val="E0EEFF"/>
                                  <w:spacing w:val="-2"/>
                                  <w:w w:val="150"/>
                                  <w:sz w:val="16"/>
                                </w:rPr>
                                <w:t>[</w:t>
                              </w:r>
                              <w:r>
                                <w:rPr>
                                  <w:color w:val="FF618B"/>
                                  <w:spacing w:val="-2"/>
                                  <w:w w:val="150"/>
                                  <w:sz w:val="16"/>
                                </w:rPr>
                                <w:t>0</w:t>
                              </w:r>
                              <w:r>
                                <w:rPr>
                                  <w:color w:val="E0EEFF"/>
                                  <w:spacing w:val="-2"/>
                                  <w:w w:val="150"/>
                                  <w:sz w:val="16"/>
                                </w:rPr>
                                <w:t>,</w:t>
                              </w:r>
                              <w:r>
                                <w:rPr>
                                  <w:color w:val="E0EEFF"/>
                                  <w:spacing w:val="-4"/>
                                  <w:w w:val="150"/>
                                  <w:sz w:val="16"/>
                                </w:rPr>
                                <w:t xml:space="preserve"> </w:t>
                              </w:r>
                              <w:r>
                                <w:rPr>
                                  <w:color w:val="FF618B"/>
                                  <w:spacing w:val="-2"/>
                                  <w:w w:val="150"/>
                                  <w:sz w:val="16"/>
                                </w:rPr>
                                <w:t>1</w:t>
                              </w:r>
                              <w:r>
                                <w:rPr>
                                  <w:color w:val="E0EEFF"/>
                                  <w:spacing w:val="-2"/>
                                  <w:w w:val="150"/>
                                  <w:sz w:val="16"/>
                                </w:rPr>
                                <w:t>],</w:t>
                              </w:r>
                              <w:r>
                                <w:rPr>
                                  <w:color w:val="E0EEFF"/>
                                  <w:spacing w:val="-4"/>
                                  <w:w w:val="150"/>
                                  <w:sz w:val="16"/>
                                </w:rPr>
                                <w:t xml:space="preserve"> </w:t>
                              </w:r>
                              <w:r>
                                <w:rPr>
                                  <w:color w:val="E0EEFF"/>
                                  <w:spacing w:val="-2"/>
                                  <w:w w:val="150"/>
                                  <w:sz w:val="16"/>
                                </w:rPr>
                                <w:t>color</w:t>
                              </w:r>
                              <w:r>
                                <w:rPr>
                                  <w:color w:val="FF9D00"/>
                                  <w:spacing w:val="-2"/>
                                  <w:w w:val="150"/>
                                  <w:sz w:val="16"/>
                                </w:rPr>
                                <w:t>=</w:t>
                              </w:r>
                              <w:r>
                                <w:rPr>
                                  <w:color w:val="92FB79"/>
                                  <w:spacing w:val="-2"/>
                                  <w:w w:val="150"/>
                                  <w:sz w:val="16"/>
                                </w:rPr>
                                <w:t>'</w:t>
                              </w:r>
                              <w:r>
                                <w:rPr>
                                  <w:color w:val="A4FF90"/>
                                  <w:spacing w:val="-2"/>
                                  <w:w w:val="150"/>
                                  <w:sz w:val="16"/>
                                </w:rPr>
                                <w:t>gray</w:t>
                              </w:r>
                              <w:r>
                                <w:rPr>
                                  <w:color w:val="92FB79"/>
                                  <w:spacing w:val="-2"/>
                                  <w:w w:val="150"/>
                                  <w:sz w:val="16"/>
                                </w:rPr>
                                <w:t>'</w:t>
                              </w:r>
                              <w:r>
                                <w:rPr>
                                  <w:color w:val="E0EEFF"/>
                                  <w:spacing w:val="-2"/>
                                  <w:w w:val="150"/>
                                  <w:sz w:val="16"/>
                                </w:rPr>
                                <w:t>,</w:t>
                              </w:r>
                              <w:r>
                                <w:rPr>
                                  <w:color w:val="E0EEFF"/>
                                  <w:spacing w:val="-4"/>
                                  <w:w w:val="150"/>
                                  <w:sz w:val="16"/>
                                </w:rPr>
                                <w:t xml:space="preserve"> </w:t>
                              </w:r>
                              <w:r>
                                <w:rPr>
                                  <w:color w:val="E0EEFF"/>
                                  <w:spacing w:val="-2"/>
                                  <w:w w:val="150"/>
                                  <w:sz w:val="16"/>
                                </w:rPr>
                                <w:t>linestyle</w:t>
                              </w:r>
                              <w:r>
                                <w:rPr>
                                  <w:color w:val="FF9D00"/>
                                  <w:spacing w:val="-2"/>
                                  <w:w w:val="150"/>
                                  <w:sz w:val="16"/>
                                </w:rPr>
                                <w:t>=</w:t>
                              </w:r>
                              <w:r>
                                <w:rPr>
                                  <w:color w:val="92FB79"/>
                                  <w:spacing w:val="-2"/>
                                  <w:w w:val="150"/>
                                  <w:sz w:val="16"/>
                                </w:rPr>
                                <w:t>'</w:t>
                              </w:r>
                              <w:r>
                                <w:rPr>
                                  <w:color w:val="A4FF90"/>
                                  <w:spacing w:val="-2"/>
                                  <w:w w:val="150"/>
                                  <w:sz w:val="16"/>
                                </w:rPr>
                                <w:t>--</w:t>
                              </w:r>
                              <w:r>
                                <w:rPr>
                                  <w:color w:val="92FB79"/>
                                  <w:spacing w:val="-2"/>
                                  <w:w w:val="150"/>
                                  <w:sz w:val="16"/>
                                </w:rPr>
                                <w:t>'</w:t>
                              </w:r>
                              <w:r>
                                <w:rPr>
                                  <w:color w:val="E0EEFF"/>
                                  <w:spacing w:val="-2"/>
                                  <w:w w:val="150"/>
                                  <w:sz w:val="16"/>
                                </w:rPr>
                                <w:t xml:space="preserve">) </w:t>
                              </w:r>
                              <w:r>
                                <w:rPr>
                                  <w:color w:val="FFC500"/>
                                  <w:w w:val="145"/>
                                  <w:sz w:val="16"/>
                                </w:rPr>
                                <w:t>plt</w:t>
                              </w:r>
                              <w:r>
                                <w:rPr>
                                  <w:color w:val="E0EEFF"/>
                                  <w:w w:val="145"/>
                                  <w:sz w:val="16"/>
                                </w:rPr>
                                <w:t>.</w:t>
                              </w:r>
                              <w:r>
                                <w:rPr>
                                  <w:color w:val="FFC500"/>
                                  <w:w w:val="145"/>
                                  <w:sz w:val="16"/>
                                </w:rPr>
                                <w:t>xlabel</w:t>
                              </w:r>
                              <w:r>
                                <w:rPr>
                                  <w:color w:val="E0EEFF"/>
                                  <w:w w:val="145"/>
                                  <w:sz w:val="16"/>
                                </w:rPr>
                                <w:t>(</w:t>
                              </w:r>
                              <w:r>
                                <w:rPr>
                                  <w:color w:val="92FB79"/>
                                  <w:w w:val="145"/>
                                  <w:sz w:val="16"/>
                                </w:rPr>
                                <w:t>'</w:t>
                              </w:r>
                              <w:r>
                                <w:rPr>
                                  <w:color w:val="A4FF90"/>
                                  <w:w w:val="145"/>
                                  <w:sz w:val="16"/>
                                </w:rPr>
                                <w:t>False Positive Rate</w:t>
                              </w:r>
                              <w:r>
                                <w:rPr>
                                  <w:color w:val="92FB79"/>
                                  <w:w w:val="145"/>
                                  <w:sz w:val="16"/>
                                </w:rPr>
                                <w:t>'</w:t>
                              </w:r>
                              <w:r>
                                <w:rPr>
                                  <w:color w:val="E0EEFF"/>
                                  <w:w w:val="145"/>
                                  <w:sz w:val="16"/>
                                </w:rPr>
                                <w:t>)</w:t>
                              </w:r>
                            </w:p>
                            <w:p>
                              <w:pPr>
                                <w:spacing w:before="0" w:line="295" w:lineRule="auto"/>
                                <w:ind w:left="0" w:right="7460" w:firstLine="0"/>
                                <w:jc w:val="left"/>
                                <w:rPr>
                                  <w:sz w:val="16"/>
                                </w:rPr>
                              </w:pPr>
                              <w:r>
                                <w:rPr>
                                  <w:color w:val="FFC500"/>
                                  <w:w w:val="135"/>
                                  <w:sz w:val="16"/>
                                </w:rPr>
                                <w:t>plt</w:t>
                              </w:r>
                              <w:r>
                                <w:rPr>
                                  <w:color w:val="E0EEFF"/>
                                  <w:w w:val="135"/>
                                  <w:sz w:val="16"/>
                                </w:rPr>
                                <w:t>.</w:t>
                              </w:r>
                              <w:r>
                                <w:rPr>
                                  <w:color w:val="FFC500"/>
                                  <w:w w:val="135"/>
                                  <w:sz w:val="16"/>
                                </w:rPr>
                                <w:t>ylabel</w:t>
                              </w:r>
                              <w:r>
                                <w:rPr>
                                  <w:color w:val="E0EEFF"/>
                                  <w:w w:val="135"/>
                                  <w:sz w:val="16"/>
                                </w:rPr>
                                <w:t>(</w:t>
                              </w:r>
                              <w:r>
                                <w:rPr>
                                  <w:color w:val="92FB79"/>
                                  <w:w w:val="135"/>
                                  <w:sz w:val="16"/>
                                </w:rPr>
                                <w:t>'</w:t>
                              </w:r>
                              <w:r>
                                <w:rPr>
                                  <w:color w:val="A4FF90"/>
                                  <w:w w:val="135"/>
                                  <w:sz w:val="16"/>
                                </w:rPr>
                                <w:t>True Positive Rate</w:t>
                              </w:r>
                              <w:r>
                                <w:rPr>
                                  <w:color w:val="92FB79"/>
                                  <w:w w:val="135"/>
                                  <w:sz w:val="16"/>
                                </w:rPr>
                                <w:t>'</w:t>
                              </w:r>
                              <w:r>
                                <w:rPr>
                                  <w:color w:val="E0EEFF"/>
                                  <w:w w:val="135"/>
                                  <w:sz w:val="16"/>
                                </w:rPr>
                                <w:t xml:space="preserve">) </w:t>
                              </w:r>
                              <w:r>
                                <w:rPr>
                                  <w:color w:val="FFC500"/>
                                  <w:spacing w:val="-1"/>
                                  <w:w w:val="95"/>
                                  <w:sz w:val="16"/>
                                </w:rPr>
                                <w:t>p</w:t>
                              </w:r>
                              <w:r>
                                <w:rPr>
                                  <w:color w:val="FFC500"/>
                                  <w:spacing w:val="-1"/>
                                  <w:w w:val="189"/>
                                  <w:sz w:val="16"/>
                                </w:rPr>
                                <w:t>l</w:t>
                              </w:r>
                              <w:r>
                                <w:rPr>
                                  <w:color w:val="FFC500"/>
                                  <w:spacing w:val="-1"/>
                                  <w:w w:val="138"/>
                                  <w:sz w:val="16"/>
                                </w:rPr>
                                <w:t>t</w:t>
                              </w:r>
                              <w:r>
                                <w:rPr>
                                  <w:color w:val="E0EEFF"/>
                                  <w:spacing w:val="-1"/>
                                  <w:w w:val="150"/>
                                  <w:sz w:val="16"/>
                                </w:rPr>
                                <w:t>.</w:t>
                              </w:r>
                              <w:r>
                                <w:rPr>
                                  <w:color w:val="FFC500"/>
                                  <w:spacing w:val="-1"/>
                                  <w:w w:val="138"/>
                                  <w:sz w:val="16"/>
                                </w:rPr>
                                <w:t>t</w:t>
                              </w:r>
                              <w:r>
                                <w:rPr>
                                  <w:color w:val="FFC500"/>
                                  <w:spacing w:val="-1"/>
                                  <w:w w:val="196"/>
                                  <w:sz w:val="16"/>
                                </w:rPr>
                                <w:t>i</w:t>
                              </w:r>
                              <w:r>
                                <w:rPr>
                                  <w:color w:val="FFC500"/>
                                  <w:spacing w:val="-1"/>
                                  <w:w w:val="138"/>
                                  <w:sz w:val="16"/>
                                </w:rPr>
                                <w:t>t</w:t>
                              </w:r>
                              <w:r>
                                <w:rPr>
                                  <w:color w:val="FFC500"/>
                                  <w:spacing w:val="-1"/>
                                  <w:w w:val="189"/>
                                  <w:sz w:val="16"/>
                                </w:rPr>
                                <w:t>l</w:t>
                              </w:r>
                              <w:r>
                                <w:rPr>
                                  <w:color w:val="FFC500"/>
                                  <w:spacing w:val="1"/>
                                  <w:w w:val="98"/>
                                  <w:sz w:val="16"/>
                                </w:rPr>
                                <w:t>e</w:t>
                              </w:r>
                              <w:r>
                                <w:rPr>
                                  <w:color w:val="E0EEFF"/>
                                  <w:spacing w:val="-1"/>
                                  <w:w w:val="150"/>
                                  <w:sz w:val="16"/>
                                </w:rPr>
                                <w:t>(</w:t>
                              </w:r>
                              <w:r>
                                <w:rPr>
                                  <w:color w:val="92FB79"/>
                                  <w:spacing w:val="-1"/>
                                  <w:w w:val="359"/>
                                  <w:sz w:val="16"/>
                                </w:rPr>
                                <w:t>'</w:t>
                              </w:r>
                              <w:r>
                                <w:rPr>
                                  <w:color w:val="A4FF90"/>
                                  <w:spacing w:val="-1"/>
                                  <w:w w:val="91"/>
                                  <w:sz w:val="16"/>
                                </w:rPr>
                                <w:t>R</w:t>
                              </w:r>
                              <w:r>
                                <w:rPr>
                                  <w:color w:val="A4FF90"/>
                                  <w:spacing w:val="-1"/>
                                  <w:w w:val="77"/>
                                  <w:sz w:val="16"/>
                                </w:rPr>
                                <w:t>O</w:t>
                              </w:r>
                              <w:r>
                                <w:rPr>
                                  <w:color w:val="A4FF90"/>
                                  <w:spacing w:val="-1"/>
                                  <w:w w:val="88"/>
                                  <w:sz w:val="16"/>
                                </w:rPr>
                                <w:t>C</w:t>
                              </w:r>
                              <w:r>
                                <w:rPr>
                                  <w:color w:val="A4FF90"/>
                                  <w:spacing w:val="-1"/>
                                  <w:w w:val="150"/>
                                  <w:sz w:val="16"/>
                                </w:rPr>
                                <w:t>-</w:t>
                              </w:r>
                              <w:r>
                                <w:rPr>
                                  <w:color w:val="A4FF90"/>
                                  <w:w w:val="125"/>
                                  <w:sz w:val="16"/>
                                </w:rPr>
                                <w:t xml:space="preserve">AUC </w:t>
                              </w:r>
                              <w:r>
                                <w:rPr>
                                  <w:color w:val="A4FF90"/>
                                  <w:w w:val="150"/>
                                  <w:sz w:val="16"/>
                                </w:rPr>
                                <w:t>Curve</w:t>
                              </w:r>
                              <w:r>
                                <w:rPr>
                                  <w:color w:val="92FB79"/>
                                  <w:w w:val="150"/>
                                  <w:sz w:val="16"/>
                                </w:rPr>
                                <w:t>'</w:t>
                              </w:r>
                              <w:r>
                                <w:rPr>
                                  <w:color w:val="E0EEFF"/>
                                  <w:w w:val="150"/>
                                  <w:sz w:val="16"/>
                                </w:rPr>
                                <w:t xml:space="preserve">) </w:t>
                              </w:r>
                              <w:r>
                                <w:rPr>
                                  <w:color w:val="FFC500"/>
                                  <w:spacing w:val="-1"/>
                                  <w:w w:val="108"/>
                                  <w:sz w:val="16"/>
                                </w:rPr>
                                <w:t>p</w:t>
                              </w:r>
                              <w:r>
                                <w:rPr>
                                  <w:color w:val="FFC500"/>
                                  <w:spacing w:val="-1"/>
                                  <w:w w:val="202"/>
                                  <w:sz w:val="16"/>
                                </w:rPr>
                                <w:t>l</w:t>
                              </w:r>
                              <w:r>
                                <w:rPr>
                                  <w:color w:val="FFC500"/>
                                  <w:spacing w:val="-1"/>
                                  <w:w w:val="151"/>
                                  <w:sz w:val="16"/>
                                </w:rPr>
                                <w:t>t</w:t>
                              </w:r>
                              <w:r>
                                <w:rPr>
                                  <w:color w:val="E0EEFF"/>
                                  <w:spacing w:val="-1"/>
                                  <w:w w:val="163"/>
                                  <w:sz w:val="16"/>
                                </w:rPr>
                                <w:t>.</w:t>
                              </w:r>
                              <w:r>
                                <w:rPr>
                                  <w:color w:val="FFC500"/>
                                  <w:spacing w:val="-1"/>
                                  <w:w w:val="202"/>
                                  <w:sz w:val="16"/>
                                </w:rPr>
                                <w:t>l</w:t>
                              </w:r>
                              <w:r>
                                <w:rPr>
                                  <w:color w:val="FFC500"/>
                                  <w:spacing w:val="-1"/>
                                  <w:w w:val="111"/>
                                  <w:sz w:val="16"/>
                                </w:rPr>
                                <w:t>e</w:t>
                              </w:r>
                              <w:r>
                                <w:rPr>
                                  <w:color w:val="FFC500"/>
                                  <w:spacing w:val="-1"/>
                                  <w:w w:val="120"/>
                                  <w:sz w:val="16"/>
                                </w:rPr>
                                <w:t>g</w:t>
                              </w:r>
                              <w:r>
                                <w:rPr>
                                  <w:color w:val="FFC500"/>
                                  <w:spacing w:val="-1"/>
                                  <w:w w:val="111"/>
                                  <w:sz w:val="16"/>
                                </w:rPr>
                                <w:t>e</w:t>
                              </w:r>
                              <w:r>
                                <w:rPr>
                                  <w:color w:val="FFC500"/>
                                  <w:spacing w:val="-1"/>
                                  <w:w w:val="110"/>
                                  <w:sz w:val="16"/>
                                </w:rPr>
                                <w:t>n</w:t>
                              </w:r>
                              <w:r>
                                <w:rPr>
                                  <w:color w:val="FFC500"/>
                                  <w:spacing w:val="1"/>
                                  <w:w w:val="108"/>
                                  <w:sz w:val="16"/>
                                </w:rPr>
                                <w:t>d</w:t>
                              </w:r>
                              <w:r>
                                <w:rPr>
                                  <w:color w:val="E0EEFF"/>
                                  <w:spacing w:val="-1"/>
                                  <w:w w:val="163"/>
                                  <w:sz w:val="16"/>
                                </w:rPr>
                                <w:t>(</w:t>
                              </w:r>
                              <w:r>
                                <w:rPr>
                                  <w:color w:val="E0EEFF"/>
                                  <w:spacing w:val="-1"/>
                                  <w:w w:val="202"/>
                                  <w:sz w:val="16"/>
                                </w:rPr>
                                <w:t>l</w:t>
                              </w:r>
                              <w:r>
                                <w:rPr>
                                  <w:color w:val="E0EEFF"/>
                                  <w:spacing w:val="-1"/>
                                  <w:w w:val="112"/>
                                  <w:sz w:val="16"/>
                                </w:rPr>
                                <w:t>o</w:t>
                              </w:r>
                              <w:r>
                                <w:rPr>
                                  <w:color w:val="E0EEFF"/>
                                  <w:spacing w:val="-1"/>
                                  <w:w w:val="122"/>
                                  <w:sz w:val="16"/>
                                </w:rPr>
                                <w:t>c</w:t>
                              </w:r>
                              <w:r>
                                <w:rPr>
                                  <w:color w:val="FF9D00"/>
                                  <w:spacing w:val="-1"/>
                                  <w:w w:val="115"/>
                                  <w:sz w:val="16"/>
                                </w:rPr>
                                <w:t>=</w:t>
                              </w:r>
                              <w:r>
                                <w:rPr>
                                  <w:color w:val="92FB79"/>
                                  <w:spacing w:val="-1"/>
                                  <w:w w:val="372"/>
                                  <w:sz w:val="16"/>
                                </w:rPr>
                                <w:t>'</w:t>
                              </w:r>
                              <w:r>
                                <w:rPr>
                                  <w:color w:val="A4FF90"/>
                                  <w:spacing w:val="-1"/>
                                  <w:w w:val="202"/>
                                  <w:sz w:val="16"/>
                                </w:rPr>
                                <w:t>l</w:t>
                              </w:r>
                              <w:r>
                                <w:rPr>
                                  <w:color w:val="A4FF90"/>
                                  <w:spacing w:val="-1"/>
                                  <w:w w:val="112"/>
                                  <w:sz w:val="16"/>
                                </w:rPr>
                                <w:t>o</w:t>
                              </w:r>
                              <w:r>
                                <w:rPr>
                                  <w:color w:val="A4FF90"/>
                                  <w:spacing w:val="-1"/>
                                  <w:w w:val="82"/>
                                  <w:sz w:val="16"/>
                                </w:rPr>
                                <w:t>w</w:t>
                              </w:r>
                              <w:r>
                                <w:rPr>
                                  <w:color w:val="A4FF90"/>
                                  <w:spacing w:val="-1"/>
                                  <w:w w:val="111"/>
                                  <w:sz w:val="16"/>
                                </w:rPr>
                                <w:t>e</w:t>
                              </w:r>
                              <w:r>
                                <w:rPr>
                                  <w:color w:val="A4FF90"/>
                                  <w:w w:val="154"/>
                                  <w:sz w:val="16"/>
                                </w:rPr>
                                <w:t>r</w:t>
                              </w:r>
                              <w:r>
                                <w:rPr>
                                  <w:color w:val="A4FF90"/>
                                  <w:spacing w:val="-1"/>
                                  <w:w w:val="149"/>
                                  <w:sz w:val="16"/>
                                </w:rPr>
                                <w:t xml:space="preserve"> </w:t>
                              </w:r>
                              <w:r>
                                <w:rPr>
                                  <w:color w:val="A4FF90"/>
                                  <w:w w:val="160"/>
                                  <w:sz w:val="16"/>
                                </w:rPr>
                                <w:t>right</w:t>
                              </w:r>
                              <w:r>
                                <w:rPr>
                                  <w:color w:val="92FB79"/>
                                  <w:w w:val="160"/>
                                  <w:sz w:val="16"/>
                                </w:rPr>
                                <w:t>'</w:t>
                              </w:r>
                              <w:r>
                                <w:rPr>
                                  <w:color w:val="E0EEFF"/>
                                  <w:w w:val="160"/>
                                  <w:sz w:val="16"/>
                                </w:rPr>
                                <w:t>)</w:t>
                              </w:r>
                            </w:p>
                            <w:p>
                              <w:pPr>
                                <w:spacing w:before="0" w:line="184" w:lineRule="exact"/>
                                <w:ind w:left="0" w:right="0" w:firstLine="0"/>
                                <w:jc w:val="left"/>
                                <w:rPr>
                                  <w:sz w:val="16"/>
                                </w:rPr>
                              </w:pPr>
                              <w:r>
                                <w:rPr>
                                  <w:color w:val="FFC500"/>
                                  <w:spacing w:val="-2"/>
                                  <w:w w:val="135"/>
                                  <w:sz w:val="16"/>
                                </w:rPr>
                                <w:t>plt</w:t>
                              </w:r>
                              <w:r>
                                <w:rPr>
                                  <w:color w:val="E0EEFF"/>
                                  <w:spacing w:val="-2"/>
                                  <w:w w:val="135"/>
                                  <w:sz w:val="16"/>
                                </w:rPr>
                                <w:t>.</w:t>
                              </w:r>
                              <w:r>
                                <w:rPr>
                                  <w:color w:val="FFC500"/>
                                  <w:spacing w:val="-2"/>
                                  <w:w w:val="135"/>
                                  <w:sz w:val="16"/>
                                </w:rPr>
                                <w:t>show</w:t>
                              </w:r>
                              <w:r>
                                <w:rPr>
                                  <w:color w:val="E0EEFF"/>
                                  <w:spacing w:val="-2"/>
                                  <w:w w:val="135"/>
                                  <w:sz w:val="16"/>
                                </w:rPr>
                                <w:t>()</w:t>
                              </w:r>
                            </w:p>
                          </w:txbxContent>
                        </wps:txbx>
                        <wps:bodyPr wrap="square" lIns="0" tIns="0" rIns="0" bIns="0" rtlCol="0"/>
                      </wps:wsp>
                    </wpg:wgp>
                  </a:graphicData>
                </a:graphic>
              </wp:anchor>
            </w:drawing>
          </mc:Choice>
          <mc:Fallback>
            <w:pict>
              <v:group id="_x0000_s1026" o:spid="_x0000_s1026" o:spt="203" style="position:absolute;left:0pt;margin-left:36pt;margin-top:204.1pt;height:193.8pt;width:523.3pt;mso-position-horizontal-relative:page;mso-wrap-distance-bottom:0pt;mso-wrap-distance-top:0pt;z-index:-251547648;mso-width-relative:page;mso-height-relative:page;" coordsize="6645909,2461260" o:gfxdata="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">
                <o:lock v:ext="edit" aspectratio="f"/>
                <v:shape id="Graphic 207" o:spid="_x0000_s1026" o:spt="100" style="position:absolute;left:0;top:0;height:144780;width:6645909;" fillcolor="#183548" filled="t" stroked="f" coordsize="6645909,144780" o:gfxdata="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2+/or4A&#10;AADcAAAADwAAAAAAAAABACAAAAAiAAAAZHJzL2Rvd25yZXYueG1sUEsBAhQAFAAAAAgAh07iQDMv&#10;BZ47AAAAOQAAABAAAAAAAAAAAQAgAAAADQEAAGRycy9zaGFwZXhtbC54bWxQSwUGAAAAAAYABgBb&#10;AQAAtwMAAAAA&#10;" path="m6645909,144779l0,144779,0,0,6645909,0,6645909,144779xe">
                  <v:fill on="t" focussize="0,0"/>
                  <v:stroke on="f"/>
                  <v:imagedata o:title=""/>
                  <o:lock v:ext="edit" aspectratio="f"/>
                  <v:textbox inset="0mm,0mm,0mm,0mm"/>
                </v:shape>
                <v:shape id="Image 208" o:spid="_x0000_s1026" o:spt="75" type="#_x0000_t75" style="position:absolute;left:3175;top:51053;height:69849;width:57149;" filled="f" o:preferrelative="t" stroked="f" coordsize="21600,21600" o:gfxdata="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HsADL4A&#10;AADcAAAADwAAAAAAAAABACAAAAAiAAAAZHJzL2Rvd25yZXYueG1sUEsBAhQAFAAAAAgAh07iQDMv&#10;BZ47AAAAOQAAABAAAAAAAAAAAQAgAAAADQEAAGRycy9zaGFwZXhtbC54bWxQSwUGAAAAAAYABgBb&#10;AQAAtwMAAAAA&#10;">
                  <v:fill on="f" focussize="0,0"/>
                  <v:stroke on="f"/>
                  <v:imagedata r:id="rId33" o:title=""/>
                  <o:lock v:ext="edit" aspectratio="f"/>
                </v:shape>
                <v:shape id="Graphic 209" o:spid="_x0000_s1026" o:spt="100" style="position:absolute;left:0;top:144779;height:1158240;width:6645909;" fillcolor="#183548" filled="t" stroked="f" coordsize="6645909,1158240" o:gfxdata="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bsav65AAAA3AAA&#10;AA8AAAAAAAAAAQAgAAAAIgAAAGRycy9kb3ducmV2LnhtbFBLAQIUABQAAAAIAIdO4kAzLwWeOwAA&#10;ADkAAAAQAAAAAAAAAAEAIAAAAAgBAABkcnMvc2hhcGV4bWwueG1sUEsFBgAAAAAGAAYAWwEAALID&#10;AAAAAA==&#10;" path="m6645910,0l0,0,0,144780,0,289560,0,1158240,6645910,1158240,6645910,144780,6645910,0xe">
                  <v:fill on="t" focussize="0,0"/>
                  <v:stroke on="f"/>
                  <v:imagedata o:title=""/>
                  <o:lock v:ext="edit" aspectratio="f"/>
                  <v:textbox inset="0mm,0mm,0mm,0mm"/>
                </v:shape>
                <v:shape id="Image 210" o:spid="_x0000_s1026" o:spt="75" type="#_x0000_t75" style="position:absolute;left:3223514;top:1209281;height:69849;width:47624;" filled="f" o:preferrelative="t" stroked="f" coordsize="21600,21600" o:gfxdata="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v6s8rsAAADc&#10;AAAADwAAAAAAAAABACAAAAAiAAAAZHJzL2Rvd25yZXYueG1sUEsBAhQAFAAAAAgAh07iQDMvBZ47&#10;AAAAOQAAABAAAAAAAAAAAQAgAAAACgEAAGRycy9zaGFwZXhtbC54bWxQSwUGAAAAAAYABgBbAQAA&#10;tAMAAAAA&#10;">
                  <v:fill on="f" focussize="0,0"/>
                  <v:stroke on="f"/>
                  <v:imagedata r:id="rId32" o:title=""/>
                  <o:lock v:ext="edit" aspectratio="f"/>
                </v:shape>
                <v:shape id="Graphic 211" o:spid="_x0000_s1026" o:spt="100" style="position:absolute;left:0;top:1303019;height:1158240;width:6645909;" fillcolor="#183548" filled="t" stroked="f" coordsize="6645909,1158240" o:gfxdata="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g/Wxe2AAAA3AAAAA8A&#10;AAAAAAAAAQAgAAAAIgAAAGRycy9kb3ducmV2LnhtbFBLAQIUABQAAAAIAIdO4kAzLwWeOwAAADkA&#10;AAAQAAAAAAAAAAEAIAAAAAUBAABkcnMvc2hhcGV4bWwueG1sUEsFBgAAAAAGAAYAWwEAAK8DAAAA&#10;AA==&#10;" path="m6645910,0l0,0,0,144780,0,289560,0,1158240,6645910,1158240,6645910,144780,6645910,0xe">
                  <v:fill on="t" focussize="0,0"/>
                  <v:stroke on="f"/>
                  <v:imagedata o:title=""/>
                  <o:lock v:ext="edit" aspectratio="f"/>
                  <v:textbox inset="0mm,0mm,0mm,0mm"/>
                </v:shape>
                <v:shape id="Textbox 212" o:spid="_x0000_s1026" o:spt="202" type="#_x0000_t202" style="position:absolute;left:0;top:0;height:2461260;width:6645909;" filled="f" stroked="f" coordsize="21600,21600" o:gfxdata="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EYIX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43"/>
                          <w:ind w:left="187" w:right="0" w:firstLine="0"/>
                          <w:jc w:val="left"/>
                          <w:rPr>
                            <w:rFonts w:ascii="Georgia"/>
                            <w:b/>
                            <w:i/>
                            <w:sz w:val="16"/>
                          </w:rPr>
                        </w:pPr>
                        <w:r>
                          <w:rPr>
                            <w:rFonts w:ascii="Georgia"/>
                            <w:b/>
                            <w:i/>
                            <w:color w:val="0087FF"/>
                            <w:w w:val="105"/>
                            <w:sz w:val="16"/>
                          </w:rPr>
                          <w:t>auc</w:t>
                        </w:r>
                        <w:r>
                          <w:rPr>
                            <w:rFonts w:ascii="Georgia"/>
                            <w:b/>
                            <w:i/>
                            <w:color w:val="0087FF"/>
                            <w:spacing w:val="35"/>
                            <w:w w:val="125"/>
                            <w:sz w:val="16"/>
                          </w:rPr>
                          <w:t xml:space="preserve"> </w:t>
                        </w:r>
                        <w:r>
                          <w:rPr>
                            <w:rFonts w:ascii="Georgia"/>
                            <w:b/>
                            <w:i/>
                            <w:color w:val="0087FF"/>
                            <w:w w:val="125"/>
                            <w:sz w:val="16"/>
                          </w:rPr>
                          <w:t>-</w:t>
                        </w:r>
                        <w:r>
                          <w:rPr>
                            <w:rFonts w:ascii="Georgia"/>
                            <w:b/>
                            <w:i/>
                            <w:color w:val="0087FF"/>
                            <w:spacing w:val="32"/>
                            <w:w w:val="125"/>
                            <w:sz w:val="16"/>
                          </w:rPr>
                          <w:t xml:space="preserve"> </w:t>
                        </w:r>
                        <w:r>
                          <w:rPr>
                            <w:rFonts w:ascii="Georgia"/>
                            <w:b/>
                            <w:i/>
                            <w:color w:val="0087FF"/>
                            <w:spacing w:val="-5"/>
                            <w:w w:val="105"/>
                            <w:sz w:val="16"/>
                          </w:rPr>
                          <w:t>roc</w:t>
                        </w:r>
                      </w:p>
                      <w:p>
                        <w:pPr>
                          <w:spacing w:before="43" w:line="295" w:lineRule="auto"/>
                          <w:ind w:left="0" w:right="4015" w:firstLine="0"/>
                          <w:jc w:val="left"/>
                          <w:rPr>
                            <w:sz w:val="16"/>
                          </w:rPr>
                        </w:pPr>
                        <w:r>
                          <w:rPr>
                            <w:color w:val="FFFFFF"/>
                            <w:w w:val="125"/>
                            <w:sz w:val="16"/>
                          </w:rPr>
                          <w:t>y_score_gnb</w:t>
                        </w:r>
                        <w:r>
                          <w:rPr>
                            <w:color w:val="FFFFFF"/>
                            <w:spacing w:val="40"/>
                            <w:w w:val="125"/>
                            <w:sz w:val="16"/>
                          </w:rPr>
                          <w:t xml:space="preserve"> </w:t>
                        </w:r>
                        <w:r>
                          <w:rPr>
                            <w:color w:val="FF9D00"/>
                            <w:w w:val="125"/>
                            <w:sz w:val="16"/>
                          </w:rPr>
                          <w:t xml:space="preserve">= </w:t>
                        </w:r>
                        <w:r>
                          <w:rPr>
                            <w:color w:val="FFFFFF"/>
                            <w:w w:val="125"/>
                            <w:sz w:val="16"/>
                          </w:rPr>
                          <w:t>nb_model</w:t>
                        </w:r>
                        <w:r>
                          <w:rPr>
                            <w:color w:val="E0EEFF"/>
                            <w:w w:val="125"/>
                            <w:sz w:val="16"/>
                          </w:rPr>
                          <w:t>.</w:t>
                        </w:r>
                        <w:r>
                          <w:rPr>
                            <w:color w:val="FFC500"/>
                            <w:w w:val="125"/>
                            <w:sz w:val="16"/>
                          </w:rPr>
                          <w:t>predict_proba</w:t>
                        </w:r>
                        <w:r>
                          <w:rPr>
                            <w:color w:val="E0EEFF"/>
                            <w:w w:val="125"/>
                            <w:sz w:val="16"/>
                          </w:rPr>
                          <w:t>(</w:t>
                        </w:r>
                        <w:r>
                          <w:rPr>
                            <w:color w:val="FFFFFF"/>
                            <w:w w:val="125"/>
                            <w:sz w:val="16"/>
                          </w:rPr>
                          <w:t>x_valid</w:t>
                        </w:r>
                        <w:r>
                          <w:rPr>
                            <w:color w:val="E0EEFF"/>
                            <w:w w:val="125"/>
                            <w:sz w:val="16"/>
                          </w:rPr>
                          <w:t>.</w:t>
                        </w:r>
                        <w:r>
                          <w:rPr>
                            <w:color w:val="FFC500"/>
                            <w:w w:val="125"/>
                            <w:sz w:val="16"/>
                          </w:rPr>
                          <w:t>toarray</w:t>
                        </w:r>
                        <w:r>
                          <w:rPr>
                            <w:color w:val="E0EEFF"/>
                            <w:w w:val="125"/>
                            <w:sz w:val="16"/>
                          </w:rPr>
                          <w:t>())[:,</w:t>
                        </w:r>
                        <w:r>
                          <w:rPr>
                            <w:color w:val="E0EEFF"/>
                            <w:spacing w:val="40"/>
                            <w:w w:val="125"/>
                            <w:sz w:val="16"/>
                          </w:rPr>
                          <w:t xml:space="preserve"> </w:t>
                        </w:r>
                        <w:r>
                          <w:rPr>
                            <w:color w:val="FF618B"/>
                            <w:w w:val="125"/>
                            <w:sz w:val="16"/>
                          </w:rPr>
                          <w:t>1</w:t>
                        </w:r>
                        <w:r>
                          <w:rPr>
                            <w:color w:val="E0EEFF"/>
                            <w:w w:val="125"/>
                            <w:sz w:val="16"/>
                          </w:rPr>
                          <w:t xml:space="preserve">] </w:t>
                        </w:r>
                        <w:r>
                          <w:rPr>
                            <w:color w:val="FFFFFF"/>
                            <w:w w:val="125"/>
                            <w:sz w:val="16"/>
                          </w:rPr>
                          <w:t>fpr_gnb</w:t>
                        </w:r>
                        <w:r>
                          <w:rPr>
                            <w:color w:val="E0EEFF"/>
                            <w:w w:val="125"/>
                            <w:sz w:val="16"/>
                          </w:rPr>
                          <w:t>,</w:t>
                        </w:r>
                        <w:r>
                          <w:rPr>
                            <w:color w:val="E0EEFF"/>
                            <w:spacing w:val="6"/>
                            <w:w w:val="125"/>
                            <w:sz w:val="16"/>
                          </w:rPr>
                          <w:t xml:space="preserve"> </w:t>
                        </w:r>
                        <w:r>
                          <w:rPr>
                            <w:color w:val="FFFFFF"/>
                            <w:w w:val="125"/>
                            <w:sz w:val="16"/>
                          </w:rPr>
                          <w:t>tpr_gnb</w:t>
                        </w:r>
                        <w:r>
                          <w:rPr>
                            <w:color w:val="E0EEFF"/>
                            <w:w w:val="125"/>
                            <w:sz w:val="16"/>
                          </w:rPr>
                          <w:t>,</w:t>
                        </w:r>
                        <w:r>
                          <w:rPr>
                            <w:color w:val="E0EEFF"/>
                            <w:spacing w:val="6"/>
                            <w:w w:val="125"/>
                            <w:sz w:val="16"/>
                          </w:rPr>
                          <w:t xml:space="preserve"> </w:t>
                        </w:r>
                        <w:r>
                          <w:rPr>
                            <w:color w:val="FFFFFF"/>
                            <w:w w:val="125"/>
                            <w:sz w:val="16"/>
                          </w:rPr>
                          <w:t>thresholds_gnb</w:t>
                        </w:r>
                        <w:r>
                          <w:rPr>
                            <w:color w:val="FFFFFF"/>
                            <w:spacing w:val="6"/>
                            <w:w w:val="125"/>
                            <w:sz w:val="16"/>
                          </w:rPr>
                          <w:t xml:space="preserve"> </w:t>
                        </w:r>
                        <w:r>
                          <w:rPr>
                            <w:color w:val="FF9D00"/>
                            <w:w w:val="125"/>
                            <w:sz w:val="16"/>
                          </w:rPr>
                          <w:t xml:space="preserve">= </w:t>
                        </w:r>
                        <w:r>
                          <w:rPr>
                            <w:color w:val="FFC500"/>
                            <w:w w:val="125"/>
                            <w:sz w:val="16"/>
                          </w:rPr>
                          <w:t>roc_curve</w:t>
                        </w:r>
                        <w:r>
                          <w:rPr>
                            <w:color w:val="E0EEFF"/>
                            <w:w w:val="125"/>
                            <w:sz w:val="16"/>
                          </w:rPr>
                          <w:t>(</w:t>
                        </w:r>
                        <w:r>
                          <w:rPr>
                            <w:color w:val="FFFFFF"/>
                            <w:w w:val="125"/>
                            <w:sz w:val="16"/>
                          </w:rPr>
                          <w:t>y_valid</w:t>
                        </w:r>
                        <w:r>
                          <w:rPr>
                            <w:color w:val="E0EEFF"/>
                            <w:w w:val="125"/>
                            <w:sz w:val="16"/>
                          </w:rPr>
                          <w:t xml:space="preserve">, </w:t>
                        </w:r>
                        <w:r>
                          <w:rPr>
                            <w:color w:val="FFFFFF"/>
                            <w:w w:val="125"/>
                            <w:sz w:val="16"/>
                          </w:rPr>
                          <w:t>y_score_gnb</w:t>
                        </w:r>
                        <w:r>
                          <w:rPr>
                            <w:color w:val="E0EEFF"/>
                            <w:w w:val="125"/>
                            <w:sz w:val="16"/>
                          </w:rPr>
                          <w:t xml:space="preserve">) </w:t>
                        </w:r>
                        <w:r>
                          <w:rPr>
                            <w:color w:val="FFFFFF"/>
                            <w:w w:val="125"/>
                            <w:sz w:val="16"/>
                          </w:rPr>
                          <w:t>roc_auc_gnb</w:t>
                        </w:r>
                        <w:r>
                          <w:rPr>
                            <w:color w:val="FFFFFF"/>
                            <w:spacing w:val="26"/>
                            <w:w w:val="125"/>
                            <w:sz w:val="16"/>
                          </w:rPr>
                          <w:t xml:space="preserve"> </w:t>
                        </w:r>
                        <w:r>
                          <w:rPr>
                            <w:color w:val="FF9D00"/>
                            <w:w w:val="125"/>
                            <w:sz w:val="16"/>
                          </w:rPr>
                          <w:t xml:space="preserve">= </w:t>
                        </w:r>
                        <w:r>
                          <w:rPr>
                            <w:color w:val="FFC500"/>
                            <w:w w:val="125"/>
                            <w:sz w:val="16"/>
                          </w:rPr>
                          <w:t>roc_auc_score</w:t>
                        </w:r>
                        <w:r>
                          <w:rPr>
                            <w:color w:val="E0EEFF"/>
                            <w:w w:val="125"/>
                            <w:sz w:val="16"/>
                          </w:rPr>
                          <w:t>(</w:t>
                        </w:r>
                        <w:r>
                          <w:rPr>
                            <w:color w:val="FFFFFF"/>
                            <w:w w:val="125"/>
                            <w:sz w:val="16"/>
                          </w:rPr>
                          <w:t>y_valid</w:t>
                        </w:r>
                        <w:r>
                          <w:rPr>
                            <w:color w:val="E0EEFF"/>
                            <w:w w:val="125"/>
                            <w:sz w:val="16"/>
                          </w:rPr>
                          <w:t>,</w:t>
                        </w:r>
                        <w:r>
                          <w:rPr>
                            <w:color w:val="E0EEFF"/>
                            <w:spacing w:val="26"/>
                            <w:w w:val="125"/>
                            <w:sz w:val="16"/>
                          </w:rPr>
                          <w:t xml:space="preserve"> </w:t>
                        </w:r>
                        <w:r>
                          <w:rPr>
                            <w:color w:val="FFFFFF"/>
                            <w:w w:val="125"/>
                            <w:sz w:val="16"/>
                          </w:rPr>
                          <w:t>y_score_gnb</w:t>
                        </w:r>
                        <w:r>
                          <w:rPr>
                            <w:color w:val="E0EEFF"/>
                            <w:w w:val="125"/>
                            <w:sz w:val="16"/>
                          </w:rPr>
                          <w:t>)</w:t>
                        </w:r>
                      </w:p>
                      <w:p>
                        <w:pPr>
                          <w:spacing w:before="0" w:line="184" w:lineRule="exact"/>
                          <w:ind w:left="0" w:right="0" w:firstLine="0"/>
                          <w:jc w:val="left"/>
                          <w:rPr>
                            <w:sz w:val="16"/>
                          </w:rPr>
                        </w:pPr>
                        <w:r>
                          <w:rPr>
                            <w:color w:val="FFFFFF"/>
                            <w:w w:val="125"/>
                            <w:sz w:val="16"/>
                          </w:rPr>
                          <w:t>y_score_dtc</w:t>
                        </w:r>
                        <w:r>
                          <w:rPr>
                            <w:color w:val="FFFFFF"/>
                            <w:spacing w:val="6"/>
                            <w:w w:val="125"/>
                            <w:sz w:val="16"/>
                          </w:rPr>
                          <w:t xml:space="preserve"> </w:t>
                        </w:r>
                        <w:r>
                          <w:rPr>
                            <w:color w:val="FF9D00"/>
                            <w:w w:val="125"/>
                            <w:sz w:val="16"/>
                          </w:rPr>
                          <w:t>=</w:t>
                        </w:r>
                        <w:r>
                          <w:rPr>
                            <w:color w:val="FF9D00"/>
                            <w:spacing w:val="5"/>
                            <w:w w:val="125"/>
                            <w:sz w:val="16"/>
                          </w:rPr>
                          <w:t xml:space="preserve"> </w:t>
                        </w:r>
                        <w:r>
                          <w:rPr>
                            <w:color w:val="FFFFFF"/>
                            <w:w w:val="125"/>
                            <w:sz w:val="16"/>
                          </w:rPr>
                          <w:t>dt_model</w:t>
                        </w:r>
                        <w:r>
                          <w:rPr>
                            <w:color w:val="E0EEFF"/>
                            <w:w w:val="125"/>
                            <w:sz w:val="16"/>
                          </w:rPr>
                          <w:t>.</w:t>
                        </w:r>
                        <w:r>
                          <w:rPr>
                            <w:color w:val="FFC500"/>
                            <w:w w:val="125"/>
                            <w:sz w:val="16"/>
                          </w:rPr>
                          <w:t>predict_proba</w:t>
                        </w:r>
                        <w:r>
                          <w:rPr>
                            <w:color w:val="E0EEFF"/>
                            <w:w w:val="125"/>
                            <w:sz w:val="16"/>
                          </w:rPr>
                          <w:t>(</w:t>
                        </w:r>
                        <w:r>
                          <w:rPr>
                            <w:color w:val="FFFFFF"/>
                            <w:w w:val="125"/>
                            <w:sz w:val="16"/>
                          </w:rPr>
                          <w:t>x_valid</w:t>
                        </w:r>
                        <w:r>
                          <w:rPr>
                            <w:color w:val="E0EEFF"/>
                            <w:w w:val="125"/>
                            <w:sz w:val="16"/>
                          </w:rPr>
                          <w:t>)[:,</w:t>
                        </w:r>
                        <w:r>
                          <w:rPr>
                            <w:color w:val="E0EEFF"/>
                            <w:spacing w:val="7"/>
                            <w:w w:val="125"/>
                            <w:sz w:val="16"/>
                          </w:rPr>
                          <w:t xml:space="preserve"> </w:t>
                        </w:r>
                        <w:r>
                          <w:rPr>
                            <w:color w:val="FF618B"/>
                            <w:spacing w:val="-5"/>
                            <w:w w:val="125"/>
                            <w:sz w:val="16"/>
                          </w:rPr>
                          <w:t>1</w:t>
                        </w:r>
                        <w:r>
                          <w:rPr>
                            <w:color w:val="E0EEFF"/>
                            <w:spacing w:val="-5"/>
                            <w:w w:val="125"/>
                            <w:sz w:val="16"/>
                          </w:rPr>
                          <w:t>]</w:t>
                        </w:r>
                      </w:p>
                      <w:p>
                        <w:pPr>
                          <w:spacing w:before="42" w:line="295" w:lineRule="auto"/>
                          <w:ind w:left="0" w:right="3845" w:firstLine="0"/>
                          <w:jc w:val="left"/>
                          <w:rPr>
                            <w:sz w:val="16"/>
                          </w:rPr>
                        </w:pPr>
                        <w:r>
                          <w:rPr>
                            <w:color w:val="FFFFFF"/>
                            <w:spacing w:val="-2"/>
                            <w:w w:val="130"/>
                            <w:sz w:val="16"/>
                          </w:rPr>
                          <w:t>fpr_dtc</w:t>
                        </w:r>
                        <w:r>
                          <w:rPr>
                            <w:color w:val="E0EEFF"/>
                            <w:spacing w:val="-2"/>
                            <w:w w:val="130"/>
                            <w:sz w:val="16"/>
                          </w:rPr>
                          <w:t>,</w:t>
                        </w:r>
                        <w:r>
                          <w:rPr>
                            <w:color w:val="E0EEFF"/>
                            <w:spacing w:val="8"/>
                            <w:w w:val="130"/>
                            <w:sz w:val="16"/>
                          </w:rPr>
                          <w:t xml:space="preserve"> </w:t>
                        </w:r>
                        <w:r>
                          <w:rPr>
                            <w:color w:val="FFFFFF"/>
                            <w:spacing w:val="-2"/>
                            <w:w w:val="130"/>
                            <w:sz w:val="16"/>
                          </w:rPr>
                          <w:t>tpr_dtc</w:t>
                        </w:r>
                        <w:r>
                          <w:rPr>
                            <w:color w:val="E0EEFF"/>
                            <w:spacing w:val="-2"/>
                            <w:w w:val="130"/>
                            <w:sz w:val="16"/>
                          </w:rPr>
                          <w:t>,</w:t>
                        </w:r>
                        <w:r>
                          <w:rPr>
                            <w:color w:val="E0EEFF"/>
                            <w:spacing w:val="8"/>
                            <w:w w:val="130"/>
                            <w:sz w:val="16"/>
                          </w:rPr>
                          <w:t xml:space="preserve"> </w:t>
                        </w:r>
                        <w:r>
                          <w:rPr>
                            <w:color w:val="FFFFFF"/>
                            <w:spacing w:val="-2"/>
                            <w:w w:val="130"/>
                            <w:sz w:val="16"/>
                          </w:rPr>
                          <w:t>thresholds_dtc</w:t>
                        </w:r>
                        <w:r>
                          <w:rPr>
                            <w:color w:val="FFFFFF"/>
                            <w:spacing w:val="8"/>
                            <w:w w:val="130"/>
                            <w:sz w:val="16"/>
                          </w:rPr>
                          <w:t xml:space="preserve"> </w:t>
                        </w:r>
                        <w:r>
                          <w:rPr>
                            <w:color w:val="FF9D00"/>
                            <w:spacing w:val="-2"/>
                            <w:w w:val="130"/>
                            <w:sz w:val="16"/>
                          </w:rPr>
                          <w:t xml:space="preserve">= </w:t>
                        </w:r>
                        <w:r>
                          <w:rPr>
                            <w:color w:val="FFC500"/>
                            <w:spacing w:val="-2"/>
                            <w:w w:val="130"/>
                            <w:sz w:val="16"/>
                          </w:rPr>
                          <w:t>roc_curve</w:t>
                        </w:r>
                        <w:r>
                          <w:rPr>
                            <w:color w:val="E0EEFF"/>
                            <w:spacing w:val="-2"/>
                            <w:w w:val="130"/>
                            <w:sz w:val="16"/>
                          </w:rPr>
                          <w:t>(</w:t>
                        </w:r>
                        <w:r>
                          <w:rPr>
                            <w:color w:val="FFFFFF"/>
                            <w:spacing w:val="-2"/>
                            <w:w w:val="130"/>
                            <w:sz w:val="16"/>
                          </w:rPr>
                          <w:t>y_valid</w:t>
                        </w:r>
                        <w:r>
                          <w:rPr>
                            <w:color w:val="E0EEFF"/>
                            <w:spacing w:val="-2"/>
                            <w:w w:val="130"/>
                            <w:sz w:val="16"/>
                          </w:rPr>
                          <w:t xml:space="preserve">, </w:t>
                        </w:r>
                        <w:r>
                          <w:rPr>
                            <w:color w:val="FFFFFF"/>
                            <w:spacing w:val="-2"/>
                            <w:w w:val="130"/>
                            <w:sz w:val="16"/>
                          </w:rPr>
                          <w:t>y_score_dtc</w:t>
                        </w:r>
                        <w:r>
                          <w:rPr>
                            <w:color w:val="E0EEFF"/>
                            <w:spacing w:val="-2"/>
                            <w:w w:val="130"/>
                            <w:sz w:val="16"/>
                          </w:rPr>
                          <w:t xml:space="preserve">) </w:t>
                        </w:r>
                        <w:r>
                          <w:rPr>
                            <w:color w:val="FFFFFF"/>
                            <w:spacing w:val="-2"/>
                            <w:w w:val="130"/>
                            <w:sz w:val="16"/>
                          </w:rPr>
                          <w:t>roc_auc_dtc</w:t>
                        </w:r>
                        <w:r>
                          <w:rPr>
                            <w:color w:val="FFFFFF"/>
                            <w:spacing w:val="16"/>
                            <w:w w:val="130"/>
                            <w:sz w:val="16"/>
                          </w:rPr>
                          <w:t xml:space="preserve"> </w:t>
                        </w:r>
                        <w:r>
                          <w:rPr>
                            <w:color w:val="FF9D00"/>
                            <w:spacing w:val="-2"/>
                            <w:w w:val="130"/>
                            <w:sz w:val="16"/>
                          </w:rPr>
                          <w:t xml:space="preserve">= </w:t>
                        </w:r>
                        <w:r>
                          <w:rPr>
                            <w:color w:val="FFC500"/>
                            <w:spacing w:val="-2"/>
                            <w:w w:val="130"/>
                            <w:sz w:val="16"/>
                          </w:rPr>
                          <w:t>roc_auc_score</w:t>
                        </w:r>
                        <w:r>
                          <w:rPr>
                            <w:color w:val="E0EEFF"/>
                            <w:spacing w:val="-2"/>
                            <w:w w:val="130"/>
                            <w:sz w:val="16"/>
                          </w:rPr>
                          <w:t>(</w:t>
                        </w:r>
                        <w:r>
                          <w:rPr>
                            <w:color w:val="FFFFFF"/>
                            <w:spacing w:val="-2"/>
                            <w:w w:val="130"/>
                            <w:sz w:val="16"/>
                          </w:rPr>
                          <w:t>y_valid</w:t>
                        </w:r>
                        <w:r>
                          <w:rPr>
                            <w:color w:val="E0EEFF"/>
                            <w:spacing w:val="-2"/>
                            <w:w w:val="130"/>
                            <w:sz w:val="16"/>
                          </w:rPr>
                          <w:t>,</w:t>
                        </w:r>
                        <w:r>
                          <w:rPr>
                            <w:color w:val="E0EEFF"/>
                            <w:spacing w:val="16"/>
                            <w:w w:val="130"/>
                            <w:sz w:val="16"/>
                          </w:rPr>
                          <w:t xml:space="preserve"> </w:t>
                        </w:r>
                        <w:r>
                          <w:rPr>
                            <w:color w:val="FFFFFF"/>
                            <w:spacing w:val="-2"/>
                            <w:w w:val="130"/>
                            <w:sz w:val="16"/>
                          </w:rPr>
                          <w:t>y_score_dtc</w:t>
                        </w:r>
                        <w:r>
                          <w:rPr>
                            <w:color w:val="E0EEFF"/>
                            <w:spacing w:val="-2"/>
                            <w:w w:val="130"/>
                            <w:sz w:val="16"/>
                          </w:rPr>
                          <w:t xml:space="preserve">) </w:t>
                        </w:r>
                        <w:r>
                          <w:rPr>
                            <w:color w:val="FFC500"/>
                            <w:w w:val="130"/>
                            <w:sz w:val="16"/>
                          </w:rPr>
                          <w:t>plt</w:t>
                        </w:r>
                        <w:r>
                          <w:rPr>
                            <w:color w:val="E0EEFF"/>
                            <w:w w:val="130"/>
                            <w:sz w:val="16"/>
                          </w:rPr>
                          <w:t>.</w:t>
                        </w:r>
                        <w:r>
                          <w:rPr>
                            <w:color w:val="FFC500"/>
                            <w:w w:val="130"/>
                            <w:sz w:val="16"/>
                          </w:rPr>
                          <w:t>figure</w:t>
                        </w:r>
                        <w:r>
                          <w:rPr>
                            <w:color w:val="E0EEFF"/>
                            <w:w w:val="130"/>
                            <w:sz w:val="16"/>
                          </w:rPr>
                          <w:t>(figsize</w:t>
                        </w:r>
                        <w:r>
                          <w:rPr>
                            <w:color w:val="FF9D00"/>
                            <w:w w:val="130"/>
                            <w:sz w:val="16"/>
                          </w:rPr>
                          <w:t>=</w:t>
                        </w:r>
                        <w:r>
                          <w:rPr>
                            <w:color w:val="E0EEFF"/>
                            <w:w w:val="130"/>
                            <w:sz w:val="16"/>
                          </w:rPr>
                          <w:t>(</w:t>
                        </w:r>
                        <w:r>
                          <w:rPr>
                            <w:color w:val="FF618B"/>
                            <w:w w:val="130"/>
                            <w:sz w:val="16"/>
                          </w:rPr>
                          <w:t>8</w:t>
                        </w:r>
                        <w:r>
                          <w:rPr>
                            <w:color w:val="E0EEFF"/>
                            <w:w w:val="130"/>
                            <w:sz w:val="16"/>
                          </w:rPr>
                          <w:t xml:space="preserve">, </w:t>
                        </w:r>
                        <w:r>
                          <w:rPr>
                            <w:color w:val="FF618B"/>
                            <w:w w:val="130"/>
                            <w:sz w:val="16"/>
                          </w:rPr>
                          <w:t>6</w:t>
                        </w:r>
                        <w:r>
                          <w:rPr>
                            <w:color w:val="E0EEFF"/>
                            <w:w w:val="130"/>
                            <w:sz w:val="16"/>
                          </w:rPr>
                          <w:t>))</w:t>
                        </w:r>
                      </w:p>
                      <w:p>
                        <w:pPr>
                          <w:spacing w:before="0" w:line="295" w:lineRule="auto"/>
                          <w:ind w:left="0" w:right="0" w:firstLine="0"/>
                          <w:jc w:val="left"/>
                          <w:rPr>
                            <w:sz w:val="16"/>
                          </w:rPr>
                        </w:pPr>
                        <w:r>
                          <w:rPr>
                            <w:color w:val="FFC500"/>
                            <w:w w:val="135"/>
                            <w:sz w:val="16"/>
                          </w:rPr>
                          <w:t>plt</w:t>
                        </w:r>
                        <w:r>
                          <w:rPr>
                            <w:color w:val="E0EEFF"/>
                            <w:w w:val="135"/>
                            <w:sz w:val="16"/>
                          </w:rPr>
                          <w:t>.</w:t>
                        </w:r>
                        <w:r>
                          <w:rPr>
                            <w:color w:val="FFC500"/>
                            <w:w w:val="135"/>
                            <w:sz w:val="16"/>
                          </w:rPr>
                          <w:t>plot</w:t>
                        </w:r>
                        <w:r>
                          <w:rPr>
                            <w:color w:val="E0EEFF"/>
                            <w:w w:val="135"/>
                            <w:sz w:val="16"/>
                          </w:rPr>
                          <w:t>(</w:t>
                        </w:r>
                        <w:r>
                          <w:rPr>
                            <w:color w:val="FFFFFF"/>
                            <w:w w:val="135"/>
                            <w:sz w:val="16"/>
                          </w:rPr>
                          <w:t>fpr_gnb</w:t>
                        </w:r>
                        <w:r>
                          <w:rPr>
                            <w:color w:val="E0EEFF"/>
                            <w:w w:val="135"/>
                            <w:sz w:val="16"/>
                          </w:rPr>
                          <w:t xml:space="preserve">, </w:t>
                        </w:r>
                        <w:r>
                          <w:rPr>
                            <w:color w:val="FFFFFF"/>
                            <w:w w:val="135"/>
                            <w:sz w:val="16"/>
                          </w:rPr>
                          <w:t>tpr_gnb</w:t>
                        </w:r>
                        <w:r>
                          <w:rPr>
                            <w:color w:val="E0EEFF"/>
                            <w:w w:val="135"/>
                            <w:sz w:val="16"/>
                          </w:rPr>
                          <w:t>, color</w:t>
                        </w:r>
                        <w:r>
                          <w:rPr>
                            <w:color w:val="FF9D00"/>
                            <w:w w:val="135"/>
                            <w:sz w:val="16"/>
                          </w:rPr>
                          <w:t>=</w:t>
                        </w:r>
                        <w:r>
                          <w:rPr>
                            <w:color w:val="92FB79"/>
                            <w:w w:val="135"/>
                            <w:sz w:val="16"/>
                          </w:rPr>
                          <w:t>'</w:t>
                        </w:r>
                        <w:r>
                          <w:rPr>
                            <w:color w:val="A4FF90"/>
                            <w:w w:val="135"/>
                            <w:sz w:val="16"/>
                          </w:rPr>
                          <w:t>blue</w:t>
                        </w:r>
                        <w:r>
                          <w:rPr>
                            <w:color w:val="92FB79"/>
                            <w:w w:val="135"/>
                            <w:sz w:val="16"/>
                          </w:rPr>
                          <w:t>'</w:t>
                        </w:r>
                        <w:r>
                          <w:rPr>
                            <w:color w:val="E0EEFF"/>
                            <w:w w:val="135"/>
                            <w:sz w:val="16"/>
                          </w:rPr>
                          <w:t>, lw</w:t>
                        </w:r>
                        <w:r>
                          <w:rPr>
                            <w:color w:val="FF9D00"/>
                            <w:w w:val="135"/>
                            <w:sz w:val="16"/>
                          </w:rPr>
                          <w:t>=</w:t>
                        </w:r>
                        <w:r>
                          <w:rPr>
                            <w:color w:val="FF618B"/>
                            <w:w w:val="135"/>
                            <w:sz w:val="16"/>
                          </w:rPr>
                          <w:t>2</w:t>
                        </w:r>
                        <w:r>
                          <w:rPr>
                            <w:color w:val="E0EEFF"/>
                            <w:w w:val="135"/>
                            <w:sz w:val="16"/>
                          </w:rPr>
                          <w:t>, label</w:t>
                        </w:r>
                        <w:r>
                          <w:rPr>
                            <w:color w:val="FF9D00"/>
                            <w:w w:val="135"/>
                            <w:sz w:val="16"/>
                          </w:rPr>
                          <w:t>=</w:t>
                        </w:r>
                        <w:r>
                          <w:rPr>
                            <w:color w:val="92FB79"/>
                            <w:w w:val="135"/>
                            <w:sz w:val="16"/>
                          </w:rPr>
                          <w:t xml:space="preserve">' </w:t>
                        </w:r>
                        <w:r>
                          <w:rPr>
                            <w:color w:val="A4FF90"/>
                            <w:w w:val="135"/>
                            <w:sz w:val="16"/>
                          </w:rPr>
                          <w:t xml:space="preserve">aive </w:t>
                        </w:r>
                        <w:r>
                          <w:rPr>
                            <w:color w:val="A4FF90"/>
                            <w:w w:val="125"/>
                            <w:sz w:val="16"/>
                          </w:rPr>
                          <w:t>Bayes</w:t>
                        </w:r>
                        <w:r>
                          <w:rPr>
                            <w:color w:val="A4FF90"/>
                            <w:spacing w:val="11"/>
                            <w:w w:val="125"/>
                            <w:sz w:val="16"/>
                          </w:rPr>
                          <w:t xml:space="preserve"> </w:t>
                        </w:r>
                        <w:r>
                          <w:rPr>
                            <w:color w:val="A4FF90"/>
                            <w:w w:val="125"/>
                            <w:sz w:val="16"/>
                          </w:rPr>
                          <w:t xml:space="preserve">ROC </w:t>
                        </w:r>
                        <w:r>
                          <w:rPr>
                            <w:color w:val="A4FF90"/>
                            <w:w w:val="135"/>
                            <w:sz w:val="16"/>
                          </w:rPr>
                          <w:t xml:space="preserve">curve </w:t>
                        </w:r>
                        <w:r>
                          <w:rPr>
                            <w:color w:val="A4FF90"/>
                            <w:w w:val="125"/>
                            <w:sz w:val="16"/>
                          </w:rPr>
                          <w:t>(AUC =</w:t>
                        </w:r>
                        <w:r>
                          <w:rPr>
                            <w:color w:val="A4FF90"/>
                            <w:w w:val="134"/>
                            <w:sz w:val="16"/>
                          </w:rPr>
                          <w:t xml:space="preserve"> </w:t>
                        </w:r>
                        <w:r>
                          <w:rPr>
                            <w:color w:val="FF618B"/>
                            <w:spacing w:val="-1"/>
                            <w:w w:val="153"/>
                            <w:sz w:val="16"/>
                          </w:rPr>
                          <w:t>{</w:t>
                        </w:r>
                        <w:r>
                          <w:rPr>
                            <w:color w:val="FFC500"/>
                            <w:spacing w:val="-1"/>
                            <w:w w:val="153"/>
                            <w:sz w:val="16"/>
                          </w:rPr>
                          <w:t>:.</w:t>
                        </w:r>
                        <w:r>
                          <w:rPr>
                            <w:color w:val="FFC500"/>
                            <w:spacing w:val="-1"/>
                            <w:w w:val="105"/>
                            <w:sz w:val="16"/>
                          </w:rPr>
                          <w:t>2</w:t>
                        </w:r>
                        <w:r>
                          <w:rPr>
                            <w:color w:val="FFC500"/>
                            <w:spacing w:val="-1"/>
                            <w:w w:val="152"/>
                            <w:sz w:val="16"/>
                          </w:rPr>
                          <w:t>f</w:t>
                        </w:r>
                        <w:r>
                          <w:rPr>
                            <w:color w:val="FF618B"/>
                            <w:spacing w:val="-1"/>
                            <w:w w:val="153"/>
                            <w:sz w:val="16"/>
                          </w:rPr>
                          <w:t>}</w:t>
                        </w:r>
                        <w:r>
                          <w:rPr>
                            <w:color w:val="A4FF90"/>
                            <w:spacing w:val="-1"/>
                            <w:w w:val="153"/>
                            <w:sz w:val="16"/>
                          </w:rPr>
                          <w:t>)</w:t>
                        </w:r>
                        <w:r>
                          <w:rPr>
                            <w:color w:val="92FB79"/>
                            <w:spacing w:val="-1"/>
                            <w:w w:val="362"/>
                            <w:sz w:val="16"/>
                          </w:rPr>
                          <w:t>'</w:t>
                        </w:r>
                        <w:r>
                          <w:rPr>
                            <w:color w:val="E0EEFF"/>
                            <w:spacing w:val="-1"/>
                            <w:w w:val="153"/>
                            <w:sz w:val="16"/>
                          </w:rPr>
                          <w:t>.</w:t>
                        </w:r>
                        <w:r>
                          <w:rPr>
                            <w:color w:val="FFC500"/>
                            <w:spacing w:val="-1"/>
                            <w:w w:val="152"/>
                            <w:sz w:val="16"/>
                          </w:rPr>
                          <w:t>f</w:t>
                        </w:r>
                        <w:r>
                          <w:rPr>
                            <w:color w:val="FFC500"/>
                            <w:spacing w:val="-1"/>
                            <w:w w:val="102"/>
                            <w:sz w:val="16"/>
                          </w:rPr>
                          <w:t>o</w:t>
                        </w:r>
                        <w:r>
                          <w:rPr>
                            <w:color w:val="FFC500"/>
                            <w:spacing w:val="-1"/>
                            <w:w w:val="144"/>
                            <w:sz w:val="16"/>
                          </w:rPr>
                          <w:t>r</w:t>
                        </w:r>
                        <w:r>
                          <w:rPr>
                            <w:color w:val="FFC500"/>
                            <w:spacing w:val="-1"/>
                            <w:w w:val="64"/>
                            <w:sz w:val="16"/>
                          </w:rPr>
                          <w:t>m</w:t>
                        </w:r>
                        <w:r>
                          <w:rPr>
                            <w:color w:val="FFC500"/>
                            <w:spacing w:val="-1"/>
                            <w:w w:val="105"/>
                            <w:sz w:val="16"/>
                          </w:rPr>
                          <w:t>a</w:t>
                        </w:r>
                        <w:r>
                          <w:rPr>
                            <w:color w:val="FFC500"/>
                            <w:spacing w:val="1"/>
                            <w:w w:val="141"/>
                            <w:sz w:val="16"/>
                          </w:rPr>
                          <w:t>t</w:t>
                        </w:r>
                        <w:r>
                          <w:rPr>
                            <w:color w:val="E0EEFF"/>
                            <w:spacing w:val="-1"/>
                            <w:w w:val="153"/>
                            <w:sz w:val="16"/>
                          </w:rPr>
                          <w:t>(</w:t>
                        </w:r>
                        <w:r>
                          <w:rPr>
                            <w:color w:val="FFFFFF"/>
                            <w:spacing w:val="-1"/>
                            <w:w w:val="144"/>
                            <w:sz w:val="16"/>
                          </w:rPr>
                          <w:t>r</w:t>
                        </w:r>
                        <w:r>
                          <w:rPr>
                            <w:color w:val="FFFFFF"/>
                            <w:spacing w:val="-1"/>
                            <w:w w:val="102"/>
                            <w:sz w:val="16"/>
                          </w:rPr>
                          <w:t>o</w:t>
                        </w:r>
                        <w:r>
                          <w:rPr>
                            <w:color w:val="FFFFFF"/>
                            <w:spacing w:val="-1"/>
                            <w:w w:val="112"/>
                            <w:sz w:val="16"/>
                          </w:rPr>
                          <w:t>c</w:t>
                        </w:r>
                        <w:r>
                          <w:rPr>
                            <w:color w:val="FFFFFF"/>
                            <w:spacing w:val="-1"/>
                            <w:w w:val="105"/>
                            <w:sz w:val="16"/>
                          </w:rPr>
                          <w:t>_a</w:t>
                        </w:r>
                        <w:r>
                          <w:rPr>
                            <w:color w:val="FFFFFF"/>
                            <w:spacing w:val="-1"/>
                            <w:sz w:val="16"/>
                          </w:rPr>
                          <w:t>u</w:t>
                        </w:r>
                        <w:r>
                          <w:rPr>
                            <w:color w:val="FFFFFF"/>
                            <w:spacing w:val="-1"/>
                            <w:w w:val="112"/>
                            <w:sz w:val="16"/>
                          </w:rPr>
                          <w:t>c</w:t>
                        </w:r>
                        <w:r>
                          <w:rPr>
                            <w:color w:val="FFFFFF"/>
                            <w:spacing w:val="-1"/>
                            <w:w w:val="105"/>
                            <w:sz w:val="16"/>
                          </w:rPr>
                          <w:t>_</w:t>
                        </w:r>
                        <w:r>
                          <w:rPr>
                            <w:color w:val="FFFFFF"/>
                            <w:spacing w:val="-1"/>
                            <w:w w:val="110"/>
                            <w:sz w:val="16"/>
                          </w:rPr>
                          <w:t>g</w:t>
                        </w:r>
                        <w:r>
                          <w:rPr>
                            <w:color w:val="FFFFFF"/>
                            <w:spacing w:val="-1"/>
                            <w:sz w:val="16"/>
                          </w:rPr>
                          <w:t>n</w:t>
                        </w:r>
                        <w:r>
                          <w:rPr>
                            <w:color w:val="FFFFFF"/>
                            <w:spacing w:val="1"/>
                            <w:w w:val="98"/>
                            <w:sz w:val="16"/>
                          </w:rPr>
                          <w:t>b</w:t>
                        </w:r>
                        <w:r>
                          <w:rPr>
                            <w:color w:val="E0EEFF"/>
                            <w:spacing w:val="-1"/>
                            <w:w w:val="153"/>
                            <w:sz w:val="16"/>
                          </w:rPr>
                          <w:t>)</w:t>
                        </w:r>
                        <w:r>
                          <w:rPr>
                            <w:color w:val="E0EEFF"/>
                            <w:w w:val="153"/>
                            <w:sz w:val="16"/>
                          </w:rPr>
                          <w:t>)</w:t>
                        </w:r>
                        <w:r>
                          <w:rPr>
                            <w:color w:val="E0EEFF"/>
                            <w:spacing w:val="-1"/>
                            <w:w w:val="134"/>
                            <w:sz w:val="16"/>
                          </w:rPr>
                          <w:t xml:space="preserve"> </w:t>
                        </w:r>
                        <w:r>
                          <w:rPr>
                            <w:color w:val="FFC500"/>
                            <w:w w:val="135"/>
                            <w:sz w:val="16"/>
                          </w:rPr>
                          <w:t>plt</w:t>
                        </w:r>
                        <w:r>
                          <w:rPr>
                            <w:color w:val="E0EEFF"/>
                            <w:w w:val="135"/>
                            <w:sz w:val="16"/>
                          </w:rPr>
                          <w:t>.</w:t>
                        </w:r>
                        <w:r>
                          <w:rPr>
                            <w:color w:val="FFC500"/>
                            <w:w w:val="135"/>
                            <w:sz w:val="16"/>
                          </w:rPr>
                          <w:t>plot</w:t>
                        </w:r>
                        <w:r>
                          <w:rPr>
                            <w:color w:val="E0EEFF"/>
                            <w:w w:val="135"/>
                            <w:sz w:val="16"/>
                          </w:rPr>
                          <w:t>(</w:t>
                        </w:r>
                        <w:r>
                          <w:rPr>
                            <w:color w:val="FFFFFF"/>
                            <w:w w:val="135"/>
                            <w:sz w:val="16"/>
                          </w:rPr>
                          <w:t>fpr_dtc</w:t>
                        </w:r>
                        <w:r>
                          <w:rPr>
                            <w:color w:val="E0EEFF"/>
                            <w:w w:val="135"/>
                            <w:sz w:val="16"/>
                          </w:rPr>
                          <w:t xml:space="preserve">, </w:t>
                        </w:r>
                        <w:r>
                          <w:rPr>
                            <w:color w:val="FFFFFF"/>
                            <w:w w:val="135"/>
                            <w:sz w:val="16"/>
                          </w:rPr>
                          <w:t>tpr_dtc</w:t>
                        </w:r>
                        <w:r>
                          <w:rPr>
                            <w:color w:val="E0EEFF"/>
                            <w:w w:val="135"/>
                            <w:sz w:val="16"/>
                          </w:rPr>
                          <w:t>,</w:t>
                        </w:r>
                        <w:r>
                          <w:rPr>
                            <w:color w:val="E0EEFF"/>
                            <w:spacing w:val="-1"/>
                            <w:w w:val="135"/>
                            <w:sz w:val="16"/>
                          </w:rPr>
                          <w:t xml:space="preserve"> </w:t>
                        </w:r>
                        <w:r>
                          <w:rPr>
                            <w:color w:val="E0EEFF"/>
                            <w:w w:val="135"/>
                            <w:sz w:val="16"/>
                          </w:rPr>
                          <w:t>color</w:t>
                        </w:r>
                        <w:r>
                          <w:rPr>
                            <w:color w:val="FF9D00"/>
                            <w:w w:val="135"/>
                            <w:sz w:val="16"/>
                          </w:rPr>
                          <w:t>=</w:t>
                        </w:r>
                        <w:r>
                          <w:rPr>
                            <w:color w:val="92FB79"/>
                            <w:w w:val="135"/>
                            <w:sz w:val="16"/>
                          </w:rPr>
                          <w:t>'</w:t>
                        </w:r>
                        <w:r>
                          <w:rPr>
                            <w:color w:val="A4FF90"/>
                            <w:w w:val="135"/>
                            <w:sz w:val="16"/>
                          </w:rPr>
                          <w:t>green</w:t>
                        </w:r>
                        <w:r>
                          <w:rPr>
                            <w:color w:val="92FB79"/>
                            <w:w w:val="135"/>
                            <w:sz w:val="16"/>
                          </w:rPr>
                          <w:t>'</w:t>
                        </w:r>
                        <w:r>
                          <w:rPr>
                            <w:color w:val="E0EEFF"/>
                            <w:w w:val="135"/>
                            <w:sz w:val="16"/>
                          </w:rPr>
                          <w:t>,</w:t>
                        </w:r>
                        <w:r>
                          <w:rPr>
                            <w:color w:val="E0EEFF"/>
                            <w:spacing w:val="-1"/>
                            <w:w w:val="135"/>
                            <w:sz w:val="16"/>
                          </w:rPr>
                          <w:t xml:space="preserve"> </w:t>
                        </w:r>
                        <w:r>
                          <w:rPr>
                            <w:color w:val="E0EEFF"/>
                            <w:w w:val="135"/>
                            <w:sz w:val="16"/>
                          </w:rPr>
                          <w:t>lw</w:t>
                        </w:r>
                        <w:r>
                          <w:rPr>
                            <w:color w:val="FF9D00"/>
                            <w:w w:val="135"/>
                            <w:sz w:val="16"/>
                          </w:rPr>
                          <w:t>=</w:t>
                        </w:r>
                        <w:r>
                          <w:rPr>
                            <w:color w:val="FF618B"/>
                            <w:w w:val="135"/>
                            <w:sz w:val="16"/>
                          </w:rPr>
                          <w:t>2</w:t>
                        </w:r>
                        <w:r>
                          <w:rPr>
                            <w:color w:val="E0EEFF"/>
                            <w:w w:val="135"/>
                            <w:sz w:val="16"/>
                          </w:rPr>
                          <w:t>, label</w:t>
                        </w:r>
                        <w:r>
                          <w:rPr>
                            <w:color w:val="FF9D00"/>
                            <w:w w:val="135"/>
                            <w:sz w:val="16"/>
                          </w:rPr>
                          <w:t>=</w:t>
                        </w:r>
                        <w:r>
                          <w:rPr>
                            <w:color w:val="92FB79"/>
                            <w:w w:val="135"/>
                            <w:sz w:val="16"/>
                          </w:rPr>
                          <w:t>'</w:t>
                        </w:r>
                        <w:r>
                          <w:rPr>
                            <w:color w:val="A4FF90"/>
                            <w:w w:val="135"/>
                            <w:sz w:val="16"/>
                          </w:rPr>
                          <w:t xml:space="preserve">Decision </w:t>
                        </w:r>
                        <w:r>
                          <w:rPr>
                            <w:color w:val="A4FF90"/>
                            <w:w w:val="125"/>
                            <w:sz w:val="16"/>
                          </w:rPr>
                          <w:t>Tree</w:t>
                        </w:r>
                        <w:r>
                          <w:rPr>
                            <w:color w:val="A4FF90"/>
                            <w:spacing w:val="5"/>
                            <w:w w:val="125"/>
                            <w:sz w:val="16"/>
                          </w:rPr>
                          <w:t xml:space="preserve"> </w:t>
                        </w:r>
                        <w:r>
                          <w:rPr>
                            <w:color w:val="A4FF90"/>
                            <w:w w:val="125"/>
                            <w:sz w:val="16"/>
                          </w:rPr>
                          <w:t>ROC</w:t>
                        </w:r>
                        <w:r>
                          <w:rPr>
                            <w:color w:val="A4FF90"/>
                            <w:w w:val="135"/>
                            <w:sz w:val="16"/>
                          </w:rPr>
                          <w:t xml:space="preserve"> curve</w:t>
                        </w:r>
                        <w:r>
                          <w:rPr>
                            <w:color w:val="A4FF90"/>
                            <w:spacing w:val="-1"/>
                            <w:w w:val="135"/>
                            <w:sz w:val="16"/>
                          </w:rPr>
                          <w:t xml:space="preserve"> </w:t>
                        </w:r>
                        <w:r>
                          <w:rPr>
                            <w:color w:val="A4FF90"/>
                            <w:w w:val="125"/>
                            <w:sz w:val="16"/>
                          </w:rPr>
                          <w:t>(AUC</w:t>
                        </w:r>
                        <w:r>
                          <w:rPr>
                            <w:color w:val="A4FF90"/>
                            <w:spacing w:val="5"/>
                            <w:w w:val="125"/>
                            <w:sz w:val="16"/>
                          </w:rPr>
                          <w:t xml:space="preserve"> </w:t>
                        </w:r>
                        <w:r>
                          <w:rPr>
                            <w:color w:val="A4FF90"/>
                            <w:w w:val="125"/>
                            <w:sz w:val="16"/>
                          </w:rPr>
                          <w:t>=</w:t>
                        </w:r>
                      </w:p>
                      <w:p>
                        <w:pPr>
                          <w:spacing w:before="0" w:line="185" w:lineRule="exact"/>
                          <w:ind w:left="0" w:right="0" w:firstLine="0"/>
                          <w:jc w:val="left"/>
                          <w:rPr>
                            <w:sz w:val="16"/>
                          </w:rPr>
                        </w:pPr>
                        <w:r>
                          <w:rPr>
                            <w:color w:val="FF618B"/>
                            <w:spacing w:val="-3"/>
                            <w:w w:val="162"/>
                            <w:sz w:val="16"/>
                          </w:rPr>
                          <w:t>{</w:t>
                        </w:r>
                        <w:r>
                          <w:rPr>
                            <w:color w:val="FFC500"/>
                            <w:spacing w:val="-3"/>
                            <w:w w:val="162"/>
                            <w:sz w:val="16"/>
                          </w:rPr>
                          <w:t>:.</w:t>
                        </w:r>
                        <w:r>
                          <w:rPr>
                            <w:color w:val="FFC500"/>
                            <w:spacing w:val="-3"/>
                            <w:w w:val="114"/>
                            <w:sz w:val="16"/>
                          </w:rPr>
                          <w:t>2</w:t>
                        </w:r>
                        <w:r>
                          <w:rPr>
                            <w:color w:val="FFC500"/>
                            <w:spacing w:val="-3"/>
                            <w:w w:val="161"/>
                            <w:sz w:val="16"/>
                          </w:rPr>
                          <w:t>f</w:t>
                        </w:r>
                        <w:r>
                          <w:rPr>
                            <w:color w:val="FF618B"/>
                            <w:spacing w:val="-3"/>
                            <w:w w:val="162"/>
                            <w:sz w:val="16"/>
                          </w:rPr>
                          <w:t>}</w:t>
                        </w:r>
                        <w:r>
                          <w:rPr>
                            <w:color w:val="A4FF90"/>
                            <w:spacing w:val="-3"/>
                            <w:w w:val="162"/>
                            <w:sz w:val="16"/>
                          </w:rPr>
                          <w:t>)</w:t>
                        </w:r>
                        <w:r>
                          <w:rPr>
                            <w:color w:val="92FB79"/>
                            <w:spacing w:val="-3"/>
                            <w:w w:val="371"/>
                            <w:sz w:val="16"/>
                          </w:rPr>
                          <w:t>'</w:t>
                        </w:r>
                        <w:r>
                          <w:rPr>
                            <w:color w:val="E0EEFF"/>
                            <w:spacing w:val="-1"/>
                            <w:w w:val="162"/>
                            <w:sz w:val="16"/>
                          </w:rPr>
                          <w:t>.</w:t>
                        </w:r>
                        <w:r>
                          <w:rPr>
                            <w:color w:val="FFC500"/>
                            <w:spacing w:val="-3"/>
                            <w:w w:val="161"/>
                            <w:sz w:val="16"/>
                          </w:rPr>
                          <w:t>f</w:t>
                        </w:r>
                        <w:r>
                          <w:rPr>
                            <w:color w:val="FFC500"/>
                            <w:spacing w:val="-3"/>
                            <w:w w:val="111"/>
                            <w:sz w:val="16"/>
                          </w:rPr>
                          <w:t>o</w:t>
                        </w:r>
                        <w:r>
                          <w:rPr>
                            <w:color w:val="FFC500"/>
                            <w:spacing w:val="-3"/>
                            <w:w w:val="153"/>
                            <w:sz w:val="16"/>
                          </w:rPr>
                          <w:t>r</w:t>
                        </w:r>
                        <w:r>
                          <w:rPr>
                            <w:color w:val="FFC500"/>
                            <w:spacing w:val="-3"/>
                            <w:w w:val="73"/>
                            <w:sz w:val="16"/>
                          </w:rPr>
                          <w:t>m</w:t>
                        </w:r>
                        <w:r>
                          <w:rPr>
                            <w:color w:val="FFC500"/>
                            <w:spacing w:val="-3"/>
                            <w:w w:val="114"/>
                            <w:sz w:val="16"/>
                          </w:rPr>
                          <w:t>a</w:t>
                        </w:r>
                        <w:r>
                          <w:rPr>
                            <w:color w:val="FFC500"/>
                            <w:spacing w:val="-3"/>
                            <w:w w:val="150"/>
                            <w:sz w:val="16"/>
                          </w:rPr>
                          <w:t>t</w:t>
                        </w:r>
                        <w:r>
                          <w:rPr>
                            <w:color w:val="E0EEFF"/>
                            <w:spacing w:val="-3"/>
                            <w:w w:val="162"/>
                            <w:sz w:val="16"/>
                          </w:rPr>
                          <w:t>(</w:t>
                        </w:r>
                        <w:r>
                          <w:rPr>
                            <w:color w:val="FFFFFF"/>
                            <w:spacing w:val="-3"/>
                            <w:w w:val="153"/>
                            <w:sz w:val="16"/>
                          </w:rPr>
                          <w:t>r</w:t>
                        </w:r>
                        <w:r>
                          <w:rPr>
                            <w:color w:val="FFFFFF"/>
                            <w:spacing w:val="-3"/>
                            <w:w w:val="111"/>
                            <w:sz w:val="16"/>
                          </w:rPr>
                          <w:t>o</w:t>
                        </w:r>
                        <w:r>
                          <w:rPr>
                            <w:color w:val="FFFFFF"/>
                            <w:spacing w:val="-3"/>
                            <w:w w:val="121"/>
                            <w:sz w:val="16"/>
                          </w:rPr>
                          <w:t>c</w:t>
                        </w:r>
                        <w:r>
                          <w:rPr>
                            <w:color w:val="FFFFFF"/>
                            <w:spacing w:val="-3"/>
                            <w:w w:val="114"/>
                            <w:sz w:val="16"/>
                          </w:rPr>
                          <w:t>_a</w:t>
                        </w:r>
                        <w:r>
                          <w:rPr>
                            <w:color w:val="FFFFFF"/>
                            <w:spacing w:val="-3"/>
                            <w:w w:val="109"/>
                            <w:sz w:val="16"/>
                          </w:rPr>
                          <w:t>u</w:t>
                        </w:r>
                        <w:r>
                          <w:rPr>
                            <w:color w:val="FFFFFF"/>
                            <w:spacing w:val="-3"/>
                            <w:w w:val="121"/>
                            <w:sz w:val="16"/>
                          </w:rPr>
                          <w:t>c</w:t>
                        </w:r>
                        <w:r>
                          <w:rPr>
                            <w:color w:val="FFFFFF"/>
                            <w:spacing w:val="-3"/>
                            <w:w w:val="114"/>
                            <w:sz w:val="16"/>
                          </w:rPr>
                          <w:t>_</w:t>
                        </w:r>
                        <w:r>
                          <w:rPr>
                            <w:color w:val="FFFFFF"/>
                            <w:spacing w:val="-3"/>
                            <w:w w:val="107"/>
                            <w:sz w:val="16"/>
                          </w:rPr>
                          <w:t>d</w:t>
                        </w:r>
                        <w:r>
                          <w:rPr>
                            <w:color w:val="FFFFFF"/>
                            <w:spacing w:val="-3"/>
                            <w:w w:val="150"/>
                            <w:sz w:val="16"/>
                          </w:rPr>
                          <w:t>t</w:t>
                        </w:r>
                        <w:r>
                          <w:rPr>
                            <w:color w:val="FFFFFF"/>
                            <w:spacing w:val="-1"/>
                            <w:w w:val="121"/>
                            <w:sz w:val="16"/>
                          </w:rPr>
                          <w:t>c</w:t>
                        </w:r>
                        <w:r>
                          <w:rPr>
                            <w:color w:val="E0EEFF"/>
                            <w:spacing w:val="-3"/>
                            <w:w w:val="162"/>
                            <w:sz w:val="16"/>
                          </w:rPr>
                          <w:t>)</w:t>
                        </w:r>
                        <w:r>
                          <w:rPr>
                            <w:color w:val="E0EEFF"/>
                            <w:spacing w:val="-2"/>
                            <w:w w:val="162"/>
                            <w:sz w:val="16"/>
                          </w:rPr>
                          <w:t>)</w:t>
                        </w:r>
                      </w:p>
                      <w:p>
                        <w:pPr>
                          <w:spacing w:before="41" w:line="295" w:lineRule="auto"/>
                          <w:ind w:left="0" w:right="3845" w:firstLine="0"/>
                          <w:jc w:val="left"/>
                          <w:rPr>
                            <w:sz w:val="16"/>
                          </w:rPr>
                        </w:pPr>
                        <w:r>
                          <w:rPr>
                            <w:color w:val="FFC500"/>
                            <w:spacing w:val="-2"/>
                            <w:w w:val="150"/>
                            <w:sz w:val="16"/>
                          </w:rPr>
                          <w:t>plt</w:t>
                        </w:r>
                        <w:r>
                          <w:rPr>
                            <w:color w:val="E0EEFF"/>
                            <w:spacing w:val="-2"/>
                            <w:w w:val="150"/>
                            <w:sz w:val="16"/>
                          </w:rPr>
                          <w:t>.</w:t>
                        </w:r>
                        <w:r>
                          <w:rPr>
                            <w:color w:val="FFC500"/>
                            <w:spacing w:val="-2"/>
                            <w:w w:val="150"/>
                            <w:sz w:val="16"/>
                          </w:rPr>
                          <w:t>plot</w:t>
                        </w:r>
                        <w:r>
                          <w:rPr>
                            <w:color w:val="E0EEFF"/>
                            <w:spacing w:val="-2"/>
                            <w:w w:val="150"/>
                            <w:sz w:val="16"/>
                          </w:rPr>
                          <w:t>([</w:t>
                        </w:r>
                        <w:r>
                          <w:rPr>
                            <w:color w:val="FF618B"/>
                            <w:spacing w:val="-2"/>
                            <w:w w:val="150"/>
                            <w:sz w:val="16"/>
                          </w:rPr>
                          <w:t>0</w:t>
                        </w:r>
                        <w:r>
                          <w:rPr>
                            <w:color w:val="E0EEFF"/>
                            <w:spacing w:val="-2"/>
                            <w:w w:val="150"/>
                            <w:sz w:val="16"/>
                          </w:rPr>
                          <w:t>,</w:t>
                        </w:r>
                        <w:r>
                          <w:rPr>
                            <w:color w:val="E0EEFF"/>
                            <w:spacing w:val="-4"/>
                            <w:w w:val="150"/>
                            <w:sz w:val="16"/>
                          </w:rPr>
                          <w:t xml:space="preserve"> </w:t>
                        </w:r>
                        <w:r>
                          <w:rPr>
                            <w:color w:val="FF618B"/>
                            <w:spacing w:val="-2"/>
                            <w:w w:val="150"/>
                            <w:sz w:val="16"/>
                          </w:rPr>
                          <w:t>1</w:t>
                        </w:r>
                        <w:r>
                          <w:rPr>
                            <w:color w:val="E0EEFF"/>
                            <w:spacing w:val="-2"/>
                            <w:w w:val="150"/>
                            <w:sz w:val="16"/>
                          </w:rPr>
                          <w:t>],</w:t>
                        </w:r>
                        <w:r>
                          <w:rPr>
                            <w:color w:val="E0EEFF"/>
                            <w:spacing w:val="-3"/>
                            <w:w w:val="150"/>
                            <w:sz w:val="16"/>
                          </w:rPr>
                          <w:t xml:space="preserve"> </w:t>
                        </w:r>
                        <w:r>
                          <w:rPr>
                            <w:color w:val="E0EEFF"/>
                            <w:spacing w:val="-2"/>
                            <w:w w:val="150"/>
                            <w:sz w:val="16"/>
                          </w:rPr>
                          <w:t>[</w:t>
                        </w:r>
                        <w:r>
                          <w:rPr>
                            <w:color w:val="FF618B"/>
                            <w:spacing w:val="-2"/>
                            <w:w w:val="150"/>
                            <w:sz w:val="16"/>
                          </w:rPr>
                          <w:t>0</w:t>
                        </w:r>
                        <w:r>
                          <w:rPr>
                            <w:color w:val="E0EEFF"/>
                            <w:spacing w:val="-2"/>
                            <w:w w:val="150"/>
                            <w:sz w:val="16"/>
                          </w:rPr>
                          <w:t>,</w:t>
                        </w:r>
                        <w:r>
                          <w:rPr>
                            <w:color w:val="E0EEFF"/>
                            <w:spacing w:val="-4"/>
                            <w:w w:val="150"/>
                            <w:sz w:val="16"/>
                          </w:rPr>
                          <w:t xml:space="preserve"> </w:t>
                        </w:r>
                        <w:r>
                          <w:rPr>
                            <w:color w:val="FF618B"/>
                            <w:spacing w:val="-2"/>
                            <w:w w:val="150"/>
                            <w:sz w:val="16"/>
                          </w:rPr>
                          <w:t>1</w:t>
                        </w:r>
                        <w:r>
                          <w:rPr>
                            <w:color w:val="E0EEFF"/>
                            <w:spacing w:val="-2"/>
                            <w:w w:val="150"/>
                            <w:sz w:val="16"/>
                          </w:rPr>
                          <w:t>],</w:t>
                        </w:r>
                        <w:r>
                          <w:rPr>
                            <w:color w:val="E0EEFF"/>
                            <w:spacing w:val="-4"/>
                            <w:w w:val="150"/>
                            <w:sz w:val="16"/>
                          </w:rPr>
                          <w:t xml:space="preserve"> </w:t>
                        </w:r>
                        <w:r>
                          <w:rPr>
                            <w:color w:val="E0EEFF"/>
                            <w:spacing w:val="-2"/>
                            <w:w w:val="150"/>
                            <w:sz w:val="16"/>
                          </w:rPr>
                          <w:t>color</w:t>
                        </w:r>
                        <w:r>
                          <w:rPr>
                            <w:color w:val="FF9D00"/>
                            <w:spacing w:val="-2"/>
                            <w:w w:val="150"/>
                            <w:sz w:val="16"/>
                          </w:rPr>
                          <w:t>=</w:t>
                        </w:r>
                        <w:r>
                          <w:rPr>
                            <w:color w:val="92FB79"/>
                            <w:spacing w:val="-2"/>
                            <w:w w:val="150"/>
                            <w:sz w:val="16"/>
                          </w:rPr>
                          <w:t>'</w:t>
                        </w:r>
                        <w:r>
                          <w:rPr>
                            <w:color w:val="A4FF90"/>
                            <w:spacing w:val="-2"/>
                            <w:w w:val="150"/>
                            <w:sz w:val="16"/>
                          </w:rPr>
                          <w:t>gray</w:t>
                        </w:r>
                        <w:r>
                          <w:rPr>
                            <w:color w:val="92FB79"/>
                            <w:spacing w:val="-2"/>
                            <w:w w:val="150"/>
                            <w:sz w:val="16"/>
                          </w:rPr>
                          <w:t>'</w:t>
                        </w:r>
                        <w:r>
                          <w:rPr>
                            <w:color w:val="E0EEFF"/>
                            <w:spacing w:val="-2"/>
                            <w:w w:val="150"/>
                            <w:sz w:val="16"/>
                          </w:rPr>
                          <w:t>,</w:t>
                        </w:r>
                        <w:r>
                          <w:rPr>
                            <w:color w:val="E0EEFF"/>
                            <w:spacing w:val="-4"/>
                            <w:w w:val="150"/>
                            <w:sz w:val="16"/>
                          </w:rPr>
                          <w:t xml:space="preserve"> </w:t>
                        </w:r>
                        <w:r>
                          <w:rPr>
                            <w:color w:val="E0EEFF"/>
                            <w:spacing w:val="-2"/>
                            <w:w w:val="150"/>
                            <w:sz w:val="16"/>
                          </w:rPr>
                          <w:t>linestyle</w:t>
                        </w:r>
                        <w:r>
                          <w:rPr>
                            <w:color w:val="FF9D00"/>
                            <w:spacing w:val="-2"/>
                            <w:w w:val="150"/>
                            <w:sz w:val="16"/>
                          </w:rPr>
                          <w:t>=</w:t>
                        </w:r>
                        <w:r>
                          <w:rPr>
                            <w:color w:val="92FB79"/>
                            <w:spacing w:val="-2"/>
                            <w:w w:val="150"/>
                            <w:sz w:val="16"/>
                          </w:rPr>
                          <w:t>'</w:t>
                        </w:r>
                        <w:r>
                          <w:rPr>
                            <w:color w:val="A4FF90"/>
                            <w:spacing w:val="-2"/>
                            <w:w w:val="150"/>
                            <w:sz w:val="16"/>
                          </w:rPr>
                          <w:t>--</w:t>
                        </w:r>
                        <w:r>
                          <w:rPr>
                            <w:color w:val="92FB79"/>
                            <w:spacing w:val="-2"/>
                            <w:w w:val="150"/>
                            <w:sz w:val="16"/>
                          </w:rPr>
                          <w:t>'</w:t>
                        </w:r>
                        <w:r>
                          <w:rPr>
                            <w:color w:val="E0EEFF"/>
                            <w:spacing w:val="-2"/>
                            <w:w w:val="150"/>
                            <w:sz w:val="16"/>
                          </w:rPr>
                          <w:t xml:space="preserve">) </w:t>
                        </w:r>
                        <w:r>
                          <w:rPr>
                            <w:color w:val="FFC500"/>
                            <w:w w:val="145"/>
                            <w:sz w:val="16"/>
                          </w:rPr>
                          <w:t>plt</w:t>
                        </w:r>
                        <w:r>
                          <w:rPr>
                            <w:color w:val="E0EEFF"/>
                            <w:w w:val="145"/>
                            <w:sz w:val="16"/>
                          </w:rPr>
                          <w:t>.</w:t>
                        </w:r>
                        <w:r>
                          <w:rPr>
                            <w:color w:val="FFC500"/>
                            <w:w w:val="145"/>
                            <w:sz w:val="16"/>
                          </w:rPr>
                          <w:t>xlabel</w:t>
                        </w:r>
                        <w:r>
                          <w:rPr>
                            <w:color w:val="E0EEFF"/>
                            <w:w w:val="145"/>
                            <w:sz w:val="16"/>
                          </w:rPr>
                          <w:t>(</w:t>
                        </w:r>
                        <w:r>
                          <w:rPr>
                            <w:color w:val="92FB79"/>
                            <w:w w:val="145"/>
                            <w:sz w:val="16"/>
                          </w:rPr>
                          <w:t>'</w:t>
                        </w:r>
                        <w:r>
                          <w:rPr>
                            <w:color w:val="A4FF90"/>
                            <w:w w:val="145"/>
                            <w:sz w:val="16"/>
                          </w:rPr>
                          <w:t>False Positive Rate</w:t>
                        </w:r>
                        <w:r>
                          <w:rPr>
                            <w:color w:val="92FB79"/>
                            <w:w w:val="145"/>
                            <w:sz w:val="16"/>
                          </w:rPr>
                          <w:t>'</w:t>
                        </w:r>
                        <w:r>
                          <w:rPr>
                            <w:color w:val="E0EEFF"/>
                            <w:w w:val="145"/>
                            <w:sz w:val="16"/>
                          </w:rPr>
                          <w:t>)</w:t>
                        </w:r>
                      </w:p>
                      <w:p>
                        <w:pPr>
                          <w:spacing w:before="0" w:line="295" w:lineRule="auto"/>
                          <w:ind w:left="0" w:right="7460" w:firstLine="0"/>
                          <w:jc w:val="left"/>
                          <w:rPr>
                            <w:sz w:val="16"/>
                          </w:rPr>
                        </w:pPr>
                        <w:r>
                          <w:rPr>
                            <w:color w:val="FFC500"/>
                            <w:w w:val="135"/>
                            <w:sz w:val="16"/>
                          </w:rPr>
                          <w:t>plt</w:t>
                        </w:r>
                        <w:r>
                          <w:rPr>
                            <w:color w:val="E0EEFF"/>
                            <w:w w:val="135"/>
                            <w:sz w:val="16"/>
                          </w:rPr>
                          <w:t>.</w:t>
                        </w:r>
                        <w:r>
                          <w:rPr>
                            <w:color w:val="FFC500"/>
                            <w:w w:val="135"/>
                            <w:sz w:val="16"/>
                          </w:rPr>
                          <w:t>ylabel</w:t>
                        </w:r>
                        <w:r>
                          <w:rPr>
                            <w:color w:val="E0EEFF"/>
                            <w:w w:val="135"/>
                            <w:sz w:val="16"/>
                          </w:rPr>
                          <w:t>(</w:t>
                        </w:r>
                        <w:r>
                          <w:rPr>
                            <w:color w:val="92FB79"/>
                            <w:w w:val="135"/>
                            <w:sz w:val="16"/>
                          </w:rPr>
                          <w:t>'</w:t>
                        </w:r>
                        <w:r>
                          <w:rPr>
                            <w:color w:val="A4FF90"/>
                            <w:w w:val="135"/>
                            <w:sz w:val="16"/>
                          </w:rPr>
                          <w:t>True Positive Rate</w:t>
                        </w:r>
                        <w:r>
                          <w:rPr>
                            <w:color w:val="92FB79"/>
                            <w:w w:val="135"/>
                            <w:sz w:val="16"/>
                          </w:rPr>
                          <w:t>'</w:t>
                        </w:r>
                        <w:r>
                          <w:rPr>
                            <w:color w:val="E0EEFF"/>
                            <w:w w:val="135"/>
                            <w:sz w:val="16"/>
                          </w:rPr>
                          <w:t xml:space="preserve">) </w:t>
                        </w:r>
                        <w:r>
                          <w:rPr>
                            <w:color w:val="FFC500"/>
                            <w:spacing w:val="-1"/>
                            <w:w w:val="95"/>
                            <w:sz w:val="16"/>
                          </w:rPr>
                          <w:t>p</w:t>
                        </w:r>
                        <w:r>
                          <w:rPr>
                            <w:color w:val="FFC500"/>
                            <w:spacing w:val="-1"/>
                            <w:w w:val="189"/>
                            <w:sz w:val="16"/>
                          </w:rPr>
                          <w:t>l</w:t>
                        </w:r>
                        <w:r>
                          <w:rPr>
                            <w:color w:val="FFC500"/>
                            <w:spacing w:val="-1"/>
                            <w:w w:val="138"/>
                            <w:sz w:val="16"/>
                          </w:rPr>
                          <w:t>t</w:t>
                        </w:r>
                        <w:r>
                          <w:rPr>
                            <w:color w:val="E0EEFF"/>
                            <w:spacing w:val="-1"/>
                            <w:w w:val="150"/>
                            <w:sz w:val="16"/>
                          </w:rPr>
                          <w:t>.</w:t>
                        </w:r>
                        <w:r>
                          <w:rPr>
                            <w:color w:val="FFC500"/>
                            <w:spacing w:val="-1"/>
                            <w:w w:val="138"/>
                            <w:sz w:val="16"/>
                          </w:rPr>
                          <w:t>t</w:t>
                        </w:r>
                        <w:r>
                          <w:rPr>
                            <w:color w:val="FFC500"/>
                            <w:spacing w:val="-1"/>
                            <w:w w:val="196"/>
                            <w:sz w:val="16"/>
                          </w:rPr>
                          <w:t>i</w:t>
                        </w:r>
                        <w:r>
                          <w:rPr>
                            <w:color w:val="FFC500"/>
                            <w:spacing w:val="-1"/>
                            <w:w w:val="138"/>
                            <w:sz w:val="16"/>
                          </w:rPr>
                          <w:t>t</w:t>
                        </w:r>
                        <w:r>
                          <w:rPr>
                            <w:color w:val="FFC500"/>
                            <w:spacing w:val="-1"/>
                            <w:w w:val="189"/>
                            <w:sz w:val="16"/>
                          </w:rPr>
                          <w:t>l</w:t>
                        </w:r>
                        <w:r>
                          <w:rPr>
                            <w:color w:val="FFC500"/>
                            <w:spacing w:val="1"/>
                            <w:w w:val="98"/>
                            <w:sz w:val="16"/>
                          </w:rPr>
                          <w:t>e</w:t>
                        </w:r>
                        <w:r>
                          <w:rPr>
                            <w:color w:val="E0EEFF"/>
                            <w:spacing w:val="-1"/>
                            <w:w w:val="150"/>
                            <w:sz w:val="16"/>
                          </w:rPr>
                          <w:t>(</w:t>
                        </w:r>
                        <w:r>
                          <w:rPr>
                            <w:color w:val="92FB79"/>
                            <w:spacing w:val="-1"/>
                            <w:w w:val="359"/>
                            <w:sz w:val="16"/>
                          </w:rPr>
                          <w:t>'</w:t>
                        </w:r>
                        <w:r>
                          <w:rPr>
                            <w:color w:val="A4FF90"/>
                            <w:spacing w:val="-1"/>
                            <w:w w:val="91"/>
                            <w:sz w:val="16"/>
                          </w:rPr>
                          <w:t>R</w:t>
                        </w:r>
                        <w:r>
                          <w:rPr>
                            <w:color w:val="A4FF90"/>
                            <w:spacing w:val="-1"/>
                            <w:w w:val="77"/>
                            <w:sz w:val="16"/>
                          </w:rPr>
                          <w:t>O</w:t>
                        </w:r>
                        <w:r>
                          <w:rPr>
                            <w:color w:val="A4FF90"/>
                            <w:spacing w:val="-1"/>
                            <w:w w:val="88"/>
                            <w:sz w:val="16"/>
                          </w:rPr>
                          <w:t>C</w:t>
                        </w:r>
                        <w:r>
                          <w:rPr>
                            <w:color w:val="A4FF90"/>
                            <w:spacing w:val="-1"/>
                            <w:w w:val="150"/>
                            <w:sz w:val="16"/>
                          </w:rPr>
                          <w:t>-</w:t>
                        </w:r>
                        <w:r>
                          <w:rPr>
                            <w:color w:val="A4FF90"/>
                            <w:w w:val="125"/>
                            <w:sz w:val="16"/>
                          </w:rPr>
                          <w:t xml:space="preserve">AUC </w:t>
                        </w:r>
                        <w:r>
                          <w:rPr>
                            <w:color w:val="A4FF90"/>
                            <w:w w:val="150"/>
                            <w:sz w:val="16"/>
                          </w:rPr>
                          <w:t>Curve</w:t>
                        </w:r>
                        <w:r>
                          <w:rPr>
                            <w:color w:val="92FB79"/>
                            <w:w w:val="150"/>
                            <w:sz w:val="16"/>
                          </w:rPr>
                          <w:t>'</w:t>
                        </w:r>
                        <w:r>
                          <w:rPr>
                            <w:color w:val="E0EEFF"/>
                            <w:w w:val="150"/>
                            <w:sz w:val="16"/>
                          </w:rPr>
                          <w:t xml:space="preserve">) </w:t>
                        </w:r>
                        <w:r>
                          <w:rPr>
                            <w:color w:val="FFC500"/>
                            <w:spacing w:val="-1"/>
                            <w:w w:val="108"/>
                            <w:sz w:val="16"/>
                          </w:rPr>
                          <w:t>p</w:t>
                        </w:r>
                        <w:r>
                          <w:rPr>
                            <w:color w:val="FFC500"/>
                            <w:spacing w:val="-1"/>
                            <w:w w:val="202"/>
                            <w:sz w:val="16"/>
                          </w:rPr>
                          <w:t>l</w:t>
                        </w:r>
                        <w:r>
                          <w:rPr>
                            <w:color w:val="FFC500"/>
                            <w:spacing w:val="-1"/>
                            <w:w w:val="151"/>
                            <w:sz w:val="16"/>
                          </w:rPr>
                          <w:t>t</w:t>
                        </w:r>
                        <w:r>
                          <w:rPr>
                            <w:color w:val="E0EEFF"/>
                            <w:spacing w:val="-1"/>
                            <w:w w:val="163"/>
                            <w:sz w:val="16"/>
                          </w:rPr>
                          <w:t>.</w:t>
                        </w:r>
                        <w:r>
                          <w:rPr>
                            <w:color w:val="FFC500"/>
                            <w:spacing w:val="-1"/>
                            <w:w w:val="202"/>
                            <w:sz w:val="16"/>
                          </w:rPr>
                          <w:t>l</w:t>
                        </w:r>
                        <w:r>
                          <w:rPr>
                            <w:color w:val="FFC500"/>
                            <w:spacing w:val="-1"/>
                            <w:w w:val="111"/>
                            <w:sz w:val="16"/>
                          </w:rPr>
                          <w:t>e</w:t>
                        </w:r>
                        <w:r>
                          <w:rPr>
                            <w:color w:val="FFC500"/>
                            <w:spacing w:val="-1"/>
                            <w:w w:val="120"/>
                            <w:sz w:val="16"/>
                          </w:rPr>
                          <w:t>g</w:t>
                        </w:r>
                        <w:r>
                          <w:rPr>
                            <w:color w:val="FFC500"/>
                            <w:spacing w:val="-1"/>
                            <w:w w:val="111"/>
                            <w:sz w:val="16"/>
                          </w:rPr>
                          <w:t>e</w:t>
                        </w:r>
                        <w:r>
                          <w:rPr>
                            <w:color w:val="FFC500"/>
                            <w:spacing w:val="-1"/>
                            <w:w w:val="110"/>
                            <w:sz w:val="16"/>
                          </w:rPr>
                          <w:t>n</w:t>
                        </w:r>
                        <w:r>
                          <w:rPr>
                            <w:color w:val="FFC500"/>
                            <w:spacing w:val="1"/>
                            <w:w w:val="108"/>
                            <w:sz w:val="16"/>
                          </w:rPr>
                          <w:t>d</w:t>
                        </w:r>
                        <w:r>
                          <w:rPr>
                            <w:color w:val="E0EEFF"/>
                            <w:spacing w:val="-1"/>
                            <w:w w:val="163"/>
                            <w:sz w:val="16"/>
                          </w:rPr>
                          <w:t>(</w:t>
                        </w:r>
                        <w:r>
                          <w:rPr>
                            <w:color w:val="E0EEFF"/>
                            <w:spacing w:val="-1"/>
                            <w:w w:val="202"/>
                            <w:sz w:val="16"/>
                          </w:rPr>
                          <w:t>l</w:t>
                        </w:r>
                        <w:r>
                          <w:rPr>
                            <w:color w:val="E0EEFF"/>
                            <w:spacing w:val="-1"/>
                            <w:w w:val="112"/>
                            <w:sz w:val="16"/>
                          </w:rPr>
                          <w:t>o</w:t>
                        </w:r>
                        <w:r>
                          <w:rPr>
                            <w:color w:val="E0EEFF"/>
                            <w:spacing w:val="-1"/>
                            <w:w w:val="122"/>
                            <w:sz w:val="16"/>
                          </w:rPr>
                          <w:t>c</w:t>
                        </w:r>
                        <w:r>
                          <w:rPr>
                            <w:color w:val="FF9D00"/>
                            <w:spacing w:val="-1"/>
                            <w:w w:val="115"/>
                            <w:sz w:val="16"/>
                          </w:rPr>
                          <w:t>=</w:t>
                        </w:r>
                        <w:r>
                          <w:rPr>
                            <w:color w:val="92FB79"/>
                            <w:spacing w:val="-1"/>
                            <w:w w:val="372"/>
                            <w:sz w:val="16"/>
                          </w:rPr>
                          <w:t>'</w:t>
                        </w:r>
                        <w:r>
                          <w:rPr>
                            <w:color w:val="A4FF90"/>
                            <w:spacing w:val="-1"/>
                            <w:w w:val="202"/>
                            <w:sz w:val="16"/>
                          </w:rPr>
                          <w:t>l</w:t>
                        </w:r>
                        <w:r>
                          <w:rPr>
                            <w:color w:val="A4FF90"/>
                            <w:spacing w:val="-1"/>
                            <w:w w:val="112"/>
                            <w:sz w:val="16"/>
                          </w:rPr>
                          <w:t>o</w:t>
                        </w:r>
                        <w:r>
                          <w:rPr>
                            <w:color w:val="A4FF90"/>
                            <w:spacing w:val="-1"/>
                            <w:w w:val="82"/>
                            <w:sz w:val="16"/>
                          </w:rPr>
                          <w:t>w</w:t>
                        </w:r>
                        <w:r>
                          <w:rPr>
                            <w:color w:val="A4FF90"/>
                            <w:spacing w:val="-1"/>
                            <w:w w:val="111"/>
                            <w:sz w:val="16"/>
                          </w:rPr>
                          <w:t>e</w:t>
                        </w:r>
                        <w:r>
                          <w:rPr>
                            <w:color w:val="A4FF90"/>
                            <w:w w:val="154"/>
                            <w:sz w:val="16"/>
                          </w:rPr>
                          <w:t>r</w:t>
                        </w:r>
                        <w:r>
                          <w:rPr>
                            <w:color w:val="A4FF90"/>
                            <w:spacing w:val="-1"/>
                            <w:w w:val="149"/>
                            <w:sz w:val="16"/>
                          </w:rPr>
                          <w:t xml:space="preserve"> </w:t>
                        </w:r>
                        <w:r>
                          <w:rPr>
                            <w:color w:val="A4FF90"/>
                            <w:w w:val="160"/>
                            <w:sz w:val="16"/>
                          </w:rPr>
                          <w:t>right</w:t>
                        </w:r>
                        <w:r>
                          <w:rPr>
                            <w:color w:val="92FB79"/>
                            <w:w w:val="160"/>
                            <w:sz w:val="16"/>
                          </w:rPr>
                          <w:t>'</w:t>
                        </w:r>
                        <w:r>
                          <w:rPr>
                            <w:color w:val="E0EEFF"/>
                            <w:w w:val="160"/>
                            <w:sz w:val="16"/>
                          </w:rPr>
                          <w:t>)</w:t>
                        </w:r>
                      </w:p>
                      <w:p>
                        <w:pPr>
                          <w:spacing w:before="0" w:line="184" w:lineRule="exact"/>
                          <w:ind w:left="0" w:right="0" w:firstLine="0"/>
                          <w:jc w:val="left"/>
                          <w:rPr>
                            <w:sz w:val="16"/>
                          </w:rPr>
                        </w:pPr>
                        <w:r>
                          <w:rPr>
                            <w:color w:val="FFC500"/>
                            <w:spacing w:val="-2"/>
                            <w:w w:val="135"/>
                            <w:sz w:val="16"/>
                          </w:rPr>
                          <w:t>plt</w:t>
                        </w:r>
                        <w:r>
                          <w:rPr>
                            <w:color w:val="E0EEFF"/>
                            <w:spacing w:val="-2"/>
                            <w:w w:val="135"/>
                            <w:sz w:val="16"/>
                          </w:rPr>
                          <w:t>.</w:t>
                        </w:r>
                        <w:r>
                          <w:rPr>
                            <w:color w:val="FFC500"/>
                            <w:spacing w:val="-2"/>
                            <w:w w:val="135"/>
                            <w:sz w:val="16"/>
                          </w:rPr>
                          <w:t>show</w:t>
                        </w:r>
                        <w:r>
                          <w:rPr>
                            <w:color w:val="E0EEFF"/>
                            <w:spacing w:val="-2"/>
                            <w:w w:val="135"/>
                            <w:sz w:val="16"/>
                          </w:rPr>
                          <w:t>()</w:t>
                        </w:r>
                      </w:p>
                    </w:txbxContent>
                  </v:textbox>
                </v:shape>
                <w10:wrap type="topAndBottom"/>
              </v:group>
            </w:pict>
          </mc:Fallback>
        </mc:AlternateContent>
      </w:r>
      <w:r>
        <mc:AlternateContent>
          <mc:Choice Requires="wpg">
            <w:drawing>
              <wp:anchor distT="0" distB="0" distL="0" distR="0" simplePos="0" relativeHeight="251769856" behindDoc="1" locked="0" layoutInCell="1" allowOverlap="1">
                <wp:simplePos x="0" y="0"/>
                <wp:positionH relativeFrom="page">
                  <wp:posOffset>457200</wp:posOffset>
                </wp:positionH>
                <wp:positionV relativeFrom="paragraph">
                  <wp:posOffset>5198745</wp:posOffset>
                </wp:positionV>
                <wp:extent cx="6645910" cy="1882140"/>
                <wp:effectExtent l="0" t="0" r="13970" b="7620"/>
                <wp:wrapTopAndBottom/>
                <wp:docPr id="220" name="Group 220"/>
                <wp:cNvGraphicFramePr/>
                <a:graphic xmlns:a="http://schemas.openxmlformats.org/drawingml/2006/main">
                  <a:graphicData uri="http://schemas.microsoft.com/office/word/2010/wordprocessingGroup">
                    <wpg:wgp>
                      <wpg:cNvGrpSpPr/>
                      <wpg:grpSpPr>
                        <a:xfrm>
                          <a:off x="0" y="0"/>
                          <a:ext cx="6645909" cy="1882139"/>
                          <a:chOff x="0" y="0"/>
                          <a:chExt cx="6645909" cy="1882139"/>
                        </a:xfrm>
                      </wpg:grpSpPr>
                      <wps:wsp>
                        <wps:cNvPr id="221" name="Graphic 214"/>
                        <wps:cNvSpPr/>
                        <wps:spPr>
                          <a:xfrm>
                            <a:off x="0" y="0"/>
                            <a:ext cx="6645909" cy="144780"/>
                          </a:xfrm>
                          <a:custGeom>
                            <a:avLst/>
                            <a:gdLst/>
                            <a:ahLst/>
                            <a:cxnLst/>
                            <a:rect l="l" t="t" r="r" b="b"/>
                            <a:pathLst>
                              <a:path w="6645909" h="144780">
                                <a:moveTo>
                                  <a:pt x="6645909" y="144779"/>
                                </a:moveTo>
                                <a:lnTo>
                                  <a:pt x="0" y="144779"/>
                                </a:lnTo>
                                <a:lnTo>
                                  <a:pt x="0" y="0"/>
                                </a:lnTo>
                                <a:lnTo>
                                  <a:pt x="6645909" y="0"/>
                                </a:lnTo>
                                <a:lnTo>
                                  <a:pt x="6645909" y="144779"/>
                                </a:lnTo>
                                <a:close/>
                              </a:path>
                            </a:pathLst>
                          </a:custGeom>
                          <a:solidFill>
                            <a:srgbClr val="183548"/>
                          </a:solidFill>
                        </wps:spPr>
                        <wps:bodyPr wrap="square" lIns="0" tIns="0" rIns="0" bIns="0" rtlCol="0"/>
                      </wps:wsp>
                      <pic:pic xmlns:pic="http://schemas.openxmlformats.org/drawingml/2006/picture">
                        <pic:nvPicPr>
                          <pic:cNvPr id="222" name="Image 215"/>
                          <pic:cNvPicPr/>
                        </pic:nvPicPr>
                        <pic:blipFill>
                          <a:blip r:embed="rId33" cstate="print"/>
                          <a:stretch>
                            <a:fillRect/>
                          </a:stretch>
                        </pic:blipFill>
                        <pic:spPr>
                          <a:xfrm>
                            <a:off x="3175" y="51307"/>
                            <a:ext cx="57149" cy="69849"/>
                          </a:xfrm>
                          <a:prstGeom prst="rect">
                            <a:avLst/>
                          </a:prstGeom>
                        </pic:spPr>
                      </pic:pic>
                      <wps:wsp>
                        <wps:cNvPr id="223" name="Graphic 216"/>
                        <wps:cNvSpPr/>
                        <wps:spPr>
                          <a:xfrm>
                            <a:off x="0" y="144779"/>
                            <a:ext cx="6645909" cy="1592580"/>
                          </a:xfrm>
                          <a:custGeom>
                            <a:avLst/>
                            <a:gdLst/>
                            <a:ahLst/>
                            <a:cxnLst/>
                            <a:rect l="l" t="t" r="r" b="b"/>
                            <a:pathLst>
                              <a:path w="6645909" h="1592580">
                                <a:moveTo>
                                  <a:pt x="6645910" y="0"/>
                                </a:moveTo>
                                <a:lnTo>
                                  <a:pt x="0" y="0"/>
                                </a:lnTo>
                                <a:lnTo>
                                  <a:pt x="0" y="144780"/>
                                </a:lnTo>
                                <a:lnTo>
                                  <a:pt x="0" y="289560"/>
                                </a:lnTo>
                                <a:lnTo>
                                  <a:pt x="0" y="1592580"/>
                                </a:lnTo>
                                <a:lnTo>
                                  <a:pt x="6645910" y="1592580"/>
                                </a:lnTo>
                                <a:lnTo>
                                  <a:pt x="6645910" y="144780"/>
                                </a:lnTo>
                                <a:lnTo>
                                  <a:pt x="6645910" y="0"/>
                                </a:lnTo>
                                <a:close/>
                              </a:path>
                            </a:pathLst>
                          </a:custGeom>
                          <a:solidFill>
                            <a:srgbClr val="183548"/>
                          </a:solidFill>
                        </wps:spPr>
                        <wps:bodyPr wrap="square" lIns="0" tIns="0" rIns="0" bIns="0" rtlCol="0"/>
                      </wps:wsp>
                      <pic:pic xmlns:pic="http://schemas.openxmlformats.org/drawingml/2006/picture">
                        <pic:nvPicPr>
                          <pic:cNvPr id="224" name="Image 217"/>
                          <pic:cNvPicPr/>
                        </pic:nvPicPr>
                        <pic:blipFill>
                          <a:blip r:embed="rId32" cstate="print"/>
                          <a:stretch>
                            <a:fillRect/>
                          </a:stretch>
                        </pic:blipFill>
                        <pic:spPr>
                          <a:xfrm>
                            <a:off x="4294855" y="1643888"/>
                            <a:ext cx="47624" cy="69849"/>
                          </a:xfrm>
                          <a:prstGeom prst="rect">
                            <a:avLst/>
                          </a:prstGeom>
                        </pic:spPr>
                      </pic:pic>
                      <wps:wsp>
                        <wps:cNvPr id="225" name="Graphic 218"/>
                        <wps:cNvSpPr/>
                        <wps:spPr>
                          <a:xfrm>
                            <a:off x="0" y="1737360"/>
                            <a:ext cx="6645909" cy="144780"/>
                          </a:xfrm>
                          <a:custGeom>
                            <a:avLst/>
                            <a:gdLst/>
                            <a:ahLst/>
                            <a:cxnLst/>
                            <a:rect l="l" t="t" r="r" b="b"/>
                            <a:pathLst>
                              <a:path w="6645909" h="144780">
                                <a:moveTo>
                                  <a:pt x="6645909" y="144779"/>
                                </a:moveTo>
                                <a:lnTo>
                                  <a:pt x="0" y="144779"/>
                                </a:lnTo>
                                <a:lnTo>
                                  <a:pt x="0" y="0"/>
                                </a:lnTo>
                                <a:lnTo>
                                  <a:pt x="6645909" y="0"/>
                                </a:lnTo>
                                <a:lnTo>
                                  <a:pt x="6645909" y="144779"/>
                                </a:lnTo>
                                <a:close/>
                              </a:path>
                            </a:pathLst>
                          </a:custGeom>
                          <a:solidFill>
                            <a:srgbClr val="183548"/>
                          </a:solidFill>
                        </wps:spPr>
                        <wps:bodyPr wrap="square" lIns="0" tIns="0" rIns="0" bIns="0" rtlCol="0"/>
                      </wps:wsp>
                      <wps:wsp>
                        <wps:cNvPr id="226" name="Textbox 219"/>
                        <wps:cNvSpPr txBox="1"/>
                        <wps:spPr>
                          <a:xfrm>
                            <a:off x="0" y="0"/>
                            <a:ext cx="6645909" cy="1882139"/>
                          </a:xfrm>
                          <a:prstGeom prst="rect">
                            <a:avLst/>
                          </a:prstGeom>
                        </wps:spPr>
                        <wps:txbx>
                          <w:txbxContent>
                            <w:p>
                              <w:pPr>
                                <w:spacing w:before="44"/>
                                <w:ind w:left="187" w:right="0" w:firstLine="0"/>
                                <w:jc w:val="left"/>
                                <w:rPr>
                                  <w:rFonts w:ascii="Georgia"/>
                                  <w:b/>
                                  <w:i/>
                                  <w:sz w:val="16"/>
                                </w:rPr>
                              </w:pPr>
                              <w:r>
                                <w:rPr>
                                  <w:rFonts w:ascii="Georgia"/>
                                  <w:b/>
                                  <w:i/>
                                  <w:color w:val="0087FF"/>
                                  <w:spacing w:val="-2"/>
                                  <w:sz w:val="16"/>
                                </w:rPr>
                                <w:t>confiusion</w:t>
                              </w:r>
                              <w:r>
                                <w:rPr>
                                  <w:rFonts w:ascii="Georgia"/>
                                  <w:b/>
                                  <w:i/>
                                  <w:color w:val="0087FF"/>
                                  <w:spacing w:val="30"/>
                                  <w:sz w:val="16"/>
                                </w:rPr>
                                <w:t xml:space="preserve"> </w:t>
                              </w:r>
                              <w:r>
                                <w:rPr>
                                  <w:rFonts w:ascii="Georgia"/>
                                  <w:b/>
                                  <w:i/>
                                  <w:color w:val="0087FF"/>
                                  <w:spacing w:val="-2"/>
                                  <w:sz w:val="16"/>
                                </w:rPr>
                                <w:t>matrix</w:t>
                              </w:r>
                            </w:p>
                            <w:p>
                              <w:pPr>
                                <w:spacing w:before="42"/>
                                <w:ind w:left="0" w:right="0" w:firstLine="0"/>
                                <w:jc w:val="left"/>
                                <w:rPr>
                                  <w:sz w:val="16"/>
                                </w:rPr>
                              </w:pPr>
                              <w:r>
                                <w:rPr>
                                  <w:color w:val="FFFFFF"/>
                                  <w:w w:val="120"/>
                                  <w:sz w:val="16"/>
                                </w:rPr>
                                <w:t>q</w:t>
                              </w:r>
                              <w:r>
                                <w:rPr>
                                  <w:color w:val="FFFFFF"/>
                                  <w:spacing w:val="24"/>
                                  <w:w w:val="120"/>
                                  <w:sz w:val="16"/>
                                </w:rPr>
                                <w:t xml:space="preserve"> </w:t>
                              </w:r>
                              <w:r>
                                <w:rPr>
                                  <w:color w:val="FF9D00"/>
                                  <w:w w:val="120"/>
                                  <w:sz w:val="16"/>
                                </w:rPr>
                                <w:t>=</w:t>
                              </w:r>
                              <w:r>
                                <w:rPr>
                                  <w:color w:val="FF9D00"/>
                                  <w:spacing w:val="24"/>
                                  <w:w w:val="120"/>
                                  <w:sz w:val="16"/>
                                </w:rPr>
                                <w:t xml:space="preserve"> </w:t>
                              </w:r>
                              <w:r>
                                <w:rPr>
                                  <w:color w:val="FFFFFF"/>
                                  <w:spacing w:val="-2"/>
                                  <w:w w:val="120"/>
                                  <w:sz w:val="16"/>
                                </w:rPr>
                                <w:t>y_valid</w:t>
                              </w:r>
                            </w:p>
                            <w:p>
                              <w:pPr>
                                <w:spacing w:before="43" w:line="295" w:lineRule="auto"/>
                                <w:ind w:left="0" w:right="6520" w:firstLine="0"/>
                                <w:jc w:val="left"/>
                                <w:rPr>
                                  <w:sz w:val="16"/>
                                </w:rPr>
                              </w:pPr>
                              <w:r>
                                <w:rPr>
                                  <w:color w:val="FFFFFF"/>
                                  <w:w w:val="125"/>
                                  <w:sz w:val="16"/>
                                </w:rPr>
                                <w:t xml:space="preserve">pred_test </w:t>
                              </w:r>
                              <w:r>
                                <w:rPr>
                                  <w:color w:val="FF9D00"/>
                                  <w:w w:val="125"/>
                                  <w:sz w:val="16"/>
                                </w:rPr>
                                <w:t xml:space="preserve">= </w:t>
                              </w:r>
                              <w:r>
                                <w:rPr>
                                  <w:color w:val="FFFFFF"/>
                                  <w:w w:val="125"/>
                                  <w:sz w:val="16"/>
                                </w:rPr>
                                <w:t>dt_model</w:t>
                              </w:r>
                              <w:r>
                                <w:rPr>
                                  <w:color w:val="E0EEFF"/>
                                  <w:w w:val="125"/>
                                  <w:sz w:val="16"/>
                                </w:rPr>
                                <w:t>.</w:t>
                              </w:r>
                              <w:r>
                                <w:rPr>
                                  <w:color w:val="FFC500"/>
                                  <w:w w:val="125"/>
                                  <w:sz w:val="16"/>
                                </w:rPr>
                                <w:t>predict</w:t>
                              </w:r>
                              <w:r>
                                <w:rPr>
                                  <w:color w:val="E0EEFF"/>
                                  <w:w w:val="125"/>
                                  <w:sz w:val="16"/>
                                </w:rPr>
                                <w:t>(</w:t>
                              </w:r>
                              <w:r>
                                <w:rPr>
                                  <w:color w:val="FFFFFF"/>
                                  <w:w w:val="125"/>
                                  <w:sz w:val="16"/>
                                </w:rPr>
                                <w:t>x_valid</w:t>
                              </w:r>
                              <w:r>
                                <w:rPr>
                                  <w:color w:val="E0EEFF"/>
                                  <w:w w:val="125"/>
                                  <w:sz w:val="16"/>
                                </w:rPr>
                                <w:t xml:space="preserve">) </w:t>
                              </w:r>
                              <w:r>
                                <w:rPr>
                                  <w:color w:val="FFFFFF"/>
                                  <w:w w:val="125"/>
                                  <w:sz w:val="16"/>
                                </w:rPr>
                                <w:t>pred_test</w:t>
                              </w:r>
                              <w:r>
                                <w:rPr>
                                  <w:color w:val="FFFFFF"/>
                                  <w:spacing w:val="25"/>
                                  <w:w w:val="125"/>
                                  <w:sz w:val="16"/>
                                </w:rPr>
                                <w:t xml:space="preserve"> </w:t>
                              </w:r>
                              <w:r>
                                <w:rPr>
                                  <w:color w:val="FF9D00"/>
                                  <w:w w:val="125"/>
                                  <w:sz w:val="16"/>
                                </w:rPr>
                                <w:t xml:space="preserve">= </w:t>
                              </w:r>
                              <w:r>
                                <w:rPr>
                                  <w:color w:val="FFC500"/>
                                  <w:w w:val="125"/>
                                  <w:sz w:val="16"/>
                                </w:rPr>
                                <w:t>pd</w:t>
                              </w:r>
                              <w:r>
                                <w:rPr>
                                  <w:color w:val="E0EEFF"/>
                                  <w:w w:val="125"/>
                                  <w:sz w:val="16"/>
                                </w:rPr>
                                <w:t>.</w:t>
                              </w:r>
                              <w:r>
                                <w:rPr>
                                  <w:color w:val="FFC500"/>
                                  <w:w w:val="125"/>
                                  <w:sz w:val="16"/>
                                </w:rPr>
                                <w:t>DataFrame</w:t>
                              </w:r>
                              <w:r>
                                <w:rPr>
                                  <w:color w:val="E0EEFF"/>
                                  <w:w w:val="125"/>
                                  <w:sz w:val="16"/>
                                </w:rPr>
                                <w:t>(</w:t>
                              </w:r>
                              <w:r>
                                <w:rPr>
                                  <w:color w:val="FFFFFF"/>
                                  <w:w w:val="125"/>
                                  <w:sz w:val="16"/>
                                </w:rPr>
                                <w:t>pred_test</w:t>
                              </w:r>
                              <w:r>
                                <w:rPr>
                                  <w:color w:val="E0EEFF"/>
                                  <w:w w:val="125"/>
                                  <w:sz w:val="16"/>
                                </w:rPr>
                                <w:t xml:space="preserve">) </w:t>
                              </w:r>
                              <w:r>
                                <w:rPr>
                                  <w:color w:val="FFFFFF"/>
                                  <w:w w:val="125"/>
                                  <w:sz w:val="16"/>
                                </w:rPr>
                                <w:t xml:space="preserve">y_valid </w:t>
                              </w:r>
                              <w:r>
                                <w:rPr>
                                  <w:color w:val="FF9D00"/>
                                  <w:w w:val="125"/>
                                  <w:sz w:val="16"/>
                                </w:rPr>
                                <w:t>=</w:t>
                              </w:r>
                              <w:r>
                                <w:rPr>
                                  <w:color w:val="FF9D00"/>
                                  <w:spacing w:val="40"/>
                                  <w:w w:val="125"/>
                                  <w:sz w:val="16"/>
                                </w:rPr>
                                <w:t xml:space="preserve"> </w:t>
                              </w:r>
                              <w:r>
                                <w:rPr>
                                  <w:color w:val="FFC500"/>
                                  <w:w w:val="125"/>
                                  <w:sz w:val="16"/>
                                </w:rPr>
                                <w:t>pd</w:t>
                              </w:r>
                              <w:r>
                                <w:rPr>
                                  <w:color w:val="E0EEFF"/>
                                  <w:w w:val="125"/>
                                  <w:sz w:val="16"/>
                                </w:rPr>
                                <w:t>.</w:t>
                              </w:r>
                              <w:r>
                                <w:rPr>
                                  <w:color w:val="FFC500"/>
                                  <w:w w:val="125"/>
                                  <w:sz w:val="16"/>
                                </w:rPr>
                                <w:t>DataFrame</w:t>
                              </w:r>
                              <w:r>
                                <w:rPr>
                                  <w:color w:val="E0EEFF"/>
                                  <w:w w:val="125"/>
                                  <w:sz w:val="16"/>
                                </w:rPr>
                                <w:t>(</w:t>
                              </w:r>
                              <w:r>
                                <w:rPr>
                                  <w:color w:val="FFFFFF"/>
                                  <w:w w:val="125"/>
                                  <w:sz w:val="16"/>
                                </w:rPr>
                                <w:t>y_valid</w:t>
                              </w:r>
                              <w:r>
                                <w:rPr>
                                  <w:color w:val="E0EEFF"/>
                                  <w:w w:val="125"/>
                                  <w:sz w:val="16"/>
                                </w:rPr>
                                <w:t>)</w:t>
                              </w:r>
                            </w:p>
                            <w:p>
                              <w:pPr>
                                <w:spacing w:before="0" w:line="295" w:lineRule="auto"/>
                                <w:ind w:left="0" w:right="0" w:firstLine="0"/>
                                <w:jc w:val="left"/>
                                <w:rPr>
                                  <w:sz w:val="16"/>
                                </w:rPr>
                              </w:pPr>
                              <w:r>
                                <w:rPr>
                                  <w:color w:val="9EFFFF"/>
                                  <w:w w:val="135"/>
                                  <w:sz w:val="16"/>
                                </w:rPr>
                                <w:t>plot_confusion_matrix</w:t>
                              </w:r>
                              <w:r>
                                <w:rPr>
                                  <w:color w:val="E0EEFF"/>
                                  <w:w w:val="135"/>
                                  <w:sz w:val="16"/>
                                </w:rPr>
                                <w:t>(</w:t>
                              </w:r>
                              <w:r>
                                <w:rPr>
                                  <w:color w:val="FFFFFF"/>
                                  <w:w w:val="135"/>
                                  <w:sz w:val="16"/>
                                </w:rPr>
                                <w:t>y_valid</w:t>
                              </w:r>
                              <w:r>
                                <w:rPr>
                                  <w:color w:val="E0EEFF"/>
                                  <w:w w:val="135"/>
                                  <w:sz w:val="16"/>
                                </w:rPr>
                                <w:t xml:space="preserve">, </w:t>
                              </w:r>
                              <w:r>
                                <w:rPr>
                                  <w:color w:val="FFFFFF"/>
                                  <w:w w:val="135"/>
                                  <w:sz w:val="16"/>
                                </w:rPr>
                                <w:t>pred_test</w:t>
                              </w:r>
                              <w:r>
                                <w:rPr>
                                  <w:color w:val="E0EEFF"/>
                                  <w:w w:val="135"/>
                                  <w:sz w:val="16"/>
                                </w:rPr>
                                <w:t>, figsize</w:t>
                              </w:r>
                              <w:r>
                                <w:rPr>
                                  <w:color w:val="FF9D00"/>
                                  <w:w w:val="135"/>
                                  <w:sz w:val="16"/>
                                </w:rPr>
                                <w:t>=</w:t>
                              </w:r>
                              <w:r>
                                <w:rPr>
                                  <w:color w:val="E0EEFF"/>
                                  <w:w w:val="135"/>
                                  <w:sz w:val="16"/>
                                </w:rPr>
                                <w:t>(</w:t>
                              </w:r>
                              <w:r>
                                <w:rPr>
                                  <w:color w:val="FF618B"/>
                                  <w:w w:val="135"/>
                                  <w:sz w:val="16"/>
                                </w:rPr>
                                <w:t>7</w:t>
                              </w:r>
                              <w:r>
                                <w:rPr>
                                  <w:color w:val="E0EEFF"/>
                                  <w:w w:val="135"/>
                                  <w:sz w:val="16"/>
                                </w:rPr>
                                <w:t>,</w:t>
                              </w:r>
                              <w:r>
                                <w:rPr>
                                  <w:color w:val="FF618B"/>
                                  <w:w w:val="135"/>
                                  <w:sz w:val="16"/>
                                </w:rPr>
                                <w:t>4</w:t>
                              </w:r>
                              <w:r>
                                <w:rPr>
                                  <w:color w:val="E0EEFF"/>
                                  <w:w w:val="135"/>
                                  <w:sz w:val="16"/>
                                </w:rPr>
                                <w:t>), title</w:t>
                              </w:r>
                              <w:r>
                                <w:rPr>
                                  <w:color w:val="FF9D00"/>
                                  <w:w w:val="135"/>
                                  <w:sz w:val="16"/>
                                </w:rPr>
                                <w:t>=</w:t>
                              </w:r>
                              <w:r>
                                <w:rPr>
                                  <w:color w:val="92FB79"/>
                                  <w:w w:val="135"/>
                                  <w:sz w:val="16"/>
                                </w:rPr>
                                <w:t>'</w:t>
                              </w:r>
                              <w:r>
                                <w:rPr>
                                  <w:color w:val="A4FF90"/>
                                  <w:w w:val="135"/>
                                  <w:sz w:val="16"/>
                                </w:rPr>
                                <w:t xml:space="preserve">DecisionTree Confusion </w:t>
                              </w:r>
                              <w:r>
                                <w:rPr>
                                  <w:color w:val="A4FF90"/>
                                  <w:spacing w:val="-1"/>
                                  <w:w w:val="49"/>
                                  <w:sz w:val="16"/>
                                </w:rPr>
                                <w:t>M</w:t>
                              </w:r>
                              <w:r>
                                <w:rPr>
                                  <w:color w:val="A4FF90"/>
                                  <w:spacing w:val="-1"/>
                                  <w:w w:val="78"/>
                                  <w:sz w:val="16"/>
                                </w:rPr>
                                <w:t>a</w:t>
                              </w:r>
                              <w:r>
                                <w:rPr>
                                  <w:color w:val="A4FF90"/>
                                  <w:spacing w:val="-1"/>
                                  <w:w w:val="114"/>
                                  <w:sz w:val="16"/>
                                </w:rPr>
                                <w:t>t</w:t>
                              </w:r>
                              <w:r>
                                <w:rPr>
                                  <w:color w:val="A4FF90"/>
                                  <w:spacing w:val="-1"/>
                                  <w:w w:val="117"/>
                                  <w:sz w:val="16"/>
                                </w:rPr>
                                <w:t>r</w:t>
                              </w:r>
                              <w:r>
                                <w:rPr>
                                  <w:color w:val="A4FF90"/>
                                  <w:spacing w:val="-1"/>
                                  <w:w w:val="172"/>
                                  <w:sz w:val="16"/>
                                </w:rPr>
                                <w:t>i</w:t>
                              </w:r>
                              <w:r>
                                <w:rPr>
                                  <w:color w:val="A4FF90"/>
                                  <w:spacing w:val="-1"/>
                                  <w:w w:val="83"/>
                                  <w:sz w:val="16"/>
                                </w:rPr>
                                <w:t>x</w:t>
                              </w:r>
                              <w:r>
                                <w:rPr>
                                  <w:color w:val="92FB79"/>
                                  <w:spacing w:val="-1"/>
                                  <w:w w:val="335"/>
                                  <w:sz w:val="16"/>
                                </w:rPr>
                                <w:t>'</w:t>
                              </w:r>
                              <w:r>
                                <w:rPr>
                                  <w:color w:val="E0EEFF"/>
                                  <w:w w:val="126"/>
                                  <w:sz w:val="16"/>
                                </w:rPr>
                                <w:t>,</w:t>
                              </w:r>
                              <w:r>
                                <w:rPr>
                                  <w:color w:val="E0EEFF"/>
                                  <w:spacing w:val="-1"/>
                                  <w:w w:val="134"/>
                                  <w:sz w:val="16"/>
                                </w:rPr>
                                <w:t xml:space="preserve"> </w:t>
                              </w:r>
                              <w:r>
                                <w:rPr>
                                  <w:color w:val="E0EEFF"/>
                                  <w:spacing w:val="-1"/>
                                  <w:w w:val="102"/>
                                  <w:sz w:val="16"/>
                                </w:rPr>
                                <w:t>c</w:t>
                              </w:r>
                              <w:r>
                                <w:rPr>
                                  <w:color w:val="E0EEFF"/>
                                  <w:spacing w:val="-1"/>
                                  <w:w w:val="54"/>
                                  <w:sz w:val="16"/>
                                </w:rPr>
                                <w:t>m</w:t>
                              </w:r>
                              <w:r>
                                <w:rPr>
                                  <w:color w:val="E0EEFF"/>
                                  <w:spacing w:val="-1"/>
                                  <w:w w:val="95"/>
                                  <w:sz w:val="16"/>
                                </w:rPr>
                                <w:t>a</w:t>
                              </w:r>
                              <w:r>
                                <w:rPr>
                                  <w:color w:val="E0EEFF"/>
                                  <w:spacing w:val="1"/>
                                  <w:w w:val="88"/>
                                  <w:sz w:val="16"/>
                                </w:rPr>
                                <w:t>p</w:t>
                              </w:r>
                              <w:r>
                                <w:rPr>
                                  <w:color w:val="FF9D00"/>
                                  <w:spacing w:val="-1"/>
                                  <w:w w:val="95"/>
                                  <w:sz w:val="16"/>
                                </w:rPr>
                                <w:t>=</w:t>
                              </w:r>
                              <w:r>
                                <w:rPr>
                                  <w:color w:val="92FB79"/>
                                  <w:spacing w:val="-1"/>
                                  <w:w w:val="352"/>
                                  <w:sz w:val="16"/>
                                </w:rPr>
                                <w:t>'</w:t>
                              </w:r>
                              <w:r>
                                <w:rPr>
                                  <w:color w:val="A4FF90"/>
                                  <w:spacing w:val="-1"/>
                                  <w:w w:val="87"/>
                                  <w:sz w:val="16"/>
                                </w:rPr>
                                <w:t>B</w:t>
                              </w:r>
                              <w:r>
                                <w:rPr>
                                  <w:color w:val="A4FF90"/>
                                  <w:spacing w:val="-1"/>
                                  <w:w w:val="90"/>
                                  <w:sz w:val="16"/>
                                </w:rPr>
                                <w:t>u</w:t>
                              </w:r>
                              <w:r>
                                <w:rPr>
                                  <w:color w:val="A4FF90"/>
                                  <w:spacing w:val="-1"/>
                                  <w:w w:val="70"/>
                                  <w:sz w:val="16"/>
                                </w:rPr>
                                <w:t>G</w:t>
                              </w:r>
                              <w:r>
                                <w:rPr>
                                  <w:color w:val="A4FF90"/>
                                  <w:spacing w:val="1"/>
                                  <w:w w:val="90"/>
                                  <w:sz w:val="16"/>
                                </w:rPr>
                                <w:t>n</w:t>
                              </w:r>
                              <w:r>
                                <w:rPr>
                                  <w:color w:val="92FB79"/>
                                  <w:spacing w:val="-1"/>
                                  <w:w w:val="352"/>
                                  <w:sz w:val="16"/>
                                </w:rPr>
                                <w:t>'</w:t>
                              </w:r>
                              <w:r>
                                <w:rPr>
                                  <w:color w:val="E0EEFF"/>
                                  <w:w w:val="143"/>
                                  <w:sz w:val="16"/>
                                </w:rPr>
                                <w:t>)</w:t>
                              </w:r>
                              <w:r>
                                <w:rPr>
                                  <w:color w:val="E0EEFF"/>
                                  <w:spacing w:val="-1"/>
                                  <w:w w:val="134"/>
                                  <w:sz w:val="16"/>
                                </w:rPr>
                                <w:t xml:space="preserve"> </w:t>
                              </w:r>
                              <w:r>
                                <w:rPr>
                                  <w:color w:val="FFFFFF"/>
                                  <w:w w:val="140"/>
                                  <w:sz w:val="16"/>
                                </w:rPr>
                                <w:t xml:space="preserve">y_valid </w:t>
                              </w:r>
                              <w:r>
                                <w:rPr>
                                  <w:color w:val="FF9D00"/>
                                  <w:w w:val="135"/>
                                  <w:sz w:val="16"/>
                                </w:rPr>
                                <w:t xml:space="preserve">= </w:t>
                              </w:r>
                              <w:r>
                                <w:rPr>
                                  <w:color w:val="FFFFFF"/>
                                  <w:w w:val="135"/>
                                  <w:sz w:val="16"/>
                                </w:rPr>
                                <w:t>q</w:t>
                              </w:r>
                            </w:p>
                            <w:p>
                              <w:pPr>
                                <w:spacing w:before="0" w:line="185" w:lineRule="exact"/>
                                <w:ind w:left="0" w:right="0" w:firstLine="0"/>
                                <w:jc w:val="left"/>
                                <w:rPr>
                                  <w:sz w:val="16"/>
                                </w:rPr>
                              </w:pPr>
                              <w:r>
                                <w:rPr>
                                  <w:color w:val="FFFFFF"/>
                                  <w:w w:val="120"/>
                                  <w:sz w:val="16"/>
                                </w:rPr>
                                <w:t>q</w:t>
                              </w:r>
                              <w:r>
                                <w:rPr>
                                  <w:color w:val="FFFFFF"/>
                                  <w:spacing w:val="24"/>
                                  <w:w w:val="120"/>
                                  <w:sz w:val="16"/>
                                </w:rPr>
                                <w:t xml:space="preserve"> </w:t>
                              </w:r>
                              <w:r>
                                <w:rPr>
                                  <w:color w:val="FF9D00"/>
                                  <w:w w:val="120"/>
                                  <w:sz w:val="16"/>
                                </w:rPr>
                                <w:t>=</w:t>
                              </w:r>
                              <w:r>
                                <w:rPr>
                                  <w:color w:val="FF9D00"/>
                                  <w:spacing w:val="24"/>
                                  <w:w w:val="120"/>
                                  <w:sz w:val="16"/>
                                </w:rPr>
                                <w:t xml:space="preserve"> </w:t>
                              </w:r>
                              <w:r>
                                <w:rPr>
                                  <w:color w:val="FFFFFF"/>
                                  <w:spacing w:val="-2"/>
                                  <w:w w:val="120"/>
                                  <w:sz w:val="16"/>
                                </w:rPr>
                                <w:t>y_valid</w:t>
                              </w:r>
                            </w:p>
                            <w:p>
                              <w:pPr>
                                <w:spacing w:before="40" w:line="295" w:lineRule="auto"/>
                                <w:ind w:left="0" w:right="5522" w:firstLine="0"/>
                                <w:jc w:val="left"/>
                                <w:rPr>
                                  <w:sz w:val="16"/>
                                </w:rPr>
                              </w:pPr>
                              <w:r>
                                <w:rPr>
                                  <w:color w:val="FFFFFF"/>
                                  <w:w w:val="120"/>
                                  <w:sz w:val="16"/>
                                </w:rPr>
                                <w:t>pred_test</w:t>
                              </w:r>
                              <w:r>
                                <w:rPr>
                                  <w:color w:val="FFFFFF"/>
                                  <w:spacing w:val="40"/>
                                  <w:w w:val="120"/>
                                  <w:sz w:val="16"/>
                                </w:rPr>
                                <w:t xml:space="preserve"> </w:t>
                              </w:r>
                              <w:r>
                                <w:rPr>
                                  <w:color w:val="FF9D00"/>
                                  <w:w w:val="120"/>
                                  <w:sz w:val="16"/>
                                </w:rPr>
                                <w:t>=</w:t>
                              </w:r>
                              <w:r>
                                <w:rPr>
                                  <w:color w:val="FF9D00"/>
                                  <w:spacing w:val="40"/>
                                  <w:w w:val="120"/>
                                  <w:sz w:val="16"/>
                                </w:rPr>
                                <w:t xml:space="preserve"> </w:t>
                              </w:r>
                              <w:r>
                                <w:rPr>
                                  <w:color w:val="FFFFFF"/>
                                  <w:w w:val="120"/>
                                  <w:sz w:val="16"/>
                                </w:rPr>
                                <w:t>nb_model</w:t>
                              </w:r>
                              <w:r>
                                <w:rPr>
                                  <w:color w:val="E0EEFF"/>
                                  <w:w w:val="120"/>
                                  <w:sz w:val="16"/>
                                </w:rPr>
                                <w:t>.</w:t>
                              </w:r>
                              <w:r>
                                <w:rPr>
                                  <w:color w:val="FFC500"/>
                                  <w:w w:val="120"/>
                                  <w:sz w:val="16"/>
                                </w:rPr>
                                <w:t>predict</w:t>
                              </w:r>
                              <w:r>
                                <w:rPr>
                                  <w:color w:val="E0EEFF"/>
                                  <w:w w:val="120"/>
                                  <w:sz w:val="16"/>
                                </w:rPr>
                                <w:t>(</w:t>
                              </w:r>
                              <w:r>
                                <w:rPr>
                                  <w:color w:val="FFFFFF"/>
                                  <w:w w:val="120"/>
                                  <w:sz w:val="16"/>
                                </w:rPr>
                                <w:t>x_valid</w:t>
                              </w:r>
                              <w:r>
                                <w:rPr>
                                  <w:color w:val="E0EEFF"/>
                                  <w:w w:val="120"/>
                                  <w:sz w:val="16"/>
                                </w:rPr>
                                <w:t>.</w:t>
                              </w:r>
                              <w:r>
                                <w:rPr>
                                  <w:color w:val="FFC500"/>
                                  <w:w w:val="120"/>
                                  <w:sz w:val="16"/>
                                </w:rPr>
                                <w:t>toarray</w:t>
                              </w:r>
                              <w:r>
                                <w:rPr>
                                  <w:color w:val="E0EEFF"/>
                                  <w:w w:val="120"/>
                                  <w:sz w:val="16"/>
                                </w:rPr>
                                <w:t xml:space="preserve">()) </w:t>
                              </w:r>
                              <w:r>
                                <w:rPr>
                                  <w:color w:val="FFFFFF"/>
                                  <w:w w:val="120"/>
                                  <w:sz w:val="16"/>
                                </w:rPr>
                                <w:t>pred_test</w:t>
                              </w:r>
                              <w:r>
                                <w:rPr>
                                  <w:color w:val="FFFFFF"/>
                                  <w:spacing w:val="40"/>
                                  <w:w w:val="120"/>
                                  <w:sz w:val="16"/>
                                </w:rPr>
                                <w:t xml:space="preserve"> </w:t>
                              </w:r>
                              <w:r>
                                <w:rPr>
                                  <w:color w:val="FF9D00"/>
                                  <w:w w:val="120"/>
                                  <w:sz w:val="16"/>
                                </w:rPr>
                                <w:t>=</w:t>
                              </w:r>
                              <w:r>
                                <w:rPr>
                                  <w:color w:val="FF9D00"/>
                                  <w:spacing w:val="40"/>
                                  <w:w w:val="120"/>
                                  <w:sz w:val="16"/>
                                </w:rPr>
                                <w:t xml:space="preserve"> </w:t>
                              </w:r>
                              <w:r>
                                <w:rPr>
                                  <w:color w:val="FFC500"/>
                                  <w:w w:val="120"/>
                                  <w:sz w:val="16"/>
                                </w:rPr>
                                <w:t>pd</w:t>
                              </w:r>
                              <w:r>
                                <w:rPr>
                                  <w:color w:val="E0EEFF"/>
                                  <w:w w:val="120"/>
                                  <w:sz w:val="16"/>
                                </w:rPr>
                                <w:t>.</w:t>
                              </w:r>
                              <w:r>
                                <w:rPr>
                                  <w:color w:val="FFC500"/>
                                  <w:w w:val="120"/>
                                  <w:sz w:val="16"/>
                                </w:rPr>
                                <w:t>DataFrame</w:t>
                              </w:r>
                              <w:r>
                                <w:rPr>
                                  <w:color w:val="E0EEFF"/>
                                  <w:w w:val="120"/>
                                  <w:sz w:val="16"/>
                                </w:rPr>
                                <w:t>(</w:t>
                              </w:r>
                              <w:r>
                                <w:rPr>
                                  <w:color w:val="FFFFFF"/>
                                  <w:w w:val="120"/>
                                  <w:sz w:val="16"/>
                                </w:rPr>
                                <w:t>pred_test</w:t>
                              </w:r>
                              <w:r>
                                <w:rPr>
                                  <w:color w:val="E0EEFF"/>
                                  <w:w w:val="120"/>
                                  <w:sz w:val="16"/>
                                </w:rPr>
                                <w:t>)</w:t>
                              </w:r>
                            </w:p>
                            <w:p>
                              <w:pPr>
                                <w:spacing w:before="0" w:line="185" w:lineRule="exact"/>
                                <w:ind w:left="0" w:right="0" w:firstLine="0"/>
                                <w:jc w:val="left"/>
                                <w:rPr>
                                  <w:sz w:val="16"/>
                                </w:rPr>
                              </w:pPr>
                              <w:r>
                                <w:rPr>
                                  <w:color w:val="FFFFFF"/>
                                  <w:w w:val="125"/>
                                  <w:sz w:val="16"/>
                                </w:rPr>
                                <w:t>y_valid</w:t>
                              </w:r>
                              <w:r>
                                <w:rPr>
                                  <w:color w:val="FFFFFF"/>
                                  <w:spacing w:val="35"/>
                                  <w:w w:val="125"/>
                                  <w:sz w:val="16"/>
                                </w:rPr>
                                <w:t xml:space="preserve"> </w:t>
                              </w:r>
                              <w:r>
                                <w:rPr>
                                  <w:color w:val="FF9D00"/>
                                  <w:w w:val="125"/>
                                  <w:sz w:val="16"/>
                                </w:rPr>
                                <w:t>=</w:t>
                              </w:r>
                              <w:r>
                                <w:rPr>
                                  <w:color w:val="FF9D00"/>
                                  <w:spacing w:val="37"/>
                                  <w:w w:val="125"/>
                                  <w:sz w:val="16"/>
                                </w:rPr>
                                <w:t xml:space="preserve"> </w:t>
                              </w:r>
                              <w:r>
                                <w:rPr>
                                  <w:color w:val="FFC500"/>
                                  <w:spacing w:val="-2"/>
                                  <w:w w:val="125"/>
                                  <w:sz w:val="16"/>
                                </w:rPr>
                                <w:t>pd</w:t>
                              </w:r>
                              <w:r>
                                <w:rPr>
                                  <w:color w:val="E0EEFF"/>
                                  <w:spacing w:val="-2"/>
                                  <w:w w:val="125"/>
                                  <w:sz w:val="16"/>
                                </w:rPr>
                                <w:t>.</w:t>
                              </w:r>
                              <w:r>
                                <w:rPr>
                                  <w:color w:val="FFC500"/>
                                  <w:spacing w:val="-2"/>
                                  <w:w w:val="125"/>
                                  <w:sz w:val="16"/>
                                </w:rPr>
                                <w:t>DataFrame</w:t>
                              </w:r>
                              <w:r>
                                <w:rPr>
                                  <w:color w:val="E0EEFF"/>
                                  <w:spacing w:val="-2"/>
                                  <w:w w:val="125"/>
                                  <w:sz w:val="16"/>
                                </w:rPr>
                                <w:t>(</w:t>
                              </w:r>
                              <w:r>
                                <w:rPr>
                                  <w:color w:val="FFFFFF"/>
                                  <w:spacing w:val="-2"/>
                                  <w:w w:val="125"/>
                                  <w:sz w:val="16"/>
                                </w:rPr>
                                <w:t>y_valid</w:t>
                              </w:r>
                              <w:r>
                                <w:rPr>
                                  <w:color w:val="E0EEFF"/>
                                  <w:spacing w:val="-2"/>
                                  <w:w w:val="125"/>
                                  <w:sz w:val="16"/>
                                </w:rPr>
                                <w:t>)</w:t>
                              </w:r>
                            </w:p>
                            <w:p>
                              <w:pPr>
                                <w:spacing w:before="8" w:line="220" w:lineRule="atLeast"/>
                                <w:ind w:left="0" w:right="0" w:firstLine="0"/>
                                <w:jc w:val="left"/>
                                <w:rPr>
                                  <w:sz w:val="16"/>
                                </w:rPr>
                              </w:pPr>
                              <w:r>
                                <w:rPr>
                                  <w:color w:val="9EFFFF"/>
                                  <w:w w:val="140"/>
                                  <w:sz w:val="16"/>
                                </w:rPr>
                                <w:t>plot_confusion_matrix</w:t>
                              </w:r>
                              <w:r>
                                <w:rPr>
                                  <w:color w:val="E0EEFF"/>
                                  <w:w w:val="140"/>
                                  <w:sz w:val="16"/>
                                </w:rPr>
                                <w:t>(</w:t>
                              </w:r>
                              <w:r>
                                <w:rPr>
                                  <w:color w:val="FFFFFF"/>
                                  <w:w w:val="140"/>
                                  <w:sz w:val="16"/>
                                </w:rPr>
                                <w:t>y_valid</w:t>
                              </w:r>
                              <w:r>
                                <w:rPr>
                                  <w:color w:val="E0EEFF"/>
                                  <w:w w:val="140"/>
                                  <w:sz w:val="16"/>
                                </w:rPr>
                                <w:t xml:space="preserve">, </w:t>
                              </w:r>
                              <w:r>
                                <w:rPr>
                                  <w:color w:val="FFFFFF"/>
                                  <w:w w:val="140"/>
                                  <w:sz w:val="16"/>
                                </w:rPr>
                                <w:t>pred_test</w:t>
                              </w:r>
                              <w:r>
                                <w:rPr>
                                  <w:color w:val="E0EEFF"/>
                                  <w:w w:val="140"/>
                                  <w:sz w:val="16"/>
                                </w:rPr>
                                <w:t>, figsize</w:t>
                              </w:r>
                              <w:r>
                                <w:rPr>
                                  <w:color w:val="FF9D00"/>
                                  <w:w w:val="140"/>
                                  <w:sz w:val="16"/>
                                </w:rPr>
                                <w:t>=</w:t>
                              </w:r>
                              <w:r>
                                <w:rPr>
                                  <w:color w:val="E0EEFF"/>
                                  <w:w w:val="140"/>
                                  <w:sz w:val="16"/>
                                </w:rPr>
                                <w:t>(</w:t>
                              </w:r>
                              <w:r>
                                <w:rPr>
                                  <w:color w:val="FF618B"/>
                                  <w:w w:val="140"/>
                                  <w:sz w:val="16"/>
                                </w:rPr>
                                <w:t>7</w:t>
                              </w:r>
                              <w:r>
                                <w:rPr>
                                  <w:color w:val="E0EEFF"/>
                                  <w:w w:val="140"/>
                                  <w:sz w:val="16"/>
                                </w:rPr>
                                <w:t>,</w:t>
                              </w:r>
                              <w:r>
                                <w:rPr>
                                  <w:color w:val="FF618B"/>
                                  <w:w w:val="140"/>
                                  <w:sz w:val="16"/>
                                </w:rPr>
                                <w:t>4</w:t>
                              </w:r>
                              <w:r>
                                <w:rPr>
                                  <w:color w:val="E0EEFF"/>
                                  <w:w w:val="140"/>
                                  <w:sz w:val="16"/>
                                </w:rPr>
                                <w:t xml:space="preserve">), </w:t>
                              </w:r>
                              <w:r>
                                <w:rPr>
                                  <w:color w:val="E0EEFF"/>
                                  <w:spacing w:val="-1"/>
                                  <w:w w:val="133"/>
                                  <w:sz w:val="16"/>
                                </w:rPr>
                                <w:t>t</w:t>
                              </w:r>
                              <w:r>
                                <w:rPr>
                                  <w:color w:val="E0EEFF"/>
                                  <w:spacing w:val="-1"/>
                                  <w:w w:val="191"/>
                                  <w:sz w:val="16"/>
                                </w:rPr>
                                <w:t>i</w:t>
                              </w:r>
                              <w:r>
                                <w:rPr>
                                  <w:color w:val="E0EEFF"/>
                                  <w:spacing w:val="-1"/>
                                  <w:w w:val="133"/>
                                  <w:sz w:val="16"/>
                                </w:rPr>
                                <w:t>t</w:t>
                              </w:r>
                              <w:r>
                                <w:rPr>
                                  <w:color w:val="E0EEFF"/>
                                  <w:spacing w:val="-1"/>
                                  <w:w w:val="184"/>
                                  <w:sz w:val="16"/>
                                </w:rPr>
                                <w:t>l</w:t>
                              </w:r>
                              <w:r>
                                <w:rPr>
                                  <w:color w:val="E0EEFF"/>
                                  <w:spacing w:val="1"/>
                                  <w:w w:val="93"/>
                                  <w:sz w:val="16"/>
                                </w:rPr>
                                <w:t>e</w:t>
                              </w:r>
                              <w:r>
                                <w:rPr>
                                  <w:color w:val="FF9D00"/>
                                  <w:spacing w:val="-1"/>
                                  <w:w w:val="97"/>
                                  <w:sz w:val="16"/>
                                </w:rPr>
                                <w:t>=</w:t>
                              </w:r>
                              <w:r>
                                <w:rPr>
                                  <w:color w:val="92FB79"/>
                                  <w:spacing w:val="-1"/>
                                  <w:w w:val="354"/>
                                  <w:sz w:val="16"/>
                                </w:rPr>
                                <w:t>'</w:t>
                              </w:r>
                              <w:r>
                                <w:rPr>
                                  <w:color w:val="A4FF90"/>
                                  <w:spacing w:val="-1"/>
                                  <w:w w:val="72"/>
                                  <w:sz w:val="16"/>
                                </w:rPr>
                                <w:t>G</w:t>
                              </w:r>
                              <w:r>
                                <w:rPr>
                                  <w:color w:val="A4FF90"/>
                                  <w:spacing w:val="-1"/>
                                  <w:w w:val="97"/>
                                  <w:sz w:val="16"/>
                                </w:rPr>
                                <w:t>a</w:t>
                              </w:r>
                              <w:r>
                                <w:rPr>
                                  <w:color w:val="A4FF90"/>
                                  <w:spacing w:val="-1"/>
                                  <w:w w:val="92"/>
                                  <w:sz w:val="16"/>
                                </w:rPr>
                                <w:t>u</w:t>
                              </w:r>
                              <w:r>
                                <w:rPr>
                                  <w:color w:val="A4FF90"/>
                                  <w:spacing w:val="-1"/>
                                  <w:w w:val="130"/>
                                  <w:sz w:val="16"/>
                                </w:rPr>
                                <w:t>ss</w:t>
                              </w:r>
                              <w:r>
                                <w:rPr>
                                  <w:color w:val="A4FF90"/>
                                  <w:spacing w:val="-1"/>
                                  <w:w w:val="191"/>
                                  <w:sz w:val="16"/>
                                </w:rPr>
                                <w:t>i</w:t>
                              </w:r>
                              <w:r>
                                <w:rPr>
                                  <w:color w:val="A4FF90"/>
                                  <w:spacing w:val="-1"/>
                                  <w:w w:val="97"/>
                                  <w:sz w:val="16"/>
                                </w:rPr>
                                <w:t>a</w:t>
                              </w:r>
                              <w:r>
                                <w:rPr>
                                  <w:color w:val="A4FF90"/>
                                  <w:w w:val="92"/>
                                  <w:sz w:val="16"/>
                                </w:rPr>
                                <w:t>n</w:t>
                              </w:r>
                              <w:r>
                                <w:rPr>
                                  <w:color w:val="A4FF90"/>
                                  <w:spacing w:val="-1"/>
                                  <w:w w:val="139"/>
                                  <w:sz w:val="16"/>
                                </w:rPr>
                                <w:t xml:space="preserve"> </w:t>
                              </w:r>
                              <w:r>
                                <w:rPr>
                                  <w:color w:val="A4FF90"/>
                                  <w:w w:val="135"/>
                                  <w:sz w:val="16"/>
                                </w:rPr>
                                <w:t xml:space="preserve">B </w:t>
                              </w:r>
                              <w:r>
                                <w:rPr>
                                  <w:color w:val="A4FF90"/>
                                  <w:w w:val="140"/>
                                  <w:sz w:val="16"/>
                                </w:rPr>
                                <w:t xml:space="preserve">Confusion </w:t>
                              </w:r>
                              <w:r>
                                <w:rPr>
                                  <w:color w:val="A4FF90"/>
                                  <w:spacing w:val="-1"/>
                                  <w:w w:val="54"/>
                                  <w:sz w:val="16"/>
                                </w:rPr>
                                <w:t>M</w:t>
                              </w:r>
                              <w:r>
                                <w:rPr>
                                  <w:color w:val="A4FF90"/>
                                  <w:spacing w:val="-1"/>
                                  <w:w w:val="83"/>
                                  <w:sz w:val="16"/>
                                </w:rPr>
                                <w:t>a</w:t>
                              </w:r>
                              <w:r>
                                <w:rPr>
                                  <w:color w:val="A4FF90"/>
                                  <w:spacing w:val="-1"/>
                                  <w:w w:val="119"/>
                                  <w:sz w:val="16"/>
                                </w:rPr>
                                <w:t>t</w:t>
                              </w:r>
                              <w:r>
                                <w:rPr>
                                  <w:color w:val="A4FF90"/>
                                  <w:spacing w:val="-1"/>
                                  <w:w w:val="122"/>
                                  <w:sz w:val="16"/>
                                </w:rPr>
                                <w:t>r</w:t>
                              </w:r>
                              <w:r>
                                <w:rPr>
                                  <w:color w:val="A4FF90"/>
                                  <w:spacing w:val="-1"/>
                                  <w:w w:val="177"/>
                                  <w:sz w:val="16"/>
                                </w:rPr>
                                <w:t>i</w:t>
                              </w:r>
                              <w:r>
                                <w:rPr>
                                  <w:color w:val="A4FF90"/>
                                  <w:spacing w:val="1"/>
                                  <w:w w:val="88"/>
                                  <w:sz w:val="16"/>
                                </w:rPr>
                                <w:t>x</w:t>
                              </w:r>
                              <w:r>
                                <w:rPr>
                                  <w:color w:val="92FB79"/>
                                  <w:spacing w:val="-1"/>
                                  <w:w w:val="340"/>
                                  <w:sz w:val="16"/>
                                </w:rPr>
                                <w:t>'</w:t>
                              </w:r>
                              <w:r>
                                <w:rPr>
                                  <w:color w:val="E0EEFF"/>
                                  <w:w w:val="131"/>
                                  <w:sz w:val="16"/>
                                </w:rPr>
                                <w:t>,</w:t>
                              </w:r>
                              <w:r>
                                <w:rPr>
                                  <w:color w:val="E0EEFF"/>
                                  <w:spacing w:val="-1"/>
                                  <w:w w:val="139"/>
                                  <w:sz w:val="16"/>
                                </w:rPr>
                                <w:t xml:space="preserve"> </w:t>
                              </w:r>
                              <w:r>
                                <w:rPr>
                                  <w:color w:val="E0EEFF"/>
                                  <w:spacing w:val="-1"/>
                                  <w:w w:val="107"/>
                                  <w:sz w:val="16"/>
                                </w:rPr>
                                <w:t>c</w:t>
                              </w:r>
                              <w:r>
                                <w:rPr>
                                  <w:color w:val="E0EEFF"/>
                                  <w:spacing w:val="-1"/>
                                  <w:w w:val="59"/>
                                  <w:sz w:val="16"/>
                                </w:rPr>
                                <w:t>m</w:t>
                              </w:r>
                              <w:r>
                                <w:rPr>
                                  <w:color w:val="E0EEFF"/>
                                  <w:spacing w:val="-1"/>
                                  <w:sz w:val="16"/>
                                </w:rPr>
                                <w:t>a</w:t>
                              </w:r>
                              <w:r>
                                <w:rPr>
                                  <w:color w:val="E0EEFF"/>
                                  <w:spacing w:val="1"/>
                                  <w:w w:val="93"/>
                                  <w:sz w:val="16"/>
                                </w:rPr>
                                <w:t>p</w:t>
                              </w:r>
                              <w:r>
                                <w:rPr>
                                  <w:color w:val="FF9D00"/>
                                  <w:spacing w:val="-1"/>
                                  <w:sz w:val="16"/>
                                </w:rPr>
                                <w:t>=</w:t>
                              </w:r>
                              <w:r>
                                <w:rPr>
                                  <w:color w:val="92FB79"/>
                                  <w:spacing w:val="-1"/>
                                  <w:w w:val="357"/>
                                  <w:sz w:val="16"/>
                                </w:rPr>
                                <w:t>'</w:t>
                              </w:r>
                              <w:r>
                                <w:rPr>
                                  <w:color w:val="A4FF90"/>
                                  <w:spacing w:val="-1"/>
                                  <w:w w:val="92"/>
                                  <w:sz w:val="16"/>
                                </w:rPr>
                                <w:t>B</w:t>
                              </w:r>
                              <w:r>
                                <w:rPr>
                                  <w:color w:val="A4FF90"/>
                                  <w:spacing w:val="-1"/>
                                  <w:w w:val="95"/>
                                  <w:sz w:val="16"/>
                                </w:rPr>
                                <w:t>u</w:t>
                              </w:r>
                              <w:r>
                                <w:rPr>
                                  <w:color w:val="A4FF90"/>
                                  <w:spacing w:val="-1"/>
                                  <w:w w:val="75"/>
                                  <w:sz w:val="16"/>
                                </w:rPr>
                                <w:t>G</w:t>
                              </w:r>
                              <w:r>
                                <w:rPr>
                                  <w:color w:val="A4FF90"/>
                                  <w:spacing w:val="-1"/>
                                  <w:w w:val="95"/>
                                  <w:sz w:val="16"/>
                                </w:rPr>
                                <w:t>n</w:t>
                              </w:r>
                              <w:r>
                                <w:rPr>
                                  <w:color w:val="92FB79"/>
                                  <w:spacing w:val="-1"/>
                                  <w:w w:val="357"/>
                                  <w:sz w:val="16"/>
                                </w:rPr>
                                <w:t>'</w:t>
                              </w:r>
                              <w:r>
                                <w:rPr>
                                  <w:color w:val="E0EEFF"/>
                                  <w:w w:val="148"/>
                                  <w:sz w:val="16"/>
                                </w:rPr>
                                <w:t>)</w:t>
                              </w:r>
                              <w:r>
                                <w:rPr>
                                  <w:color w:val="E0EEFF"/>
                                  <w:spacing w:val="-1"/>
                                  <w:w w:val="139"/>
                                  <w:sz w:val="16"/>
                                </w:rPr>
                                <w:t xml:space="preserve"> </w:t>
                              </w:r>
                              <w:r>
                                <w:rPr>
                                  <w:color w:val="FFFFFF"/>
                                  <w:w w:val="140"/>
                                  <w:sz w:val="16"/>
                                </w:rPr>
                                <w:t xml:space="preserve">y_valid </w:t>
                              </w:r>
                              <w:r>
                                <w:rPr>
                                  <w:color w:val="FF9D00"/>
                                  <w:w w:val="135"/>
                                  <w:sz w:val="16"/>
                                </w:rPr>
                                <w:t xml:space="preserve">= </w:t>
                              </w:r>
                              <w:r>
                                <w:rPr>
                                  <w:color w:val="FFFFFF"/>
                                  <w:w w:val="135"/>
                                  <w:sz w:val="16"/>
                                </w:rPr>
                                <w:t>q</w:t>
                              </w:r>
                            </w:p>
                          </w:txbxContent>
                        </wps:txbx>
                        <wps:bodyPr wrap="square" lIns="0" tIns="0" rIns="0" bIns="0" rtlCol="0"/>
                      </wps:wsp>
                    </wpg:wgp>
                  </a:graphicData>
                </a:graphic>
              </wp:anchor>
            </w:drawing>
          </mc:Choice>
          <mc:Fallback>
            <w:pict>
              <v:group id="_x0000_s1026" o:spid="_x0000_s1026" o:spt="203" style="position:absolute;left:0pt;margin-left:36pt;margin-top:409.35pt;height:148.2pt;width:523.3pt;mso-position-horizontal-relative:page;mso-wrap-distance-bottom:0pt;mso-wrap-distance-top:0pt;z-index:-251546624;mso-width-relative:page;mso-height-relative:page;" coordsize="6645909,1882139" o:gfxdata="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">
                <o:lock v:ext="edit" aspectratio="f"/>
                <v:shape id="Graphic 214" o:spid="_x0000_s1026" o:spt="100" style="position:absolute;left:0;top:0;height:144780;width:6645909;" fillcolor="#183548" filled="t" stroked="f" coordsize="6645909,144780" o:gfxdata="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dNaHvQAA&#10;ANwAAAAPAAAAAAAAAAEAIAAAACIAAABkcnMvZG93bnJldi54bWxQSwECFAAUAAAACACHTuJAMy8F&#10;njsAAAA5AAAAEAAAAAAAAAABACAAAAAMAQAAZHJzL3NoYXBleG1sLnhtbFBLBQYAAAAABgAGAFsB&#10;AAC2AwAAAAA=&#10;" path="m6645909,144779l0,144779,0,0,6645909,0,6645909,144779xe">
                  <v:fill on="t" focussize="0,0"/>
                  <v:stroke on="f"/>
                  <v:imagedata o:title=""/>
                  <o:lock v:ext="edit" aspectratio="f"/>
                  <v:textbox inset="0mm,0mm,0mm,0mm"/>
                </v:shape>
                <v:shape id="Image 215" o:spid="_x0000_s1026" o:spt="75" type="#_x0000_t75" style="position:absolute;left:3175;top:51307;height:69849;width:57149;" filled="f" o:preferrelative="t" stroked="f" coordsize="21600,21600" o:gfxdata="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n+UsW8AAAA&#10;3AAAAA8AAAAAAAAAAQAgAAAAIgAAAGRycy9kb3ducmV2LnhtbFBLAQIUABQAAAAIAIdO4kAzLwWe&#10;OwAAADkAAAAQAAAAAAAAAAEAIAAAAAsBAABkcnMvc2hhcGV4bWwueG1sUEsFBgAAAAAGAAYAWwEA&#10;ALUDAAAAAA==&#10;">
                  <v:fill on="f" focussize="0,0"/>
                  <v:stroke on="f"/>
                  <v:imagedata r:id="rId33" o:title=""/>
                  <o:lock v:ext="edit" aspectratio="f"/>
                </v:shape>
                <v:shape id="Graphic 216" o:spid="_x0000_s1026" o:spt="100" style="position:absolute;left:0;top:144779;height:1592580;width:6645909;" fillcolor="#183548" filled="t" stroked="f" coordsize="6645909,1592580" o:gfxdata="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46qXO8AAAA&#10;3AAAAA8AAAAAAAAAAQAgAAAAIgAAAGRycy9kb3ducmV2LnhtbFBLAQIUABQAAAAIAIdO4kAzLwWe&#10;OwAAADkAAAAQAAAAAAAAAAEAIAAAAAsBAABkcnMvc2hhcGV4bWwueG1sUEsFBgAAAAAGAAYAWwEA&#10;ALUDAAAAAA==&#10;" path="m6645910,0l0,0,0,144780,0,289560,0,1592580,6645910,1592580,6645910,144780,6645910,0xe">
                  <v:fill on="t" focussize="0,0"/>
                  <v:stroke on="f"/>
                  <v:imagedata o:title=""/>
                  <o:lock v:ext="edit" aspectratio="f"/>
                  <v:textbox inset="0mm,0mm,0mm,0mm"/>
                </v:shape>
                <v:shape id="Image 217" o:spid="_x0000_s1026" o:spt="75" type="#_x0000_t75" style="position:absolute;left:4294855;top:1643888;height:69849;width:47624;" filled="f" o:preferrelative="t" stroked="f" coordsize="21600,21600" o:gfxdata="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ED4OLsAAADc&#10;AAAADwAAAAAAAAABACAAAAAiAAAAZHJzL2Rvd25yZXYueG1sUEsBAhQAFAAAAAgAh07iQDMvBZ47&#10;AAAAOQAAABAAAAAAAAAAAQAgAAAACgEAAGRycy9zaGFwZXhtbC54bWxQSwUGAAAAAAYABgBbAQAA&#10;tAMAAAAA&#10;">
                  <v:fill on="f" focussize="0,0"/>
                  <v:stroke on="f"/>
                  <v:imagedata r:id="rId32" o:title=""/>
                  <o:lock v:ext="edit" aspectratio="f"/>
                </v:shape>
                <v:shape id="Graphic 218" o:spid="_x0000_s1026" o:spt="100" style="position:absolute;left:0;top:1737360;height:144780;width:6645909;" fillcolor="#183548" filled="t" stroked="f" coordsize="6645909,144780" o:gfxdata="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k/QhL4A&#10;AADcAAAADwAAAAAAAAABACAAAAAiAAAAZHJzL2Rvd25yZXYueG1sUEsBAhQAFAAAAAgAh07iQDMv&#10;BZ47AAAAOQAAABAAAAAAAAAAAQAgAAAADQEAAGRycy9zaGFwZXhtbC54bWxQSwUGAAAAAAYABgBb&#10;AQAAtwMAAAAA&#10;" path="m6645909,144779l0,144779,0,0,6645909,0,6645909,144779xe">
                  <v:fill on="t" focussize="0,0"/>
                  <v:stroke on="f"/>
                  <v:imagedata o:title=""/>
                  <o:lock v:ext="edit" aspectratio="f"/>
                  <v:textbox inset="0mm,0mm,0mm,0mm"/>
                </v:shape>
                <v:shape id="Textbox 219" o:spid="_x0000_s1026" o:spt="202" type="#_x0000_t202" style="position:absolute;left:0;top:0;height:1882139;width:6645909;" filled="f" stroked="f" coordsize="21600,21600" o:gfxdata="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7VWk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44"/>
                          <w:ind w:left="187" w:right="0" w:firstLine="0"/>
                          <w:jc w:val="left"/>
                          <w:rPr>
                            <w:rFonts w:ascii="Georgia"/>
                            <w:b/>
                            <w:i/>
                            <w:sz w:val="16"/>
                          </w:rPr>
                        </w:pPr>
                        <w:r>
                          <w:rPr>
                            <w:rFonts w:ascii="Georgia"/>
                            <w:b/>
                            <w:i/>
                            <w:color w:val="0087FF"/>
                            <w:spacing w:val="-2"/>
                            <w:sz w:val="16"/>
                          </w:rPr>
                          <w:t>confiusion</w:t>
                        </w:r>
                        <w:r>
                          <w:rPr>
                            <w:rFonts w:ascii="Georgia"/>
                            <w:b/>
                            <w:i/>
                            <w:color w:val="0087FF"/>
                            <w:spacing w:val="30"/>
                            <w:sz w:val="16"/>
                          </w:rPr>
                          <w:t xml:space="preserve"> </w:t>
                        </w:r>
                        <w:r>
                          <w:rPr>
                            <w:rFonts w:ascii="Georgia"/>
                            <w:b/>
                            <w:i/>
                            <w:color w:val="0087FF"/>
                            <w:spacing w:val="-2"/>
                            <w:sz w:val="16"/>
                          </w:rPr>
                          <w:t>matrix</w:t>
                        </w:r>
                      </w:p>
                      <w:p>
                        <w:pPr>
                          <w:spacing w:before="42"/>
                          <w:ind w:left="0" w:right="0" w:firstLine="0"/>
                          <w:jc w:val="left"/>
                          <w:rPr>
                            <w:sz w:val="16"/>
                          </w:rPr>
                        </w:pPr>
                        <w:r>
                          <w:rPr>
                            <w:color w:val="FFFFFF"/>
                            <w:w w:val="120"/>
                            <w:sz w:val="16"/>
                          </w:rPr>
                          <w:t>q</w:t>
                        </w:r>
                        <w:r>
                          <w:rPr>
                            <w:color w:val="FFFFFF"/>
                            <w:spacing w:val="24"/>
                            <w:w w:val="120"/>
                            <w:sz w:val="16"/>
                          </w:rPr>
                          <w:t xml:space="preserve"> </w:t>
                        </w:r>
                        <w:r>
                          <w:rPr>
                            <w:color w:val="FF9D00"/>
                            <w:w w:val="120"/>
                            <w:sz w:val="16"/>
                          </w:rPr>
                          <w:t>=</w:t>
                        </w:r>
                        <w:r>
                          <w:rPr>
                            <w:color w:val="FF9D00"/>
                            <w:spacing w:val="24"/>
                            <w:w w:val="120"/>
                            <w:sz w:val="16"/>
                          </w:rPr>
                          <w:t xml:space="preserve"> </w:t>
                        </w:r>
                        <w:r>
                          <w:rPr>
                            <w:color w:val="FFFFFF"/>
                            <w:spacing w:val="-2"/>
                            <w:w w:val="120"/>
                            <w:sz w:val="16"/>
                          </w:rPr>
                          <w:t>y_valid</w:t>
                        </w:r>
                      </w:p>
                      <w:p>
                        <w:pPr>
                          <w:spacing w:before="43" w:line="295" w:lineRule="auto"/>
                          <w:ind w:left="0" w:right="6520" w:firstLine="0"/>
                          <w:jc w:val="left"/>
                          <w:rPr>
                            <w:sz w:val="16"/>
                          </w:rPr>
                        </w:pPr>
                        <w:r>
                          <w:rPr>
                            <w:color w:val="FFFFFF"/>
                            <w:w w:val="125"/>
                            <w:sz w:val="16"/>
                          </w:rPr>
                          <w:t xml:space="preserve">pred_test </w:t>
                        </w:r>
                        <w:r>
                          <w:rPr>
                            <w:color w:val="FF9D00"/>
                            <w:w w:val="125"/>
                            <w:sz w:val="16"/>
                          </w:rPr>
                          <w:t xml:space="preserve">= </w:t>
                        </w:r>
                        <w:r>
                          <w:rPr>
                            <w:color w:val="FFFFFF"/>
                            <w:w w:val="125"/>
                            <w:sz w:val="16"/>
                          </w:rPr>
                          <w:t>dt_model</w:t>
                        </w:r>
                        <w:r>
                          <w:rPr>
                            <w:color w:val="E0EEFF"/>
                            <w:w w:val="125"/>
                            <w:sz w:val="16"/>
                          </w:rPr>
                          <w:t>.</w:t>
                        </w:r>
                        <w:r>
                          <w:rPr>
                            <w:color w:val="FFC500"/>
                            <w:w w:val="125"/>
                            <w:sz w:val="16"/>
                          </w:rPr>
                          <w:t>predict</w:t>
                        </w:r>
                        <w:r>
                          <w:rPr>
                            <w:color w:val="E0EEFF"/>
                            <w:w w:val="125"/>
                            <w:sz w:val="16"/>
                          </w:rPr>
                          <w:t>(</w:t>
                        </w:r>
                        <w:r>
                          <w:rPr>
                            <w:color w:val="FFFFFF"/>
                            <w:w w:val="125"/>
                            <w:sz w:val="16"/>
                          </w:rPr>
                          <w:t>x_valid</w:t>
                        </w:r>
                        <w:r>
                          <w:rPr>
                            <w:color w:val="E0EEFF"/>
                            <w:w w:val="125"/>
                            <w:sz w:val="16"/>
                          </w:rPr>
                          <w:t xml:space="preserve">) </w:t>
                        </w:r>
                        <w:r>
                          <w:rPr>
                            <w:color w:val="FFFFFF"/>
                            <w:w w:val="125"/>
                            <w:sz w:val="16"/>
                          </w:rPr>
                          <w:t>pred_test</w:t>
                        </w:r>
                        <w:r>
                          <w:rPr>
                            <w:color w:val="FFFFFF"/>
                            <w:spacing w:val="25"/>
                            <w:w w:val="125"/>
                            <w:sz w:val="16"/>
                          </w:rPr>
                          <w:t xml:space="preserve"> </w:t>
                        </w:r>
                        <w:r>
                          <w:rPr>
                            <w:color w:val="FF9D00"/>
                            <w:w w:val="125"/>
                            <w:sz w:val="16"/>
                          </w:rPr>
                          <w:t xml:space="preserve">= </w:t>
                        </w:r>
                        <w:r>
                          <w:rPr>
                            <w:color w:val="FFC500"/>
                            <w:w w:val="125"/>
                            <w:sz w:val="16"/>
                          </w:rPr>
                          <w:t>pd</w:t>
                        </w:r>
                        <w:r>
                          <w:rPr>
                            <w:color w:val="E0EEFF"/>
                            <w:w w:val="125"/>
                            <w:sz w:val="16"/>
                          </w:rPr>
                          <w:t>.</w:t>
                        </w:r>
                        <w:r>
                          <w:rPr>
                            <w:color w:val="FFC500"/>
                            <w:w w:val="125"/>
                            <w:sz w:val="16"/>
                          </w:rPr>
                          <w:t>DataFrame</w:t>
                        </w:r>
                        <w:r>
                          <w:rPr>
                            <w:color w:val="E0EEFF"/>
                            <w:w w:val="125"/>
                            <w:sz w:val="16"/>
                          </w:rPr>
                          <w:t>(</w:t>
                        </w:r>
                        <w:r>
                          <w:rPr>
                            <w:color w:val="FFFFFF"/>
                            <w:w w:val="125"/>
                            <w:sz w:val="16"/>
                          </w:rPr>
                          <w:t>pred_test</w:t>
                        </w:r>
                        <w:r>
                          <w:rPr>
                            <w:color w:val="E0EEFF"/>
                            <w:w w:val="125"/>
                            <w:sz w:val="16"/>
                          </w:rPr>
                          <w:t xml:space="preserve">) </w:t>
                        </w:r>
                        <w:r>
                          <w:rPr>
                            <w:color w:val="FFFFFF"/>
                            <w:w w:val="125"/>
                            <w:sz w:val="16"/>
                          </w:rPr>
                          <w:t xml:space="preserve">y_valid </w:t>
                        </w:r>
                        <w:r>
                          <w:rPr>
                            <w:color w:val="FF9D00"/>
                            <w:w w:val="125"/>
                            <w:sz w:val="16"/>
                          </w:rPr>
                          <w:t>=</w:t>
                        </w:r>
                        <w:r>
                          <w:rPr>
                            <w:color w:val="FF9D00"/>
                            <w:spacing w:val="40"/>
                            <w:w w:val="125"/>
                            <w:sz w:val="16"/>
                          </w:rPr>
                          <w:t xml:space="preserve"> </w:t>
                        </w:r>
                        <w:r>
                          <w:rPr>
                            <w:color w:val="FFC500"/>
                            <w:w w:val="125"/>
                            <w:sz w:val="16"/>
                          </w:rPr>
                          <w:t>pd</w:t>
                        </w:r>
                        <w:r>
                          <w:rPr>
                            <w:color w:val="E0EEFF"/>
                            <w:w w:val="125"/>
                            <w:sz w:val="16"/>
                          </w:rPr>
                          <w:t>.</w:t>
                        </w:r>
                        <w:r>
                          <w:rPr>
                            <w:color w:val="FFC500"/>
                            <w:w w:val="125"/>
                            <w:sz w:val="16"/>
                          </w:rPr>
                          <w:t>DataFrame</w:t>
                        </w:r>
                        <w:r>
                          <w:rPr>
                            <w:color w:val="E0EEFF"/>
                            <w:w w:val="125"/>
                            <w:sz w:val="16"/>
                          </w:rPr>
                          <w:t>(</w:t>
                        </w:r>
                        <w:r>
                          <w:rPr>
                            <w:color w:val="FFFFFF"/>
                            <w:w w:val="125"/>
                            <w:sz w:val="16"/>
                          </w:rPr>
                          <w:t>y_valid</w:t>
                        </w:r>
                        <w:r>
                          <w:rPr>
                            <w:color w:val="E0EEFF"/>
                            <w:w w:val="125"/>
                            <w:sz w:val="16"/>
                          </w:rPr>
                          <w:t>)</w:t>
                        </w:r>
                      </w:p>
                      <w:p>
                        <w:pPr>
                          <w:spacing w:before="0" w:line="295" w:lineRule="auto"/>
                          <w:ind w:left="0" w:right="0" w:firstLine="0"/>
                          <w:jc w:val="left"/>
                          <w:rPr>
                            <w:sz w:val="16"/>
                          </w:rPr>
                        </w:pPr>
                        <w:r>
                          <w:rPr>
                            <w:color w:val="9EFFFF"/>
                            <w:w w:val="135"/>
                            <w:sz w:val="16"/>
                          </w:rPr>
                          <w:t>plot_confusion_matrix</w:t>
                        </w:r>
                        <w:r>
                          <w:rPr>
                            <w:color w:val="E0EEFF"/>
                            <w:w w:val="135"/>
                            <w:sz w:val="16"/>
                          </w:rPr>
                          <w:t>(</w:t>
                        </w:r>
                        <w:r>
                          <w:rPr>
                            <w:color w:val="FFFFFF"/>
                            <w:w w:val="135"/>
                            <w:sz w:val="16"/>
                          </w:rPr>
                          <w:t>y_valid</w:t>
                        </w:r>
                        <w:r>
                          <w:rPr>
                            <w:color w:val="E0EEFF"/>
                            <w:w w:val="135"/>
                            <w:sz w:val="16"/>
                          </w:rPr>
                          <w:t xml:space="preserve">, </w:t>
                        </w:r>
                        <w:r>
                          <w:rPr>
                            <w:color w:val="FFFFFF"/>
                            <w:w w:val="135"/>
                            <w:sz w:val="16"/>
                          </w:rPr>
                          <w:t>pred_test</w:t>
                        </w:r>
                        <w:r>
                          <w:rPr>
                            <w:color w:val="E0EEFF"/>
                            <w:w w:val="135"/>
                            <w:sz w:val="16"/>
                          </w:rPr>
                          <w:t>, figsize</w:t>
                        </w:r>
                        <w:r>
                          <w:rPr>
                            <w:color w:val="FF9D00"/>
                            <w:w w:val="135"/>
                            <w:sz w:val="16"/>
                          </w:rPr>
                          <w:t>=</w:t>
                        </w:r>
                        <w:r>
                          <w:rPr>
                            <w:color w:val="E0EEFF"/>
                            <w:w w:val="135"/>
                            <w:sz w:val="16"/>
                          </w:rPr>
                          <w:t>(</w:t>
                        </w:r>
                        <w:r>
                          <w:rPr>
                            <w:color w:val="FF618B"/>
                            <w:w w:val="135"/>
                            <w:sz w:val="16"/>
                          </w:rPr>
                          <w:t>7</w:t>
                        </w:r>
                        <w:r>
                          <w:rPr>
                            <w:color w:val="E0EEFF"/>
                            <w:w w:val="135"/>
                            <w:sz w:val="16"/>
                          </w:rPr>
                          <w:t>,</w:t>
                        </w:r>
                        <w:r>
                          <w:rPr>
                            <w:color w:val="FF618B"/>
                            <w:w w:val="135"/>
                            <w:sz w:val="16"/>
                          </w:rPr>
                          <w:t>4</w:t>
                        </w:r>
                        <w:r>
                          <w:rPr>
                            <w:color w:val="E0EEFF"/>
                            <w:w w:val="135"/>
                            <w:sz w:val="16"/>
                          </w:rPr>
                          <w:t>), title</w:t>
                        </w:r>
                        <w:r>
                          <w:rPr>
                            <w:color w:val="FF9D00"/>
                            <w:w w:val="135"/>
                            <w:sz w:val="16"/>
                          </w:rPr>
                          <w:t>=</w:t>
                        </w:r>
                        <w:r>
                          <w:rPr>
                            <w:color w:val="92FB79"/>
                            <w:w w:val="135"/>
                            <w:sz w:val="16"/>
                          </w:rPr>
                          <w:t>'</w:t>
                        </w:r>
                        <w:r>
                          <w:rPr>
                            <w:color w:val="A4FF90"/>
                            <w:w w:val="135"/>
                            <w:sz w:val="16"/>
                          </w:rPr>
                          <w:t xml:space="preserve">DecisionTree Confusion </w:t>
                        </w:r>
                        <w:r>
                          <w:rPr>
                            <w:color w:val="A4FF90"/>
                            <w:spacing w:val="-1"/>
                            <w:w w:val="49"/>
                            <w:sz w:val="16"/>
                          </w:rPr>
                          <w:t>M</w:t>
                        </w:r>
                        <w:r>
                          <w:rPr>
                            <w:color w:val="A4FF90"/>
                            <w:spacing w:val="-1"/>
                            <w:w w:val="78"/>
                            <w:sz w:val="16"/>
                          </w:rPr>
                          <w:t>a</w:t>
                        </w:r>
                        <w:r>
                          <w:rPr>
                            <w:color w:val="A4FF90"/>
                            <w:spacing w:val="-1"/>
                            <w:w w:val="114"/>
                            <w:sz w:val="16"/>
                          </w:rPr>
                          <w:t>t</w:t>
                        </w:r>
                        <w:r>
                          <w:rPr>
                            <w:color w:val="A4FF90"/>
                            <w:spacing w:val="-1"/>
                            <w:w w:val="117"/>
                            <w:sz w:val="16"/>
                          </w:rPr>
                          <w:t>r</w:t>
                        </w:r>
                        <w:r>
                          <w:rPr>
                            <w:color w:val="A4FF90"/>
                            <w:spacing w:val="-1"/>
                            <w:w w:val="172"/>
                            <w:sz w:val="16"/>
                          </w:rPr>
                          <w:t>i</w:t>
                        </w:r>
                        <w:r>
                          <w:rPr>
                            <w:color w:val="A4FF90"/>
                            <w:spacing w:val="-1"/>
                            <w:w w:val="83"/>
                            <w:sz w:val="16"/>
                          </w:rPr>
                          <w:t>x</w:t>
                        </w:r>
                        <w:r>
                          <w:rPr>
                            <w:color w:val="92FB79"/>
                            <w:spacing w:val="-1"/>
                            <w:w w:val="335"/>
                            <w:sz w:val="16"/>
                          </w:rPr>
                          <w:t>'</w:t>
                        </w:r>
                        <w:r>
                          <w:rPr>
                            <w:color w:val="E0EEFF"/>
                            <w:w w:val="126"/>
                            <w:sz w:val="16"/>
                          </w:rPr>
                          <w:t>,</w:t>
                        </w:r>
                        <w:r>
                          <w:rPr>
                            <w:color w:val="E0EEFF"/>
                            <w:spacing w:val="-1"/>
                            <w:w w:val="134"/>
                            <w:sz w:val="16"/>
                          </w:rPr>
                          <w:t xml:space="preserve"> </w:t>
                        </w:r>
                        <w:r>
                          <w:rPr>
                            <w:color w:val="E0EEFF"/>
                            <w:spacing w:val="-1"/>
                            <w:w w:val="102"/>
                            <w:sz w:val="16"/>
                          </w:rPr>
                          <w:t>c</w:t>
                        </w:r>
                        <w:r>
                          <w:rPr>
                            <w:color w:val="E0EEFF"/>
                            <w:spacing w:val="-1"/>
                            <w:w w:val="54"/>
                            <w:sz w:val="16"/>
                          </w:rPr>
                          <w:t>m</w:t>
                        </w:r>
                        <w:r>
                          <w:rPr>
                            <w:color w:val="E0EEFF"/>
                            <w:spacing w:val="-1"/>
                            <w:w w:val="95"/>
                            <w:sz w:val="16"/>
                          </w:rPr>
                          <w:t>a</w:t>
                        </w:r>
                        <w:r>
                          <w:rPr>
                            <w:color w:val="E0EEFF"/>
                            <w:spacing w:val="1"/>
                            <w:w w:val="88"/>
                            <w:sz w:val="16"/>
                          </w:rPr>
                          <w:t>p</w:t>
                        </w:r>
                        <w:r>
                          <w:rPr>
                            <w:color w:val="FF9D00"/>
                            <w:spacing w:val="-1"/>
                            <w:w w:val="95"/>
                            <w:sz w:val="16"/>
                          </w:rPr>
                          <w:t>=</w:t>
                        </w:r>
                        <w:r>
                          <w:rPr>
                            <w:color w:val="92FB79"/>
                            <w:spacing w:val="-1"/>
                            <w:w w:val="352"/>
                            <w:sz w:val="16"/>
                          </w:rPr>
                          <w:t>'</w:t>
                        </w:r>
                        <w:r>
                          <w:rPr>
                            <w:color w:val="A4FF90"/>
                            <w:spacing w:val="-1"/>
                            <w:w w:val="87"/>
                            <w:sz w:val="16"/>
                          </w:rPr>
                          <w:t>B</w:t>
                        </w:r>
                        <w:r>
                          <w:rPr>
                            <w:color w:val="A4FF90"/>
                            <w:spacing w:val="-1"/>
                            <w:w w:val="90"/>
                            <w:sz w:val="16"/>
                          </w:rPr>
                          <w:t>u</w:t>
                        </w:r>
                        <w:r>
                          <w:rPr>
                            <w:color w:val="A4FF90"/>
                            <w:spacing w:val="-1"/>
                            <w:w w:val="70"/>
                            <w:sz w:val="16"/>
                          </w:rPr>
                          <w:t>G</w:t>
                        </w:r>
                        <w:r>
                          <w:rPr>
                            <w:color w:val="A4FF90"/>
                            <w:spacing w:val="1"/>
                            <w:w w:val="90"/>
                            <w:sz w:val="16"/>
                          </w:rPr>
                          <w:t>n</w:t>
                        </w:r>
                        <w:r>
                          <w:rPr>
                            <w:color w:val="92FB79"/>
                            <w:spacing w:val="-1"/>
                            <w:w w:val="352"/>
                            <w:sz w:val="16"/>
                          </w:rPr>
                          <w:t>'</w:t>
                        </w:r>
                        <w:r>
                          <w:rPr>
                            <w:color w:val="E0EEFF"/>
                            <w:w w:val="143"/>
                            <w:sz w:val="16"/>
                          </w:rPr>
                          <w:t>)</w:t>
                        </w:r>
                        <w:r>
                          <w:rPr>
                            <w:color w:val="E0EEFF"/>
                            <w:spacing w:val="-1"/>
                            <w:w w:val="134"/>
                            <w:sz w:val="16"/>
                          </w:rPr>
                          <w:t xml:space="preserve"> </w:t>
                        </w:r>
                        <w:r>
                          <w:rPr>
                            <w:color w:val="FFFFFF"/>
                            <w:w w:val="140"/>
                            <w:sz w:val="16"/>
                          </w:rPr>
                          <w:t xml:space="preserve">y_valid </w:t>
                        </w:r>
                        <w:r>
                          <w:rPr>
                            <w:color w:val="FF9D00"/>
                            <w:w w:val="135"/>
                            <w:sz w:val="16"/>
                          </w:rPr>
                          <w:t xml:space="preserve">= </w:t>
                        </w:r>
                        <w:r>
                          <w:rPr>
                            <w:color w:val="FFFFFF"/>
                            <w:w w:val="135"/>
                            <w:sz w:val="16"/>
                          </w:rPr>
                          <w:t>q</w:t>
                        </w:r>
                      </w:p>
                      <w:p>
                        <w:pPr>
                          <w:spacing w:before="0" w:line="185" w:lineRule="exact"/>
                          <w:ind w:left="0" w:right="0" w:firstLine="0"/>
                          <w:jc w:val="left"/>
                          <w:rPr>
                            <w:sz w:val="16"/>
                          </w:rPr>
                        </w:pPr>
                        <w:r>
                          <w:rPr>
                            <w:color w:val="FFFFFF"/>
                            <w:w w:val="120"/>
                            <w:sz w:val="16"/>
                          </w:rPr>
                          <w:t>q</w:t>
                        </w:r>
                        <w:r>
                          <w:rPr>
                            <w:color w:val="FFFFFF"/>
                            <w:spacing w:val="24"/>
                            <w:w w:val="120"/>
                            <w:sz w:val="16"/>
                          </w:rPr>
                          <w:t xml:space="preserve"> </w:t>
                        </w:r>
                        <w:r>
                          <w:rPr>
                            <w:color w:val="FF9D00"/>
                            <w:w w:val="120"/>
                            <w:sz w:val="16"/>
                          </w:rPr>
                          <w:t>=</w:t>
                        </w:r>
                        <w:r>
                          <w:rPr>
                            <w:color w:val="FF9D00"/>
                            <w:spacing w:val="24"/>
                            <w:w w:val="120"/>
                            <w:sz w:val="16"/>
                          </w:rPr>
                          <w:t xml:space="preserve"> </w:t>
                        </w:r>
                        <w:r>
                          <w:rPr>
                            <w:color w:val="FFFFFF"/>
                            <w:spacing w:val="-2"/>
                            <w:w w:val="120"/>
                            <w:sz w:val="16"/>
                          </w:rPr>
                          <w:t>y_valid</w:t>
                        </w:r>
                      </w:p>
                      <w:p>
                        <w:pPr>
                          <w:spacing w:before="40" w:line="295" w:lineRule="auto"/>
                          <w:ind w:left="0" w:right="5522" w:firstLine="0"/>
                          <w:jc w:val="left"/>
                          <w:rPr>
                            <w:sz w:val="16"/>
                          </w:rPr>
                        </w:pPr>
                        <w:r>
                          <w:rPr>
                            <w:color w:val="FFFFFF"/>
                            <w:w w:val="120"/>
                            <w:sz w:val="16"/>
                          </w:rPr>
                          <w:t>pred_test</w:t>
                        </w:r>
                        <w:r>
                          <w:rPr>
                            <w:color w:val="FFFFFF"/>
                            <w:spacing w:val="40"/>
                            <w:w w:val="120"/>
                            <w:sz w:val="16"/>
                          </w:rPr>
                          <w:t xml:space="preserve"> </w:t>
                        </w:r>
                        <w:r>
                          <w:rPr>
                            <w:color w:val="FF9D00"/>
                            <w:w w:val="120"/>
                            <w:sz w:val="16"/>
                          </w:rPr>
                          <w:t>=</w:t>
                        </w:r>
                        <w:r>
                          <w:rPr>
                            <w:color w:val="FF9D00"/>
                            <w:spacing w:val="40"/>
                            <w:w w:val="120"/>
                            <w:sz w:val="16"/>
                          </w:rPr>
                          <w:t xml:space="preserve"> </w:t>
                        </w:r>
                        <w:r>
                          <w:rPr>
                            <w:color w:val="FFFFFF"/>
                            <w:w w:val="120"/>
                            <w:sz w:val="16"/>
                          </w:rPr>
                          <w:t>nb_model</w:t>
                        </w:r>
                        <w:r>
                          <w:rPr>
                            <w:color w:val="E0EEFF"/>
                            <w:w w:val="120"/>
                            <w:sz w:val="16"/>
                          </w:rPr>
                          <w:t>.</w:t>
                        </w:r>
                        <w:r>
                          <w:rPr>
                            <w:color w:val="FFC500"/>
                            <w:w w:val="120"/>
                            <w:sz w:val="16"/>
                          </w:rPr>
                          <w:t>predict</w:t>
                        </w:r>
                        <w:r>
                          <w:rPr>
                            <w:color w:val="E0EEFF"/>
                            <w:w w:val="120"/>
                            <w:sz w:val="16"/>
                          </w:rPr>
                          <w:t>(</w:t>
                        </w:r>
                        <w:r>
                          <w:rPr>
                            <w:color w:val="FFFFFF"/>
                            <w:w w:val="120"/>
                            <w:sz w:val="16"/>
                          </w:rPr>
                          <w:t>x_valid</w:t>
                        </w:r>
                        <w:r>
                          <w:rPr>
                            <w:color w:val="E0EEFF"/>
                            <w:w w:val="120"/>
                            <w:sz w:val="16"/>
                          </w:rPr>
                          <w:t>.</w:t>
                        </w:r>
                        <w:r>
                          <w:rPr>
                            <w:color w:val="FFC500"/>
                            <w:w w:val="120"/>
                            <w:sz w:val="16"/>
                          </w:rPr>
                          <w:t>toarray</w:t>
                        </w:r>
                        <w:r>
                          <w:rPr>
                            <w:color w:val="E0EEFF"/>
                            <w:w w:val="120"/>
                            <w:sz w:val="16"/>
                          </w:rPr>
                          <w:t xml:space="preserve">()) </w:t>
                        </w:r>
                        <w:r>
                          <w:rPr>
                            <w:color w:val="FFFFFF"/>
                            <w:w w:val="120"/>
                            <w:sz w:val="16"/>
                          </w:rPr>
                          <w:t>pred_test</w:t>
                        </w:r>
                        <w:r>
                          <w:rPr>
                            <w:color w:val="FFFFFF"/>
                            <w:spacing w:val="40"/>
                            <w:w w:val="120"/>
                            <w:sz w:val="16"/>
                          </w:rPr>
                          <w:t xml:space="preserve"> </w:t>
                        </w:r>
                        <w:r>
                          <w:rPr>
                            <w:color w:val="FF9D00"/>
                            <w:w w:val="120"/>
                            <w:sz w:val="16"/>
                          </w:rPr>
                          <w:t>=</w:t>
                        </w:r>
                        <w:r>
                          <w:rPr>
                            <w:color w:val="FF9D00"/>
                            <w:spacing w:val="40"/>
                            <w:w w:val="120"/>
                            <w:sz w:val="16"/>
                          </w:rPr>
                          <w:t xml:space="preserve"> </w:t>
                        </w:r>
                        <w:r>
                          <w:rPr>
                            <w:color w:val="FFC500"/>
                            <w:w w:val="120"/>
                            <w:sz w:val="16"/>
                          </w:rPr>
                          <w:t>pd</w:t>
                        </w:r>
                        <w:r>
                          <w:rPr>
                            <w:color w:val="E0EEFF"/>
                            <w:w w:val="120"/>
                            <w:sz w:val="16"/>
                          </w:rPr>
                          <w:t>.</w:t>
                        </w:r>
                        <w:r>
                          <w:rPr>
                            <w:color w:val="FFC500"/>
                            <w:w w:val="120"/>
                            <w:sz w:val="16"/>
                          </w:rPr>
                          <w:t>DataFrame</w:t>
                        </w:r>
                        <w:r>
                          <w:rPr>
                            <w:color w:val="E0EEFF"/>
                            <w:w w:val="120"/>
                            <w:sz w:val="16"/>
                          </w:rPr>
                          <w:t>(</w:t>
                        </w:r>
                        <w:r>
                          <w:rPr>
                            <w:color w:val="FFFFFF"/>
                            <w:w w:val="120"/>
                            <w:sz w:val="16"/>
                          </w:rPr>
                          <w:t>pred_test</w:t>
                        </w:r>
                        <w:r>
                          <w:rPr>
                            <w:color w:val="E0EEFF"/>
                            <w:w w:val="120"/>
                            <w:sz w:val="16"/>
                          </w:rPr>
                          <w:t>)</w:t>
                        </w:r>
                      </w:p>
                      <w:p>
                        <w:pPr>
                          <w:spacing w:before="0" w:line="185" w:lineRule="exact"/>
                          <w:ind w:left="0" w:right="0" w:firstLine="0"/>
                          <w:jc w:val="left"/>
                          <w:rPr>
                            <w:sz w:val="16"/>
                          </w:rPr>
                        </w:pPr>
                        <w:r>
                          <w:rPr>
                            <w:color w:val="FFFFFF"/>
                            <w:w w:val="125"/>
                            <w:sz w:val="16"/>
                          </w:rPr>
                          <w:t>y_valid</w:t>
                        </w:r>
                        <w:r>
                          <w:rPr>
                            <w:color w:val="FFFFFF"/>
                            <w:spacing w:val="35"/>
                            <w:w w:val="125"/>
                            <w:sz w:val="16"/>
                          </w:rPr>
                          <w:t xml:space="preserve"> </w:t>
                        </w:r>
                        <w:r>
                          <w:rPr>
                            <w:color w:val="FF9D00"/>
                            <w:w w:val="125"/>
                            <w:sz w:val="16"/>
                          </w:rPr>
                          <w:t>=</w:t>
                        </w:r>
                        <w:r>
                          <w:rPr>
                            <w:color w:val="FF9D00"/>
                            <w:spacing w:val="37"/>
                            <w:w w:val="125"/>
                            <w:sz w:val="16"/>
                          </w:rPr>
                          <w:t xml:space="preserve"> </w:t>
                        </w:r>
                        <w:r>
                          <w:rPr>
                            <w:color w:val="FFC500"/>
                            <w:spacing w:val="-2"/>
                            <w:w w:val="125"/>
                            <w:sz w:val="16"/>
                          </w:rPr>
                          <w:t>pd</w:t>
                        </w:r>
                        <w:r>
                          <w:rPr>
                            <w:color w:val="E0EEFF"/>
                            <w:spacing w:val="-2"/>
                            <w:w w:val="125"/>
                            <w:sz w:val="16"/>
                          </w:rPr>
                          <w:t>.</w:t>
                        </w:r>
                        <w:r>
                          <w:rPr>
                            <w:color w:val="FFC500"/>
                            <w:spacing w:val="-2"/>
                            <w:w w:val="125"/>
                            <w:sz w:val="16"/>
                          </w:rPr>
                          <w:t>DataFrame</w:t>
                        </w:r>
                        <w:r>
                          <w:rPr>
                            <w:color w:val="E0EEFF"/>
                            <w:spacing w:val="-2"/>
                            <w:w w:val="125"/>
                            <w:sz w:val="16"/>
                          </w:rPr>
                          <w:t>(</w:t>
                        </w:r>
                        <w:r>
                          <w:rPr>
                            <w:color w:val="FFFFFF"/>
                            <w:spacing w:val="-2"/>
                            <w:w w:val="125"/>
                            <w:sz w:val="16"/>
                          </w:rPr>
                          <w:t>y_valid</w:t>
                        </w:r>
                        <w:r>
                          <w:rPr>
                            <w:color w:val="E0EEFF"/>
                            <w:spacing w:val="-2"/>
                            <w:w w:val="125"/>
                            <w:sz w:val="16"/>
                          </w:rPr>
                          <w:t>)</w:t>
                        </w:r>
                      </w:p>
                      <w:p>
                        <w:pPr>
                          <w:spacing w:before="8" w:line="220" w:lineRule="atLeast"/>
                          <w:ind w:left="0" w:right="0" w:firstLine="0"/>
                          <w:jc w:val="left"/>
                          <w:rPr>
                            <w:sz w:val="16"/>
                          </w:rPr>
                        </w:pPr>
                        <w:r>
                          <w:rPr>
                            <w:color w:val="9EFFFF"/>
                            <w:w w:val="140"/>
                            <w:sz w:val="16"/>
                          </w:rPr>
                          <w:t>plot_confusion_matrix</w:t>
                        </w:r>
                        <w:r>
                          <w:rPr>
                            <w:color w:val="E0EEFF"/>
                            <w:w w:val="140"/>
                            <w:sz w:val="16"/>
                          </w:rPr>
                          <w:t>(</w:t>
                        </w:r>
                        <w:r>
                          <w:rPr>
                            <w:color w:val="FFFFFF"/>
                            <w:w w:val="140"/>
                            <w:sz w:val="16"/>
                          </w:rPr>
                          <w:t>y_valid</w:t>
                        </w:r>
                        <w:r>
                          <w:rPr>
                            <w:color w:val="E0EEFF"/>
                            <w:w w:val="140"/>
                            <w:sz w:val="16"/>
                          </w:rPr>
                          <w:t xml:space="preserve">, </w:t>
                        </w:r>
                        <w:r>
                          <w:rPr>
                            <w:color w:val="FFFFFF"/>
                            <w:w w:val="140"/>
                            <w:sz w:val="16"/>
                          </w:rPr>
                          <w:t>pred_test</w:t>
                        </w:r>
                        <w:r>
                          <w:rPr>
                            <w:color w:val="E0EEFF"/>
                            <w:w w:val="140"/>
                            <w:sz w:val="16"/>
                          </w:rPr>
                          <w:t>, figsize</w:t>
                        </w:r>
                        <w:r>
                          <w:rPr>
                            <w:color w:val="FF9D00"/>
                            <w:w w:val="140"/>
                            <w:sz w:val="16"/>
                          </w:rPr>
                          <w:t>=</w:t>
                        </w:r>
                        <w:r>
                          <w:rPr>
                            <w:color w:val="E0EEFF"/>
                            <w:w w:val="140"/>
                            <w:sz w:val="16"/>
                          </w:rPr>
                          <w:t>(</w:t>
                        </w:r>
                        <w:r>
                          <w:rPr>
                            <w:color w:val="FF618B"/>
                            <w:w w:val="140"/>
                            <w:sz w:val="16"/>
                          </w:rPr>
                          <w:t>7</w:t>
                        </w:r>
                        <w:r>
                          <w:rPr>
                            <w:color w:val="E0EEFF"/>
                            <w:w w:val="140"/>
                            <w:sz w:val="16"/>
                          </w:rPr>
                          <w:t>,</w:t>
                        </w:r>
                        <w:r>
                          <w:rPr>
                            <w:color w:val="FF618B"/>
                            <w:w w:val="140"/>
                            <w:sz w:val="16"/>
                          </w:rPr>
                          <w:t>4</w:t>
                        </w:r>
                        <w:r>
                          <w:rPr>
                            <w:color w:val="E0EEFF"/>
                            <w:w w:val="140"/>
                            <w:sz w:val="16"/>
                          </w:rPr>
                          <w:t xml:space="preserve">), </w:t>
                        </w:r>
                        <w:r>
                          <w:rPr>
                            <w:color w:val="E0EEFF"/>
                            <w:spacing w:val="-1"/>
                            <w:w w:val="133"/>
                            <w:sz w:val="16"/>
                          </w:rPr>
                          <w:t>t</w:t>
                        </w:r>
                        <w:r>
                          <w:rPr>
                            <w:color w:val="E0EEFF"/>
                            <w:spacing w:val="-1"/>
                            <w:w w:val="191"/>
                            <w:sz w:val="16"/>
                          </w:rPr>
                          <w:t>i</w:t>
                        </w:r>
                        <w:r>
                          <w:rPr>
                            <w:color w:val="E0EEFF"/>
                            <w:spacing w:val="-1"/>
                            <w:w w:val="133"/>
                            <w:sz w:val="16"/>
                          </w:rPr>
                          <w:t>t</w:t>
                        </w:r>
                        <w:r>
                          <w:rPr>
                            <w:color w:val="E0EEFF"/>
                            <w:spacing w:val="-1"/>
                            <w:w w:val="184"/>
                            <w:sz w:val="16"/>
                          </w:rPr>
                          <w:t>l</w:t>
                        </w:r>
                        <w:r>
                          <w:rPr>
                            <w:color w:val="E0EEFF"/>
                            <w:spacing w:val="1"/>
                            <w:w w:val="93"/>
                            <w:sz w:val="16"/>
                          </w:rPr>
                          <w:t>e</w:t>
                        </w:r>
                        <w:r>
                          <w:rPr>
                            <w:color w:val="FF9D00"/>
                            <w:spacing w:val="-1"/>
                            <w:w w:val="97"/>
                            <w:sz w:val="16"/>
                          </w:rPr>
                          <w:t>=</w:t>
                        </w:r>
                        <w:r>
                          <w:rPr>
                            <w:color w:val="92FB79"/>
                            <w:spacing w:val="-1"/>
                            <w:w w:val="354"/>
                            <w:sz w:val="16"/>
                          </w:rPr>
                          <w:t>'</w:t>
                        </w:r>
                        <w:r>
                          <w:rPr>
                            <w:color w:val="A4FF90"/>
                            <w:spacing w:val="-1"/>
                            <w:w w:val="72"/>
                            <w:sz w:val="16"/>
                          </w:rPr>
                          <w:t>G</w:t>
                        </w:r>
                        <w:r>
                          <w:rPr>
                            <w:color w:val="A4FF90"/>
                            <w:spacing w:val="-1"/>
                            <w:w w:val="97"/>
                            <w:sz w:val="16"/>
                          </w:rPr>
                          <w:t>a</w:t>
                        </w:r>
                        <w:r>
                          <w:rPr>
                            <w:color w:val="A4FF90"/>
                            <w:spacing w:val="-1"/>
                            <w:w w:val="92"/>
                            <w:sz w:val="16"/>
                          </w:rPr>
                          <w:t>u</w:t>
                        </w:r>
                        <w:r>
                          <w:rPr>
                            <w:color w:val="A4FF90"/>
                            <w:spacing w:val="-1"/>
                            <w:w w:val="130"/>
                            <w:sz w:val="16"/>
                          </w:rPr>
                          <w:t>ss</w:t>
                        </w:r>
                        <w:r>
                          <w:rPr>
                            <w:color w:val="A4FF90"/>
                            <w:spacing w:val="-1"/>
                            <w:w w:val="191"/>
                            <w:sz w:val="16"/>
                          </w:rPr>
                          <w:t>i</w:t>
                        </w:r>
                        <w:r>
                          <w:rPr>
                            <w:color w:val="A4FF90"/>
                            <w:spacing w:val="-1"/>
                            <w:w w:val="97"/>
                            <w:sz w:val="16"/>
                          </w:rPr>
                          <w:t>a</w:t>
                        </w:r>
                        <w:r>
                          <w:rPr>
                            <w:color w:val="A4FF90"/>
                            <w:w w:val="92"/>
                            <w:sz w:val="16"/>
                          </w:rPr>
                          <w:t>n</w:t>
                        </w:r>
                        <w:r>
                          <w:rPr>
                            <w:color w:val="A4FF90"/>
                            <w:spacing w:val="-1"/>
                            <w:w w:val="139"/>
                            <w:sz w:val="16"/>
                          </w:rPr>
                          <w:t xml:space="preserve"> </w:t>
                        </w:r>
                        <w:r>
                          <w:rPr>
                            <w:color w:val="A4FF90"/>
                            <w:w w:val="135"/>
                            <w:sz w:val="16"/>
                          </w:rPr>
                          <w:t xml:space="preserve">B </w:t>
                        </w:r>
                        <w:r>
                          <w:rPr>
                            <w:color w:val="A4FF90"/>
                            <w:w w:val="140"/>
                            <w:sz w:val="16"/>
                          </w:rPr>
                          <w:t xml:space="preserve">Confusion </w:t>
                        </w:r>
                        <w:r>
                          <w:rPr>
                            <w:color w:val="A4FF90"/>
                            <w:spacing w:val="-1"/>
                            <w:w w:val="54"/>
                            <w:sz w:val="16"/>
                          </w:rPr>
                          <w:t>M</w:t>
                        </w:r>
                        <w:r>
                          <w:rPr>
                            <w:color w:val="A4FF90"/>
                            <w:spacing w:val="-1"/>
                            <w:w w:val="83"/>
                            <w:sz w:val="16"/>
                          </w:rPr>
                          <w:t>a</w:t>
                        </w:r>
                        <w:r>
                          <w:rPr>
                            <w:color w:val="A4FF90"/>
                            <w:spacing w:val="-1"/>
                            <w:w w:val="119"/>
                            <w:sz w:val="16"/>
                          </w:rPr>
                          <w:t>t</w:t>
                        </w:r>
                        <w:r>
                          <w:rPr>
                            <w:color w:val="A4FF90"/>
                            <w:spacing w:val="-1"/>
                            <w:w w:val="122"/>
                            <w:sz w:val="16"/>
                          </w:rPr>
                          <w:t>r</w:t>
                        </w:r>
                        <w:r>
                          <w:rPr>
                            <w:color w:val="A4FF90"/>
                            <w:spacing w:val="-1"/>
                            <w:w w:val="177"/>
                            <w:sz w:val="16"/>
                          </w:rPr>
                          <w:t>i</w:t>
                        </w:r>
                        <w:r>
                          <w:rPr>
                            <w:color w:val="A4FF90"/>
                            <w:spacing w:val="1"/>
                            <w:w w:val="88"/>
                            <w:sz w:val="16"/>
                          </w:rPr>
                          <w:t>x</w:t>
                        </w:r>
                        <w:r>
                          <w:rPr>
                            <w:color w:val="92FB79"/>
                            <w:spacing w:val="-1"/>
                            <w:w w:val="340"/>
                            <w:sz w:val="16"/>
                          </w:rPr>
                          <w:t>'</w:t>
                        </w:r>
                        <w:r>
                          <w:rPr>
                            <w:color w:val="E0EEFF"/>
                            <w:w w:val="131"/>
                            <w:sz w:val="16"/>
                          </w:rPr>
                          <w:t>,</w:t>
                        </w:r>
                        <w:r>
                          <w:rPr>
                            <w:color w:val="E0EEFF"/>
                            <w:spacing w:val="-1"/>
                            <w:w w:val="139"/>
                            <w:sz w:val="16"/>
                          </w:rPr>
                          <w:t xml:space="preserve"> </w:t>
                        </w:r>
                        <w:r>
                          <w:rPr>
                            <w:color w:val="E0EEFF"/>
                            <w:spacing w:val="-1"/>
                            <w:w w:val="107"/>
                            <w:sz w:val="16"/>
                          </w:rPr>
                          <w:t>c</w:t>
                        </w:r>
                        <w:r>
                          <w:rPr>
                            <w:color w:val="E0EEFF"/>
                            <w:spacing w:val="-1"/>
                            <w:w w:val="59"/>
                            <w:sz w:val="16"/>
                          </w:rPr>
                          <w:t>m</w:t>
                        </w:r>
                        <w:r>
                          <w:rPr>
                            <w:color w:val="E0EEFF"/>
                            <w:spacing w:val="-1"/>
                            <w:sz w:val="16"/>
                          </w:rPr>
                          <w:t>a</w:t>
                        </w:r>
                        <w:r>
                          <w:rPr>
                            <w:color w:val="E0EEFF"/>
                            <w:spacing w:val="1"/>
                            <w:w w:val="93"/>
                            <w:sz w:val="16"/>
                          </w:rPr>
                          <w:t>p</w:t>
                        </w:r>
                        <w:r>
                          <w:rPr>
                            <w:color w:val="FF9D00"/>
                            <w:spacing w:val="-1"/>
                            <w:sz w:val="16"/>
                          </w:rPr>
                          <w:t>=</w:t>
                        </w:r>
                        <w:r>
                          <w:rPr>
                            <w:color w:val="92FB79"/>
                            <w:spacing w:val="-1"/>
                            <w:w w:val="357"/>
                            <w:sz w:val="16"/>
                          </w:rPr>
                          <w:t>'</w:t>
                        </w:r>
                        <w:r>
                          <w:rPr>
                            <w:color w:val="A4FF90"/>
                            <w:spacing w:val="-1"/>
                            <w:w w:val="92"/>
                            <w:sz w:val="16"/>
                          </w:rPr>
                          <w:t>B</w:t>
                        </w:r>
                        <w:r>
                          <w:rPr>
                            <w:color w:val="A4FF90"/>
                            <w:spacing w:val="-1"/>
                            <w:w w:val="95"/>
                            <w:sz w:val="16"/>
                          </w:rPr>
                          <w:t>u</w:t>
                        </w:r>
                        <w:r>
                          <w:rPr>
                            <w:color w:val="A4FF90"/>
                            <w:spacing w:val="-1"/>
                            <w:w w:val="75"/>
                            <w:sz w:val="16"/>
                          </w:rPr>
                          <w:t>G</w:t>
                        </w:r>
                        <w:r>
                          <w:rPr>
                            <w:color w:val="A4FF90"/>
                            <w:spacing w:val="-1"/>
                            <w:w w:val="95"/>
                            <w:sz w:val="16"/>
                          </w:rPr>
                          <w:t>n</w:t>
                        </w:r>
                        <w:r>
                          <w:rPr>
                            <w:color w:val="92FB79"/>
                            <w:spacing w:val="-1"/>
                            <w:w w:val="357"/>
                            <w:sz w:val="16"/>
                          </w:rPr>
                          <w:t>'</w:t>
                        </w:r>
                        <w:r>
                          <w:rPr>
                            <w:color w:val="E0EEFF"/>
                            <w:w w:val="148"/>
                            <w:sz w:val="16"/>
                          </w:rPr>
                          <w:t>)</w:t>
                        </w:r>
                        <w:r>
                          <w:rPr>
                            <w:color w:val="E0EEFF"/>
                            <w:spacing w:val="-1"/>
                            <w:w w:val="139"/>
                            <w:sz w:val="16"/>
                          </w:rPr>
                          <w:t xml:space="preserve"> </w:t>
                        </w:r>
                        <w:r>
                          <w:rPr>
                            <w:color w:val="FFFFFF"/>
                            <w:w w:val="140"/>
                            <w:sz w:val="16"/>
                          </w:rPr>
                          <w:t xml:space="preserve">y_valid </w:t>
                        </w:r>
                        <w:r>
                          <w:rPr>
                            <w:color w:val="FF9D00"/>
                            <w:w w:val="135"/>
                            <w:sz w:val="16"/>
                          </w:rPr>
                          <w:t xml:space="preserve">= </w:t>
                        </w:r>
                        <w:r>
                          <w:rPr>
                            <w:color w:val="FFFFFF"/>
                            <w:w w:val="135"/>
                            <w:sz w:val="16"/>
                          </w:rPr>
                          <w:t>q</w:t>
                        </w:r>
                      </w:p>
                    </w:txbxContent>
                  </v:textbox>
                </v:shape>
                <w10:wrap type="topAndBottom"/>
              </v:group>
            </w:pict>
          </mc:Fallback>
        </mc:AlternateContent>
      </w:r>
    </w:p>
    <w:p>
      <w:pPr>
        <w:spacing w:before="3"/>
        <w:rPr>
          <w:rFonts w:ascii="Palatino Linotype" w:hAnsi="Trebuchet MS" w:eastAsia="Trebuchet MS" w:cs="Trebuchet MS"/>
          <w:b/>
          <w:sz w:val="15"/>
          <w:szCs w:val="16"/>
        </w:rPr>
      </w:pPr>
    </w:p>
    <w:p>
      <w:pPr>
        <w:spacing w:before="3"/>
        <w:rPr>
          <w:rFonts w:ascii="Palatino Linotype" w:hAnsi="Trebuchet MS" w:eastAsia="Trebuchet MS" w:cs="Trebuchet MS"/>
          <w:b/>
          <w:sz w:val="15"/>
          <w:szCs w:val="16"/>
        </w:rPr>
      </w:pPr>
    </w:p>
    <w:p>
      <w:pPr>
        <w:spacing w:before="3"/>
        <w:rPr>
          <w:rFonts w:ascii="Palatino Linotype" w:hAnsi="Trebuchet MS" w:eastAsia="Trebuchet MS" w:cs="Trebuchet MS"/>
          <w:b/>
          <w:sz w:val="15"/>
          <w:szCs w:val="16"/>
        </w:rPr>
      </w:pPr>
    </w:p>
    <w:p>
      <w:pPr>
        <w:rPr>
          <w:rFonts w:ascii="Palatino Linotype" w:hAnsi="Trebuchet MS" w:eastAsia="Trebuchet MS" w:cs="Trebuchet MS"/>
          <w:sz w:val="15"/>
        </w:rPr>
        <w:sectPr>
          <w:pgSz w:w="11910" w:h="16840"/>
          <w:pgMar w:top="700" w:right="560" w:bottom="280" w:left="620" w:header="720" w:footer="720" w:gutter="0"/>
          <w:cols w:space="720" w:num="1"/>
        </w:sectPr>
      </w:pPr>
    </w:p>
    <w:p>
      <w:pPr>
        <w:spacing w:before="50"/>
        <w:ind w:left="100" w:firstLine="0"/>
        <w:rPr>
          <w:rFonts w:ascii="Palatino Linotype" w:hAnsi="Trebuchet MS" w:eastAsia="Trebuchet MS" w:cs="Trebuchet MS"/>
          <w:b/>
          <w:sz w:val="28"/>
        </w:rPr>
      </w:pPr>
      <w:r>
        <mc:AlternateContent>
          <mc:Choice Requires="wps">
            <w:drawing>
              <wp:anchor distT="0" distB="0" distL="0" distR="0" simplePos="0" relativeHeight="251722752" behindDoc="1" locked="0" layoutInCell="1" allowOverlap="1">
                <wp:simplePos x="0" y="0"/>
                <wp:positionH relativeFrom="page">
                  <wp:posOffset>400050</wp:posOffset>
                </wp:positionH>
                <wp:positionV relativeFrom="page">
                  <wp:posOffset>438150</wp:posOffset>
                </wp:positionV>
                <wp:extent cx="6759575" cy="9815830"/>
                <wp:effectExtent l="1905" t="1905" r="5080" b="12065"/>
                <wp:wrapNone/>
                <wp:docPr id="227" name="Graphic 220"/>
                <wp:cNvGraphicFramePr/>
                <a:graphic xmlns:a="http://schemas.openxmlformats.org/drawingml/2006/main">
                  <a:graphicData uri="http://schemas.microsoft.com/office/word/2010/wordprocessingShape">
                    <wps:wsp>
                      <wps:cNvSpPr/>
                      <wps:spPr>
                        <a:xfrm>
                          <a:off x="0" y="0"/>
                          <a:ext cx="6759575" cy="9815830"/>
                        </a:xfrm>
                        <a:custGeom>
                          <a:avLst/>
                          <a:gdLst/>
                          <a:ahLst/>
                          <a:cxnLst/>
                          <a:rect l="l" t="t" r="r" b="b"/>
                          <a:pathLst>
                            <a:path w="6759575" h="9815830">
                              <a:moveTo>
                                <a:pt x="0" y="3048"/>
                              </a:moveTo>
                              <a:lnTo>
                                <a:pt x="6759321" y="3048"/>
                              </a:lnTo>
                            </a:path>
                            <a:path w="6759575" h="9815830">
                              <a:moveTo>
                                <a:pt x="0" y="9812528"/>
                              </a:moveTo>
                              <a:lnTo>
                                <a:pt x="6759321" y="9812528"/>
                              </a:lnTo>
                            </a:path>
                            <a:path w="6759575" h="9815830">
                              <a:moveTo>
                                <a:pt x="3047" y="0"/>
                              </a:moveTo>
                              <a:lnTo>
                                <a:pt x="3047" y="9815576"/>
                              </a:lnTo>
                            </a:path>
                            <a:path w="6759575" h="9815830">
                              <a:moveTo>
                                <a:pt x="6756273" y="6095"/>
                              </a:moveTo>
                              <a:lnTo>
                                <a:pt x="6756273" y="9815576"/>
                              </a:lnTo>
                            </a:path>
                          </a:pathLst>
                        </a:custGeom>
                        <a:ln w="6096">
                          <a:solidFill>
                            <a:srgbClr val="000000"/>
                          </a:solidFill>
                          <a:prstDash val="solid"/>
                        </a:ln>
                      </wps:spPr>
                      <wps:bodyPr wrap="square" lIns="0" tIns="0" rIns="0" bIns="0" rtlCol="0"/>
                    </wps:wsp>
                  </a:graphicData>
                </a:graphic>
              </wp:anchor>
            </w:drawing>
          </mc:Choice>
          <mc:Fallback>
            <w:pict>
              <v:shape id="Graphic 220" o:spid="_x0000_s1026" o:spt="100" style="position:absolute;left:0pt;margin-left:31.5pt;margin-top:34.5pt;height:772.9pt;width:532.25pt;mso-position-horizontal-relative:page;mso-position-vertical-relative:page;z-index:-251593728;mso-width-relative:page;mso-height-relative:page;" filled="f" stroked="t" coordsize="6759575,9815830" o:gfxdata="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Ic3TpHaAAAACwEAAA8AAAAA&#10;AAAAAQAgAAAAIgAAAGRycy9kb3ducmV2LnhtbFBLAQIUABQAAAAIAIdO4kCfrOxHSwIAAAsGAAAO&#10;AAAAAAAAAAEAIAAAACkBAABkcnMvZTJvRG9jLnhtbFBLBQYAAAAABgAGAFkBAADmBQAAAAA=&#10;" path="m0,3048l6759321,3048em0,9812528l6759321,9812528em3047,0l3047,9815576em6756273,6095l6756273,9815576e">
                <v:fill on="f" focussize="0,0"/>
                <v:stroke weight="0.48pt" color="#000000" joinstyle="round"/>
                <v:imagedata o:title=""/>
                <o:lock v:ext="edit" aspectratio="f"/>
                <v:textbox inset="0mm,0mm,0mm,0mm"/>
              </v:shape>
            </w:pict>
          </mc:Fallback>
        </mc:AlternateContent>
      </w:r>
      <w:r>
        <w:rPr>
          <w:rFonts w:ascii="Palatino Linotype" w:hAnsi="Trebuchet MS" w:eastAsia="Trebuchet MS" w:cs="Trebuchet MS"/>
          <w:b/>
          <w:sz w:val="28"/>
        </w:rPr>
        <w:t>Accuracies</w:t>
      </w:r>
      <w:r>
        <w:rPr>
          <w:rFonts w:ascii="Palatino Linotype" w:hAnsi="Trebuchet MS" w:eastAsia="Trebuchet MS" w:cs="Trebuchet MS"/>
          <w:b/>
          <w:spacing w:val="-7"/>
          <w:sz w:val="28"/>
        </w:rPr>
        <w:t xml:space="preserve"> </w:t>
      </w:r>
      <w:r>
        <w:rPr>
          <w:rFonts w:ascii="Palatino Linotype" w:hAnsi="Trebuchet MS" w:eastAsia="Trebuchet MS" w:cs="Trebuchet MS"/>
          <w:b/>
          <w:sz w:val="28"/>
        </w:rPr>
        <w:t>of</w:t>
      </w:r>
      <w:r>
        <w:rPr>
          <w:rFonts w:ascii="Palatino Linotype" w:hAnsi="Trebuchet MS" w:eastAsia="Trebuchet MS" w:cs="Trebuchet MS"/>
          <w:b/>
          <w:spacing w:val="-6"/>
          <w:sz w:val="28"/>
        </w:rPr>
        <w:t xml:space="preserve"> </w:t>
      </w:r>
      <w:r>
        <w:rPr>
          <w:rFonts w:ascii="Palatino Linotype" w:hAnsi="Trebuchet MS" w:eastAsia="Trebuchet MS" w:cs="Trebuchet MS"/>
          <w:b/>
          <w:sz w:val="28"/>
        </w:rPr>
        <w:t>both</w:t>
      </w:r>
      <w:r>
        <w:rPr>
          <w:rFonts w:ascii="Palatino Linotype" w:hAnsi="Trebuchet MS" w:eastAsia="Trebuchet MS" w:cs="Trebuchet MS"/>
          <w:b/>
          <w:spacing w:val="-4"/>
          <w:sz w:val="28"/>
        </w:rPr>
        <w:t xml:space="preserve"> </w:t>
      </w:r>
      <w:r>
        <w:rPr>
          <w:rFonts w:ascii="Palatino Linotype" w:hAnsi="Trebuchet MS" w:eastAsia="Trebuchet MS" w:cs="Trebuchet MS"/>
          <w:b/>
          <w:sz w:val="28"/>
        </w:rPr>
        <w:t>models</w:t>
      </w:r>
      <w:r>
        <w:rPr>
          <w:rFonts w:ascii="Palatino Linotype" w:hAnsi="Trebuchet MS" w:eastAsia="Trebuchet MS" w:cs="Trebuchet MS"/>
          <w:b/>
          <w:spacing w:val="-5"/>
          <w:sz w:val="28"/>
        </w:rPr>
        <w:t xml:space="preserve"> </w:t>
      </w:r>
      <w:r>
        <w:rPr>
          <w:rFonts w:ascii="Palatino Linotype" w:hAnsi="Trebuchet MS" w:eastAsia="Trebuchet MS" w:cs="Trebuchet MS"/>
          <w:b/>
          <w:spacing w:val="-10"/>
          <w:sz w:val="28"/>
        </w:rPr>
        <w:t>:</w:t>
      </w:r>
    </w:p>
    <w:p>
      <w:pPr>
        <w:spacing w:before="2"/>
        <w:rPr>
          <w:rFonts w:ascii="Palatino Linotype" w:hAnsi="Trebuchet MS" w:eastAsia="Trebuchet MS" w:cs="Trebuchet MS"/>
          <w:b/>
          <w:sz w:val="20"/>
          <w:szCs w:val="16"/>
        </w:rPr>
      </w:pPr>
      <w:r>
        <w:drawing>
          <wp:anchor distT="0" distB="0" distL="0" distR="0" simplePos="0" relativeHeight="251770880" behindDoc="1" locked="0" layoutInCell="1" allowOverlap="1">
            <wp:simplePos x="0" y="0"/>
            <wp:positionH relativeFrom="page">
              <wp:posOffset>533400</wp:posOffset>
            </wp:positionH>
            <wp:positionV relativeFrom="paragraph">
              <wp:posOffset>187325</wp:posOffset>
            </wp:positionV>
            <wp:extent cx="5105400" cy="4038600"/>
            <wp:effectExtent l="0" t="0" r="0" b="0"/>
            <wp:wrapTopAndBottom/>
            <wp:docPr id="229" name="Image 221"/>
            <wp:cNvGraphicFramePr/>
            <a:graphic xmlns:a="http://schemas.openxmlformats.org/drawingml/2006/main">
              <a:graphicData uri="http://schemas.openxmlformats.org/drawingml/2006/picture">
                <pic:pic xmlns:pic="http://schemas.openxmlformats.org/drawingml/2006/picture">
                  <pic:nvPicPr>
                    <pic:cNvPr id="229" name="Image 221"/>
                    <pic:cNvPicPr/>
                  </pic:nvPicPr>
                  <pic:blipFill>
                    <a:blip r:embed="rId47" cstate="print"/>
                    <a:stretch>
                      <a:fillRect/>
                    </a:stretch>
                  </pic:blipFill>
                  <pic:spPr>
                    <a:xfrm>
                      <a:off x="0" y="0"/>
                      <a:ext cx="5105303" cy="4038600"/>
                    </a:xfrm>
                    <a:prstGeom prst="rect">
                      <a:avLst/>
                    </a:prstGeom>
                  </pic:spPr>
                </pic:pic>
              </a:graphicData>
            </a:graphic>
          </wp:anchor>
        </w:drawing>
      </w:r>
    </w:p>
    <w:p>
      <w:pPr>
        <w:rPr>
          <w:rFonts w:ascii="Palatino Linotype" w:hAnsi="Trebuchet MS" w:eastAsia="Trebuchet MS" w:cs="Trebuchet MS"/>
          <w:sz w:val="20"/>
        </w:rPr>
        <w:sectPr>
          <w:pgSz w:w="11910" w:h="16840"/>
          <w:pgMar w:top="1120" w:right="560" w:bottom="280" w:left="620" w:header="720" w:footer="720" w:gutter="0"/>
          <w:cols w:space="720" w:num="1"/>
        </w:sectPr>
      </w:pPr>
    </w:p>
    <w:p>
      <w:pPr>
        <w:spacing w:before="43"/>
        <w:ind w:left="100" w:firstLine="0"/>
        <w:rPr>
          <w:rFonts w:ascii="Palatino Linotype" w:hAnsi="Trebuchet MS" w:eastAsia="Trebuchet MS" w:cs="Trebuchet MS"/>
          <w:b/>
          <w:sz w:val="28"/>
        </w:rPr>
      </w:pPr>
      <w:r>
        <mc:AlternateContent>
          <mc:Choice Requires="wps">
            <w:drawing>
              <wp:anchor distT="0" distB="0" distL="0" distR="0" simplePos="0" relativeHeight="251723776" behindDoc="1" locked="0" layoutInCell="1" allowOverlap="1">
                <wp:simplePos x="0" y="0"/>
                <wp:positionH relativeFrom="page">
                  <wp:posOffset>400050</wp:posOffset>
                </wp:positionH>
                <wp:positionV relativeFrom="page">
                  <wp:posOffset>438150</wp:posOffset>
                </wp:positionV>
                <wp:extent cx="6759575" cy="9815830"/>
                <wp:effectExtent l="1905" t="1905" r="5080" b="12065"/>
                <wp:wrapNone/>
                <wp:docPr id="230" name="Graphic 222"/>
                <wp:cNvGraphicFramePr/>
                <a:graphic xmlns:a="http://schemas.openxmlformats.org/drawingml/2006/main">
                  <a:graphicData uri="http://schemas.microsoft.com/office/word/2010/wordprocessingShape">
                    <wps:wsp>
                      <wps:cNvSpPr/>
                      <wps:spPr>
                        <a:xfrm>
                          <a:off x="0" y="0"/>
                          <a:ext cx="6759575" cy="9815830"/>
                        </a:xfrm>
                        <a:custGeom>
                          <a:avLst/>
                          <a:gdLst/>
                          <a:ahLst/>
                          <a:cxnLst/>
                          <a:rect l="l" t="t" r="r" b="b"/>
                          <a:pathLst>
                            <a:path w="6759575" h="9815830">
                              <a:moveTo>
                                <a:pt x="0" y="3048"/>
                              </a:moveTo>
                              <a:lnTo>
                                <a:pt x="6759321" y="3048"/>
                              </a:lnTo>
                            </a:path>
                            <a:path w="6759575" h="9815830">
                              <a:moveTo>
                                <a:pt x="0" y="9812528"/>
                              </a:moveTo>
                              <a:lnTo>
                                <a:pt x="6759321" y="9812528"/>
                              </a:lnTo>
                            </a:path>
                            <a:path w="6759575" h="9815830">
                              <a:moveTo>
                                <a:pt x="3047" y="0"/>
                              </a:moveTo>
                              <a:lnTo>
                                <a:pt x="3047" y="9815576"/>
                              </a:lnTo>
                            </a:path>
                            <a:path w="6759575" h="9815830">
                              <a:moveTo>
                                <a:pt x="6756273" y="6095"/>
                              </a:moveTo>
                              <a:lnTo>
                                <a:pt x="6756273" y="9815576"/>
                              </a:lnTo>
                            </a:path>
                          </a:pathLst>
                        </a:custGeom>
                        <a:ln w="6096">
                          <a:solidFill>
                            <a:srgbClr val="000000"/>
                          </a:solidFill>
                          <a:prstDash val="solid"/>
                        </a:ln>
                      </wps:spPr>
                      <wps:bodyPr wrap="square" lIns="0" tIns="0" rIns="0" bIns="0" rtlCol="0"/>
                    </wps:wsp>
                  </a:graphicData>
                </a:graphic>
              </wp:anchor>
            </w:drawing>
          </mc:Choice>
          <mc:Fallback>
            <w:pict>
              <v:shape id="Graphic 222" o:spid="_x0000_s1026" o:spt="100" style="position:absolute;left:0pt;margin-left:31.5pt;margin-top:34.5pt;height:772.9pt;width:532.25pt;mso-position-horizontal-relative:page;mso-position-vertical-relative:page;z-index:-251592704;mso-width-relative:page;mso-height-relative:page;" filled="f" stroked="t" coordsize="6759575,9815830" o:gfxdata="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HN06R2gAAAAsBAAAPAAAA&#10;AAAAAAEAIAAAACIAAABkcnMvZG93bnJldi54bWxQSwECFAAUAAAACACHTuJA+ziEGUwCAAALBgAA&#10;DgAAAAAAAAABACAAAAApAQAAZHJzL2Uyb0RvYy54bWxQSwUGAAAAAAYABgBZAQAA5wUAAAAA&#10;" path="m0,3048l6759321,3048em0,9812528l6759321,9812528em3047,0l3047,9815576em6756273,6095l6756273,9815576e">
                <v:fill on="f" focussize="0,0"/>
                <v:stroke weight="0.48pt" color="#000000" joinstyle="round"/>
                <v:imagedata o:title=""/>
                <o:lock v:ext="edit" aspectratio="f"/>
                <v:textbox inset="0mm,0mm,0mm,0mm"/>
              </v:shape>
            </w:pict>
          </mc:Fallback>
        </mc:AlternateContent>
      </w:r>
      <w:r>
        <w:rPr>
          <w:rFonts w:ascii="Palatino Linotype" w:hAnsi="Trebuchet MS" w:eastAsia="Trebuchet MS" w:cs="Trebuchet MS"/>
          <w:b/>
          <w:sz w:val="28"/>
        </w:rPr>
        <w:t>Confusion</w:t>
      </w:r>
      <w:r>
        <w:rPr>
          <w:rFonts w:ascii="Palatino Linotype" w:hAnsi="Trebuchet MS" w:eastAsia="Trebuchet MS" w:cs="Trebuchet MS"/>
          <w:b/>
          <w:spacing w:val="-7"/>
          <w:sz w:val="28"/>
        </w:rPr>
        <w:t xml:space="preserve"> </w:t>
      </w:r>
      <w:r>
        <w:rPr>
          <w:rFonts w:ascii="Palatino Linotype" w:hAnsi="Trebuchet MS" w:eastAsia="Trebuchet MS" w:cs="Trebuchet MS"/>
          <w:b/>
          <w:sz w:val="28"/>
        </w:rPr>
        <w:t>Matrix</w:t>
      </w:r>
      <w:r>
        <w:rPr>
          <w:rFonts w:ascii="Palatino Linotype" w:hAnsi="Trebuchet MS" w:eastAsia="Trebuchet MS" w:cs="Trebuchet MS"/>
          <w:b/>
          <w:spacing w:val="-9"/>
          <w:sz w:val="28"/>
        </w:rPr>
        <w:t xml:space="preserve"> </w:t>
      </w:r>
      <w:r>
        <w:rPr>
          <w:rFonts w:ascii="Palatino Linotype" w:hAnsi="Trebuchet MS" w:eastAsia="Trebuchet MS" w:cs="Trebuchet MS"/>
          <w:b/>
          <w:spacing w:val="-10"/>
          <w:sz w:val="28"/>
        </w:rPr>
        <w:t>:</w:t>
      </w:r>
    </w:p>
    <w:p>
      <w:pPr>
        <w:spacing w:before="3"/>
        <w:rPr>
          <w:rFonts w:ascii="Palatino Linotype" w:hAnsi="Trebuchet MS" w:eastAsia="Trebuchet MS" w:cs="Trebuchet MS"/>
          <w:b/>
          <w:sz w:val="20"/>
          <w:szCs w:val="16"/>
        </w:rPr>
      </w:pPr>
      <w:r>
        <w:drawing>
          <wp:anchor distT="0" distB="0" distL="0" distR="0" simplePos="0" relativeHeight="251771904" behindDoc="1" locked="0" layoutInCell="1" allowOverlap="1">
            <wp:simplePos x="0" y="0"/>
            <wp:positionH relativeFrom="page">
              <wp:posOffset>532765</wp:posOffset>
            </wp:positionH>
            <wp:positionV relativeFrom="paragraph">
              <wp:posOffset>188595</wp:posOffset>
            </wp:positionV>
            <wp:extent cx="4191000" cy="3581400"/>
            <wp:effectExtent l="0" t="0" r="0" b="0"/>
            <wp:wrapTopAndBottom/>
            <wp:docPr id="231" name="Image 223"/>
            <wp:cNvGraphicFramePr/>
            <a:graphic xmlns:a="http://schemas.openxmlformats.org/drawingml/2006/main">
              <a:graphicData uri="http://schemas.openxmlformats.org/drawingml/2006/picture">
                <pic:pic xmlns:pic="http://schemas.openxmlformats.org/drawingml/2006/picture">
                  <pic:nvPicPr>
                    <pic:cNvPr id="231" name="Image 223"/>
                    <pic:cNvPicPr/>
                  </pic:nvPicPr>
                  <pic:blipFill>
                    <a:blip r:embed="rId48" cstate="print"/>
                    <a:stretch>
                      <a:fillRect/>
                    </a:stretch>
                  </pic:blipFill>
                  <pic:spPr>
                    <a:xfrm>
                      <a:off x="0" y="0"/>
                      <a:ext cx="4191056" cy="3581400"/>
                    </a:xfrm>
                    <a:prstGeom prst="rect">
                      <a:avLst/>
                    </a:prstGeom>
                  </pic:spPr>
                </pic:pic>
              </a:graphicData>
            </a:graphic>
          </wp:anchor>
        </w:drawing>
      </w:r>
    </w:p>
    <w:p>
      <w:pPr>
        <w:rPr>
          <w:rFonts w:ascii="Palatino Linotype" w:hAnsi="Trebuchet MS" w:eastAsia="Trebuchet MS" w:cs="Trebuchet MS"/>
          <w:b/>
          <w:sz w:val="20"/>
          <w:szCs w:val="16"/>
        </w:rPr>
      </w:pPr>
    </w:p>
    <w:p>
      <w:pPr>
        <w:rPr>
          <w:rFonts w:ascii="Palatino Linotype" w:hAnsi="Trebuchet MS" w:eastAsia="Trebuchet MS" w:cs="Trebuchet MS"/>
          <w:b/>
          <w:sz w:val="20"/>
          <w:szCs w:val="16"/>
        </w:rPr>
      </w:pPr>
    </w:p>
    <w:p>
      <w:pPr>
        <w:rPr>
          <w:rFonts w:ascii="Palatino Linotype" w:hAnsi="Trebuchet MS" w:eastAsia="Trebuchet MS" w:cs="Trebuchet MS"/>
          <w:b/>
          <w:sz w:val="20"/>
          <w:szCs w:val="16"/>
        </w:rPr>
      </w:pPr>
    </w:p>
    <w:p>
      <w:pPr>
        <w:rPr>
          <w:rFonts w:ascii="Palatino Linotype" w:hAnsi="Trebuchet MS" w:eastAsia="Trebuchet MS" w:cs="Trebuchet MS"/>
          <w:b/>
          <w:sz w:val="20"/>
          <w:szCs w:val="16"/>
        </w:rPr>
      </w:pPr>
    </w:p>
    <w:p>
      <w:pPr>
        <w:spacing w:before="42"/>
        <w:rPr>
          <w:rFonts w:ascii="Palatino Linotype" w:hAnsi="Trebuchet MS" w:eastAsia="Trebuchet MS" w:cs="Trebuchet MS"/>
          <w:b/>
          <w:sz w:val="20"/>
          <w:szCs w:val="16"/>
        </w:rPr>
      </w:pPr>
      <w:r>
        <w:drawing>
          <wp:anchor distT="0" distB="0" distL="0" distR="0" simplePos="0" relativeHeight="251772928" behindDoc="1" locked="0" layoutInCell="1" allowOverlap="1">
            <wp:simplePos x="0" y="0"/>
            <wp:positionH relativeFrom="page">
              <wp:posOffset>532765</wp:posOffset>
            </wp:positionH>
            <wp:positionV relativeFrom="paragraph">
              <wp:posOffset>213360</wp:posOffset>
            </wp:positionV>
            <wp:extent cx="4149090" cy="3545840"/>
            <wp:effectExtent l="0" t="0" r="11430" b="5080"/>
            <wp:wrapTopAndBottom/>
            <wp:docPr id="232" name="Image 224"/>
            <wp:cNvGraphicFramePr/>
            <a:graphic xmlns:a="http://schemas.openxmlformats.org/drawingml/2006/main">
              <a:graphicData uri="http://schemas.openxmlformats.org/drawingml/2006/picture">
                <pic:pic xmlns:pic="http://schemas.openxmlformats.org/drawingml/2006/picture">
                  <pic:nvPicPr>
                    <pic:cNvPr id="232" name="Image 224"/>
                    <pic:cNvPicPr/>
                  </pic:nvPicPr>
                  <pic:blipFill>
                    <a:blip r:embed="rId49" cstate="print"/>
                    <a:stretch>
                      <a:fillRect/>
                    </a:stretch>
                  </pic:blipFill>
                  <pic:spPr>
                    <a:xfrm>
                      <a:off x="0" y="0"/>
                      <a:ext cx="4149145" cy="3545586"/>
                    </a:xfrm>
                    <a:prstGeom prst="rect">
                      <a:avLst/>
                    </a:prstGeom>
                  </pic:spPr>
                </pic:pic>
              </a:graphicData>
            </a:graphic>
          </wp:anchor>
        </w:drawing>
      </w:r>
    </w:p>
    <w:p>
      <w:pPr>
        <w:rPr>
          <w:rFonts w:ascii="Palatino Linotype" w:hAnsi="Trebuchet MS" w:eastAsia="Trebuchet MS" w:cs="Trebuchet MS"/>
          <w:sz w:val="20"/>
        </w:rPr>
        <w:sectPr>
          <w:pgSz w:w="11910" w:h="16840"/>
          <w:pgMar w:top="1520" w:right="560" w:bottom="280" w:left="620" w:header="720" w:footer="720" w:gutter="0"/>
          <w:cols w:space="720" w:num="1"/>
        </w:sectPr>
      </w:pPr>
    </w:p>
    <w:p>
      <w:pPr>
        <w:spacing w:before="39"/>
        <w:ind w:left="100"/>
        <w:outlineLvl w:val="0"/>
        <w:rPr>
          <w:rFonts w:ascii="Palatino Linotype" w:hAnsi="Palatino Linotype" w:eastAsia="Palatino Linotype" w:cs="Palatino Linotype"/>
          <w:b/>
          <w:bCs/>
          <w:sz w:val="28"/>
          <w:szCs w:val="28"/>
        </w:rPr>
      </w:pPr>
      <w:r>
        <mc:AlternateContent>
          <mc:Choice Requires="wps">
            <w:drawing>
              <wp:anchor distT="0" distB="0" distL="0" distR="0" simplePos="0" relativeHeight="251724800" behindDoc="1" locked="0" layoutInCell="1" allowOverlap="1">
                <wp:simplePos x="0" y="0"/>
                <wp:positionH relativeFrom="page">
                  <wp:posOffset>400050</wp:posOffset>
                </wp:positionH>
                <wp:positionV relativeFrom="page">
                  <wp:posOffset>438150</wp:posOffset>
                </wp:positionV>
                <wp:extent cx="6759575" cy="9815830"/>
                <wp:effectExtent l="1905" t="1905" r="5080" b="12065"/>
                <wp:wrapNone/>
                <wp:docPr id="233" name="Graphic 225"/>
                <wp:cNvGraphicFramePr/>
                <a:graphic xmlns:a="http://schemas.openxmlformats.org/drawingml/2006/main">
                  <a:graphicData uri="http://schemas.microsoft.com/office/word/2010/wordprocessingShape">
                    <wps:wsp>
                      <wps:cNvSpPr/>
                      <wps:spPr>
                        <a:xfrm>
                          <a:off x="0" y="0"/>
                          <a:ext cx="6759575" cy="9815830"/>
                        </a:xfrm>
                        <a:custGeom>
                          <a:avLst/>
                          <a:gdLst/>
                          <a:ahLst/>
                          <a:cxnLst/>
                          <a:rect l="l" t="t" r="r" b="b"/>
                          <a:pathLst>
                            <a:path w="6759575" h="9815830">
                              <a:moveTo>
                                <a:pt x="0" y="3048"/>
                              </a:moveTo>
                              <a:lnTo>
                                <a:pt x="6759321" y="3048"/>
                              </a:lnTo>
                            </a:path>
                            <a:path w="6759575" h="9815830">
                              <a:moveTo>
                                <a:pt x="0" y="9812528"/>
                              </a:moveTo>
                              <a:lnTo>
                                <a:pt x="6759321" y="9812528"/>
                              </a:lnTo>
                            </a:path>
                            <a:path w="6759575" h="9815830">
                              <a:moveTo>
                                <a:pt x="3047" y="0"/>
                              </a:moveTo>
                              <a:lnTo>
                                <a:pt x="3047" y="9815576"/>
                              </a:lnTo>
                            </a:path>
                            <a:path w="6759575" h="9815830">
                              <a:moveTo>
                                <a:pt x="6756273" y="6095"/>
                              </a:moveTo>
                              <a:lnTo>
                                <a:pt x="6756273" y="9815576"/>
                              </a:lnTo>
                            </a:path>
                          </a:pathLst>
                        </a:custGeom>
                        <a:ln w="6096">
                          <a:solidFill>
                            <a:srgbClr val="000000"/>
                          </a:solidFill>
                          <a:prstDash val="solid"/>
                        </a:ln>
                      </wps:spPr>
                      <wps:bodyPr wrap="square" lIns="0" tIns="0" rIns="0" bIns="0" rtlCol="0"/>
                    </wps:wsp>
                  </a:graphicData>
                </a:graphic>
              </wp:anchor>
            </w:drawing>
          </mc:Choice>
          <mc:Fallback>
            <w:pict>
              <v:shape id="Graphic 225" o:spid="_x0000_s1026" o:spt="100" style="position:absolute;left:0pt;margin-left:31.5pt;margin-top:34.5pt;height:772.9pt;width:532.25pt;mso-position-horizontal-relative:page;mso-position-vertical-relative:page;z-index:-251591680;mso-width-relative:page;mso-height-relative:page;" filled="f" stroked="t" coordsize="6759575,9815830" o:gfxdata="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hzdOkdoAAAALAQAA&#10;DwAAAAAAAAABACAAAAAiAAAAZHJzL2Rvd25yZXYueG1sUEsBAhQAFAAAAAgAh07iQAPdg5BQAgAA&#10;CwYAAA4AAAAAAAAAAQAgAAAAKQEAAGRycy9lMm9Eb2MueG1sUEsFBgAAAAAGAAYAWQEAAOsFAAAA&#10;AA==&#10;" path="m0,3048l6759321,3048em0,9812528l6759321,9812528em3047,0l3047,9815576em6756273,6095l6756273,9815576e">
                <v:fill on="f" focussize="0,0"/>
                <v:stroke weight="0.48pt" color="#000000" joinstyle="round"/>
                <v:imagedata o:title=""/>
                <o:lock v:ext="edit" aspectratio="f"/>
                <v:textbox inset="0mm,0mm,0mm,0mm"/>
              </v:shape>
            </w:pict>
          </mc:Fallback>
        </mc:AlternateContent>
      </w:r>
      <w:r>
        <w:rPr>
          <w:rFonts w:ascii="Palatino Linotype" w:hAnsi="Palatino Linotype" w:eastAsia="Palatino Linotype" w:cs="Palatino Linotype"/>
          <w:b/>
          <w:bCs/>
          <w:spacing w:val="-2"/>
          <w:sz w:val="28"/>
          <w:szCs w:val="28"/>
        </w:rPr>
        <w:t>AUROC:</w:t>
      </w:r>
    </w:p>
    <w:p>
      <w:pPr>
        <w:spacing w:before="3"/>
        <w:rPr>
          <w:rFonts w:ascii="Palatino Linotype" w:hAnsi="Trebuchet MS" w:eastAsia="Trebuchet MS" w:cs="Trebuchet MS"/>
          <w:b/>
          <w:sz w:val="20"/>
          <w:szCs w:val="16"/>
        </w:rPr>
      </w:pPr>
      <w:r>
        <w:drawing>
          <wp:anchor distT="0" distB="0" distL="0" distR="0" simplePos="0" relativeHeight="251773952" behindDoc="1" locked="0" layoutInCell="1" allowOverlap="1">
            <wp:simplePos x="0" y="0"/>
            <wp:positionH relativeFrom="page">
              <wp:posOffset>457200</wp:posOffset>
            </wp:positionH>
            <wp:positionV relativeFrom="paragraph">
              <wp:posOffset>188595</wp:posOffset>
            </wp:positionV>
            <wp:extent cx="6478905" cy="4979035"/>
            <wp:effectExtent l="0" t="0" r="13335" b="4445"/>
            <wp:wrapTopAndBottom/>
            <wp:docPr id="234" name="Image 226"/>
            <wp:cNvGraphicFramePr/>
            <a:graphic xmlns:a="http://schemas.openxmlformats.org/drawingml/2006/main">
              <a:graphicData uri="http://schemas.openxmlformats.org/drawingml/2006/picture">
                <pic:pic xmlns:pic="http://schemas.openxmlformats.org/drawingml/2006/picture">
                  <pic:nvPicPr>
                    <pic:cNvPr id="234" name="Image 226"/>
                    <pic:cNvPicPr/>
                  </pic:nvPicPr>
                  <pic:blipFill>
                    <a:blip r:embed="rId50" cstate="print"/>
                    <a:stretch>
                      <a:fillRect/>
                    </a:stretch>
                  </pic:blipFill>
                  <pic:spPr>
                    <a:xfrm>
                      <a:off x="0" y="0"/>
                      <a:ext cx="6479094" cy="4978908"/>
                    </a:xfrm>
                    <a:prstGeom prst="rect">
                      <a:avLst/>
                    </a:prstGeom>
                  </pic:spPr>
                </pic:pic>
              </a:graphicData>
            </a:graphic>
          </wp:anchor>
        </w:drawing>
      </w:r>
    </w:p>
    <w:p>
      <w:pPr>
        <w:rPr>
          <w:rFonts w:ascii="Palatino Linotype" w:hAnsi="Trebuchet MS" w:eastAsia="Trebuchet MS" w:cs="Trebuchet MS"/>
          <w:sz w:val="20"/>
        </w:rPr>
        <w:sectPr>
          <w:pgSz w:w="11910" w:h="16840"/>
          <w:pgMar w:top="1680" w:right="560" w:bottom="280" w:left="620" w:header="720" w:footer="720" w:gutter="0"/>
          <w:cols w:space="720" w:num="1"/>
        </w:sectPr>
      </w:pPr>
    </w:p>
    <w:p>
      <w:pPr>
        <w:spacing w:before="45"/>
        <w:ind w:left="100" w:firstLine="0"/>
        <w:rPr>
          <w:rFonts w:ascii="Palatino Linotype" w:hAnsi="Trebuchet MS" w:eastAsia="Trebuchet MS" w:cs="Trebuchet MS"/>
          <w:b/>
          <w:sz w:val="26"/>
        </w:rPr>
      </w:pPr>
      <w:r>
        <mc:AlternateContent>
          <mc:Choice Requires="wps">
            <w:drawing>
              <wp:anchor distT="0" distB="0" distL="0" distR="0" simplePos="0" relativeHeight="251725824" behindDoc="1" locked="0" layoutInCell="1" allowOverlap="1">
                <wp:simplePos x="0" y="0"/>
                <wp:positionH relativeFrom="page">
                  <wp:posOffset>400050</wp:posOffset>
                </wp:positionH>
                <wp:positionV relativeFrom="page">
                  <wp:posOffset>438150</wp:posOffset>
                </wp:positionV>
                <wp:extent cx="6759575" cy="9815830"/>
                <wp:effectExtent l="1905" t="1905" r="5080" b="12065"/>
                <wp:wrapNone/>
                <wp:docPr id="236" name="Graphic 227"/>
                <wp:cNvGraphicFramePr/>
                <a:graphic xmlns:a="http://schemas.openxmlformats.org/drawingml/2006/main">
                  <a:graphicData uri="http://schemas.microsoft.com/office/word/2010/wordprocessingShape">
                    <wps:wsp>
                      <wps:cNvSpPr/>
                      <wps:spPr>
                        <a:xfrm>
                          <a:off x="0" y="0"/>
                          <a:ext cx="6759575" cy="9815830"/>
                        </a:xfrm>
                        <a:custGeom>
                          <a:avLst/>
                          <a:gdLst/>
                          <a:ahLst/>
                          <a:cxnLst/>
                          <a:rect l="l" t="t" r="r" b="b"/>
                          <a:pathLst>
                            <a:path w="6759575" h="9815830">
                              <a:moveTo>
                                <a:pt x="0" y="3048"/>
                              </a:moveTo>
                              <a:lnTo>
                                <a:pt x="6759321" y="3048"/>
                              </a:lnTo>
                            </a:path>
                            <a:path w="6759575" h="9815830">
                              <a:moveTo>
                                <a:pt x="0" y="9812528"/>
                              </a:moveTo>
                              <a:lnTo>
                                <a:pt x="6759321" y="9812528"/>
                              </a:lnTo>
                            </a:path>
                            <a:path w="6759575" h="9815830">
                              <a:moveTo>
                                <a:pt x="3047" y="0"/>
                              </a:moveTo>
                              <a:lnTo>
                                <a:pt x="3047" y="9815576"/>
                              </a:lnTo>
                            </a:path>
                            <a:path w="6759575" h="9815830">
                              <a:moveTo>
                                <a:pt x="6756273" y="6095"/>
                              </a:moveTo>
                              <a:lnTo>
                                <a:pt x="6756273" y="9815576"/>
                              </a:lnTo>
                            </a:path>
                          </a:pathLst>
                        </a:custGeom>
                        <a:ln w="6096">
                          <a:solidFill>
                            <a:srgbClr val="000000"/>
                          </a:solidFill>
                          <a:prstDash val="solid"/>
                        </a:ln>
                      </wps:spPr>
                      <wps:bodyPr wrap="square" lIns="0" tIns="0" rIns="0" bIns="0" rtlCol="0"/>
                    </wps:wsp>
                  </a:graphicData>
                </a:graphic>
              </wp:anchor>
            </w:drawing>
          </mc:Choice>
          <mc:Fallback>
            <w:pict>
              <v:shape id="Graphic 227" o:spid="_x0000_s1026" o:spt="100" style="position:absolute;left:0pt;margin-left:31.5pt;margin-top:34.5pt;height:772.9pt;width:532.25pt;mso-position-horizontal-relative:page;mso-position-vertical-relative:page;z-index:-251590656;mso-width-relative:page;mso-height-relative:page;" filled="f" stroked="t" coordsize="6759575,9815830" o:gfxdata="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Ic3TpHaAAAACwEAAA8A&#10;AAAAAAAAAQAgAAAAIgAAAGRycy9kb3ducmV2LnhtbFBLAQIUABQAAAAIAIdO4kBvX1bJTgIAAAsG&#10;AAAOAAAAAAAAAAEAIAAAACkBAABkcnMvZTJvRG9jLnhtbFBLBQYAAAAABgAGAFkBAADpBQAAAAA=&#10;" path="m0,3048l6759321,3048em0,9812528l6759321,9812528em3047,0l3047,9815576em6756273,6095l6756273,9815576e">
                <v:fill on="f" focussize="0,0"/>
                <v:stroke weight="0.48pt" color="#000000" joinstyle="round"/>
                <v:imagedata o:title=""/>
                <o:lock v:ext="edit" aspectratio="f"/>
                <v:textbox inset="0mm,0mm,0mm,0mm"/>
              </v:shape>
            </w:pict>
          </mc:Fallback>
        </mc:AlternateContent>
      </w:r>
      <w:r>
        <w:rPr>
          <w:rFonts w:ascii="Palatino Linotype" w:hAnsi="Trebuchet MS" w:eastAsia="Trebuchet MS" w:cs="Trebuchet MS"/>
          <w:b/>
          <w:sz w:val="26"/>
        </w:rPr>
        <w:t>Dataset</w:t>
      </w:r>
      <w:r>
        <w:rPr>
          <w:rFonts w:ascii="Palatino Linotype" w:hAnsi="Trebuchet MS" w:eastAsia="Trebuchet MS" w:cs="Trebuchet MS"/>
          <w:b/>
          <w:spacing w:val="-5"/>
          <w:sz w:val="26"/>
        </w:rPr>
        <w:t xml:space="preserve"> </w:t>
      </w:r>
      <w:r>
        <w:rPr>
          <w:rFonts w:ascii="Palatino Linotype" w:hAnsi="Trebuchet MS" w:eastAsia="Trebuchet MS" w:cs="Trebuchet MS"/>
          <w:b/>
          <w:sz w:val="26"/>
        </w:rPr>
        <w:t>5</w:t>
      </w:r>
      <w:r>
        <w:rPr>
          <w:rFonts w:ascii="Palatino Linotype" w:hAnsi="Trebuchet MS" w:eastAsia="Trebuchet MS" w:cs="Trebuchet MS"/>
          <w:b/>
          <w:spacing w:val="-8"/>
          <w:sz w:val="26"/>
        </w:rPr>
        <w:t xml:space="preserve"> </w:t>
      </w:r>
      <w:r>
        <w:rPr>
          <w:rFonts w:ascii="Palatino Linotype" w:hAnsi="Trebuchet MS" w:eastAsia="Trebuchet MS" w:cs="Trebuchet MS"/>
          <w:b/>
          <w:sz w:val="26"/>
        </w:rPr>
        <w:t>(Wine</w:t>
      </w:r>
      <w:r>
        <w:rPr>
          <w:rFonts w:ascii="Palatino Linotype" w:hAnsi="Trebuchet MS" w:eastAsia="Trebuchet MS" w:cs="Trebuchet MS"/>
          <w:b/>
          <w:spacing w:val="-4"/>
          <w:sz w:val="26"/>
        </w:rPr>
        <w:t xml:space="preserve"> </w:t>
      </w:r>
      <w:r>
        <w:rPr>
          <w:rFonts w:ascii="Palatino Linotype" w:hAnsi="Trebuchet MS" w:eastAsia="Trebuchet MS" w:cs="Trebuchet MS"/>
          <w:b/>
          <w:sz w:val="26"/>
        </w:rPr>
        <w:t>Quality</w:t>
      </w:r>
      <w:r>
        <w:rPr>
          <w:rFonts w:ascii="Palatino Linotype" w:hAnsi="Trebuchet MS" w:eastAsia="Trebuchet MS" w:cs="Trebuchet MS"/>
          <w:b/>
          <w:spacing w:val="-5"/>
          <w:sz w:val="26"/>
        </w:rPr>
        <w:t xml:space="preserve"> </w:t>
      </w:r>
      <w:r>
        <w:rPr>
          <w:rFonts w:ascii="Palatino Linotype" w:hAnsi="Trebuchet MS" w:eastAsia="Trebuchet MS" w:cs="Trebuchet MS"/>
          <w:b/>
          <w:spacing w:val="-2"/>
          <w:sz w:val="26"/>
        </w:rPr>
        <w:t>Dataset):</w:t>
      </w:r>
    </w:p>
    <w:p>
      <w:pPr>
        <w:rPr>
          <w:rFonts w:ascii="Palatino Linotype" w:hAnsi="Trebuchet MS" w:eastAsia="Trebuchet MS" w:cs="Trebuchet MS"/>
          <w:b/>
          <w:sz w:val="20"/>
          <w:szCs w:val="16"/>
        </w:rPr>
      </w:pPr>
    </w:p>
    <w:p>
      <w:pPr>
        <w:spacing w:before="136"/>
        <w:rPr>
          <w:rFonts w:ascii="Palatino Linotype" w:hAnsi="Trebuchet MS" w:eastAsia="Trebuchet MS" w:cs="Trebuchet MS"/>
          <w:b/>
          <w:sz w:val="20"/>
          <w:szCs w:val="16"/>
        </w:rPr>
      </w:pPr>
      <w:r>
        <mc:AlternateContent>
          <mc:Choice Requires="wpg">
            <w:drawing>
              <wp:anchor distT="0" distB="0" distL="0" distR="0" simplePos="0" relativeHeight="251774976" behindDoc="1" locked="0" layoutInCell="1" allowOverlap="1">
                <wp:simplePos x="0" y="0"/>
                <wp:positionH relativeFrom="page">
                  <wp:posOffset>457200</wp:posOffset>
                </wp:positionH>
                <wp:positionV relativeFrom="paragraph">
                  <wp:posOffset>273050</wp:posOffset>
                </wp:positionV>
                <wp:extent cx="6645910" cy="1013460"/>
                <wp:effectExtent l="0" t="0" r="13970" b="7620"/>
                <wp:wrapTopAndBottom/>
                <wp:docPr id="237" name="Group 237"/>
                <wp:cNvGraphicFramePr/>
                <a:graphic xmlns:a="http://schemas.openxmlformats.org/drawingml/2006/main">
                  <a:graphicData uri="http://schemas.microsoft.com/office/word/2010/wordprocessingGroup">
                    <wpg:wgp>
                      <wpg:cNvGrpSpPr/>
                      <wpg:grpSpPr>
                        <a:xfrm>
                          <a:off x="0" y="0"/>
                          <a:ext cx="6645909" cy="1013460"/>
                          <a:chOff x="0" y="0"/>
                          <a:chExt cx="6645909" cy="1013460"/>
                        </a:xfrm>
                      </wpg:grpSpPr>
                      <wps:wsp>
                        <wps:cNvPr id="238" name="Graphic 229"/>
                        <wps:cNvSpPr/>
                        <wps:spPr>
                          <a:xfrm>
                            <a:off x="0" y="0"/>
                            <a:ext cx="6645909" cy="289560"/>
                          </a:xfrm>
                          <a:custGeom>
                            <a:avLst/>
                            <a:gdLst/>
                            <a:ahLst/>
                            <a:cxnLst/>
                            <a:rect l="l" t="t" r="r" b="b"/>
                            <a:pathLst>
                              <a:path w="6645909" h="289560">
                                <a:moveTo>
                                  <a:pt x="6645910" y="0"/>
                                </a:moveTo>
                                <a:lnTo>
                                  <a:pt x="0" y="0"/>
                                </a:lnTo>
                                <a:lnTo>
                                  <a:pt x="0" y="144780"/>
                                </a:lnTo>
                                <a:lnTo>
                                  <a:pt x="0" y="289560"/>
                                </a:lnTo>
                                <a:lnTo>
                                  <a:pt x="6645910" y="289560"/>
                                </a:lnTo>
                                <a:lnTo>
                                  <a:pt x="6645910" y="144780"/>
                                </a:lnTo>
                                <a:lnTo>
                                  <a:pt x="6645910" y="0"/>
                                </a:lnTo>
                                <a:close/>
                              </a:path>
                            </a:pathLst>
                          </a:custGeom>
                          <a:solidFill>
                            <a:srgbClr val="183548"/>
                          </a:solidFill>
                        </wps:spPr>
                        <wps:bodyPr wrap="square" lIns="0" tIns="0" rIns="0" bIns="0" rtlCol="0"/>
                      </wps:wsp>
                      <pic:pic xmlns:pic="http://schemas.openxmlformats.org/drawingml/2006/picture">
                        <pic:nvPicPr>
                          <pic:cNvPr id="239" name="Image 230"/>
                          <pic:cNvPicPr/>
                        </pic:nvPicPr>
                        <pic:blipFill>
                          <a:blip r:embed="rId30" cstate="print"/>
                          <a:stretch>
                            <a:fillRect/>
                          </a:stretch>
                        </pic:blipFill>
                        <pic:spPr>
                          <a:xfrm>
                            <a:off x="181482" y="195198"/>
                            <a:ext cx="53974" cy="69849"/>
                          </a:xfrm>
                          <a:prstGeom prst="rect">
                            <a:avLst/>
                          </a:prstGeom>
                        </pic:spPr>
                      </pic:pic>
                      <pic:pic xmlns:pic="http://schemas.openxmlformats.org/drawingml/2006/picture">
                        <pic:nvPicPr>
                          <pic:cNvPr id="240" name="Image 231"/>
                          <pic:cNvPicPr/>
                        </pic:nvPicPr>
                        <pic:blipFill>
                          <a:blip r:embed="rId30" cstate="print"/>
                          <a:stretch>
                            <a:fillRect/>
                          </a:stretch>
                        </pic:blipFill>
                        <pic:spPr>
                          <a:xfrm>
                            <a:off x="240915" y="195198"/>
                            <a:ext cx="53974" cy="69849"/>
                          </a:xfrm>
                          <a:prstGeom prst="rect">
                            <a:avLst/>
                          </a:prstGeom>
                        </pic:spPr>
                      </pic:pic>
                      <pic:pic xmlns:pic="http://schemas.openxmlformats.org/drawingml/2006/picture">
                        <pic:nvPicPr>
                          <pic:cNvPr id="241" name="Image 232"/>
                          <pic:cNvPicPr/>
                        </pic:nvPicPr>
                        <pic:blipFill>
                          <a:blip r:embed="rId30" cstate="print"/>
                          <a:stretch>
                            <a:fillRect/>
                          </a:stretch>
                        </pic:blipFill>
                        <pic:spPr>
                          <a:xfrm>
                            <a:off x="300347" y="195198"/>
                            <a:ext cx="53974" cy="69849"/>
                          </a:xfrm>
                          <a:prstGeom prst="rect">
                            <a:avLst/>
                          </a:prstGeom>
                        </pic:spPr>
                      </pic:pic>
                      <wps:wsp>
                        <wps:cNvPr id="243" name="Graphic 233"/>
                        <wps:cNvSpPr/>
                        <wps:spPr>
                          <a:xfrm>
                            <a:off x="0" y="289559"/>
                            <a:ext cx="6645909" cy="723900"/>
                          </a:xfrm>
                          <a:custGeom>
                            <a:avLst/>
                            <a:gdLst/>
                            <a:ahLst/>
                            <a:cxnLst/>
                            <a:rect l="l" t="t" r="r" b="b"/>
                            <a:pathLst>
                              <a:path w="6645909" h="723900">
                                <a:moveTo>
                                  <a:pt x="6645910" y="0"/>
                                </a:moveTo>
                                <a:lnTo>
                                  <a:pt x="0" y="0"/>
                                </a:lnTo>
                                <a:lnTo>
                                  <a:pt x="0" y="144780"/>
                                </a:lnTo>
                                <a:lnTo>
                                  <a:pt x="0" y="289560"/>
                                </a:lnTo>
                                <a:lnTo>
                                  <a:pt x="0" y="434340"/>
                                </a:lnTo>
                                <a:lnTo>
                                  <a:pt x="0" y="579120"/>
                                </a:lnTo>
                                <a:lnTo>
                                  <a:pt x="0" y="723900"/>
                                </a:lnTo>
                                <a:lnTo>
                                  <a:pt x="6645910" y="723900"/>
                                </a:lnTo>
                                <a:lnTo>
                                  <a:pt x="6645910" y="579120"/>
                                </a:lnTo>
                                <a:lnTo>
                                  <a:pt x="6645910" y="434340"/>
                                </a:lnTo>
                                <a:lnTo>
                                  <a:pt x="6645910" y="289560"/>
                                </a:lnTo>
                                <a:lnTo>
                                  <a:pt x="6645910" y="144780"/>
                                </a:lnTo>
                                <a:lnTo>
                                  <a:pt x="6645910" y="0"/>
                                </a:lnTo>
                                <a:close/>
                              </a:path>
                            </a:pathLst>
                          </a:custGeom>
                          <a:solidFill>
                            <a:srgbClr val="183548"/>
                          </a:solidFill>
                        </wps:spPr>
                        <wps:bodyPr wrap="square" lIns="0" tIns="0" rIns="0" bIns="0" rtlCol="0"/>
                      </wps:wsp>
                      <wps:wsp>
                        <wps:cNvPr id="244" name="Textbox 234"/>
                        <wps:cNvSpPr txBox="1"/>
                        <wps:spPr>
                          <a:xfrm>
                            <a:off x="0" y="0"/>
                            <a:ext cx="6645909" cy="1013460"/>
                          </a:xfrm>
                          <a:prstGeom prst="rect">
                            <a:avLst/>
                          </a:prstGeom>
                        </wps:spPr>
                        <wps:txbx>
                          <w:txbxContent>
                            <w:p>
                              <w:pPr>
                                <w:spacing w:before="51" w:line="240" w:lineRule="auto"/>
                                <w:rPr>
                                  <w:rFonts w:ascii="Palatino Linotype"/>
                                  <w:b/>
                                  <w:sz w:val="16"/>
                                </w:rPr>
                              </w:pPr>
                            </w:p>
                            <w:p>
                              <w:pPr>
                                <w:tabs>
                                  <w:tab w:val="left" w:pos="657"/>
                                </w:tabs>
                                <w:spacing w:before="0" w:line="295" w:lineRule="auto"/>
                                <w:ind w:left="0" w:right="8399" w:firstLine="0"/>
                                <w:jc w:val="left"/>
                                <w:rPr>
                                  <w:sz w:val="16"/>
                                </w:rPr>
                              </w:pPr>
                              <w:r>
                                <w:rPr>
                                  <w:color w:val="92FB79"/>
                                  <w:spacing w:val="-4"/>
                                  <w:w w:val="150"/>
                                  <w:sz w:val="16"/>
                                </w:rPr>
                                <w:t>"""</w:t>
                              </w:r>
                              <w:r>
                                <w:rPr>
                                  <w:color w:val="92FB79"/>
                                  <w:sz w:val="16"/>
                                </w:rPr>
                                <w:tab/>
                              </w:r>
                              <w:r>
                                <w:rPr>
                                  <w:color w:val="A4FF90"/>
                                  <w:spacing w:val="-2"/>
                                  <w:w w:val="130"/>
                                  <w:sz w:val="16"/>
                                </w:rPr>
                                <w:t>wine</w:t>
                              </w:r>
                              <w:r>
                                <w:rPr>
                                  <w:color w:val="A4FF90"/>
                                  <w:spacing w:val="-3"/>
                                  <w:w w:val="130"/>
                                  <w:sz w:val="16"/>
                                </w:rPr>
                                <w:t xml:space="preserve"> </w:t>
                              </w:r>
                              <w:r>
                                <w:rPr>
                                  <w:color w:val="A4FF90"/>
                                  <w:spacing w:val="-2"/>
                                  <w:w w:val="130"/>
                                  <w:sz w:val="16"/>
                                </w:rPr>
                                <w:t>dataset</w:t>
                              </w:r>
                              <w:r>
                                <w:rPr>
                                  <w:color w:val="92FB79"/>
                                  <w:spacing w:val="-2"/>
                                  <w:w w:val="130"/>
                                  <w:sz w:val="16"/>
                                </w:rPr>
                                <w:t xml:space="preserve">""" </w:t>
                              </w:r>
                              <w:r>
                                <w:rPr>
                                  <w:color w:val="FFFFFF"/>
                                  <w:spacing w:val="-2"/>
                                  <w:w w:val="135"/>
                                  <w:sz w:val="16"/>
                                </w:rPr>
                                <w:t>wine_df</w:t>
                              </w:r>
                              <w:r>
                                <w:rPr>
                                  <w:color w:val="E0EEFF"/>
                                  <w:spacing w:val="-2"/>
                                  <w:w w:val="135"/>
                                  <w:sz w:val="16"/>
                                </w:rPr>
                                <w:t>.</w:t>
                              </w:r>
                              <w:r>
                                <w:rPr>
                                  <w:color w:val="FFC500"/>
                                  <w:spacing w:val="-2"/>
                                  <w:w w:val="135"/>
                                  <w:sz w:val="16"/>
                                </w:rPr>
                                <w:t>head</w:t>
                              </w:r>
                              <w:r>
                                <w:rPr>
                                  <w:color w:val="E0EEFF"/>
                                  <w:spacing w:val="-2"/>
                                  <w:w w:val="135"/>
                                  <w:sz w:val="16"/>
                                </w:rPr>
                                <w:t>()</w:t>
                              </w:r>
                            </w:p>
                            <w:p>
                              <w:pPr>
                                <w:spacing w:before="0" w:line="185" w:lineRule="exact"/>
                                <w:ind w:left="0" w:right="0" w:firstLine="0"/>
                                <w:jc w:val="left"/>
                                <w:rPr>
                                  <w:sz w:val="16"/>
                                </w:rPr>
                              </w:pPr>
                              <w:r>
                                <w:rPr>
                                  <w:color w:val="FFFFFF"/>
                                  <w:w w:val="135"/>
                                  <w:sz w:val="16"/>
                                </w:rPr>
                                <w:t>y</w:t>
                              </w:r>
                              <w:r>
                                <w:rPr>
                                  <w:color w:val="FFFFFF"/>
                                  <w:spacing w:val="18"/>
                                  <w:w w:val="135"/>
                                  <w:sz w:val="16"/>
                                </w:rPr>
                                <w:t xml:space="preserve">  </w:t>
                              </w:r>
                              <w:r>
                                <w:rPr>
                                  <w:color w:val="FF9D00"/>
                                  <w:w w:val="135"/>
                                  <w:sz w:val="16"/>
                                </w:rPr>
                                <w:t>=</w:t>
                              </w:r>
                              <w:r>
                                <w:rPr>
                                  <w:color w:val="FF9D00"/>
                                  <w:spacing w:val="18"/>
                                  <w:w w:val="135"/>
                                  <w:sz w:val="16"/>
                                </w:rPr>
                                <w:t xml:space="preserve">  </w:t>
                              </w:r>
                              <w:r>
                                <w:rPr>
                                  <w:color w:val="FFFFFF"/>
                                  <w:spacing w:val="-3"/>
                                  <w:w w:val="59"/>
                                  <w:sz w:val="16"/>
                                </w:rPr>
                                <w:t>w</w:t>
                              </w:r>
                              <w:r>
                                <w:rPr>
                                  <w:color w:val="FFFFFF"/>
                                  <w:spacing w:val="-3"/>
                                  <w:w w:val="186"/>
                                  <w:sz w:val="16"/>
                                </w:rPr>
                                <w:t>i</w:t>
                              </w:r>
                              <w:r>
                                <w:rPr>
                                  <w:color w:val="FFFFFF"/>
                                  <w:spacing w:val="-3"/>
                                  <w:w w:val="87"/>
                                  <w:sz w:val="16"/>
                                </w:rPr>
                                <w:t>n</w:t>
                              </w:r>
                              <w:r>
                                <w:rPr>
                                  <w:color w:val="FFFFFF"/>
                                  <w:spacing w:val="-3"/>
                                  <w:w w:val="88"/>
                                  <w:sz w:val="16"/>
                                </w:rPr>
                                <w:t>e</w:t>
                              </w:r>
                              <w:r>
                                <w:rPr>
                                  <w:color w:val="FFFFFF"/>
                                  <w:spacing w:val="-3"/>
                                  <w:w w:val="92"/>
                                  <w:sz w:val="16"/>
                                </w:rPr>
                                <w:t>_</w:t>
                              </w:r>
                              <w:r>
                                <w:rPr>
                                  <w:color w:val="FFFFFF"/>
                                  <w:spacing w:val="-3"/>
                                  <w:w w:val="85"/>
                                  <w:sz w:val="16"/>
                                </w:rPr>
                                <w:t>d</w:t>
                              </w:r>
                              <w:r>
                                <w:rPr>
                                  <w:color w:val="FFFFFF"/>
                                  <w:spacing w:val="-1"/>
                                  <w:w w:val="139"/>
                                  <w:sz w:val="16"/>
                                </w:rPr>
                                <w:t>f</w:t>
                              </w:r>
                              <w:r>
                                <w:rPr>
                                  <w:color w:val="E0EEFF"/>
                                  <w:spacing w:val="-3"/>
                                  <w:w w:val="140"/>
                                  <w:sz w:val="16"/>
                                </w:rPr>
                                <w:t>.</w:t>
                              </w:r>
                              <w:r>
                                <w:rPr>
                                  <w:color w:val="FFC500"/>
                                  <w:spacing w:val="-3"/>
                                  <w:w w:val="85"/>
                                  <w:sz w:val="16"/>
                                </w:rPr>
                                <w:t>p</w:t>
                              </w:r>
                              <w:r>
                                <w:rPr>
                                  <w:color w:val="FFC500"/>
                                  <w:spacing w:val="-3"/>
                                  <w:w w:val="89"/>
                                  <w:sz w:val="16"/>
                                </w:rPr>
                                <w:t>o</w:t>
                              </w:r>
                              <w:r>
                                <w:rPr>
                                  <w:color w:val="FFC500"/>
                                  <w:spacing w:val="-3"/>
                                  <w:w w:val="85"/>
                                  <w:sz w:val="16"/>
                                </w:rPr>
                                <w:t>p</w:t>
                              </w:r>
                              <w:r>
                                <w:rPr>
                                  <w:color w:val="E0EEFF"/>
                                  <w:spacing w:val="-3"/>
                                  <w:w w:val="140"/>
                                  <w:sz w:val="16"/>
                                </w:rPr>
                                <w:t>(</w:t>
                              </w:r>
                              <w:r>
                                <w:rPr>
                                  <w:color w:val="92FB79"/>
                                  <w:spacing w:val="-1"/>
                                  <w:w w:val="349"/>
                                  <w:sz w:val="16"/>
                                </w:rPr>
                                <w:t>'</w:t>
                              </w:r>
                              <w:r>
                                <w:rPr>
                                  <w:color w:val="A4FF90"/>
                                  <w:spacing w:val="-3"/>
                                  <w:w w:val="85"/>
                                  <w:sz w:val="16"/>
                                </w:rPr>
                                <w:t>q</w:t>
                              </w:r>
                              <w:r>
                                <w:rPr>
                                  <w:color w:val="A4FF90"/>
                                  <w:spacing w:val="-3"/>
                                  <w:w w:val="87"/>
                                  <w:sz w:val="16"/>
                                </w:rPr>
                                <w:t>u</w:t>
                              </w:r>
                              <w:r>
                                <w:rPr>
                                  <w:color w:val="A4FF90"/>
                                  <w:spacing w:val="-3"/>
                                  <w:w w:val="92"/>
                                  <w:sz w:val="16"/>
                                </w:rPr>
                                <w:t>a</w:t>
                              </w:r>
                              <w:r>
                                <w:rPr>
                                  <w:color w:val="A4FF90"/>
                                  <w:spacing w:val="-3"/>
                                  <w:w w:val="179"/>
                                  <w:sz w:val="16"/>
                                </w:rPr>
                                <w:t>l</w:t>
                              </w:r>
                              <w:r>
                                <w:rPr>
                                  <w:color w:val="A4FF90"/>
                                  <w:spacing w:val="-3"/>
                                  <w:w w:val="186"/>
                                  <w:sz w:val="16"/>
                                </w:rPr>
                                <w:t>i</w:t>
                              </w:r>
                              <w:r>
                                <w:rPr>
                                  <w:color w:val="A4FF90"/>
                                  <w:spacing w:val="-3"/>
                                  <w:w w:val="128"/>
                                  <w:sz w:val="16"/>
                                </w:rPr>
                                <w:t>t</w:t>
                              </w:r>
                              <w:r>
                                <w:rPr>
                                  <w:color w:val="A4FF90"/>
                                  <w:spacing w:val="-3"/>
                                  <w:w w:val="99"/>
                                  <w:sz w:val="16"/>
                                </w:rPr>
                                <w:t>y</w:t>
                              </w:r>
                              <w:r>
                                <w:rPr>
                                  <w:color w:val="92FB79"/>
                                  <w:spacing w:val="-3"/>
                                  <w:w w:val="349"/>
                                  <w:sz w:val="16"/>
                                </w:rPr>
                                <w:t>'</w:t>
                              </w:r>
                              <w:r>
                                <w:rPr>
                                  <w:color w:val="E0EEFF"/>
                                  <w:spacing w:val="-2"/>
                                  <w:w w:val="140"/>
                                  <w:sz w:val="16"/>
                                </w:rPr>
                                <w:t>)</w:t>
                              </w:r>
                            </w:p>
                            <w:p>
                              <w:pPr>
                                <w:spacing w:before="42"/>
                                <w:ind w:left="0" w:right="0" w:firstLine="0"/>
                                <w:jc w:val="left"/>
                                <w:rPr>
                                  <w:sz w:val="16"/>
                                </w:rPr>
                              </w:pPr>
                              <w:r>
                                <w:rPr>
                                  <w:color w:val="FFFFFF"/>
                                  <w:w w:val="115"/>
                                  <w:sz w:val="16"/>
                                </w:rPr>
                                <w:t>X</w:t>
                              </w:r>
                              <w:r>
                                <w:rPr>
                                  <w:color w:val="FFFFFF"/>
                                  <w:spacing w:val="31"/>
                                  <w:w w:val="115"/>
                                  <w:sz w:val="16"/>
                                </w:rPr>
                                <w:t xml:space="preserve"> </w:t>
                              </w:r>
                              <w:r>
                                <w:rPr>
                                  <w:color w:val="FF9D00"/>
                                  <w:w w:val="115"/>
                                  <w:sz w:val="16"/>
                                </w:rPr>
                                <w:t>=</w:t>
                              </w:r>
                              <w:r>
                                <w:rPr>
                                  <w:color w:val="FF9D00"/>
                                  <w:spacing w:val="31"/>
                                  <w:w w:val="115"/>
                                  <w:sz w:val="16"/>
                                </w:rPr>
                                <w:t xml:space="preserve"> </w:t>
                              </w:r>
                              <w:r>
                                <w:rPr>
                                  <w:color w:val="FFFFFF"/>
                                  <w:spacing w:val="-2"/>
                                  <w:w w:val="115"/>
                                  <w:sz w:val="16"/>
                                </w:rPr>
                                <w:t>wine_df</w:t>
                              </w:r>
                            </w:p>
                            <w:p>
                              <w:pPr>
                                <w:spacing w:before="8" w:line="220" w:lineRule="atLeast"/>
                                <w:ind w:left="0" w:right="0" w:firstLine="0"/>
                                <w:jc w:val="left"/>
                                <w:rPr>
                                  <w:sz w:val="16"/>
                                </w:rPr>
                              </w:pPr>
                              <w:r>
                                <w:rPr>
                                  <w:color w:val="FFFFFF"/>
                                  <w:w w:val="130"/>
                                  <w:sz w:val="16"/>
                                </w:rPr>
                                <w:t>x_train</w:t>
                              </w:r>
                              <w:r>
                                <w:rPr>
                                  <w:color w:val="E0EEFF"/>
                                  <w:w w:val="130"/>
                                  <w:sz w:val="16"/>
                                </w:rPr>
                                <w:t xml:space="preserve">, </w:t>
                              </w:r>
                              <w:r>
                                <w:rPr>
                                  <w:color w:val="FFFFFF"/>
                                  <w:w w:val="130"/>
                                  <w:sz w:val="16"/>
                                </w:rPr>
                                <w:t>x_valid</w:t>
                              </w:r>
                              <w:r>
                                <w:rPr>
                                  <w:color w:val="E0EEFF"/>
                                  <w:w w:val="130"/>
                                  <w:sz w:val="16"/>
                                </w:rPr>
                                <w:t xml:space="preserve">, </w:t>
                              </w:r>
                              <w:r>
                                <w:rPr>
                                  <w:color w:val="FFFFFF"/>
                                  <w:w w:val="130"/>
                                  <w:sz w:val="16"/>
                                </w:rPr>
                                <w:t>y_train</w:t>
                              </w:r>
                              <w:r>
                                <w:rPr>
                                  <w:color w:val="E0EEFF"/>
                                  <w:w w:val="130"/>
                                  <w:sz w:val="16"/>
                                </w:rPr>
                                <w:t xml:space="preserve">, </w:t>
                              </w:r>
                              <w:r>
                                <w:rPr>
                                  <w:color w:val="FFFFFF"/>
                                  <w:w w:val="130"/>
                                  <w:sz w:val="16"/>
                                </w:rPr>
                                <w:t xml:space="preserve">y_valid </w:t>
                              </w:r>
                              <w:r>
                                <w:rPr>
                                  <w:color w:val="FF9D00"/>
                                  <w:w w:val="130"/>
                                  <w:sz w:val="16"/>
                                </w:rPr>
                                <w:t xml:space="preserve">= </w:t>
                              </w:r>
                              <w:r>
                                <w:rPr>
                                  <w:color w:val="FFC500"/>
                                  <w:w w:val="130"/>
                                  <w:sz w:val="16"/>
                                </w:rPr>
                                <w:t>train_test_split</w:t>
                              </w:r>
                              <w:r>
                                <w:rPr>
                                  <w:color w:val="E0EEFF"/>
                                  <w:w w:val="130"/>
                                  <w:sz w:val="16"/>
                                </w:rPr>
                                <w:t>(</w:t>
                              </w:r>
                              <w:r>
                                <w:rPr>
                                  <w:color w:val="FFFFFF"/>
                                  <w:w w:val="130"/>
                                  <w:sz w:val="16"/>
                                </w:rPr>
                                <w:t>X</w:t>
                              </w:r>
                              <w:r>
                                <w:rPr>
                                  <w:color w:val="E0EEFF"/>
                                  <w:w w:val="130"/>
                                  <w:sz w:val="16"/>
                                </w:rPr>
                                <w:t>,</w:t>
                              </w:r>
                              <w:r>
                                <w:rPr>
                                  <w:color w:val="FFFFFF"/>
                                  <w:w w:val="130"/>
                                  <w:sz w:val="16"/>
                                </w:rPr>
                                <w:t>y</w:t>
                              </w:r>
                              <w:r>
                                <w:rPr>
                                  <w:color w:val="E0EEFF"/>
                                  <w:w w:val="130"/>
                                  <w:sz w:val="16"/>
                                </w:rPr>
                                <w:t>,random_state</w:t>
                              </w:r>
                              <w:r>
                                <w:rPr>
                                  <w:color w:val="FF9D00"/>
                                  <w:w w:val="130"/>
                                  <w:sz w:val="16"/>
                                </w:rPr>
                                <w:t>=</w:t>
                              </w:r>
                              <w:r>
                                <w:rPr>
                                  <w:color w:val="FF618B"/>
                                  <w:w w:val="130"/>
                                  <w:sz w:val="16"/>
                                </w:rPr>
                                <w:t>10</w:t>
                              </w:r>
                              <w:r>
                                <w:rPr>
                                  <w:color w:val="E0EEFF"/>
                                  <w:w w:val="130"/>
                                  <w:sz w:val="16"/>
                                </w:rPr>
                                <w:t>,stratify</w:t>
                              </w:r>
                              <w:r>
                                <w:rPr>
                                  <w:color w:val="FF9D00"/>
                                  <w:w w:val="130"/>
                                  <w:sz w:val="16"/>
                                </w:rPr>
                                <w:t>=</w:t>
                              </w:r>
                              <w:r>
                                <w:rPr>
                                  <w:color w:val="FFFFFF"/>
                                  <w:w w:val="130"/>
                                  <w:sz w:val="16"/>
                                </w:rPr>
                                <w:t>y</w:t>
                              </w:r>
                              <w:r>
                                <w:rPr>
                                  <w:color w:val="E0EEFF"/>
                                  <w:w w:val="130"/>
                                  <w:sz w:val="16"/>
                                </w:rPr>
                                <w:t>, test_size</w:t>
                              </w:r>
                              <w:r>
                                <w:rPr>
                                  <w:color w:val="FF9D00"/>
                                  <w:w w:val="130"/>
                                  <w:sz w:val="16"/>
                                </w:rPr>
                                <w:t>=</w:t>
                              </w:r>
                              <w:r>
                                <w:rPr>
                                  <w:color w:val="FF618B"/>
                                  <w:w w:val="130"/>
                                  <w:sz w:val="16"/>
                                </w:rPr>
                                <w:t>0.25</w:t>
                              </w:r>
                              <w:r>
                                <w:rPr>
                                  <w:color w:val="E0EEFF"/>
                                  <w:w w:val="130"/>
                                  <w:sz w:val="16"/>
                                </w:rPr>
                                <w:t xml:space="preserve">) </w:t>
                              </w:r>
                              <w:r>
                                <w:rPr>
                                  <w:color w:val="FFFFFF"/>
                                  <w:spacing w:val="-2"/>
                                  <w:w w:val="130"/>
                                  <w:sz w:val="16"/>
                                </w:rPr>
                                <w:t>y_train</w:t>
                              </w:r>
                              <w:r>
                                <w:rPr>
                                  <w:color w:val="E0EEFF"/>
                                  <w:spacing w:val="-2"/>
                                  <w:w w:val="130"/>
                                  <w:sz w:val="16"/>
                                </w:rPr>
                                <w:t>.</w:t>
                              </w:r>
                              <w:r>
                                <w:rPr>
                                  <w:color w:val="9EFFFF"/>
                                  <w:spacing w:val="-2"/>
                                  <w:w w:val="130"/>
                                  <w:sz w:val="16"/>
                                </w:rPr>
                                <w:t>value_counts</w:t>
                              </w:r>
                              <w:r>
                                <w:rPr>
                                  <w:color w:val="E0EEFF"/>
                                  <w:spacing w:val="-2"/>
                                  <w:w w:val="130"/>
                                  <w:sz w:val="16"/>
                                </w:rPr>
                                <w:t>(normalize</w:t>
                              </w:r>
                              <w:r>
                                <w:rPr>
                                  <w:color w:val="FF9D00"/>
                                  <w:spacing w:val="-2"/>
                                  <w:w w:val="130"/>
                                  <w:sz w:val="16"/>
                                </w:rPr>
                                <w:t>=</w:t>
                              </w:r>
                              <w:r>
                                <w:rPr>
                                  <w:color w:val="FF618B"/>
                                  <w:spacing w:val="-2"/>
                                  <w:w w:val="130"/>
                                  <w:sz w:val="16"/>
                                </w:rPr>
                                <w:t>True</w:t>
                              </w:r>
                              <w:r>
                                <w:rPr>
                                  <w:color w:val="E0EEFF"/>
                                  <w:spacing w:val="-2"/>
                                  <w:w w:val="130"/>
                                  <w:sz w:val="16"/>
                                </w:rPr>
                                <w:t>)</w:t>
                              </w:r>
                            </w:p>
                          </w:txbxContent>
                        </wps:txbx>
                        <wps:bodyPr wrap="square" lIns="0" tIns="0" rIns="0" bIns="0" rtlCol="0"/>
                      </wps:wsp>
                    </wpg:wgp>
                  </a:graphicData>
                </a:graphic>
              </wp:anchor>
            </w:drawing>
          </mc:Choice>
          <mc:Fallback>
            <w:pict>
              <v:group id="_x0000_s1026" o:spid="_x0000_s1026" o:spt="203" style="position:absolute;left:0pt;margin-left:36pt;margin-top:21.5pt;height:79.8pt;width:523.3pt;mso-position-horizontal-relative:page;mso-wrap-distance-bottom:0pt;mso-wrap-distance-top:0pt;z-index:-251541504;mso-width-relative:page;mso-height-relative:page;" coordsize="6645909,1013460" o:gfxdata="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">
                <o:lock v:ext="edit" aspectratio="f"/>
                <v:shape id="Graphic 229" o:spid="_x0000_s1026" o:spt="100" style="position:absolute;left:0;top:0;height:289560;width:6645909;" fillcolor="#183548" filled="t" stroked="f" coordsize="6645909,289560" o:gfxdata="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xEjUvQAA&#10;ANwAAAAPAAAAAAAAAAEAIAAAACIAAABkcnMvZG93bnJldi54bWxQSwECFAAUAAAACACHTuJAMy8F&#10;njsAAAA5AAAAEAAAAAAAAAABACAAAAAMAQAAZHJzL3NoYXBleG1sLnhtbFBLBQYAAAAABgAGAFsB&#10;AAC2AwAAAAA=&#10;" path="m6645910,0l0,0,0,144780,0,289560,6645910,289560,6645910,144780,6645910,0xe">
                  <v:fill on="t" focussize="0,0"/>
                  <v:stroke on="f"/>
                  <v:imagedata o:title=""/>
                  <o:lock v:ext="edit" aspectratio="f"/>
                  <v:textbox inset="0mm,0mm,0mm,0mm"/>
                </v:shape>
                <v:shape id="Image 230" o:spid="_x0000_s1026" o:spt="75" type="#_x0000_t75" style="position:absolute;left:181482;top:195198;height:69849;width:53974;" filled="f" o:preferrelative="t" stroked="f" coordsize="21600,21600" o:gfxdata="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Tjk1r4A&#10;AADcAAAADwAAAAAAAAABACAAAAAiAAAAZHJzL2Rvd25yZXYueG1sUEsBAhQAFAAAAAgAh07iQDMv&#10;BZ47AAAAOQAAABAAAAAAAAAAAQAgAAAADQEAAGRycy9zaGFwZXhtbC54bWxQSwUGAAAAAAYABgBb&#10;AQAAtwMAAAAA&#10;">
                  <v:fill on="f" focussize="0,0"/>
                  <v:stroke on="f"/>
                  <v:imagedata r:id="rId30" o:title=""/>
                  <o:lock v:ext="edit" aspectratio="f"/>
                </v:shape>
                <v:shape id="Image 231" o:spid="_x0000_s1026" o:spt="75" type="#_x0000_t75" style="position:absolute;left:240915;top:195198;height:69849;width:53974;" filled="f" o:preferrelative="t" stroked="f" coordsize="21600,21600" o:gfxdata="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BD42ugAAANwA&#10;AAAPAAAAAAAAAAEAIAAAACIAAABkcnMvZG93bnJldi54bWxQSwECFAAUAAAACACHTuJAMy8FnjsA&#10;AAA5AAAAEAAAAAAAAAABACAAAAAJAQAAZHJzL3NoYXBleG1sLnhtbFBLBQYAAAAABgAGAFsBAACz&#10;AwAAAAA=&#10;">
                  <v:fill on="f" focussize="0,0"/>
                  <v:stroke on="f"/>
                  <v:imagedata r:id="rId30" o:title=""/>
                  <o:lock v:ext="edit" aspectratio="f"/>
                </v:shape>
                <v:shape id="Image 232" o:spid="_x0000_s1026" o:spt="75" type="#_x0000_t75" style="position:absolute;left:300347;top:195198;height:69849;width:53974;" filled="f" o:preferrelative="t" stroked="f" coordsize="21600,21600" o:gfxdata="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0ibrb4A&#10;AADcAAAADwAAAAAAAAABACAAAAAiAAAAZHJzL2Rvd25yZXYueG1sUEsBAhQAFAAAAAgAh07iQDMv&#10;BZ47AAAAOQAAABAAAAAAAAAAAQAgAAAADQEAAGRycy9zaGFwZXhtbC54bWxQSwUGAAAAAAYABgBb&#10;AQAAtwMAAAAA&#10;">
                  <v:fill on="f" focussize="0,0"/>
                  <v:stroke on="f"/>
                  <v:imagedata r:id="rId30" o:title=""/>
                  <o:lock v:ext="edit" aspectratio="f"/>
                </v:shape>
                <v:shape id="Graphic 233" o:spid="_x0000_s1026" o:spt="100" style="position:absolute;left:0;top:289559;height:723900;width:6645909;" fillcolor="#183548" filled="t" stroked="f" coordsize="6645909,723900" o:gfxdata="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d/2SvQAA&#10;ANwAAAAPAAAAAAAAAAEAIAAAACIAAABkcnMvZG93bnJldi54bWxQSwECFAAUAAAACACHTuJAMy8F&#10;njsAAAA5AAAAEAAAAAAAAAABACAAAAAMAQAAZHJzL3NoYXBleG1sLnhtbFBLBQYAAAAABgAGAFsB&#10;AAC2AwAAAAA=&#10;" path="m6645910,0l0,0,0,144780,0,289560,0,434340,0,579120,0,723900,6645910,723900,6645910,579120,6645910,434340,6645910,289560,6645910,144780,6645910,0xe">
                  <v:fill on="t" focussize="0,0"/>
                  <v:stroke on="f"/>
                  <v:imagedata o:title=""/>
                  <o:lock v:ext="edit" aspectratio="f"/>
                  <v:textbox inset="0mm,0mm,0mm,0mm"/>
                </v:shape>
                <v:shape id="Textbox 234" o:spid="_x0000_s1026" o:spt="202" type="#_x0000_t202" style="position:absolute;left:0;top:0;height:1013460;width:6645909;" filled="f" stroked="f" coordsize="21600,21600" o:gfxdata="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fSI3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51" w:line="240" w:lineRule="auto"/>
                          <w:rPr>
                            <w:rFonts w:ascii="Palatino Linotype"/>
                            <w:b/>
                            <w:sz w:val="16"/>
                          </w:rPr>
                        </w:pPr>
                      </w:p>
                      <w:p>
                        <w:pPr>
                          <w:tabs>
                            <w:tab w:val="left" w:pos="657"/>
                          </w:tabs>
                          <w:spacing w:before="0" w:line="295" w:lineRule="auto"/>
                          <w:ind w:left="0" w:right="8399" w:firstLine="0"/>
                          <w:jc w:val="left"/>
                          <w:rPr>
                            <w:sz w:val="16"/>
                          </w:rPr>
                        </w:pPr>
                        <w:r>
                          <w:rPr>
                            <w:color w:val="92FB79"/>
                            <w:spacing w:val="-4"/>
                            <w:w w:val="150"/>
                            <w:sz w:val="16"/>
                          </w:rPr>
                          <w:t>"""</w:t>
                        </w:r>
                        <w:r>
                          <w:rPr>
                            <w:color w:val="92FB79"/>
                            <w:sz w:val="16"/>
                          </w:rPr>
                          <w:tab/>
                        </w:r>
                        <w:r>
                          <w:rPr>
                            <w:color w:val="A4FF90"/>
                            <w:spacing w:val="-2"/>
                            <w:w w:val="130"/>
                            <w:sz w:val="16"/>
                          </w:rPr>
                          <w:t>wine</w:t>
                        </w:r>
                        <w:r>
                          <w:rPr>
                            <w:color w:val="A4FF90"/>
                            <w:spacing w:val="-3"/>
                            <w:w w:val="130"/>
                            <w:sz w:val="16"/>
                          </w:rPr>
                          <w:t xml:space="preserve"> </w:t>
                        </w:r>
                        <w:r>
                          <w:rPr>
                            <w:color w:val="A4FF90"/>
                            <w:spacing w:val="-2"/>
                            <w:w w:val="130"/>
                            <w:sz w:val="16"/>
                          </w:rPr>
                          <w:t>dataset</w:t>
                        </w:r>
                        <w:r>
                          <w:rPr>
                            <w:color w:val="92FB79"/>
                            <w:spacing w:val="-2"/>
                            <w:w w:val="130"/>
                            <w:sz w:val="16"/>
                          </w:rPr>
                          <w:t xml:space="preserve">""" </w:t>
                        </w:r>
                        <w:r>
                          <w:rPr>
                            <w:color w:val="FFFFFF"/>
                            <w:spacing w:val="-2"/>
                            <w:w w:val="135"/>
                            <w:sz w:val="16"/>
                          </w:rPr>
                          <w:t>wine_df</w:t>
                        </w:r>
                        <w:r>
                          <w:rPr>
                            <w:color w:val="E0EEFF"/>
                            <w:spacing w:val="-2"/>
                            <w:w w:val="135"/>
                            <w:sz w:val="16"/>
                          </w:rPr>
                          <w:t>.</w:t>
                        </w:r>
                        <w:r>
                          <w:rPr>
                            <w:color w:val="FFC500"/>
                            <w:spacing w:val="-2"/>
                            <w:w w:val="135"/>
                            <w:sz w:val="16"/>
                          </w:rPr>
                          <w:t>head</w:t>
                        </w:r>
                        <w:r>
                          <w:rPr>
                            <w:color w:val="E0EEFF"/>
                            <w:spacing w:val="-2"/>
                            <w:w w:val="135"/>
                            <w:sz w:val="16"/>
                          </w:rPr>
                          <w:t>()</w:t>
                        </w:r>
                      </w:p>
                      <w:p>
                        <w:pPr>
                          <w:spacing w:before="0" w:line="185" w:lineRule="exact"/>
                          <w:ind w:left="0" w:right="0" w:firstLine="0"/>
                          <w:jc w:val="left"/>
                          <w:rPr>
                            <w:sz w:val="16"/>
                          </w:rPr>
                        </w:pPr>
                        <w:r>
                          <w:rPr>
                            <w:color w:val="FFFFFF"/>
                            <w:w w:val="135"/>
                            <w:sz w:val="16"/>
                          </w:rPr>
                          <w:t>y</w:t>
                        </w:r>
                        <w:r>
                          <w:rPr>
                            <w:color w:val="FFFFFF"/>
                            <w:spacing w:val="18"/>
                            <w:w w:val="135"/>
                            <w:sz w:val="16"/>
                          </w:rPr>
                          <w:t xml:space="preserve">  </w:t>
                        </w:r>
                        <w:r>
                          <w:rPr>
                            <w:color w:val="FF9D00"/>
                            <w:w w:val="135"/>
                            <w:sz w:val="16"/>
                          </w:rPr>
                          <w:t>=</w:t>
                        </w:r>
                        <w:r>
                          <w:rPr>
                            <w:color w:val="FF9D00"/>
                            <w:spacing w:val="18"/>
                            <w:w w:val="135"/>
                            <w:sz w:val="16"/>
                          </w:rPr>
                          <w:t xml:space="preserve">  </w:t>
                        </w:r>
                        <w:r>
                          <w:rPr>
                            <w:color w:val="FFFFFF"/>
                            <w:spacing w:val="-3"/>
                            <w:w w:val="59"/>
                            <w:sz w:val="16"/>
                          </w:rPr>
                          <w:t>w</w:t>
                        </w:r>
                        <w:r>
                          <w:rPr>
                            <w:color w:val="FFFFFF"/>
                            <w:spacing w:val="-3"/>
                            <w:w w:val="186"/>
                            <w:sz w:val="16"/>
                          </w:rPr>
                          <w:t>i</w:t>
                        </w:r>
                        <w:r>
                          <w:rPr>
                            <w:color w:val="FFFFFF"/>
                            <w:spacing w:val="-3"/>
                            <w:w w:val="87"/>
                            <w:sz w:val="16"/>
                          </w:rPr>
                          <w:t>n</w:t>
                        </w:r>
                        <w:r>
                          <w:rPr>
                            <w:color w:val="FFFFFF"/>
                            <w:spacing w:val="-3"/>
                            <w:w w:val="88"/>
                            <w:sz w:val="16"/>
                          </w:rPr>
                          <w:t>e</w:t>
                        </w:r>
                        <w:r>
                          <w:rPr>
                            <w:color w:val="FFFFFF"/>
                            <w:spacing w:val="-3"/>
                            <w:w w:val="92"/>
                            <w:sz w:val="16"/>
                          </w:rPr>
                          <w:t>_</w:t>
                        </w:r>
                        <w:r>
                          <w:rPr>
                            <w:color w:val="FFFFFF"/>
                            <w:spacing w:val="-3"/>
                            <w:w w:val="85"/>
                            <w:sz w:val="16"/>
                          </w:rPr>
                          <w:t>d</w:t>
                        </w:r>
                        <w:r>
                          <w:rPr>
                            <w:color w:val="FFFFFF"/>
                            <w:spacing w:val="-1"/>
                            <w:w w:val="139"/>
                            <w:sz w:val="16"/>
                          </w:rPr>
                          <w:t>f</w:t>
                        </w:r>
                        <w:r>
                          <w:rPr>
                            <w:color w:val="E0EEFF"/>
                            <w:spacing w:val="-3"/>
                            <w:w w:val="140"/>
                            <w:sz w:val="16"/>
                          </w:rPr>
                          <w:t>.</w:t>
                        </w:r>
                        <w:r>
                          <w:rPr>
                            <w:color w:val="FFC500"/>
                            <w:spacing w:val="-3"/>
                            <w:w w:val="85"/>
                            <w:sz w:val="16"/>
                          </w:rPr>
                          <w:t>p</w:t>
                        </w:r>
                        <w:r>
                          <w:rPr>
                            <w:color w:val="FFC500"/>
                            <w:spacing w:val="-3"/>
                            <w:w w:val="89"/>
                            <w:sz w:val="16"/>
                          </w:rPr>
                          <w:t>o</w:t>
                        </w:r>
                        <w:r>
                          <w:rPr>
                            <w:color w:val="FFC500"/>
                            <w:spacing w:val="-3"/>
                            <w:w w:val="85"/>
                            <w:sz w:val="16"/>
                          </w:rPr>
                          <w:t>p</w:t>
                        </w:r>
                        <w:r>
                          <w:rPr>
                            <w:color w:val="E0EEFF"/>
                            <w:spacing w:val="-3"/>
                            <w:w w:val="140"/>
                            <w:sz w:val="16"/>
                          </w:rPr>
                          <w:t>(</w:t>
                        </w:r>
                        <w:r>
                          <w:rPr>
                            <w:color w:val="92FB79"/>
                            <w:spacing w:val="-1"/>
                            <w:w w:val="349"/>
                            <w:sz w:val="16"/>
                          </w:rPr>
                          <w:t>'</w:t>
                        </w:r>
                        <w:r>
                          <w:rPr>
                            <w:color w:val="A4FF90"/>
                            <w:spacing w:val="-3"/>
                            <w:w w:val="85"/>
                            <w:sz w:val="16"/>
                          </w:rPr>
                          <w:t>q</w:t>
                        </w:r>
                        <w:r>
                          <w:rPr>
                            <w:color w:val="A4FF90"/>
                            <w:spacing w:val="-3"/>
                            <w:w w:val="87"/>
                            <w:sz w:val="16"/>
                          </w:rPr>
                          <w:t>u</w:t>
                        </w:r>
                        <w:r>
                          <w:rPr>
                            <w:color w:val="A4FF90"/>
                            <w:spacing w:val="-3"/>
                            <w:w w:val="92"/>
                            <w:sz w:val="16"/>
                          </w:rPr>
                          <w:t>a</w:t>
                        </w:r>
                        <w:r>
                          <w:rPr>
                            <w:color w:val="A4FF90"/>
                            <w:spacing w:val="-3"/>
                            <w:w w:val="179"/>
                            <w:sz w:val="16"/>
                          </w:rPr>
                          <w:t>l</w:t>
                        </w:r>
                        <w:r>
                          <w:rPr>
                            <w:color w:val="A4FF90"/>
                            <w:spacing w:val="-3"/>
                            <w:w w:val="186"/>
                            <w:sz w:val="16"/>
                          </w:rPr>
                          <w:t>i</w:t>
                        </w:r>
                        <w:r>
                          <w:rPr>
                            <w:color w:val="A4FF90"/>
                            <w:spacing w:val="-3"/>
                            <w:w w:val="128"/>
                            <w:sz w:val="16"/>
                          </w:rPr>
                          <w:t>t</w:t>
                        </w:r>
                        <w:r>
                          <w:rPr>
                            <w:color w:val="A4FF90"/>
                            <w:spacing w:val="-3"/>
                            <w:w w:val="99"/>
                            <w:sz w:val="16"/>
                          </w:rPr>
                          <w:t>y</w:t>
                        </w:r>
                        <w:r>
                          <w:rPr>
                            <w:color w:val="92FB79"/>
                            <w:spacing w:val="-3"/>
                            <w:w w:val="349"/>
                            <w:sz w:val="16"/>
                          </w:rPr>
                          <w:t>'</w:t>
                        </w:r>
                        <w:r>
                          <w:rPr>
                            <w:color w:val="E0EEFF"/>
                            <w:spacing w:val="-2"/>
                            <w:w w:val="140"/>
                            <w:sz w:val="16"/>
                          </w:rPr>
                          <w:t>)</w:t>
                        </w:r>
                      </w:p>
                      <w:p>
                        <w:pPr>
                          <w:spacing w:before="42"/>
                          <w:ind w:left="0" w:right="0" w:firstLine="0"/>
                          <w:jc w:val="left"/>
                          <w:rPr>
                            <w:sz w:val="16"/>
                          </w:rPr>
                        </w:pPr>
                        <w:r>
                          <w:rPr>
                            <w:color w:val="FFFFFF"/>
                            <w:w w:val="115"/>
                            <w:sz w:val="16"/>
                          </w:rPr>
                          <w:t>X</w:t>
                        </w:r>
                        <w:r>
                          <w:rPr>
                            <w:color w:val="FFFFFF"/>
                            <w:spacing w:val="31"/>
                            <w:w w:val="115"/>
                            <w:sz w:val="16"/>
                          </w:rPr>
                          <w:t xml:space="preserve"> </w:t>
                        </w:r>
                        <w:r>
                          <w:rPr>
                            <w:color w:val="FF9D00"/>
                            <w:w w:val="115"/>
                            <w:sz w:val="16"/>
                          </w:rPr>
                          <w:t>=</w:t>
                        </w:r>
                        <w:r>
                          <w:rPr>
                            <w:color w:val="FF9D00"/>
                            <w:spacing w:val="31"/>
                            <w:w w:val="115"/>
                            <w:sz w:val="16"/>
                          </w:rPr>
                          <w:t xml:space="preserve"> </w:t>
                        </w:r>
                        <w:r>
                          <w:rPr>
                            <w:color w:val="FFFFFF"/>
                            <w:spacing w:val="-2"/>
                            <w:w w:val="115"/>
                            <w:sz w:val="16"/>
                          </w:rPr>
                          <w:t>wine_df</w:t>
                        </w:r>
                      </w:p>
                      <w:p>
                        <w:pPr>
                          <w:spacing w:before="8" w:line="220" w:lineRule="atLeast"/>
                          <w:ind w:left="0" w:right="0" w:firstLine="0"/>
                          <w:jc w:val="left"/>
                          <w:rPr>
                            <w:sz w:val="16"/>
                          </w:rPr>
                        </w:pPr>
                        <w:r>
                          <w:rPr>
                            <w:color w:val="FFFFFF"/>
                            <w:w w:val="130"/>
                            <w:sz w:val="16"/>
                          </w:rPr>
                          <w:t>x_train</w:t>
                        </w:r>
                        <w:r>
                          <w:rPr>
                            <w:color w:val="E0EEFF"/>
                            <w:w w:val="130"/>
                            <w:sz w:val="16"/>
                          </w:rPr>
                          <w:t xml:space="preserve">, </w:t>
                        </w:r>
                        <w:r>
                          <w:rPr>
                            <w:color w:val="FFFFFF"/>
                            <w:w w:val="130"/>
                            <w:sz w:val="16"/>
                          </w:rPr>
                          <w:t>x_valid</w:t>
                        </w:r>
                        <w:r>
                          <w:rPr>
                            <w:color w:val="E0EEFF"/>
                            <w:w w:val="130"/>
                            <w:sz w:val="16"/>
                          </w:rPr>
                          <w:t xml:space="preserve">, </w:t>
                        </w:r>
                        <w:r>
                          <w:rPr>
                            <w:color w:val="FFFFFF"/>
                            <w:w w:val="130"/>
                            <w:sz w:val="16"/>
                          </w:rPr>
                          <w:t>y_train</w:t>
                        </w:r>
                        <w:r>
                          <w:rPr>
                            <w:color w:val="E0EEFF"/>
                            <w:w w:val="130"/>
                            <w:sz w:val="16"/>
                          </w:rPr>
                          <w:t xml:space="preserve">, </w:t>
                        </w:r>
                        <w:r>
                          <w:rPr>
                            <w:color w:val="FFFFFF"/>
                            <w:w w:val="130"/>
                            <w:sz w:val="16"/>
                          </w:rPr>
                          <w:t xml:space="preserve">y_valid </w:t>
                        </w:r>
                        <w:r>
                          <w:rPr>
                            <w:color w:val="FF9D00"/>
                            <w:w w:val="130"/>
                            <w:sz w:val="16"/>
                          </w:rPr>
                          <w:t xml:space="preserve">= </w:t>
                        </w:r>
                        <w:r>
                          <w:rPr>
                            <w:color w:val="FFC500"/>
                            <w:w w:val="130"/>
                            <w:sz w:val="16"/>
                          </w:rPr>
                          <w:t>train_test_split</w:t>
                        </w:r>
                        <w:r>
                          <w:rPr>
                            <w:color w:val="E0EEFF"/>
                            <w:w w:val="130"/>
                            <w:sz w:val="16"/>
                          </w:rPr>
                          <w:t>(</w:t>
                        </w:r>
                        <w:r>
                          <w:rPr>
                            <w:color w:val="FFFFFF"/>
                            <w:w w:val="130"/>
                            <w:sz w:val="16"/>
                          </w:rPr>
                          <w:t>X</w:t>
                        </w:r>
                        <w:r>
                          <w:rPr>
                            <w:color w:val="E0EEFF"/>
                            <w:w w:val="130"/>
                            <w:sz w:val="16"/>
                          </w:rPr>
                          <w:t>,</w:t>
                        </w:r>
                        <w:r>
                          <w:rPr>
                            <w:color w:val="FFFFFF"/>
                            <w:w w:val="130"/>
                            <w:sz w:val="16"/>
                          </w:rPr>
                          <w:t>y</w:t>
                        </w:r>
                        <w:r>
                          <w:rPr>
                            <w:color w:val="E0EEFF"/>
                            <w:w w:val="130"/>
                            <w:sz w:val="16"/>
                          </w:rPr>
                          <w:t>,random_state</w:t>
                        </w:r>
                        <w:r>
                          <w:rPr>
                            <w:color w:val="FF9D00"/>
                            <w:w w:val="130"/>
                            <w:sz w:val="16"/>
                          </w:rPr>
                          <w:t>=</w:t>
                        </w:r>
                        <w:r>
                          <w:rPr>
                            <w:color w:val="FF618B"/>
                            <w:w w:val="130"/>
                            <w:sz w:val="16"/>
                          </w:rPr>
                          <w:t>10</w:t>
                        </w:r>
                        <w:r>
                          <w:rPr>
                            <w:color w:val="E0EEFF"/>
                            <w:w w:val="130"/>
                            <w:sz w:val="16"/>
                          </w:rPr>
                          <w:t>,stratify</w:t>
                        </w:r>
                        <w:r>
                          <w:rPr>
                            <w:color w:val="FF9D00"/>
                            <w:w w:val="130"/>
                            <w:sz w:val="16"/>
                          </w:rPr>
                          <w:t>=</w:t>
                        </w:r>
                        <w:r>
                          <w:rPr>
                            <w:color w:val="FFFFFF"/>
                            <w:w w:val="130"/>
                            <w:sz w:val="16"/>
                          </w:rPr>
                          <w:t>y</w:t>
                        </w:r>
                        <w:r>
                          <w:rPr>
                            <w:color w:val="E0EEFF"/>
                            <w:w w:val="130"/>
                            <w:sz w:val="16"/>
                          </w:rPr>
                          <w:t>, test_size</w:t>
                        </w:r>
                        <w:r>
                          <w:rPr>
                            <w:color w:val="FF9D00"/>
                            <w:w w:val="130"/>
                            <w:sz w:val="16"/>
                          </w:rPr>
                          <w:t>=</w:t>
                        </w:r>
                        <w:r>
                          <w:rPr>
                            <w:color w:val="FF618B"/>
                            <w:w w:val="130"/>
                            <w:sz w:val="16"/>
                          </w:rPr>
                          <w:t>0.25</w:t>
                        </w:r>
                        <w:r>
                          <w:rPr>
                            <w:color w:val="E0EEFF"/>
                            <w:w w:val="130"/>
                            <w:sz w:val="16"/>
                          </w:rPr>
                          <w:t xml:space="preserve">) </w:t>
                        </w:r>
                        <w:r>
                          <w:rPr>
                            <w:color w:val="FFFFFF"/>
                            <w:spacing w:val="-2"/>
                            <w:w w:val="130"/>
                            <w:sz w:val="16"/>
                          </w:rPr>
                          <w:t>y_train</w:t>
                        </w:r>
                        <w:r>
                          <w:rPr>
                            <w:color w:val="E0EEFF"/>
                            <w:spacing w:val="-2"/>
                            <w:w w:val="130"/>
                            <w:sz w:val="16"/>
                          </w:rPr>
                          <w:t>.</w:t>
                        </w:r>
                        <w:r>
                          <w:rPr>
                            <w:color w:val="9EFFFF"/>
                            <w:spacing w:val="-2"/>
                            <w:w w:val="130"/>
                            <w:sz w:val="16"/>
                          </w:rPr>
                          <w:t>value_counts</w:t>
                        </w:r>
                        <w:r>
                          <w:rPr>
                            <w:color w:val="E0EEFF"/>
                            <w:spacing w:val="-2"/>
                            <w:w w:val="130"/>
                            <w:sz w:val="16"/>
                          </w:rPr>
                          <w:t>(normalize</w:t>
                        </w:r>
                        <w:r>
                          <w:rPr>
                            <w:color w:val="FF9D00"/>
                            <w:spacing w:val="-2"/>
                            <w:w w:val="130"/>
                            <w:sz w:val="16"/>
                          </w:rPr>
                          <w:t>=</w:t>
                        </w:r>
                        <w:r>
                          <w:rPr>
                            <w:color w:val="FF618B"/>
                            <w:spacing w:val="-2"/>
                            <w:w w:val="130"/>
                            <w:sz w:val="16"/>
                          </w:rPr>
                          <w:t>True</w:t>
                        </w:r>
                        <w:r>
                          <w:rPr>
                            <w:color w:val="E0EEFF"/>
                            <w:spacing w:val="-2"/>
                            <w:w w:val="130"/>
                            <w:sz w:val="16"/>
                          </w:rPr>
                          <w:t>)</w:t>
                        </w:r>
                      </w:p>
                    </w:txbxContent>
                  </v:textbox>
                </v:shape>
                <w10:wrap type="topAndBottom"/>
              </v:group>
            </w:pict>
          </mc:Fallback>
        </mc:AlternateContent>
      </w:r>
      <w:r>
        <mc:AlternateContent>
          <mc:Choice Requires="wpg">
            <w:drawing>
              <wp:anchor distT="0" distB="0" distL="0" distR="0" simplePos="0" relativeHeight="251776000" behindDoc="1" locked="0" layoutInCell="1" allowOverlap="1">
                <wp:simplePos x="0" y="0"/>
                <wp:positionH relativeFrom="page">
                  <wp:posOffset>457200</wp:posOffset>
                </wp:positionH>
                <wp:positionV relativeFrom="paragraph">
                  <wp:posOffset>1432560</wp:posOffset>
                </wp:positionV>
                <wp:extent cx="6645910" cy="723900"/>
                <wp:effectExtent l="0" t="0" r="13970" b="7620"/>
                <wp:wrapTopAndBottom/>
                <wp:docPr id="245" name="Group 245"/>
                <wp:cNvGraphicFramePr/>
                <a:graphic xmlns:a="http://schemas.openxmlformats.org/drawingml/2006/main">
                  <a:graphicData uri="http://schemas.microsoft.com/office/word/2010/wordprocessingGroup">
                    <wpg:wgp>
                      <wpg:cNvGrpSpPr/>
                      <wpg:grpSpPr>
                        <a:xfrm>
                          <a:off x="0" y="0"/>
                          <a:ext cx="6645909" cy="723900"/>
                          <a:chOff x="0" y="0"/>
                          <a:chExt cx="6645909" cy="723900"/>
                        </a:xfrm>
                      </wpg:grpSpPr>
                      <wps:wsp>
                        <wps:cNvPr id="246" name="Graphic 236"/>
                        <wps:cNvSpPr/>
                        <wps:spPr>
                          <a:xfrm>
                            <a:off x="0" y="0"/>
                            <a:ext cx="6645909" cy="144780"/>
                          </a:xfrm>
                          <a:custGeom>
                            <a:avLst/>
                            <a:gdLst/>
                            <a:ahLst/>
                            <a:cxnLst/>
                            <a:rect l="l" t="t" r="r" b="b"/>
                            <a:pathLst>
                              <a:path w="6645909" h="144780">
                                <a:moveTo>
                                  <a:pt x="6645909" y="144780"/>
                                </a:moveTo>
                                <a:lnTo>
                                  <a:pt x="0" y="144780"/>
                                </a:lnTo>
                                <a:lnTo>
                                  <a:pt x="0" y="0"/>
                                </a:lnTo>
                                <a:lnTo>
                                  <a:pt x="6645909" y="0"/>
                                </a:lnTo>
                                <a:lnTo>
                                  <a:pt x="6645909" y="144780"/>
                                </a:lnTo>
                                <a:close/>
                              </a:path>
                            </a:pathLst>
                          </a:custGeom>
                          <a:solidFill>
                            <a:srgbClr val="183548"/>
                          </a:solidFill>
                        </wps:spPr>
                        <wps:bodyPr wrap="square" lIns="0" tIns="0" rIns="0" bIns="0" rtlCol="0"/>
                      </wps:wsp>
                      <pic:pic xmlns:pic="http://schemas.openxmlformats.org/drawingml/2006/picture">
                        <pic:nvPicPr>
                          <pic:cNvPr id="247" name="Image 237"/>
                          <pic:cNvPicPr/>
                        </pic:nvPicPr>
                        <pic:blipFill>
                          <a:blip r:embed="rId33" cstate="print"/>
                          <a:stretch>
                            <a:fillRect/>
                          </a:stretch>
                        </pic:blipFill>
                        <pic:spPr>
                          <a:xfrm>
                            <a:off x="3175" y="50673"/>
                            <a:ext cx="57149" cy="69849"/>
                          </a:xfrm>
                          <a:prstGeom prst="rect">
                            <a:avLst/>
                          </a:prstGeom>
                        </pic:spPr>
                      </pic:pic>
                      <wps:wsp>
                        <wps:cNvPr id="248" name="Graphic 238"/>
                        <wps:cNvSpPr/>
                        <wps:spPr>
                          <a:xfrm>
                            <a:off x="0" y="144779"/>
                            <a:ext cx="6645909" cy="144780"/>
                          </a:xfrm>
                          <a:custGeom>
                            <a:avLst/>
                            <a:gdLst/>
                            <a:ahLst/>
                            <a:cxnLst/>
                            <a:rect l="l" t="t" r="r" b="b"/>
                            <a:pathLst>
                              <a:path w="6645909" h="144780">
                                <a:moveTo>
                                  <a:pt x="6645909" y="144780"/>
                                </a:moveTo>
                                <a:lnTo>
                                  <a:pt x="0" y="144780"/>
                                </a:lnTo>
                                <a:lnTo>
                                  <a:pt x="0" y="0"/>
                                </a:lnTo>
                                <a:lnTo>
                                  <a:pt x="6645909" y="0"/>
                                </a:lnTo>
                                <a:lnTo>
                                  <a:pt x="6645909" y="144780"/>
                                </a:lnTo>
                                <a:close/>
                              </a:path>
                            </a:pathLst>
                          </a:custGeom>
                          <a:solidFill>
                            <a:srgbClr val="183548"/>
                          </a:solidFill>
                        </wps:spPr>
                        <wps:bodyPr wrap="square" lIns="0" tIns="0" rIns="0" bIns="0" rtlCol="0"/>
                      </wps:wsp>
                      <pic:pic xmlns:pic="http://schemas.openxmlformats.org/drawingml/2006/picture">
                        <pic:nvPicPr>
                          <pic:cNvPr id="250" name="Image 239"/>
                          <pic:cNvPicPr/>
                        </pic:nvPicPr>
                        <pic:blipFill>
                          <a:blip r:embed="rId34" cstate="print"/>
                          <a:stretch>
                            <a:fillRect/>
                          </a:stretch>
                        </pic:blipFill>
                        <pic:spPr>
                          <a:xfrm>
                            <a:off x="1137127" y="195453"/>
                            <a:ext cx="47624" cy="69849"/>
                          </a:xfrm>
                          <a:prstGeom prst="rect">
                            <a:avLst/>
                          </a:prstGeom>
                        </pic:spPr>
                      </pic:pic>
                      <wps:wsp>
                        <wps:cNvPr id="251" name="Graphic 240"/>
                        <wps:cNvSpPr/>
                        <wps:spPr>
                          <a:xfrm>
                            <a:off x="0" y="289559"/>
                            <a:ext cx="6645909" cy="434340"/>
                          </a:xfrm>
                          <a:custGeom>
                            <a:avLst/>
                            <a:gdLst/>
                            <a:ahLst/>
                            <a:cxnLst/>
                            <a:rect l="l" t="t" r="r" b="b"/>
                            <a:pathLst>
                              <a:path w="6645909" h="434340">
                                <a:moveTo>
                                  <a:pt x="6645910" y="0"/>
                                </a:moveTo>
                                <a:lnTo>
                                  <a:pt x="0" y="0"/>
                                </a:lnTo>
                                <a:lnTo>
                                  <a:pt x="0" y="144780"/>
                                </a:lnTo>
                                <a:lnTo>
                                  <a:pt x="0" y="289560"/>
                                </a:lnTo>
                                <a:lnTo>
                                  <a:pt x="0" y="434340"/>
                                </a:lnTo>
                                <a:lnTo>
                                  <a:pt x="6645910" y="434340"/>
                                </a:lnTo>
                                <a:lnTo>
                                  <a:pt x="6645910" y="289560"/>
                                </a:lnTo>
                                <a:lnTo>
                                  <a:pt x="6645910" y="144780"/>
                                </a:lnTo>
                                <a:lnTo>
                                  <a:pt x="6645910" y="0"/>
                                </a:lnTo>
                                <a:close/>
                              </a:path>
                            </a:pathLst>
                          </a:custGeom>
                          <a:solidFill>
                            <a:srgbClr val="183548"/>
                          </a:solidFill>
                        </wps:spPr>
                        <wps:bodyPr wrap="square" lIns="0" tIns="0" rIns="0" bIns="0" rtlCol="0"/>
                      </wps:wsp>
                      <wps:wsp>
                        <wps:cNvPr id="252" name="Textbox 241"/>
                        <wps:cNvSpPr txBox="1"/>
                        <wps:spPr>
                          <a:xfrm>
                            <a:off x="0" y="0"/>
                            <a:ext cx="6645909" cy="723900"/>
                          </a:xfrm>
                          <a:prstGeom prst="rect">
                            <a:avLst/>
                          </a:prstGeom>
                        </wps:spPr>
                        <wps:txbx>
                          <w:txbxContent>
                            <w:p>
                              <w:pPr>
                                <w:spacing w:before="43"/>
                                <w:ind w:left="187" w:right="0" w:firstLine="0"/>
                                <w:jc w:val="left"/>
                                <w:rPr>
                                  <w:rFonts w:ascii="Georgia"/>
                                  <w:b/>
                                  <w:i/>
                                  <w:sz w:val="16"/>
                                </w:rPr>
                              </w:pPr>
                              <w:r>
                                <w:rPr>
                                  <w:rFonts w:ascii="Georgia"/>
                                  <w:b/>
                                  <w:i/>
                                  <w:color w:val="0087FF"/>
                                  <w:w w:val="105"/>
                                  <w:sz w:val="16"/>
                                </w:rPr>
                                <w:t>using</w:t>
                              </w:r>
                              <w:r>
                                <w:rPr>
                                  <w:rFonts w:ascii="Georgia"/>
                                  <w:b/>
                                  <w:i/>
                                  <w:color w:val="0087FF"/>
                                  <w:spacing w:val="30"/>
                                  <w:w w:val="105"/>
                                  <w:sz w:val="16"/>
                                </w:rPr>
                                <w:t xml:space="preserve"> </w:t>
                              </w:r>
                              <w:r>
                                <w:rPr>
                                  <w:rFonts w:ascii="Georgia"/>
                                  <w:b/>
                                  <w:i/>
                                  <w:color w:val="0087FF"/>
                                  <w:w w:val="105"/>
                                  <w:sz w:val="16"/>
                                </w:rPr>
                                <w:t>naive</w:t>
                              </w:r>
                              <w:r>
                                <w:rPr>
                                  <w:rFonts w:ascii="Georgia"/>
                                  <w:b/>
                                  <w:i/>
                                  <w:color w:val="0087FF"/>
                                  <w:spacing w:val="29"/>
                                  <w:w w:val="105"/>
                                  <w:sz w:val="16"/>
                                </w:rPr>
                                <w:t xml:space="preserve"> </w:t>
                              </w:r>
                              <w:r>
                                <w:rPr>
                                  <w:rFonts w:ascii="Georgia"/>
                                  <w:b/>
                                  <w:i/>
                                  <w:color w:val="0087FF"/>
                                  <w:spacing w:val="-2"/>
                                  <w:w w:val="105"/>
                                  <w:sz w:val="16"/>
                                </w:rPr>
                                <w:t>bayes</w:t>
                              </w:r>
                            </w:p>
                            <w:p>
                              <w:pPr>
                                <w:spacing w:before="42" w:line="295" w:lineRule="auto"/>
                                <w:ind w:left="0" w:right="6520" w:firstLine="0"/>
                                <w:jc w:val="left"/>
                                <w:rPr>
                                  <w:sz w:val="16"/>
                                </w:rPr>
                              </w:pPr>
                              <w:r>
                                <w:rPr>
                                  <w:color w:val="FFFFFF"/>
                                  <w:w w:val="130"/>
                                  <w:sz w:val="16"/>
                                </w:rPr>
                                <w:t xml:space="preserve">nb_model </w:t>
                              </w:r>
                              <w:r>
                                <w:rPr>
                                  <w:color w:val="FF9D00"/>
                                  <w:w w:val="130"/>
                                  <w:sz w:val="16"/>
                                </w:rPr>
                                <w:t xml:space="preserve">= </w:t>
                              </w:r>
                              <w:r>
                                <w:rPr>
                                  <w:color w:val="FFC500"/>
                                  <w:w w:val="130"/>
                                  <w:sz w:val="16"/>
                                </w:rPr>
                                <w:t>Gaussian B</w:t>
                              </w:r>
                              <w:r>
                                <w:rPr>
                                  <w:color w:val="E0EEFF"/>
                                  <w:w w:val="130"/>
                                  <w:sz w:val="16"/>
                                </w:rPr>
                                <w:t xml:space="preserve">() </w:t>
                              </w:r>
                              <w:r>
                                <w:rPr>
                                  <w:color w:val="FFFFFF"/>
                                  <w:spacing w:val="-2"/>
                                  <w:w w:val="130"/>
                                  <w:sz w:val="16"/>
                                </w:rPr>
                                <w:t>nb_model</w:t>
                              </w:r>
                              <w:r>
                                <w:rPr>
                                  <w:color w:val="E0EEFF"/>
                                  <w:spacing w:val="-2"/>
                                  <w:w w:val="130"/>
                                  <w:sz w:val="16"/>
                                </w:rPr>
                                <w:t>.</w:t>
                              </w:r>
                              <w:r>
                                <w:rPr>
                                  <w:color w:val="FFC500"/>
                                  <w:spacing w:val="-2"/>
                                  <w:w w:val="130"/>
                                  <w:sz w:val="16"/>
                                </w:rPr>
                                <w:t>fit</w:t>
                              </w:r>
                              <w:r>
                                <w:rPr>
                                  <w:color w:val="E0EEFF"/>
                                  <w:spacing w:val="-2"/>
                                  <w:w w:val="130"/>
                                  <w:sz w:val="16"/>
                                </w:rPr>
                                <w:t>(</w:t>
                              </w:r>
                              <w:r>
                                <w:rPr>
                                  <w:color w:val="FFFFFF"/>
                                  <w:spacing w:val="-2"/>
                                  <w:w w:val="130"/>
                                  <w:sz w:val="16"/>
                                </w:rPr>
                                <w:t>x_train</w:t>
                              </w:r>
                              <w:r>
                                <w:rPr>
                                  <w:color w:val="E0EEFF"/>
                                  <w:spacing w:val="-2"/>
                                  <w:w w:val="130"/>
                                  <w:sz w:val="16"/>
                                </w:rPr>
                                <w:t xml:space="preserve">, </w:t>
                              </w:r>
                              <w:r>
                                <w:rPr>
                                  <w:color w:val="FFFFFF"/>
                                  <w:spacing w:val="-2"/>
                                  <w:w w:val="130"/>
                                  <w:sz w:val="16"/>
                                </w:rPr>
                                <w:t>y_train</w:t>
                              </w:r>
                              <w:r>
                                <w:rPr>
                                  <w:color w:val="E0EEFF"/>
                                  <w:spacing w:val="-2"/>
                                  <w:w w:val="130"/>
                                  <w:sz w:val="16"/>
                                </w:rPr>
                                <w:t>)</w:t>
                              </w:r>
                            </w:p>
                            <w:p>
                              <w:pPr>
                                <w:spacing w:before="0" w:line="185" w:lineRule="exact"/>
                                <w:ind w:left="0" w:right="0" w:firstLine="0"/>
                                <w:jc w:val="left"/>
                                <w:rPr>
                                  <w:sz w:val="16"/>
                                </w:rPr>
                              </w:pPr>
                              <w:r>
                                <w:rPr>
                                  <w:color w:val="FFFFFF"/>
                                  <w:w w:val="120"/>
                                  <w:sz w:val="16"/>
                                </w:rPr>
                                <w:t>nb_accuracy</w:t>
                              </w:r>
                              <w:r>
                                <w:rPr>
                                  <w:color w:val="FFFFFF"/>
                                  <w:spacing w:val="24"/>
                                  <w:w w:val="120"/>
                                  <w:sz w:val="16"/>
                                </w:rPr>
                                <w:t xml:space="preserve"> </w:t>
                              </w:r>
                              <w:r>
                                <w:rPr>
                                  <w:color w:val="FF9D00"/>
                                  <w:w w:val="120"/>
                                  <w:sz w:val="16"/>
                                </w:rPr>
                                <w:t>=</w:t>
                              </w:r>
                              <w:r>
                                <w:rPr>
                                  <w:color w:val="FF9D00"/>
                                  <w:spacing w:val="23"/>
                                  <w:w w:val="120"/>
                                  <w:sz w:val="16"/>
                                </w:rPr>
                                <w:t xml:space="preserve"> </w:t>
                              </w:r>
                              <w:r>
                                <w:rPr>
                                  <w:color w:val="FFFFFF"/>
                                  <w:w w:val="120"/>
                                  <w:sz w:val="16"/>
                                </w:rPr>
                                <w:t>nb_model</w:t>
                              </w:r>
                              <w:r>
                                <w:rPr>
                                  <w:color w:val="E0EEFF"/>
                                  <w:w w:val="120"/>
                                  <w:sz w:val="16"/>
                                </w:rPr>
                                <w:t>.</w:t>
                              </w:r>
                              <w:r>
                                <w:rPr>
                                  <w:color w:val="FFC500"/>
                                  <w:w w:val="120"/>
                                  <w:sz w:val="16"/>
                                </w:rPr>
                                <w:t>score</w:t>
                              </w:r>
                              <w:r>
                                <w:rPr>
                                  <w:color w:val="E0EEFF"/>
                                  <w:w w:val="120"/>
                                  <w:sz w:val="16"/>
                                </w:rPr>
                                <w:t>(</w:t>
                              </w:r>
                              <w:r>
                                <w:rPr>
                                  <w:color w:val="FFFFFF"/>
                                  <w:w w:val="120"/>
                                  <w:sz w:val="16"/>
                                </w:rPr>
                                <w:t>x_valid</w:t>
                              </w:r>
                              <w:r>
                                <w:rPr>
                                  <w:color w:val="E0EEFF"/>
                                  <w:w w:val="120"/>
                                  <w:sz w:val="16"/>
                                </w:rPr>
                                <w:t>,</w:t>
                              </w:r>
                              <w:r>
                                <w:rPr>
                                  <w:color w:val="E0EEFF"/>
                                  <w:spacing w:val="25"/>
                                  <w:w w:val="120"/>
                                  <w:sz w:val="16"/>
                                </w:rPr>
                                <w:t xml:space="preserve"> </w:t>
                              </w:r>
                              <w:r>
                                <w:rPr>
                                  <w:color w:val="FFFFFF"/>
                                  <w:spacing w:val="-2"/>
                                  <w:w w:val="120"/>
                                  <w:sz w:val="16"/>
                                </w:rPr>
                                <w:t>y_valid</w:t>
                              </w:r>
                              <w:r>
                                <w:rPr>
                                  <w:color w:val="E0EEFF"/>
                                  <w:spacing w:val="-2"/>
                                  <w:w w:val="120"/>
                                  <w:sz w:val="16"/>
                                </w:rPr>
                                <w:t>)</w:t>
                              </w:r>
                            </w:p>
                            <w:p>
                              <w:pPr>
                                <w:spacing w:before="43"/>
                                <w:ind w:left="0" w:right="0" w:firstLine="0"/>
                                <w:jc w:val="left"/>
                                <w:rPr>
                                  <w:sz w:val="16"/>
                                </w:rPr>
                              </w:pPr>
                              <w:r>
                                <w:rPr>
                                  <w:color w:val="FFC500"/>
                                  <w:spacing w:val="-2"/>
                                  <w:w w:val="130"/>
                                  <w:sz w:val="16"/>
                                </w:rPr>
                                <w:t>print</w:t>
                              </w:r>
                              <w:r>
                                <w:rPr>
                                  <w:color w:val="E0EEFF"/>
                                  <w:spacing w:val="-2"/>
                                  <w:w w:val="130"/>
                                  <w:sz w:val="16"/>
                                </w:rPr>
                                <w:t>(</w:t>
                              </w:r>
                              <w:r>
                                <w:rPr>
                                  <w:color w:val="FFFFFF"/>
                                  <w:spacing w:val="-2"/>
                                  <w:w w:val="130"/>
                                  <w:sz w:val="16"/>
                                </w:rPr>
                                <w:t>nb_accuracy</w:t>
                              </w:r>
                              <w:r>
                                <w:rPr>
                                  <w:color w:val="E0EEFF"/>
                                  <w:spacing w:val="-2"/>
                                  <w:w w:val="130"/>
                                  <w:sz w:val="16"/>
                                </w:rPr>
                                <w:t>)</w:t>
                              </w:r>
                            </w:p>
                          </w:txbxContent>
                        </wps:txbx>
                        <wps:bodyPr wrap="square" lIns="0" tIns="0" rIns="0" bIns="0" rtlCol="0"/>
                      </wps:wsp>
                    </wpg:wgp>
                  </a:graphicData>
                </a:graphic>
              </wp:anchor>
            </w:drawing>
          </mc:Choice>
          <mc:Fallback>
            <w:pict>
              <v:group id="_x0000_s1026" o:spid="_x0000_s1026" o:spt="203" style="position:absolute;left:0pt;margin-left:36pt;margin-top:112.8pt;height:57pt;width:523.3pt;mso-position-horizontal-relative:page;mso-wrap-distance-bottom:0pt;mso-wrap-distance-top:0pt;z-index:-251540480;mso-width-relative:page;mso-height-relative:page;" coordsize="6645909,723900" o:gfxdata="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">
                <o:lock v:ext="edit" aspectratio="f"/>
                <v:shape id="Graphic 236" o:spid="_x0000_s1026" o:spt="100" style="position:absolute;left:0;top:0;height:144780;width:6645909;" fillcolor="#183548" filled="t" stroked="f" coordsize="6645909,144780" o:gfxdata="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QqtTvQAA&#10;ANwAAAAPAAAAAAAAAAEAIAAAACIAAABkcnMvZG93bnJldi54bWxQSwECFAAUAAAACACHTuJAMy8F&#10;njsAAAA5AAAAEAAAAAAAAAABACAAAAAMAQAAZHJzL3NoYXBleG1sLnhtbFBLBQYAAAAABgAGAFsB&#10;AAC2AwAAAAA=&#10;" path="m6645909,144780l0,144780,0,0,6645909,0,6645909,144780xe">
                  <v:fill on="t" focussize="0,0"/>
                  <v:stroke on="f"/>
                  <v:imagedata o:title=""/>
                  <o:lock v:ext="edit" aspectratio="f"/>
                  <v:textbox inset="0mm,0mm,0mm,0mm"/>
                </v:shape>
                <v:shape id="Image 237" o:spid="_x0000_s1026" o:spt="75" type="#_x0000_t75" style="position:absolute;left:3175;top:50673;height:69849;width:57149;" filled="f" o:preferrelative="t" stroked="f" coordsize="21600,21600" o:gfxdata="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VhT9vQAA&#10;ANwAAAAPAAAAAAAAAAEAIAAAACIAAABkcnMvZG93bnJldi54bWxQSwECFAAUAAAACACHTuJAMy8F&#10;njsAAAA5AAAAEAAAAAAAAAABACAAAAAMAQAAZHJzL3NoYXBleG1sLnhtbFBLBQYAAAAABgAGAFsB&#10;AAC2AwAAAAA=&#10;">
                  <v:fill on="f" focussize="0,0"/>
                  <v:stroke on="f"/>
                  <v:imagedata r:id="rId33" o:title=""/>
                  <o:lock v:ext="edit" aspectratio="f"/>
                </v:shape>
                <v:shape id="Graphic 238" o:spid="_x0000_s1026" o:spt="100" style="position:absolute;left:0;top:144779;height:144780;width:6645909;" fillcolor="#183548" filled="t" stroked="f" coordsize="6645909,144780" o:gfxdata="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ZGaursAAADc&#10;AAAADwAAAAAAAAABACAAAAAiAAAAZHJzL2Rvd25yZXYueG1sUEsBAhQAFAAAAAgAh07iQDMvBZ47&#10;AAAAOQAAABAAAAAAAAAAAQAgAAAACgEAAGRycy9zaGFwZXhtbC54bWxQSwUGAAAAAAYABgBbAQAA&#10;tAMAAAAA&#10;" path="m6645909,144780l0,144780,0,0,6645909,0,6645909,144780xe">
                  <v:fill on="t" focussize="0,0"/>
                  <v:stroke on="f"/>
                  <v:imagedata o:title=""/>
                  <o:lock v:ext="edit" aspectratio="f"/>
                  <v:textbox inset="0mm,0mm,0mm,0mm"/>
                </v:shape>
                <v:shape id="Image 239" o:spid="_x0000_s1026" o:spt="75" type="#_x0000_t75" style="position:absolute;left:1137127;top:195453;height:69849;width:47624;" filled="f" o:preferrelative="t" stroked="f" coordsize="21600,21600" o:gfxdata="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0W0+RugAAANwA&#10;AAAPAAAAAAAAAAEAIAAAACIAAABkcnMvZG93bnJldi54bWxQSwECFAAUAAAACACHTuJAMy8FnjsA&#10;AAA5AAAAEAAAAAAAAAABACAAAAAJAQAAZHJzL3NoYXBleG1sLnhtbFBLBQYAAAAABgAGAFsBAACz&#10;AwAAAAA=&#10;">
                  <v:fill on="f" focussize="0,0"/>
                  <v:stroke on="f"/>
                  <v:imagedata r:id="rId34" o:title=""/>
                  <o:lock v:ext="edit" aspectratio="f"/>
                </v:shape>
                <v:shape id="Graphic 240" o:spid="_x0000_s1026" o:spt="100" style="position:absolute;left:0;top:289559;height:434340;width:6645909;" fillcolor="#183548" filled="t" stroked="f" coordsize="6645909,434340" o:gfxdata="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yITnb4A&#10;AADcAAAADwAAAAAAAAABACAAAAAiAAAAZHJzL2Rvd25yZXYueG1sUEsBAhQAFAAAAAgAh07iQDMv&#10;BZ47AAAAOQAAABAAAAAAAAAAAQAgAAAADQEAAGRycy9zaGFwZXhtbC54bWxQSwUGAAAAAAYABgBb&#10;AQAAtwMAAAAA&#10;" path="m6645910,0l0,0,0,144780,0,289560,0,434340,6645910,434340,6645910,289560,6645910,144780,6645910,0xe">
                  <v:fill on="t" focussize="0,0"/>
                  <v:stroke on="f"/>
                  <v:imagedata o:title=""/>
                  <o:lock v:ext="edit" aspectratio="f"/>
                  <v:textbox inset="0mm,0mm,0mm,0mm"/>
                </v:shape>
                <v:shape id="Textbox 241" o:spid="_x0000_s1026" o:spt="202" type="#_x0000_t202" style="position:absolute;left:0;top:0;height:723900;width:6645909;" filled="f" stroked="f" coordsize="21600,21600" o:gfxdata="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CI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43"/>
                          <w:ind w:left="187" w:right="0" w:firstLine="0"/>
                          <w:jc w:val="left"/>
                          <w:rPr>
                            <w:rFonts w:ascii="Georgia"/>
                            <w:b/>
                            <w:i/>
                            <w:sz w:val="16"/>
                          </w:rPr>
                        </w:pPr>
                        <w:r>
                          <w:rPr>
                            <w:rFonts w:ascii="Georgia"/>
                            <w:b/>
                            <w:i/>
                            <w:color w:val="0087FF"/>
                            <w:w w:val="105"/>
                            <w:sz w:val="16"/>
                          </w:rPr>
                          <w:t>using</w:t>
                        </w:r>
                        <w:r>
                          <w:rPr>
                            <w:rFonts w:ascii="Georgia"/>
                            <w:b/>
                            <w:i/>
                            <w:color w:val="0087FF"/>
                            <w:spacing w:val="30"/>
                            <w:w w:val="105"/>
                            <w:sz w:val="16"/>
                          </w:rPr>
                          <w:t xml:space="preserve"> </w:t>
                        </w:r>
                        <w:r>
                          <w:rPr>
                            <w:rFonts w:ascii="Georgia"/>
                            <w:b/>
                            <w:i/>
                            <w:color w:val="0087FF"/>
                            <w:w w:val="105"/>
                            <w:sz w:val="16"/>
                          </w:rPr>
                          <w:t>naive</w:t>
                        </w:r>
                        <w:r>
                          <w:rPr>
                            <w:rFonts w:ascii="Georgia"/>
                            <w:b/>
                            <w:i/>
                            <w:color w:val="0087FF"/>
                            <w:spacing w:val="29"/>
                            <w:w w:val="105"/>
                            <w:sz w:val="16"/>
                          </w:rPr>
                          <w:t xml:space="preserve"> </w:t>
                        </w:r>
                        <w:r>
                          <w:rPr>
                            <w:rFonts w:ascii="Georgia"/>
                            <w:b/>
                            <w:i/>
                            <w:color w:val="0087FF"/>
                            <w:spacing w:val="-2"/>
                            <w:w w:val="105"/>
                            <w:sz w:val="16"/>
                          </w:rPr>
                          <w:t>bayes</w:t>
                        </w:r>
                      </w:p>
                      <w:p>
                        <w:pPr>
                          <w:spacing w:before="42" w:line="295" w:lineRule="auto"/>
                          <w:ind w:left="0" w:right="6520" w:firstLine="0"/>
                          <w:jc w:val="left"/>
                          <w:rPr>
                            <w:sz w:val="16"/>
                          </w:rPr>
                        </w:pPr>
                        <w:r>
                          <w:rPr>
                            <w:color w:val="FFFFFF"/>
                            <w:w w:val="130"/>
                            <w:sz w:val="16"/>
                          </w:rPr>
                          <w:t xml:space="preserve">nb_model </w:t>
                        </w:r>
                        <w:r>
                          <w:rPr>
                            <w:color w:val="FF9D00"/>
                            <w:w w:val="130"/>
                            <w:sz w:val="16"/>
                          </w:rPr>
                          <w:t xml:space="preserve">= </w:t>
                        </w:r>
                        <w:r>
                          <w:rPr>
                            <w:color w:val="FFC500"/>
                            <w:w w:val="130"/>
                            <w:sz w:val="16"/>
                          </w:rPr>
                          <w:t>Gaussian B</w:t>
                        </w:r>
                        <w:r>
                          <w:rPr>
                            <w:color w:val="E0EEFF"/>
                            <w:w w:val="130"/>
                            <w:sz w:val="16"/>
                          </w:rPr>
                          <w:t xml:space="preserve">() </w:t>
                        </w:r>
                        <w:r>
                          <w:rPr>
                            <w:color w:val="FFFFFF"/>
                            <w:spacing w:val="-2"/>
                            <w:w w:val="130"/>
                            <w:sz w:val="16"/>
                          </w:rPr>
                          <w:t>nb_model</w:t>
                        </w:r>
                        <w:r>
                          <w:rPr>
                            <w:color w:val="E0EEFF"/>
                            <w:spacing w:val="-2"/>
                            <w:w w:val="130"/>
                            <w:sz w:val="16"/>
                          </w:rPr>
                          <w:t>.</w:t>
                        </w:r>
                        <w:r>
                          <w:rPr>
                            <w:color w:val="FFC500"/>
                            <w:spacing w:val="-2"/>
                            <w:w w:val="130"/>
                            <w:sz w:val="16"/>
                          </w:rPr>
                          <w:t>fit</w:t>
                        </w:r>
                        <w:r>
                          <w:rPr>
                            <w:color w:val="E0EEFF"/>
                            <w:spacing w:val="-2"/>
                            <w:w w:val="130"/>
                            <w:sz w:val="16"/>
                          </w:rPr>
                          <w:t>(</w:t>
                        </w:r>
                        <w:r>
                          <w:rPr>
                            <w:color w:val="FFFFFF"/>
                            <w:spacing w:val="-2"/>
                            <w:w w:val="130"/>
                            <w:sz w:val="16"/>
                          </w:rPr>
                          <w:t>x_train</w:t>
                        </w:r>
                        <w:r>
                          <w:rPr>
                            <w:color w:val="E0EEFF"/>
                            <w:spacing w:val="-2"/>
                            <w:w w:val="130"/>
                            <w:sz w:val="16"/>
                          </w:rPr>
                          <w:t xml:space="preserve">, </w:t>
                        </w:r>
                        <w:r>
                          <w:rPr>
                            <w:color w:val="FFFFFF"/>
                            <w:spacing w:val="-2"/>
                            <w:w w:val="130"/>
                            <w:sz w:val="16"/>
                          </w:rPr>
                          <w:t>y_train</w:t>
                        </w:r>
                        <w:r>
                          <w:rPr>
                            <w:color w:val="E0EEFF"/>
                            <w:spacing w:val="-2"/>
                            <w:w w:val="130"/>
                            <w:sz w:val="16"/>
                          </w:rPr>
                          <w:t>)</w:t>
                        </w:r>
                      </w:p>
                      <w:p>
                        <w:pPr>
                          <w:spacing w:before="0" w:line="185" w:lineRule="exact"/>
                          <w:ind w:left="0" w:right="0" w:firstLine="0"/>
                          <w:jc w:val="left"/>
                          <w:rPr>
                            <w:sz w:val="16"/>
                          </w:rPr>
                        </w:pPr>
                        <w:r>
                          <w:rPr>
                            <w:color w:val="FFFFFF"/>
                            <w:w w:val="120"/>
                            <w:sz w:val="16"/>
                          </w:rPr>
                          <w:t>nb_accuracy</w:t>
                        </w:r>
                        <w:r>
                          <w:rPr>
                            <w:color w:val="FFFFFF"/>
                            <w:spacing w:val="24"/>
                            <w:w w:val="120"/>
                            <w:sz w:val="16"/>
                          </w:rPr>
                          <w:t xml:space="preserve"> </w:t>
                        </w:r>
                        <w:r>
                          <w:rPr>
                            <w:color w:val="FF9D00"/>
                            <w:w w:val="120"/>
                            <w:sz w:val="16"/>
                          </w:rPr>
                          <w:t>=</w:t>
                        </w:r>
                        <w:r>
                          <w:rPr>
                            <w:color w:val="FF9D00"/>
                            <w:spacing w:val="23"/>
                            <w:w w:val="120"/>
                            <w:sz w:val="16"/>
                          </w:rPr>
                          <w:t xml:space="preserve"> </w:t>
                        </w:r>
                        <w:r>
                          <w:rPr>
                            <w:color w:val="FFFFFF"/>
                            <w:w w:val="120"/>
                            <w:sz w:val="16"/>
                          </w:rPr>
                          <w:t>nb_model</w:t>
                        </w:r>
                        <w:r>
                          <w:rPr>
                            <w:color w:val="E0EEFF"/>
                            <w:w w:val="120"/>
                            <w:sz w:val="16"/>
                          </w:rPr>
                          <w:t>.</w:t>
                        </w:r>
                        <w:r>
                          <w:rPr>
                            <w:color w:val="FFC500"/>
                            <w:w w:val="120"/>
                            <w:sz w:val="16"/>
                          </w:rPr>
                          <w:t>score</w:t>
                        </w:r>
                        <w:r>
                          <w:rPr>
                            <w:color w:val="E0EEFF"/>
                            <w:w w:val="120"/>
                            <w:sz w:val="16"/>
                          </w:rPr>
                          <w:t>(</w:t>
                        </w:r>
                        <w:r>
                          <w:rPr>
                            <w:color w:val="FFFFFF"/>
                            <w:w w:val="120"/>
                            <w:sz w:val="16"/>
                          </w:rPr>
                          <w:t>x_valid</w:t>
                        </w:r>
                        <w:r>
                          <w:rPr>
                            <w:color w:val="E0EEFF"/>
                            <w:w w:val="120"/>
                            <w:sz w:val="16"/>
                          </w:rPr>
                          <w:t>,</w:t>
                        </w:r>
                        <w:r>
                          <w:rPr>
                            <w:color w:val="E0EEFF"/>
                            <w:spacing w:val="25"/>
                            <w:w w:val="120"/>
                            <w:sz w:val="16"/>
                          </w:rPr>
                          <w:t xml:space="preserve"> </w:t>
                        </w:r>
                        <w:r>
                          <w:rPr>
                            <w:color w:val="FFFFFF"/>
                            <w:spacing w:val="-2"/>
                            <w:w w:val="120"/>
                            <w:sz w:val="16"/>
                          </w:rPr>
                          <w:t>y_valid</w:t>
                        </w:r>
                        <w:r>
                          <w:rPr>
                            <w:color w:val="E0EEFF"/>
                            <w:spacing w:val="-2"/>
                            <w:w w:val="120"/>
                            <w:sz w:val="16"/>
                          </w:rPr>
                          <w:t>)</w:t>
                        </w:r>
                      </w:p>
                      <w:p>
                        <w:pPr>
                          <w:spacing w:before="43"/>
                          <w:ind w:left="0" w:right="0" w:firstLine="0"/>
                          <w:jc w:val="left"/>
                          <w:rPr>
                            <w:sz w:val="16"/>
                          </w:rPr>
                        </w:pPr>
                        <w:r>
                          <w:rPr>
                            <w:color w:val="FFC500"/>
                            <w:spacing w:val="-2"/>
                            <w:w w:val="130"/>
                            <w:sz w:val="16"/>
                          </w:rPr>
                          <w:t>print</w:t>
                        </w:r>
                        <w:r>
                          <w:rPr>
                            <w:color w:val="E0EEFF"/>
                            <w:spacing w:val="-2"/>
                            <w:w w:val="130"/>
                            <w:sz w:val="16"/>
                          </w:rPr>
                          <w:t>(</w:t>
                        </w:r>
                        <w:r>
                          <w:rPr>
                            <w:color w:val="FFFFFF"/>
                            <w:spacing w:val="-2"/>
                            <w:w w:val="130"/>
                            <w:sz w:val="16"/>
                          </w:rPr>
                          <w:t>nb_accuracy</w:t>
                        </w:r>
                        <w:r>
                          <w:rPr>
                            <w:color w:val="E0EEFF"/>
                            <w:spacing w:val="-2"/>
                            <w:w w:val="130"/>
                            <w:sz w:val="16"/>
                          </w:rPr>
                          <w:t>)</w:t>
                        </w:r>
                      </w:p>
                    </w:txbxContent>
                  </v:textbox>
                </v:shape>
                <w10:wrap type="topAndBottom"/>
              </v:group>
            </w:pict>
          </mc:Fallback>
        </mc:AlternateContent>
      </w:r>
      <w:r>
        <mc:AlternateContent>
          <mc:Choice Requires="wpg">
            <w:drawing>
              <wp:anchor distT="0" distB="0" distL="0" distR="0" simplePos="0" relativeHeight="251777024" behindDoc="1" locked="0" layoutInCell="1" allowOverlap="1">
                <wp:simplePos x="0" y="0"/>
                <wp:positionH relativeFrom="page">
                  <wp:posOffset>457200</wp:posOffset>
                </wp:positionH>
                <wp:positionV relativeFrom="paragraph">
                  <wp:posOffset>2302510</wp:posOffset>
                </wp:positionV>
                <wp:extent cx="6645910" cy="1447800"/>
                <wp:effectExtent l="0" t="0" r="13970" b="0"/>
                <wp:wrapTopAndBottom/>
                <wp:docPr id="253" name="Group 253"/>
                <wp:cNvGraphicFramePr/>
                <a:graphic xmlns:a="http://schemas.openxmlformats.org/drawingml/2006/main">
                  <a:graphicData uri="http://schemas.microsoft.com/office/word/2010/wordprocessingGroup">
                    <wpg:wgp>
                      <wpg:cNvGrpSpPr/>
                      <wpg:grpSpPr>
                        <a:xfrm>
                          <a:off x="0" y="0"/>
                          <a:ext cx="6645909" cy="1447800"/>
                          <a:chOff x="0" y="0"/>
                          <a:chExt cx="6645909" cy="1447800"/>
                        </a:xfrm>
                      </wpg:grpSpPr>
                      <wps:wsp>
                        <wps:cNvPr id="254" name="Graphic 243"/>
                        <wps:cNvSpPr/>
                        <wps:spPr>
                          <a:xfrm>
                            <a:off x="0" y="0"/>
                            <a:ext cx="6645909" cy="144780"/>
                          </a:xfrm>
                          <a:custGeom>
                            <a:avLst/>
                            <a:gdLst/>
                            <a:ahLst/>
                            <a:cxnLst/>
                            <a:rect l="l" t="t" r="r" b="b"/>
                            <a:pathLst>
                              <a:path w="6645909" h="144780">
                                <a:moveTo>
                                  <a:pt x="6645909" y="144779"/>
                                </a:moveTo>
                                <a:lnTo>
                                  <a:pt x="0" y="144779"/>
                                </a:lnTo>
                                <a:lnTo>
                                  <a:pt x="0" y="0"/>
                                </a:lnTo>
                                <a:lnTo>
                                  <a:pt x="6645909" y="0"/>
                                </a:lnTo>
                                <a:lnTo>
                                  <a:pt x="6645909" y="144779"/>
                                </a:lnTo>
                                <a:close/>
                              </a:path>
                            </a:pathLst>
                          </a:custGeom>
                          <a:solidFill>
                            <a:srgbClr val="183548"/>
                          </a:solidFill>
                        </wps:spPr>
                        <wps:bodyPr wrap="square" lIns="0" tIns="0" rIns="0" bIns="0" rtlCol="0"/>
                      </wps:wsp>
                      <pic:pic xmlns:pic="http://schemas.openxmlformats.org/drawingml/2006/picture">
                        <pic:nvPicPr>
                          <pic:cNvPr id="255" name="Image 244"/>
                          <pic:cNvPicPr/>
                        </pic:nvPicPr>
                        <pic:blipFill>
                          <a:blip r:embed="rId33" cstate="print"/>
                          <a:stretch>
                            <a:fillRect/>
                          </a:stretch>
                        </pic:blipFill>
                        <pic:spPr>
                          <a:xfrm>
                            <a:off x="3175" y="50914"/>
                            <a:ext cx="57149" cy="69849"/>
                          </a:xfrm>
                          <a:prstGeom prst="rect">
                            <a:avLst/>
                          </a:prstGeom>
                        </pic:spPr>
                      </pic:pic>
                      <wps:wsp>
                        <wps:cNvPr id="257" name="Graphic 245"/>
                        <wps:cNvSpPr/>
                        <wps:spPr>
                          <a:xfrm>
                            <a:off x="0" y="144779"/>
                            <a:ext cx="6645909" cy="1158240"/>
                          </a:xfrm>
                          <a:custGeom>
                            <a:avLst/>
                            <a:gdLst/>
                            <a:ahLst/>
                            <a:cxnLst/>
                            <a:rect l="l" t="t" r="r" b="b"/>
                            <a:pathLst>
                              <a:path w="6645909" h="1158240">
                                <a:moveTo>
                                  <a:pt x="6645910" y="0"/>
                                </a:moveTo>
                                <a:lnTo>
                                  <a:pt x="0" y="0"/>
                                </a:lnTo>
                                <a:lnTo>
                                  <a:pt x="0" y="144780"/>
                                </a:lnTo>
                                <a:lnTo>
                                  <a:pt x="0" y="289560"/>
                                </a:lnTo>
                                <a:lnTo>
                                  <a:pt x="0" y="1158240"/>
                                </a:lnTo>
                                <a:lnTo>
                                  <a:pt x="6645910" y="1158240"/>
                                </a:lnTo>
                                <a:lnTo>
                                  <a:pt x="6645910" y="144780"/>
                                </a:lnTo>
                                <a:lnTo>
                                  <a:pt x="6645910" y="0"/>
                                </a:lnTo>
                                <a:close/>
                              </a:path>
                            </a:pathLst>
                          </a:custGeom>
                          <a:solidFill>
                            <a:srgbClr val="183548"/>
                          </a:solidFill>
                        </wps:spPr>
                        <wps:bodyPr wrap="square" lIns="0" tIns="0" rIns="0" bIns="0" rtlCol="0"/>
                      </wps:wsp>
                      <pic:pic xmlns:pic="http://schemas.openxmlformats.org/drawingml/2006/picture">
                        <pic:nvPicPr>
                          <pic:cNvPr id="258" name="Image 246"/>
                          <pic:cNvPicPr/>
                        </pic:nvPicPr>
                        <pic:blipFill>
                          <a:blip r:embed="rId32" cstate="print"/>
                          <a:stretch>
                            <a:fillRect/>
                          </a:stretch>
                        </pic:blipFill>
                        <pic:spPr>
                          <a:xfrm>
                            <a:off x="661669" y="1209154"/>
                            <a:ext cx="47624" cy="69849"/>
                          </a:xfrm>
                          <a:prstGeom prst="rect">
                            <a:avLst/>
                          </a:prstGeom>
                        </pic:spPr>
                      </pic:pic>
                      <wps:wsp>
                        <wps:cNvPr id="259" name="Graphic 247"/>
                        <wps:cNvSpPr/>
                        <wps:spPr>
                          <a:xfrm>
                            <a:off x="0" y="1303019"/>
                            <a:ext cx="6645909" cy="144780"/>
                          </a:xfrm>
                          <a:custGeom>
                            <a:avLst/>
                            <a:gdLst/>
                            <a:ahLst/>
                            <a:cxnLst/>
                            <a:rect l="l" t="t" r="r" b="b"/>
                            <a:pathLst>
                              <a:path w="6645909" h="144780">
                                <a:moveTo>
                                  <a:pt x="6645909" y="144779"/>
                                </a:moveTo>
                                <a:lnTo>
                                  <a:pt x="0" y="144779"/>
                                </a:lnTo>
                                <a:lnTo>
                                  <a:pt x="0" y="0"/>
                                </a:lnTo>
                                <a:lnTo>
                                  <a:pt x="6645909" y="0"/>
                                </a:lnTo>
                                <a:lnTo>
                                  <a:pt x="6645909" y="144779"/>
                                </a:lnTo>
                                <a:close/>
                              </a:path>
                            </a:pathLst>
                          </a:custGeom>
                          <a:solidFill>
                            <a:srgbClr val="183548"/>
                          </a:solidFill>
                        </wps:spPr>
                        <wps:bodyPr wrap="square" lIns="0" tIns="0" rIns="0" bIns="0" rtlCol="0"/>
                      </wps:wsp>
                      <wps:wsp>
                        <wps:cNvPr id="260" name="Textbox 248"/>
                        <wps:cNvSpPr txBox="1"/>
                        <wps:spPr>
                          <a:xfrm>
                            <a:off x="0" y="0"/>
                            <a:ext cx="6645909" cy="1447800"/>
                          </a:xfrm>
                          <a:prstGeom prst="rect">
                            <a:avLst/>
                          </a:prstGeom>
                        </wps:spPr>
                        <wps:txbx>
                          <w:txbxContent>
                            <w:p>
                              <w:pPr>
                                <w:spacing w:before="43"/>
                                <w:ind w:left="187" w:right="0" w:firstLine="0"/>
                                <w:jc w:val="left"/>
                                <w:rPr>
                                  <w:rFonts w:ascii="Georgia"/>
                                  <w:b/>
                                  <w:i/>
                                  <w:sz w:val="16"/>
                                </w:rPr>
                              </w:pPr>
                              <w:r>
                                <w:rPr>
                                  <w:rFonts w:ascii="Georgia"/>
                                  <w:b/>
                                  <w:i/>
                                  <w:color w:val="0087FF"/>
                                  <w:w w:val="110"/>
                                  <w:sz w:val="16"/>
                                </w:rPr>
                                <w:t>using</w:t>
                              </w:r>
                              <w:r>
                                <w:rPr>
                                  <w:rFonts w:ascii="Georgia"/>
                                  <w:b/>
                                  <w:i/>
                                  <w:color w:val="0087FF"/>
                                  <w:spacing w:val="18"/>
                                  <w:w w:val="110"/>
                                  <w:sz w:val="16"/>
                                </w:rPr>
                                <w:t xml:space="preserve"> </w:t>
                              </w:r>
                              <w:r>
                                <w:rPr>
                                  <w:rFonts w:ascii="Georgia"/>
                                  <w:b/>
                                  <w:i/>
                                  <w:color w:val="0087FF"/>
                                  <w:w w:val="110"/>
                                  <w:sz w:val="16"/>
                                </w:rPr>
                                <w:t>decision</w:t>
                              </w:r>
                              <w:r>
                                <w:rPr>
                                  <w:rFonts w:ascii="Georgia"/>
                                  <w:b/>
                                  <w:i/>
                                  <w:color w:val="0087FF"/>
                                  <w:spacing w:val="18"/>
                                  <w:w w:val="110"/>
                                  <w:sz w:val="16"/>
                                </w:rPr>
                                <w:t xml:space="preserve"> </w:t>
                              </w:r>
                              <w:r>
                                <w:rPr>
                                  <w:rFonts w:ascii="Georgia"/>
                                  <w:b/>
                                  <w:i/>
                                  <w:color w:val="0087FF"/>
                                  <w:spacing w:val="-4"/>
                                  <w:w w:val="110"/>
                                  <w:sz w:val="16"/>
                                </w:rPr>
                                <w:t>tree</w:t>
                              </w:r>
                            </w:p>
                            <w:p>
                              <w:pPr>
                                <w:spacing w:before="43" w:line="295" w:lineRule="auto"/>
                                <w:ind w:left="0" w:right="5522" w:firstLine="0"/>
                                <w:jc w:val="left"/>
                                <w:rPr>
                                  <w:sz w:val="16"/>
                                </w:rPr>
                              </w:pPr>
                              <w:r>
                                <w:rPr>
                                  <w:color w:val="FFFFFF"/>
                                  <w:w w:val="125"/>
                                  <w:sz w:val="16"/>
                                </w:rPr>
                                <w:t>dt_model</w:t>
                              </w:r>
                              <w:r>
                                <w:rPr>
                                  <w:color w:val="FFFFFF"/>
                                  <w:spacing w:val="26"/>
                                  <w:w w:val="125"/>
                                  <w:sz w:val="16"/>
                                </w:rPr>
                                <w:t xml:space="preserve"> </w:t>
                              </w:r>
                              <w:r>
                                <w:rPr>
                                  <w:color w:val="FF9D00"/>
                                  <w:w w:val="125"/>
                                  <w:sz w:val="16"/>
                                </w:rPr>
                                <w:t xml:space="preserve">= </w:t>
                              </w:r>
                              <w:r>
                                <w:rPr>
                                  <w:color w:val="FFC500"/>
                                  <w:w w:val="125"/>
                                  <w:sz w:val="16"/>
                                </w:rPr>
                                <w:t>DecisionTreeClassifier</w:t>
                              </w:r>
                              <w:r>
                                <w:rPr>
                                  <w:color w:val="E0EEFF"/>
                                  <w:w w:val="125"/>
                                  <w:sz w:val="16"/>
                                </w:rPr>
                                <w:t xml:space="preserve">() </w:t>
                              </w:r>
                              <w:r>
                                <w:rPr>
                                  <w:color w:val="FFFFFF"/>
                                  <w:w w:val="130"/>
                                  <w:sz w:val="16"/>
                                </w:rPr>
                                <w:t>dt_model</w:t>
                              </w:r>
                              <w:r>
                                <w:rPr>
                                  <w:color w:val="E0EEFF"/>
                                  <w:w w:val="130"/>
                                  <w:sz w:val="16"/>
                                </w:rPr>
                                <w:t>.</w:t>
                              </w:r>
                              <w:r>
                                <w:rPr>
                                  <w:color w:val="FFC500"/>
                                  <w:w w:val="130"/>
                                  <w:sz w:val="16"/>
                                </w:rPr>
                                <w:t>fit</w:t>
                              </w:r>
                              <w:r>
                                <w:rPr>
                                  <w:color w:val="E0EEFF"/>
                                  <w:w w:val="130"/>
                                  <w:sz w:val="16"/>
                                </w:rPr>
                                <w:t>(</w:t>
                              </w:r>
                              <w:r>
                                <w:rPr>
                                  <w:color w:val="FFFFFF"/>
                                  <w:w w:val="130"/>
                                  <w:sz w:val="16"/>
                                </w:rPr>
                                <w:t>x_train</w:t>
                              </w:r>
                              <w:r>
                                <w:rPr>
                                  <w:color w:val="E0EEFF"/>
                                  <w:w w:val="130"/>
                                  <w:sz w:val="16"/>
                                </w:rPr>
                                <w:t xml:space="preserve">, </w:t>
                              </w:r>
                              <w:r>
                                <w:rPr>
                                  <w:color w:val="FFFFFF"/>
                                  <w:w w:val="130"/>
                                  <w:sz w:val="16"/>
                                </w:rPr>
                                <w:t>y_train</w:t>
                              </w:r>
                              <w:r>
                                <w:rPr>
                                  <w:color w:val="E0EEFF"/>
                                  <w:w w:val="130"/>
                                  <w:sz w:val="16"/>
                                </w:rPr>
                                <w:t>)</w:t>
                              </w:r>
                            </w:p>
                            <w:p>
                              <w:pPr>
                                <w:spacing w:before="0" w:line="295" w:lineRule="auto"/>
                                <w:ind w:left="0" w:right="6096" w:firstLine="0"/>
                                <w:jc w:val="left"/>
                                <w:rPr>
                                  <w:sz w:val="16"/>
                                </w:rPr>
                              </w:pPr>
                              <w:r>
                                <w:rPr>
                                  <w:color w:val="FFFFFF"/>
                                  <w:w w:val="125"/>
                                  <w:sz w:val="16"/>
                                </w:rPr>
                                <w:t>dt_accuracy</w:t>
                              </w:r>
                              <w:r>
                                <w:rPr>
                                  <w:color w:val="FFFFFF"/>
                                  <w:spacing w:val="6"/>
                                  <w:w w:val="125"/>
                                  <w:sz w:val="16"/>
                                </w:rPr>
                                <w:t xml:space="preserve"> </w:t>
                              </w:r>
                              <w:r>
                                <w:rPr>
                                  <w:color w:val="FF9D00"/>
                                  <w:w w:val="125"/>
                                  <w:sz w:val="16"/>
                                </w:rPr>
                                <w:t xml:space="preserve">= </w:t>
                              </w:r>
                              <w:r>
                                <w:rPr>
                                  <w:color w:val="FFFFFF"/>
                                  <w:w w:val="125"/>
                                  <w:sz w:val="16"/>
                                </w:rPr>
                                <w:t>dt_model</w:t>
                              </w:r>
                              <w:r>
                                <w:rPr>
                                  <w:color w:val="E0EEFF"/>
                                  <w:w w:val="125"/>
                                  <w:sz w:val="16"/>
                                </w:rPr>
                                <w:t>.</w:t>
                              </w:r>
                              <w:r>
                                <w:rPr>
                                  <w:color w:val="FFC500"/>
                                  <w:w w:val="125"/>
                                  <w:sz w:val="16"/>
                                </w:rPr>
                                <w:t>score</w:t>
                              </w:r>
                              <w:r>
                                <w:rPr>
                                  <w:color w:val="E0EEFF"/>
                                  <w:w w:val="125"/>
                                  <w:sz w:val="16"/>
                                </w:rPr>
                                <w:t>(</w:t>
                              </w:r>
                              <w:r>
                                <w:rPr>
                                  <w:color w:val="FFFFFF"/>
                                  <w:w w:val="125"/>
                                  <w:sz w:val="16"/>
                                </w:rPr>
                                <w:t>x_valid</w:t>
                              </w:r>
                              <w:r>
                                <w:rPr>
                                  <w:color w:val="E0EEFF"/>
                                  <w:w w:val="125"/>
                                  <w:sz w:val="16"/>
                                </w:rPr>
                                <w:t>,</w:t>
                              </w:r>
                              <w:r>
                                <w:rPr>
                                  <w:color w:val="E0EEFF"/>
                                  <w:spacing w:val="6"/>
                                  <w:w w:val="125"/>
                                  <w:sz w:val="16"/>
                                </w:rPr>
                                <w:t xml:space="preserve"> </w:t>
                              </w:r>
                              <w:r>
                                <w:rPr>
                                  <w:color w:val="FFFFFF"/>
                                  <w:w w:val="125"/>
                                  <w:sz w:val="16"/>
                                </w:rPr>
                                <w:t>y_valid</w:t>
                              </w:r>
                              <w:r>
                                <w:rPr>
                                  <w:color w:val="E0EEFF"/>
                                  <w:w w:val="125"/>
                                  <w:sz w:val="16"/>
                                </w:rPr>
                                <w:t xml:space="preserve">) </w:t>
                              </w:r>
                              <w:r>
                                <w:rPr>
                                  <w:color w:val="FFC500"/>
                                  <w:spacing w:val="-2"/>
                                  <w:w w:val="130"/>
                                  <w:sz w:val="16"/>
                                </w:rPr>
                                <w:t>print</w:t>
                              </w:r>
                              <w:r>
                                <w:rPr>
                                  <w:color w:val="E0EEFF"/>
                                  <w:spacing w:val="-2"/>
                                  <w:w w:val="130"/>
                                  <w:sz w:val="16"/>
                                </w:rPr>
                                <w:t>(</w:t>
                              </w:r>
                              <w:r>
                                <w:rPr>
                                  <w:color w:val="FFFFFF"/>
                                  <w:spacing w:val="-2"/>
                                  <w:w w:val="130"/>
                                  <w:sz w:val="16"/>
                                </w:rPr>
                                <w:t>dt_accuracy</w:t>
                              </w:r>
                              <w:r>
                                <w:rPr>
                                  <w:color w:val="E0EEFF"/>
                                  <w:spacing w:val="-2"/>
                                  <w:w w:val="130"/>
                                  <w:sz w:val="16"/>
                                </w:rPr>
                                <w:t xml:space="preserve">) </w:t>
                              </w:r>
                              <w:r>
                                <w:rPr>
                                  <w:color w:val="FFFFFF"/>
                                  <w:spacing w:val="-2"/>
                                  <w:w w:val="125"/>
                                  <w:sz w:val="16"/>
                                </w:rPr>
                                <w:t>gaussian</w:t>
                              </w:r>
                              <w:r>
                                <w:rPr>
                                  <w:color w:val="E0EEFF"/>
                                  <w:spacing w:val="-2"/>
                                  <w:w w:val="125"/>
                                  <w:sz w:val="16"/>
                                </w:rPr>
                                <w:t>.</w:t>
                              </w:r>
                              <w:r>
                                <w:rPr>
                                  <w:color w:val="FFC500"/>
                                  <w:spacing w:val="-2"/>
                                  <w:w w:val="125"/>
                                  <w:sz w:val="16"/>
                                </w:rPr>
                                <w:t>append</w:t>
                              </w:r>
                              <w:r>
                                <w:rPr>
                                  <w:color w:val="E0EEFF"/>
                                  <w:spacing w:val="-2"/>
                                  <w:w w:val="125"/>
                                  <w:sz w:val="16"/>
                                </w:rPr>
                                <w:t>(</w:t>
                              </w:r>
                              <w:r>
                                <w:rPr>
                                  <w:color w:val="FFFFFF"/>
                                  <w:spacing w:val="-2"/>
                                  <w:w w:val="125"/>
                                  <w:sz w:val="16"/>
                                </w:rPr>
                                <w:t>nb_accuracy</w:t>
                              </w:r>
                              <w:r>
                                <w:rPr>
                                  <w:color w:val="E0EEFF"/>
                                  <w:spacing w:val="-2"/>
                                  <w:w w:val="125"/>
                                  <w:sz w:val="16"/>
                                </w:rPr>
                                <w:t xml:space="preserve">) </w:t>
                              </w:r>
                              <w:r>
                                <w:rPr>
                                  <w:color w:val="FFFFFF"/>
                                  <w:spacing w:val="-2"/>
                                  <w:w w:val="130"/>
                                  <w:sz w:val="16"/>
                                </w:rPr>
                                <w:t>decision</w:t>
                              </w:r>
                              <w:r>
                                <w:rPr>
                                  <w:color w:val="E0EEFF"/>
                                  <w:spacing w:val="-2"/>
                                  <w:w w:val="130"/>
                                  <w:sz w:val="16"/>
                                </w:rPr>
                                <w:t>.</w:t>
                              </w:r>
                              <w:r>
                                <w:rPr>
                                  <w:color w:val="FFC500"/>
                                  <w:spacing w:val="-2"/>
                                  <w:w w:val="130"/>
                                  <w:sz w:val="16"/>
                                </w:rPr>
                                <w:t>append</w:t>
                              </w:r>
                              <w:r>
                                <w:rPr>
                                  <w:color w:val="E0EEFF"/>
                                  <w:spacing w:val="-2"/>
                                  <w:w w:val="130"/>
                                  <w:sz w:val="16"/>
                                </w:rPr>
                                <w:t>(</w:t>
                              </w:r>
                              <w:r>
                                <w:rPr>
                                  <w:color w:val="FFFFFF"/>
                                  <w:spacing w:val="-2"/>
                                  <w:w w:val="130"/>
                                  <w:sz w:val="16"/>
                                </w:rPr>
                                <w:t>dt_accuracy</w:t>
                              </w:r>
                              <w:r>
                                <w:rPr>
                                  <w:color w:val="E0EEFF"/>
                                  <w:spacing w:val="-2"/>
                                  <w:w w:val="130"/>
                                  <w:sz w:val="16"/>
                                </w:rPr>
                                <w:t>)</w:t>
                              </w:r>
                            </w:p>
                            <w:p>
                              <w:pPr>
                                <w:spacing w:before="0" w:line="295" w:lineRule="auto"/>
                                <w:ind w:left="0" w:right="6520" w:firstLine="0"/>
                                <w:jc w:val="left"/>
                                <w:rPr>
                                  <w:sz w:val="16"/>
                                </w:rPr>
                              </w:pPr>
                              <w:r>
                                <w:rPr>
                                  <w:color w:val="FFFFFF"/>
                                  <w:w w:val="125"/>
                                  <w:sz w:val="16"/>
                                </w:rPr>
                                <w:t>accuracy</w:t>
                              </w:r>
                              <w:r>
                                <w:rPr>
                                  <w:color w:val="FFFFFF"/>
                                  <w:spacing w:val="9"/>
                                  <w:w w:val="125"/>
                                  <w:sz w:val="16"/>
                                </w:rPr>
                                <w:t xml:space="preserve"> </w:t>
                              </w:r>
                              <w:r>
                                <w:rPr>
                                  <w:color w:val="FF9D00"/>
                                  <w:w w:val="125"/>
                                  <w:sz w:val="16"/>
                                </w:rPr>
                                <w:t xml:space="preserve">= </w:t>
                              </w:r>
                              <w:r>
                                <w:rPr>
                                  <w:color w:val="E0EEFF"/>
                                  <w:w w:val="125"/>
                                  <w:sz w:val="16"/>
                                </w:rPr>
                                <w:t>[</w:t>
                              </w:r>
                              <w:r>
                                <w:rPr>
                                  <w:color w:val="FFFFFF"/>
                                  <w:w w:val="125"/>
                                  <w:sz w:val="16"/>
                                </w:rPr>
                                <w:t>nb_accuracy</w:t>
                              </w:r>
                              <w:r>
                                <w:rPr>
                                  <w:color w:val="E0EEFF"/>
                                  <w:w w:val="125"/>
                                  <w:sz w:val="16"/>
                                </w:rPr>
                                <w:t xml:space="preserve">, </w:t>
                              </w:r>
                              <w:r>
                                <w:rPr>
                                  <w:color w:val="FFFFFF"/>
                                  <w:w w:val="125"/>
                                  <w:sz w:val="16"/>
                                </w:rPr>
                                <w:t>dt_accuracy</w:t>
                              </w:r>
                              <w:r>
                                <w:rPr>
                                  <w:color w:val="E0EEFF"/>
                                  <w:w w:val="125"/>
                                  <w:sz w:val="16"/>
                                </w:rPr>
                                <w:t xml:space="preserve">] </w:t>
                              </w:r>
                              <w:r>
                                <w:rPr>
                                  <w:color w:val="FFFFFF"/>
                                  <w:w w:val="135"/>
                                  <w:sz w:val="16"/>
                                </w:rPr>
                                <w:t>Models</w:t>
                              </w:r>
                              <w:r>
                                <w:rPr>
                                  <w:color w:val="FFFFFF"/>
                                  <w:spacing w:val="-2"/>
                                  <w:w w:val="135"/>
                                  <w:sz w:val="16"/>
                                </w:rPr>
                                <w:t xml:space="preserve"> </w:t>
                              </w:r>
                              <w:r>
                                <w:rPr>
                                  <w:color w:val="FF9D00"/>
                                  <w:w w:val="135"/>
                                  <w:sz w:val="16"/>
                                </w:rPr>
                                <w:t>=</w:t>
                              </w:r>
                              <w:r>
                                <w:rPr>
                                  <w:color w:val="FF9D00"/>
                                  <w:spacing w:val="-3"/>
                                  <w:w w:val="135"/>
                                  <w:sz w:val="16"/>
                                </w:rPr>
                                <w:t xml:space="preserve"> </w:t>
                              </w:r>
                              <w:r>
                                <w:rPr>
                                  <w:color w:val="E0EEFF"/>
                                  <w:w w:val="135"/>
                                  <w:sz w:val="16"/>
                                </w:rPr>
                                <w:t>[</w:t>
                              </w:r>
                              <w:r>
                                <w:rPr>
                                  <w:color w:val="92FB79"/>
                                  <w:w w:val="135"/>
                                  <w:sz w:val="16"/>
                                </w:rPr>
                                <w:t>'</w:t>
                              </w:r>
                              <w:r>
                                <w:rPr>
                                  <w:color w:val="92FB79"/>
                                  <w:spacing w:val="-3"/>
                                  <w:w w:val="135"/>
                                  <w:sz w:val="16"/>
                                </w:rPr>
                                <w:t xml:space="preserve"> </w:t>
                              </w:r>
                              <w:r>
                                <w:rPr>
                                  <w:color w:val="A4FF90"/>
                                  <w:w w:val="135"/>
                                  <w:sz w:val="16"/>
                                </w:rPr>
                                <w:t>aiveBayes</w:t>
                              </w:r>
                              <w:r>
                                <w:rPr>
                                  <w:color w:val="92FB79"/>
                                  <w:w w:val="135"/>
                                  <w:sz w:val="16"/>
                                </w:rPr>
                                <w:t>'</w:t>
                              </w:r>
                              <w:r>
                                <w:rPr>
                                  <w:color w:val="E0EEFF"/>
                                  <w:w w:val="135"/>
                                  <w:sz w:val="16"/>
                                </w:rPr>
                                <w:t>,</w:t>
                              </w:r>
                              <w:r>
                                <w:rPr>
                                  <w:color w:val="92FB79"/>
                                  <w:w w:val="135"/>
                                  <w:sz w:val="16"/>
                                </w:rPr>
                                <w:t>'</w:t>
                              </w:r>
                              <w:r>
                                <w:rPr>
                                  <w:color w:val="A4FF90"/>
                                  <w:w w:val="135"/>
                                  <w:sz w:val="16"/>
                                </w:rPr>
                                <w:t>DecisionTree</w:t>
                              </w:r>
                              <w:r>
                                <w:rPr>
                                  <w:color w:val="92FB79"/>
                                  <w:w w:val="135"/>
                                  <w:sz w:val="16"/>
                                </w:rPr>
                                <w:t>'</w:t>
                              </w:r>
                              <w:r>
                                <w:rPr>
                                  <w:color w:val="E0EEFF"/>
                                  <w:w w:val="135"/>
                                  <w:sz w:val="16"/>
                                </w:rPr>
                                <w:t>]</w:t>
                              </w:r>
                            </w:p>
                            <w:p>
                              <w:pPr>
                                <w:spacing w:before="0" w:line="185" w:lineRule="exact"/>
                                <w:ind w:left="0" w:right="0" w:firstLine="0"/>
                                <w:jc w:val="left"/>
                                <w:rPr>
                                  <w:sz w:val="16"/>
                                </w:rPr>
                              </w:pPr>
                              <w:r>
                                <w:rPr>
                                  <w:color w:val="FFC500"/>
                                  <w:w w:val="125"/>
                                  <w:sz w:val="16"/>
                                </w:rPr>
                                <w:t>sns</w:t>
                              </w:r>
                              <w:r>
                                <w:rPr>
                                  <w:color w:val="E0EEFF"/>
                                  <w:w w:val="125"/>
                                  <w:sz w:val="16"/>
                                </w:rPr>
                                <w:t>.</w:t>
                              </w:r>
                              <w:r>
                                <w:rPr>
                                  <w:color w:val="FFC500"/>
                                  <w:w w:val="125"/>
                                  <w:sz w:val="16"/>
                                </w:rPr>
                                <w:t>barplot</w:t>
                              </w:r>
                              <w:r>
                                <w:rPr>
                                  <w:color w:val="E0EEFF"/>
                                  <w:w w:val="125"/>
                                  <w:sz w:val="16"/>
                                </w:rPr>
                                <w:t>(x</w:t>
                              </w:r>
                              <w:r>
                                <w:rPr>
                                  <w:color w:val="FF9D00"/>
                                  <w:w w:val="125"/>
                                  <w:sz w:val="16"/>
                                </w:rPr>
                                <w:t>=</w:t>
                              </w:r>
                              <w:r>
                                <w:rPr>
                                  <w:color w:val="FFFFFF"/>
                                  <w:w w:val="125"/>
                                  <w:sz w:val="16"/>
                                </w:rPr>
                                <w:t>Models</w:t>
                              </w:r>
                              <w:r>
                                <w:rPr>
                                  <w:color w:val="E0EEFF"/>
                                  <w:w w:val="125"/>
                                  <w:sz w:val="16"/>
                                </w:rPr>
                                <w:t>,y</w:t>
                              </w:r>
                              <w:r>
                                <w:rPr>
                                  <w:color w:val="FF9D00"/>
                                  <w:w w:val="125"/>
                                  <w:sz w:val="16"/>
                                </w:rPr>
                                <w:t>=</w:t>
                              </w:r>
                              <w:r>
                                <w:rPr>
                                  <w:color w:val="FFFFFF"/>
                                  <w:w w:val="125"/>
                                  <w:sz w:val="16"/>
                                </w:rPr>
                                <w:t>accuracy</w:t>
                              </w:r>
                              <w:r>
                                <w:rPr>
                                  <w:color w:val="E0EEFF"/>
                                  <w:w w:val="125"/>
                                  <w:sz w:val="16"/>
                                </w:rPr>
                                <w:t>).</w:t>
                              </w:r>
                              <w:r>
                                <w:rPr>
                                  <w:color w:val="9EFFFF"/>
                                  <w:w w:val="125"/>
                                  <w:sz w:val="16"/>
                                </w:rPr>
                                <w:t>set</w:t>
                              </w:r>
                              <w:r>
                                <w:rPr>
                                  <w:color w:val="E0EEFF"/>
                                  <w:w w:val="125"/>
                                  <w:sz w:val="16"/>
                                </w:rPr>
                                <w:t>(title</w:t>
                              </w:r>
                              <w:r>
                                <w:rPr>
                                  <w:color w:val="FF9D00"/>
                                  <w:w w:val="125"/>
                                  <w:sz w:val="16"/>
                                </w:rPr>
                                <w:t>=</w:t>
                              </w:r>
                              <w:r>
                                <w:rPr>
                                  <w:color w:val="92FB79"/>
                                  <w:w w:val="125"/>
                                  <w:sz w:val="16"/>
                                </w:rPr>
                                <w:t>"</w:t>
                              </w:r>
                              <w:r>
                                <w:rPr>
                                  <w:color w:val="A4FF90"/>
                                  <w:w w:val="125"/>
                                  <w:sz w:val="16"/>
                                </w:rPr>
                                <w:t>Wine</w:t>
                              </w:r>
                              <w:r>
                                <w:rPr>
                                  <w:color w:val="A4FF90"/>
                                  <w:spacing w:val="61"/>
                                  <w:w w:val="125"/>
                                  <w:sz w:val="16"/>
                                </w:rPr>
                                <w:t xml:space="preserve"> </w:t>
                              </w:r>
                              <w:r>
                                <w:rPr>
                                  <w:color w:val="A4FF90"/>
                                  <w:w w:val="125"/>
                                  <w:sz w:val="16"/>
                                </w:rPr>
                                <w:t>Quality</w:t>
                              </w:r>
                              <w:r>
                                <w:rPr>
                                  <w:color w:val="A4FF90"/>
                                  <w:spacing w:val="64"/>
                                  <w:w w:val="125"/>
                                  <w:sz w:val="16"/>
                                </w:rPr>
                                <w:t xml:space="preserve"> </w:t>
                              </w:r>
                              <w:r>
                                <w:rPr>
                                  <w:color w:val="A4FF90"/>
                                  <w:spacing w:val="-2"/>
                                  <w:w w:val="125"/>
                                  <w:sz w:val="16"/>
                                </w:rPr>
                                <w:t>Classifier</w:t>
                              </w:r>
                              <w:r>
                                <w:rPr>
                                  <w:color w:val="92FB79"/>
                                  <w:spacing w:val="-2"/>
                                  <w:w w:val="125"/>
                                  <w:sz w:val="16"/>
                                </w:rPr>
                                <w:t>"</w:t>
                              </w:r>
                              <w:r>
                                <w:rPr>
                                  <w:color w:val="E0EEFF"/>
                                  <w:spacing w:val="-2"/>
                                  <w:w w:val="125"/>
                                  <w:sz w:val="16"/>
                                </w:rPr>
                                <w:t>)</w:t>
                              </w:r>
                            </w:p>
                          </w:txbxContent>
                        </wps:txbx>
                        <wps:bodyPr wrap="square" lIns="0" tIns="0" rIns="0" bIns="0" rtlCol="0"/>
                      </wps:wsp>
                    </wpg:wgp>
                  </a:graphicData>
                </a:graphic>
              </wp:anchor>
            </w:drawing>
          </mc:Choice>
          <mc:Fallback>
            <w:pict>
              <v:group id="_x0000_s1026" o:spid="_x0000_s1026" o:spt="203" style="position:absolute;left:0pt;margin-left:36pt;margin-top:181.3pt;height:114pt;width:523.3pt;mso-position-horizontal-relative:page;mso-wrap-distance-bottom:0pt;mso-wrap-distance-top:0pt;z-index:-251539456;mso-width-relative:page;mso-height-relative:page;" coordsize="6645909,1447800" o:gfxdata="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">
                <o:lock v:ext="edit" aspectratio="f"/>
                <v:shape id="Graphic 243" o:spid="_x0000_s1026" o:spt="100" style="position:absolute;left:0;top:0;height:144780;width:6645909;" fillcolor="#183548" filled="t" stroked="f" coordsize="6645909,144780" o:gfxdata="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QUGYr4A&#10;AADcAAAADwAAAAAAAAABACAAAAAiAAAAZHJzL2Rvd25yZXYueG1sUEsBAhQAFAAAAAgAh07iQDMv&#10;BZ47AAAAOQAAABAAAAAAAAAAAQAgAAAADQEAAGRycy9zaGFwZXhtbC54bWxQSwUGAAAAAAYABgBb&#10;AQAAtwMAAAAA&#10;" path="m6645909,144779l0,144779,0,0,6645909,0,6645909,144779xe">
                  <v:fill on="t" focussize="0,0"/>
                  <v:stroke on="f"/>
                  <v:imagedata o:title=""/>
                  <o:lock v:ext="edit" aspectratio="f"/>
                  <v:textbox inset="0mm,0mm,0mm,0mm"/>
                </v:shape>
                <v:shape id="Image 244" o:spid="_x0000_s1026" o:spt="75" type="#_x0000_t75" style="position:absolute;left:3175;top:50914;height:69849;width:57149;" filled="f" o:preferrelative="t" stroked="f" coordsize="21600,21600" o:gfxdata="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4Rucy8AAAA&#10;3AAAAA8AAAAAAAAAAQAgAAAAIgAAAGRycy9kb3ducmV2LnhtbFBLAQIUABQAAAAIAIdO4kAzLwWe&#10;OwAAADkAAAAQAAAAAAAAAAEAIAAAAAsBAABkcnMvc2hhcGV4bWwueG1sUEsFBgAAAAAGAAYAWwEA&#10;ALUDAAAAAA==&#10;">
                  <v:fill on="f" focussize="0,0"/>
                  <v:stroke on="f"/>
                  <v:imagedata r:id="rId33" o:title=""/>
                  <o:lock v:ext="edit" aspectratio="f"/>
                </v:shape>
                <v:shape id="Graphic 245" o:spid="_x0000_s1026" o:spt="100" style="position:absolute;left:0;top:144779;height:1158240;width:6645909;" fillcolor="#183548" filled="t" stroked="f" coordsize="6645909,1158240" o:gfxdata="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ynalugAAANwA&#10;AAAPAAAAAAAAAAEAIAAAACIAAABkcnMvZG93bnJldi54bWxQSwECFAAUAAAACACHTuJAMy8FnjsA&#10;AAA5AAAAEAAAAAAAAAABACAAAAAJAQAAZHJzL3NoYXBleG1sLnhtbFBLBQYAAAAABgAGAFsBAACz&#10;AwAAAAA=&#10;" path="m6645910,0l0,0,0,144780,0,289560,0,1158240,6645910,1158240,6645910,144780,6645910,0xe">
                  <v:fill on="t" focussize="0,0"/>
                  <v:stroke on="f"/>
                  <v:imagedata o:title=""/>
                  <o:lock v:ext="edit" aspectratio="f"/>
                  <v:textbox inset="0mm,0mm,0mm,0mm"/>
                </v:shape>
                <v:shape id="Image 246" o:spid="_x0000_s1026" o:spt="75" type="#_x0000_t75" style="position:absolute;left:661669;top:1209154;height:69849;width:47624;" filled="f" o:preferrelative="t" stroked="f" coordsize="21600,21600" o:gfxdata="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vQuBQLgAAADcAAAA&#10;DwAAAAAAAAABACAAAAAiAAAAZHJzL2Rvd25yZXYueG1sUEsBAhQAFAAAAAgAh07iQDMvBZ47AAAA&#10;OQAAABAAAAAAAAAAAQAgAAAABwEAAGRycy9zaGFwZXhtbC54bWxQSwUGAAAAAAYABgBbAQAAsQMA&#10;AAAA&#10;">
                  <v:fill on="f" focussize="0,0"/>
                  <v:stroke on="f"/>
                  <v:imagedata r:id="rId32" o:title=""/>
                  <o:lock v:ext="edit" aspectratio="f"/>
                </v:shape>
                <v:shape id="Graphic 247" o:spid="_x0000_s1026" o:spt="100" style="position:absolute;left:0;top:1303019;height:144780;width:6645909;" fillcolor="#183548" filled="t" stroked="f" coordsize="6645909,144780" o:gfxdata="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Sp/L4A&#10;AADcAAAADwAAAAAAAAABACAAAAAiAAAAZHJzL2Rvd25yZXYueG1sUEsBAhQAFAAAAAgAh07iQDMv&#10;BZ47AAAAOQAAABAAAAAAAAAAAQAgAAAADQEAAGRycy9zaGFwZXhtbC54bWxQSwUGAAAAAAYABgBb&#10;AQAAtwMAAAAA&#10;" path="m6645909,144779l0,144779,0,0,6645909,0,6645909,144779xe">
                  <v:fill on="t" focussize="0,0"/>
                  <v:stroke on="f"/>
                  <v:imagedata o:title=""/>
                  <o:lock v:ext="edit" aspectratio="f"/>
                  <v:textbox inset="0mm,0mm,0mm,0mm"/>
                </v:shape>
                <v:shape id="Textbox 248" o:spid="_x0000_s1026" o:spt="202" type="#_x0000_t202" style="position:absolute;left:0;top:0;height:1447800;width:6645909;" filled="f" stroked="f" coordsize="21600,21600" o:gfxdata="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XrSv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43"/>
                          <w:ind w:left="187" w:right="0" w:firstLine="0"/>
                          <w:jc w:val="left"/>
                          <w:rPr>
                            <w:rFonts w:ascii="Georgia"/>
                            <w:b/>
                            <w:i/>
                            <w:sz w:val="16"/>
                          </w:rPr>
                        </w:pPr>
                        <w:r>
                          <w:rPr>
                            <w:rFonts w:ascii="Georgia"/>
                            <w:b/>
                            <w:i/>
                            <w:color w:val="0087FF"/>
                            <w:w w:val="110"/>
                            <w:sz w:val="16"/>
                          </w:rPr>
                          <w:t>using</w:t>
                        </w:r>
                        <w:r>
                          <w:rPr>
                            <w:rFonts w:ascii="Georgia"/>
                            <w:b/>
                            <w:i/>
                            <w:color w:val="0087FF"/>
                            <w:spacing w:val="18"/>
                            <w:w w:val="110"/>
                            <w:sz w:val="16"/>
                          </w:rPr>
                          <w:t xml:space="preserve"> </w:t>
                        </w:r>
                        <w:r>
                          <w:rPr>
                            <w:rFonts w:ascii="Georgia"/>
                            <w:b/>
                            <w:i/>
                            <w:color w:val="0087FF"/>
                            <w:w w:val="110"/>
                            <w:sz w:val="16"/>
                          </w:rPr>
                          <w:t>decision</w:t>
                        </w:r>
                        <w:r>
                          <w:rPr>
                            <w:rFonts w:ascii="Georgia"/>
                            <w:b/>
                            <w:i/>
                            <w:color w:val="0087FF"/>
                            <w:spacing w:val="18"/>
                            <w:w w:val="110"/>
                            <w:sz w:val="16"/>
                          </w:rPr>
                          <w:t xml:space="preserve"> </w:t>
                        </w:r>
                        <w:r>
                          <w:rPr>
                            <w:rFonts w:ascii="Georgia"/>
                            <w:b/>
                            <w:i/>
                            <w:color w:val="0087FF"/>
                            <w:spacing w:val="-4"/>
                            <w:w w:val="110"/>
                            <w:sz w:val="16"/>
                          </w:rPr>
                          <w:t>tree</w:t>
                        </w:r>
                      </w:p>
                      <w:p>
                        <w:pPr>
                          <w:spacing w:before="43" w:line="295" w:lineRule="auto"/>
                          <w:ind w:left="0" w:right="5522" w:firstLine="0"/>
                          <w:jc w:val="left"/>
                          <w:rPr>
                            <w:sz w:val="16"/>
                          </w:rPr>
                        </w:pPr>
                        <w:r>
                          <w:rPr>
                            <w:color w:val="FFFFFF"/>
                            <w:w w:val="125"/>
                            <w:sz w:val="16"/>
                          </w:rPr>
                          <w:t>dt_model</w:t>
                        </w:r>
                        <w:r>
                          <w:rPr>
                            <w:color w:val="FFFFFF"/>
                            <w:spacing w:val="26"/>
                            <w:w w:val="125"/>
                            <w:sz w:val="16"/>
                          </w:rPr>
                          <w:t xml:space="preserve"> </w:t>
                        </w:r>
                        <w:r>
                          <w:rPr>
                            <w:color w:val="FF9D00"/>
                            <w:w w:val="125"/>
                            <w:sz w:val="16"/>
                          </w:rPr>
                          <w:t xml:space="preserve">= </w:t>
                        </w:r>
                        <w:r>
                          <w:rPr>
                            <w:color w:val="FFC500"/>
                            <w:w w:val="125"/>
                            <w:sz w:val="16"/>
                          </w:rPr>
                          <w:t>DecisionTreeClassifier</w:t>
                        </w:r>
                        <w:r>
                          <w:rPr>
                            <w:color w:val="E0EEFF"/>
                            <w:w w:val="125"/>
                            <w:sz w:val="16"/>
                          </w:rPr>
                          <w:t xml:space="preserve">() </w:t>
                        </w:r>
                        <w:r>
                          <w:rPr>
                            <w:color w:val="FFFFFF"/>
                            <w:w w:val="130"/>
                            <w:sz w:val="16"/>
                          </w:rPr>
                          <w:t>dt_model</w:t>
                        </w:r>
                        <w:r>
                          <w:rPr>
                            <w:color w:val="E0EEFF"/>
                            <w:w w:val="130"/>
                            <w:sz w:val="16"/>
                          </w:rPr>
                          <w:t>.</w:t>
                        </w:r>
                        <w:r>
                          <w:rPr>
                            <w:color w:val="FFC500"/>
                            <w:w w:val="130"/>
                            <w:sz w:val="16"/>
                          </w:rPr>
                          <w:t>fit</w:t>
                        </w:r>
                        <w:r>
                          <w:rPr>
                            <w:color w:val="E0EEFF"/>
                            <w:w w:val="130"/>
                            <w:sz w:val="16"/>
                          </w:rPr>
                          <w:t>(</w:t>
                        </w:r>
                        <w:r>
                          <w:rPr>
                            <w:color w:val="FFFFFF"/>
                            <w:w w:val="130"/>
                            <w:sz w:val="16"/>
                          </w:rPr>
                          <w:t>x_train</w:t>
                        </w:r>
                        <w:r>
                          <w:rPr>
                            <w:color w:val="E0EEFF"/>
                            <w:w w:val="130"/>
                            <w:sz w:val="16"/>
                          </w:rPr>
                          <w:t xml:space="preserve">, </w:t>
                        </w:r>
                        <w:r>
                          <w:rPr>
                            <w:color w:val="FFFFFF"/>
                            <w:w w:val="130"/>
                            <w:sz w:val="16"/>
                          </w:rPr>
                          <w:t>y_train</w:t>
                        </w:r>
                        <w:r>
                          <w:rPr>
                            <w:color w:val="E0EEFF"/>
                            <w:w w:val="130"/>
                            <w:sz w:val="16"/>
                          </w:rPr>
                          <w:t>)</w:t>
                        </w:r>
                      </w:p>
                      <w:p>
                        <w:pPr>
                          <w:spacing w:before="0" w:line="295" w:lineRule="auto"/>
                          <w:ind w:left="0" w:right="6096" w:firstLine="0"/>
                          <w:jc w:val="left"/>
                          <w:rPr>
                            <w:sz w:val="16"/>
                          </w:rPr>
                        </w:pPr>
                        <w:r>
                          <w:rPr>
                            <w:color w:val="FFFFFF"/>
                            <w:w w:val="125"/>
                            <w:sz w:val="16"/>
                          </w:rPr>
                          <w:t>dt_accuracy</w:t>
                        </w:r>
                        <w:r>
                          <w:rPr>
                            <w:color w:val="FFFFFF"/>
                            <w:spacing w:val="6"/>
                            <w:w w:val="125"/>
                            <w:sz w:val="16"/>
                          </w:rPr>
                          <w:t xml:space="preserve"> </w:t>
                        </w:r>
                        <w:r>
                          <w:rPr>
                            <w:color w:val="FF9D00"/>
                            <w:w w:val="125"/>
                            <w:sz w:val="16"/>
                          </w:rPr>
                          <w:t xml:space="preserve">= </w:t>
                        </w:r>
                        <w:r>
                          <w:rPr>
                            <w:color w:val="FFFFFF"/>
                            <w:w w:val="125"/>
                            <w:sz w:val="16"/>
                          </w:rPr>
                          <w:t>dt_model</w:t>
                        </w:r>
                        <w:r>
                          <w:rPr>
                            <w:color w:val="E0EEFF"/>
                            <w:w w:val="125"/>
                            <w:sz w:val="16"/>
                          </w:rPr>
                          <w:t>.</w:t>
                        </w:r>
                        <w:r>
                          <w:rPr>
                            <w:color w:val="FFC500"/>
                            <w:w w:val="125"/>
                            <w:sz w:val="16"/>
                          </w:rPr>
                          <w:t>score</w:t>
                        </w:r>
                        <w:r>
                          <w:rPr>
                            <w:color w:val="E0EEFF"/>
                            <w:w w:val="125"/>
                            <w:sz w:val="16"/>
                          </w:rPr>
                          <w:t>(</w:t>
                        </w:r>
                        <w:r>
                          <w:rPr>
                            <w:color w:val="FFFFFF"/>
                            <w:w w:val="125"/>
                            <w:sz w:val="16"/>
                          </w:rPr>
                          <w:t>x_valid</w:t>
                        </w:r>
                        <w:r>
                          <w:rPr>
                            <w:color w:val="E0EEFF"/>
                            <w:w w:val="125"/>
                            <w:sz w:val="16"/>
                          </w:rPr>
                          <w:t>,</w:t>
                        </w:r>
                        <w:r>
                          <w:rPr>
                            <w:color w:val="E0EEFF"/>
                            <w:spacing w:val="6"/>
                            <w:w w:val="125"/>
                            <w:sz w:val="16"/>
                          </w:rPr>
                          <w:t xml:space="preserve"> </w:t>
                        </w:r>
                        <w:r>
                          <w:rPr>
                            <w:color w:val="FFFFFF"/>
                            <w:w w:val="125"/>
                            <w:sz w:val="16"/>
                          </w:rPr>
                          <w:t>y_valid</w:t>
                        </w:r>
                        <w:r>
                          <w:rPr>
                            <w:color w:val="E0EEFF"/>
                            <w:w w:val="125"/>
                            <w:sz w:val="16"/>
                          </w:rPr>
                          <w:t xml:space="preserve">) </w:t>
                        </w:r>
                        <w:r>
                          <w:rPr>
                            <w:color w:val="FFC500"/>
                            <w:spacing w:val="-2"/>
                            <w:w w:val="130"/>
                            <w:sz w:val="16"/>
                          </w:rPr>
                          <w:t>print</w:t>
                        </w:r>
                        <w:r>
                          <w:rPr>
                            <w:color w:val="E0EEFF"/>
                            <w:spacing w:val="-2"/>
                            <w:w w:val="130"/>
                            <w:sz w:val="16"/>
                          </w:rPr>
                          <w:t>(</w:t>
                        </w:r>
                        <w:r>
                          <w:rPr>
                            <w:color w:val="FFFFFF"/>
                            <w:spacing w:val="-2"/>
                            <w:w w:val="130"/>
                            <w:sz w:val="16"/>
                          </w:rPr>
                          <w:t>dt_accuracy</w:t>
                        </w:r>
                        <w:r>
                          <w:rPr>
                            <w:color w:val="E0EEFF"/>
                            <w:spacing w:val="-2"/>
                            <w:w w:val="130"/>
                            <w:sz w:val="16"/>
                          </w:rPr>
                          <w:t xml:space="preserve">) </w:t>
                        </w:r>
                        <w:r>
                          <w:rPr>
                            <w:color w:val="FFFFFF"/>
                            <w:spacing w:val="-2"/>
                            <w:w w:val="125"/>
                            <w:sz w:val="16"/>
                          </w:rPr>
                          <w:t>gaussian</w:t>
                        </w:r>
                        <w:r>
                          <w:rPr>
                            <w:color w:val="E0EEFF"/>
                            <w:spacing w:val="-2"/>
                            <w:w w:val="125"/>
                            <w:sz w:val="16"/>
                          </w:rPr>
                          <w:t>.</w:t>
                        </w:r>
                        <w:r>
                          <w:rPr>
                            <w:color w:val="FFC500"/>
                            <w:spacing w:val="-2"/>
                            <w:w w:val="125"/>
                            <w:sz w:val="16"/>
                          </w:rPr>
                          <w:t>append</w:t>
                        </w:r>
                        <w:r>
                          <w:rPr>
                            <w:color w:val="E0EEFF"/>
                            <w:spacing w:val="-2"/>
                            <w:w w:val="125"/>
                            <w:sz w:val="16"/>
                          </w:rPr>
                          <w:t>(</w:t>
                        </w:r>
                        <w:r>
                          <w:rPr>
                            <w:color w:val="FFFFFF"/>
                            <w:spacing w:val="-2"/>
                            <w:w w:val="125"/>
                            <w:sz w:val="16"/>
                          </w:rPr>
                          <w:t>nb_accuracy</w:t>
                        </w:r>
                        <w:r>
                          <w:rPr>
                            <w:color w:val="E0EEFF"/>
                            <w:spacing w:val="-2"/>
                            <w:w w:val="125"/>
                            <w:sz w:val="16"/>
                          </w:rPr>
                          <w:t xml:space="preserve">) </w:t>
                        </w:r>
                        <w:r>
                          <w:rPr>
                            <w:color w:val="FFFFFF"/>
                            <w:spacing w:val="-2"/>
                            <w:w w:val="130"/>
                            <w:sz w:val="16"/>
                          </w:rPr>
                          <w:t>decision</w:t>
                        </w:r>
                        <w:r>
                          <w:rPr>
                            <w:color w:val="E0EEFF"/>
                            <w:spacing w:val="-2"/>
                            <w:w w:val="130"/>
                            <w:sz w:val="16"/>
                          </w:rPr>
                          <w:t>.</w:t>
                        </w:r>
                        <w:r>
                          <w:rPr>
                            <w:color w:val="FFC500"/>
                            <w:spacing w:val="-2"/>
                            <w:w w:val="130"/>
                            <w:sz w:val="16"/>
                          </w:rPr>
                          <w:t>append</w:t>
                        </w:r>
                        <w:r>
                          <w:rPr>
                            <w:color w:val="E0EEFF"/>
                            <w:spacing w:val="-2"/>
                            <w:w w:val="130"/>
                            <w:sz w:val="16"/>
                          </w:rPr>
                          <w:t>(</w:t>
                        </w:r>
                        <w:r>
                          <w:rPr>
                            <w:color w:val="FFFFFF"/>
                            <w:spacing w:val="-2"/>
                            <w:w w:val="130"/>
                            <w:sz w:val="16"/>
                          </w:rPr>
                          <w:t>dt_accuracy</w:t>
                        </w:r>
                        <w:r>
                          <w:rPr>
                            <w:color w:val="E0EEFF"/>
                            <w:spacing w:val="-2"/>
                            <w:w w:val="130"/>
                            <w:sz w:val="16"/>
                          </w:rPr>
                          <w:t>)</w:t>
                        </w:r>
                      </w:p>
                      <w:p>
                        <w:pPr>
                          <w:spacing w:before="0" w:line="295" w:lineRule="auto"/>
                          <w:ind w:left="0" w:right="6520" w:firstLine="0"/>
                          <w:jc w:val="left"/>
                          <w:rPr>
                            <w:sz w:val="16"/>
                          </w:rPr>
                        </w:pPr>
                        <w:r>
                          <w:rPr>
                            <w:color w:val="FFFFFF"/>
                            <w:w w:val="125"/>
                            <w:sz w:val="16"/>
                          </w:rPr>
                          <w:t>accuracy</w:t>
                        </w:r>
                        <w:r>
                          <w:rPr>
                            <w:color w:val="FFFFFF"/>
                            <w:spacing w:val="9"/>
                            <w:w w:val="125"/>
                            <w:sz w:val="16"/>
                          </w:rPr>
                          <w:t xml:space="preserve"> </w:t>
                        </w:r>
                        <w:r>
                          <w:rPr>
                            <w:color w:val="FF9D00"/>
                            <w:w w:val="125"/>
                            <w:sz w:val="16"/>
                          </w:rPr>
                          <w:t xml:space="preserve">= </w:t>
                        </w:r>
                        <w:r>
                          <w:rPr>
                            <w:color w:val="E0EEFF"/>
                            <w:w w:val="125"/>
                            <w:sz w:val="16"/>
                          </w:rPr>
                          <w:t>[</w:t>
                        </w:r>
                        <w:r>
                          <w:rPr>
                            <w:color w:val="FFFFFF"/>
                            <w:w w:val="125"/>
                            <w:sz w:val="16"/>
                          </w:rPr>
                          <w:t>nb_accuracy</w:t>
                        </w:r>
                        <w:r>
                          <w:rPr>
                            <w:color w:val="E0EEFF"/>
                            <w:w w:val="125"/>
                            <w:sz w:val="16"/>
                          </w:rPr>
                          <w:t xml:space="preserve">, </w:t>
                        </w:r>
                        <w:r>
                          <w:rPr>
                            <w:color w:val="FFFFFF"/>
                            <w:w w:val="125"/>
                            <w:sz w:val="16"/>
                          </w:rPr>
                          <w:t>dt_accuracy</w:t>
                        </w:r>
                        <w:r>
                          <w:rPr>
                            <w:color w:val="E0EEFF"/>
                            <w:w w:val="125"/>
                            <w:sz w:val="16"/>
                          </w:rPr>
                          <w:t xml:space="preserve">] </w:t>
                        </w:r>
                        <w:r>
                          <w:rPr>
                            <w:color w:val="FFFFFF"/>
                            <w:w w:val="135"/>
                            <w:sz w:val="16"/>
                          </w:rPr>
                          <w:t>Models</w:t>
                        </w:r>
                        <w:r>
                          <w:rPr>
                            <w:color w:val="FFFFFF"/>
                            <w:spacing w:val="-2"/>
                            <w:w w:val="135"/>
                            <w:sz w:val="16"/>
                          </w:rPr>
                          <w:t xml:space="preserve"> </w:t>
                        </w:r>
                        <w:r>
                          <w:rPr>
                            <w:color w:val="FF9D00"/>
                            <w:w w:val="135"/>
                            <w:sz w:val="16"/>
                          </w:rPr>
                          <w:t>=</w:t>
                        </w:r>
                        <w:r>
                          <w:rPr>
                            <w:color w:val="FF9D00"/>
                            <w:spacing w:val="-3"/>
                            <w:w w:val="135"/>
                            <w:sz w:val="16"/>
                          </w:rPr>
                          <w:t xml:space="preserve"> </w:t>
                        </w:r>
                        <w:r>
                          <w:rPr>
                            <w:color w:val="E0EEFF"/>
                            <w:w w:val="135"/>
                            <w:sz w:val="16"/>
                          </w:rPr>
                          <w:t>[</w:t>
                        </w:r>
                        <w:r>
                          <w:rPr>
                            <w:color w:val="92FB79"/>
                            <w:w w:val="135"/>
                            <w:sz w:val="16"/>
                          </w:rPr>
                          <w:t>'</w:t>
                        </w:r>
                        <w:r>
                          <w:rPr>
                            <w:color w:val="92FB79"/>
                            <w:spacing w:val="-3"/>
                            <w:w w:val="135"/>
                            <w:sz w:val="16"/>
                          </w:rPr>
                          <w:t xml:space="preserve"> </w:t>
                        </w:r>
                        <w:r>
                          <w:rPr>
                            <w:color w:val="A4FF90"/>
                            <w:w w:val="135"/>
                            <w:sz w:val="16"/>
                          </w:rPr>
                          <w:t>aiveBayes</w:t>
                        </w:r>
                        <w:r>
                          <w:rPr>
                            <w:color w:val="92FB79"/>
                            <w:w w:val="135"/>
                            <w:sz w:val="16"/>
                          </w:rPr>
                          <w:t>'</w:t>
                        </w:r>
                        <w:r>
                          <w:rPr>
                            <w:color w:val="E0EEFF"/>
                            <w:w w:val="135"/>
                            <w:sz w:val="16"/>
                          </w:rPr>
                          <w:t>,</w:t>
                        </w:r>
                        <w:r>
                          <w:rPr>
                            <w:color w:val="92FB79"/>
                            <w:w w:val="135"/>
                            <w:sz w:val="16"/>
                          </w:rPr>
                          <w:t>'</w:t>
                        </w:r>
                        <w:r>
                          <w:rPr>
                            <w:color w:val="A4FF90"/>
                            <w:w w:val="135"/>
                            <w:sz w:val="16"/>
                          </w:rPr>
                          <w:t>DecisionTree</w:t>
                        </w:r>
                        <w:r>
                          <w:rPr>
                            <w:color w:val="92FB79"/>
                            <w:w w:val="135"/>
                            <w:sz w:val="16"/>
                          </w:rPr>
                          <w:t>'</w:t>
                        </w:r>
                        <w:r>
                          <w:rPr>
                            <w:color w:val="E0EEFF"/>
                            <w:w w:val="135"/>
                            <w:sz w:val="16"/>
                          </w:rPr>
                          <w:t>]</w:t>
                        </w:r>
                      </w:p>
                      <w:p>
                        <w:pPr>
                          <w:spacing w:before="0" w:line="185" w:lineRule="exact"/>
                          <w:ind w:left="0" w:right="0" w:firstLine="0"/>
                          <w:jc w:val="left"/>
                          <w:rPr>
                            <w:sz w:val="16"/>
                          </w:rPr>
                        </w:pPr>
                        <w:r>
                          <w:rPr>
                            <w:color w:val="FFC500"/>
                            <w:w w:val="125"/>
                            <w:sz w:val="16"/>
                          </w:rPr>
                          <w:t>sns</w:t>
                        </w:r>
                        <w:r>
                          <w:rPr>
                            <w:color w:val="E0EEFF"/>
                            <w:w w:val="125"/>
                            <w:sz w:val="16"/>
                          </w:rPr>
                          <w:t>.</w:t>
                        </w:r>
                        <w:r>
                          <w:rPr>
                            <w:color w:val="FFC500"/>
                            <w:w w:val="125"/>
                            <w:sz w:val="16"/>
                          </w:rPr>
                          <w:t>barplot</w:t>
                        </w:r>
                        <w:r>
                          <w:rPr>
                            <w:color w:val="E0EEFF"/>
                            <w:w w:val="125"/>
                            <w:sz w:val="16"/>
                          </w:rPr>
                          <w:t>(x</w:t>
                        </w:r>
                        <w:r>
                          <w:rPr>
                            <w:color w:val="FF9D00"/>
                            <w:w w:val="125"/>
                            <w:sz w:val="16"/>
                          </w:rPr>
                          <w:t>=</w:t>
                        </w:r>
                        <w:r>
                          <w:rPr>
                            <w:color w:val="FFFFFF"/>
                            <w:w w:val="125"/>
                            <w:sz w:val="16"/>
                          </w:rPr>
                          <w:t>Models</w:t>
                        </w:r>
                        <w:r>
                          <w:rPr>
                            <w:color w:val="E0EEFF"/>
                            <w:w w:val="125"/>
                            <w:sz w:val="16"/>
                          </w:rPr>
                          <w:t>,y</w:t>
                        </w:r>
                        <w:r>
                          <w:rPr>
                            <w:color w:val="FF9D00"/>
                            <w:w w:val="125"/>
                            <w:sz w:val="16"/>
                          </w:rPr>
                          <w:t>=</w:t>
                        </w:r>
                        <w:r>
                          <w:rPr>
                            <w:color w:val="FFFFFF"/>
                            <w:w w:val="125"/>
                            <w:sz w:val="16"/>
                          </w:rPr>
                          <w:t>accuracy</w:t>
                        </w:r>
                        <w:r>
                          <w:rPr>
                            <w:color w:val="E0EEFF"/>
                            <w:w w:val="125"/>
                            <w:sz w:val="16"/>
                          </w:rPr>
                          <w:t>).</w:t>
                        </w:r>
                        <w:r>
                          <w:rPr>
                            <w:color w:val="9EFFFF"/>
                            <w:w w:val="125"/>
                            <w:sz w:val="16"/>
                          </w:rPr>
                          <w:t>set</w:t>
                        </w:r>
                        <w:r>
                          <w:rPr>
                            <w:color w:val="E0EEFF"/>
                            <w:w w:val="125"/>
                            <w:sz w:val="16"/>
                          </w:rPr>
                          <w:t>(title</w:t>
                        </w:r>
                        <w:r>
                          <w:rPr>
                            <w:color w:val="FF9D00"/>
                            <w:w w:val="125"/>
                            <w:sz w:val="16"/>
                          </w:rPr>
                          <w:t>=</w:t>
                        </w:r>
                        <w:r>
                          <w:rPr>
                            <w:color w:val="92FB79"/>
                            <w:w w:val="125"/>
                            <w:sz w:val="16"/>
                          </w:rPr>
                          <w:t>"</w:t>
                        </w:r>
                        <w:r>
                          <w:rPr>
                            <w:color w:val="A4FF90"/>
                            <w:w w:val="125"/>
                            <w:sz w:val="16"/>
                          </w:rPr>
                          <w:t>Wine</w:t>
                        </w:r>
                        <w:r>
                          <w:rPr>
                            <w:color w:val="A4FF90"/>
                            <w:spacing w:val="61"/>
                            <w:w w:val="125"/>
                            <w:sz w:val="16"/>
                          </w:rPr>
                          <w:t xml:space="preserve"> </w:t>
                        </w:r>
                        <w:r>
                          <w:rPr>
                            <w:color w:val="A4FF90"/>
                            <w:w w:val="125"/>
                            <w:sz w:val="16"/>
                          </w:rPr>
                          <w:t>Quality</w:t>
                        </w:r>
                        <w:r>
                          <w:rPr>
                            <w:color w:val="A4FF90"/>
                            <w:spacing w:val="64"/>
                            <w:w w:val="125"/>
                            <w:sz w:val="16"/>
                          </w:rPr>
                          <w:t xml:space="preserve"> </w:t>
                        </w:r>
                        <w:r>
                          <w:rPr>
                            <w:color w:val="A4FF90"/>
                            <w:spacing w:val="-2"/>
                            <w:w w:val="125"/>
                            <w:sz w:val="16"/>
                          </w:rPr>
                          <w:t>Classifier</w:t>
                        </w:r>
                        <w:r>
                          <w:rPr>
                            <w:color w:val="92FB79"/>
                            <w:spacing w:val="-2"/>
                            <w:w w:val="125"/>
                            <w:sz w:val="16"/>
                          </w:rPr>
                          <w:t>"</w:t>
                        </w:r>
                        <w:r>
                          <w:rPr>
                            <w:color w:val="E0EEFF"/>
                            <w:spacing w:val="-2"/>
                            <w:w w:val="125"/>
                            <w:sz w:val="16"/>
                          </w:rPr>
                          <w:t>)</w:t>
                        </w:r>
                      </w:p>
                    </w:txbxContent>
                  </v:textbox>
                </v:shape>
                <w10:wrap type="topAndBottom"/>
              </v:group>
            </w:pict>
          </mc:Fallback>
        </mc:AlternateContent>
      </w:r>
      <w:r>
        <mc:AlternateContent>
          <mc:Choice Requires="wpg">
            <w:drawing>
              <wp:anchor distT="0" distB="0" distL="0" distR="0" simplePos="0" relativeHeight="251778048" behindDoc="1" locked="0" layoutInCell="1" allowOverlap="1">
                <wp:simplePos x="0" y="0"/>
                <wp:positionH relativeFrom="page">
                  <wp:posOffset>457200</wp:posOffset>
                </wp:positionH>
                <wp:positionV relativeFrom="paragraph">
                  <wp:posOffset>3896360</wp:posOffset>
                </wp:positionV>
                <wp:extent cx="6645910" cy="2461260"/>
                <wp:effectExtent l="0" t="0" r="13970" b="7620"/>
                <wp:wrapTopAndBottom/>
                <wp:docPr id="261" name="Group 261"/>
                <wp:cNvGraphicFramePr/>
                <a:graphic xmlns:a="http://schemas.openxmlformats.org/drawingml/2006/main">
                  <a:graphicData uri="http://schemas.microsoft.com/office/word/2010/wordprocessingGroup">
                    <wpg:wgp>
                      <wpg:cNvGrpSpPr/>
                      <wpg:grpSpPr>
                        <a:xfrm>
                          <a:off x="0" y="0"/>
                          <a:ext cx="6645909" cy="2461260"/>
                          <a:chOff x="0" y="0"/>
                          <a:chExt cx="6645909" cy="2461260"/>
                        </a:xfrm>
                      </wpg:grpSpPr>
                      <wps:wsp>
                        <wps:cNvPr id="262" name="Graphic 250"/>
                        <wps:cNvSpPr/>
                        <wps:spPr>
                          <a:xfrm>
                            <a:off x="0" y="0"/>
                            <a:ext cx="6645909" cy="144780"/>
                          </a:xfrm>
                          <a:custGeom>
                            <a:avLst/>
                            <a:gdLst/>
                            <a:ahLst/>
                            <a:cxnLst/>
                            <a:rect l="l" t="t" r="r" b="b"/>
                            <a:pathLst>
                              <a:path w="6645909" h="144780">
                                <a:moveTo>
                                  <a:pt x="6645909" y="144779"/>
                                </a:moveTo>
                                <a:lnTo>
                                  <a:pt x="0" y="144779"/>
                                </a:lnTo>
                                <a:lnTo>
                                  <a:pt x="0" y="0"/>
                                </a:lnTo>
                                <a:lnTo>
                                  <a:pt x="6645909" y="0"/>
                                </a:lnTo>
                                <a:lnTo>
                                  <a:pt x="6645909" y="144779"/>
                                </a:lnTo>
                                <a:close/>
                              </a:path>
                            </a:pathLst>
                          </a:custGeom>
                          <a:solidFill>
                            <a:srgbClr val="183548"/>
                          </a:solidFill>
                        </wps:spPr>
                        <wps:bodyPr wrap="square" lIns="0" tIns="0" rIns="0" bIns="0" rtlCol="0"/>
                      </wps:wsp>
                      <pic:pic xmlns:pic="http://schemas.openxmlformats.org/drawingml/2006/picture">
                        <pic:nvPicPr>
                          <pic:cNvPr id="263" name="Image 251"/>
                          <pic:cNvPicPr/>
                        </pic:nvPicPr>
                        <pic:blipFill>
                          <a:blip r:embed="rId33" cstate="print"/>
                          <a:stretch>
                            <a:fillRect/>
                          </a:stretch>
                        </pic:blipFill>
                        <pic:spPr>
                          <a:xfrm>
                            <a:off x="3175" y="51181"/>
                            <a:ext cx="57149" cy="69849"/>
                          </a:xfrm>
                          <a:prstGeom prst="rect">
                            <a:avLst/>
                          </a:prstGeom>
                        </pic:spPr>
                      </pic:pic>
                      <wps:wsp>
                        <wps:cNvPr id="264" name="Graphic 252"/>
                        <wps:cNvSpPr/>
                        <wps:spPr>
                          <a:xfrm>
                            <a:off x="0" y="144779"/>
                            <a:ext cx="6645909" cy="1158240"/>
                          </a:xfrm>
                          <a:custGeom>
                            <a:avLst/>
                            <a:gdLst/>
                            <a:ahLst/>
                            <a:cxnLst/>
                            <a:rect l="l" t="t" r="r" b="b"/>
                            <a:pathLst>
                              <a:path w="6645909" h="1158240">
                                <a:moveTo>
                                  <a:pt x="6645910" y="0"/>
                                </a:moveTo>
                                <a:lnTo>
                                  <a:pt x="0" y="0"/>
                                </a:lnTo>
                                <a:lnTo>
                                  <a:pt x="0" y="144780"/>
                                </a:lnTo>
                                <a:lnTo>
                                  <a:pt x="0" y="289560"/>
                                </a:lnTo>
                                <a:lnTo>
                                  <a:pt x="0" y="1158240"/>
                                </a:lnTo>
                                <a:lnTo>
                                  <a:pt x="6645910" y="1158240"/>
                                </a:lnTo>
                                <a:lnTo>
                                  <a:pt x="6645910" y="144780"/>
                                </a:lnTo>
                                <a:lnTo>
                                  <a:pt x="6645910" y="0"/>
                                </a:lnTo>
                                <a:close/>
                              </a:path>
                            </a:pathLst>
                          </a:custGeom>
                          <a:solidFill>
                            <a:srgbClr val="183548"/>
                          </a:solidFill>
                        </wps:spPr>
                        <wps:bodyPr wrap="square" lIns="0" tIns="0" rIns="0" bIns="0" rtlCol="0"/>
                      </wps:wsp>
                      <pic:pic xmlns:pic="http://schemas.openxmlformats.org/drawingml/2006/picture">
                        <pic:nvPicPr>
                          <pic:cNvPr id="265" name="Image 253"/>
                          <pic:cNvPicPr/>
                        </pic:nvPicPr>
                        <pic:blipFill>
                          <a:blip r:embed="rId32" cstate="print"/>
                          <a:stretch>
                            <a:fillRect/>
                          </a:stretch>
                        </pic:blipFill>
                        <pic:spPr>
                          <a:xfrm>
                            <a:off x="3223514" y="1209421"/>
                            <a:ext cx="47624" cy="69849"/>
                          </a:xfrm>
                          <a:prstGeom prst="rect">
                            <a:avLst/>
                          </a:prstGeom>
                        </pic:spPr>
                      </pic:pic>
                      <wps:wsp>
                        <wps:cNvPr id="266" name="Graphic 254"/>
                        <wps:cNvSpPr/>
                        <wps:spPr>
                          <a:xfrm>
                            <a:off x="0" y="1303019"/>
                            <a:ext cx="6645909" cy="1158240"/>
                          </a:xfrm>
                          <a:custGeom>
                            <a:avLst/>
                            <a:gdLst/>
                            <a:ahLst/>
                            <a:cxnLst/>
                            <a:rect l="l" t="t" r="r" b="b"/>
                            <a:pathLst>
                              <a:path w="6645909" h="1158240">
                                <a:moveTo>
                                  <a:pt x="6645910" y="0"/>
                                </a:moveTo>
                                <a:lnTo>
                                  <a:pt x="0" y="0"/>
                                </a:lnTo>
                                <a:lnTo>
                                  <a:pt x="0" y="144780"/>
                                </a:lnTo>
                                <a:lnTo>
                                  <a:pt x="0" y="289560"/>
                                </a:lnTo>
                                <a:lnTo>
                                  <a:pt x="0" y="1158240"/>
                                </a:lnTo>
                                <a:lnTo>
                                  <a:pt x="6645910" y="1158240"/>
                                </a:lnTo>
                                <a:lnTo>
                                  <a:pt x="6645910" y="144780"/>
                                </a:lnTo>
                                <a:lnTo>
                                  <a:pt x="6645910" y="0"/>
                                </a:lnTo>
                                <a:close/>
                              </a:path>
                            </a:pathLst>
                          </a:custGeom>
                          <a:solidFill>
                            <a:srgbClr val="183548"/>
                          </a:solidFill>
                        </wps:spPr>
                        <wps:bodyPr wrap="square" lIns="0" tIns="0" rIns="0" bIns="0" rtlCol="0"/>
                      </wps:wsp>
                      <wps:wsp>
                        <wps:cNvPr id="267" name="Textbox 255"/>
                        <wps:cNvSpPr txBox="1"/>
                        <wps:spPr>
                          <a:xfrm>
                            <a:off x="0" y="0"/>
                            <a:ext cx="6645909" cy="2461260"/>
                          </a:xfrm>
                          <a:prstGeom prst="rect">
                            <a:avLst/>
                          </a:prstGeom>
                        </wps:spPr>
                        <wps:txbx>
                          <w:txbxContent>
                            <w:p>
                              <w:pPr>
                                <w:spacing w:before="44"/>
                                <w:ind w:left="187" w:right="0" w:firstLine="0"/>
                                <w:jc w:val="left"/>
                                <w:rPr>
                                  <w:rFonts w:ascii="Georgia"/>
                                  <w:b/>
                                  <w:i/>
                                  <w:sz w:val="16"/>
                                </w:rPr>
                              </w:pPr>
                              <w:r>
                                <w:rPr>
                                  <w:rFonts w:ascii="Georgia"/>
                                  <w:b/>
                                  <w:i/>
                                  <w:color w:val="0087FF"/>
                                  <w:w w:val="105"/>
                                  <w:sz w:val="16"/>
                                </w:rPr>
                                <w:t>roc</w:t>
                              </w:r>
                              <w:r>
                                <w:rPr>
                                  <w:rFonts w:ascii="Georgia"/>
                                  <w:b/>
                                  <w:i/>
                                  <w:color w:val="0087FF"/>
                                  <w:spacing w:val="49"/>
                                  <w:w w:val="125"/>
                                  <w:sz w:val="16"/>
                                </w:rPr>
                                <w:t xml:space="preserve"> </w:t>
                              </w:r>
                              <w:r>
                                <w:rPr>
                                  <w:rFonts w:ascii="Georgia"/>
                                  <w:b/>
                                  <w:i/>
                                  <w:color w:val="0087FF"/>
                                  <w:w w:val="125"/>
                                  <w:sz w:val="16"/>
                                </w:rPr>
                                <w:t>-</w:t>
                              </w:r>
                              <w:r>
                                <w:rPr>
                                  <w:rFonts w:ascii="Georgia"/>
                                  <w:b/>
                                  <w:i/>
                                  <w:color w:val="0087FF"/>
                                  <w:spacing w:val="47"/>
                                  <w:w w:val="125"/>
                                  <w:sz w:val="16"/>
                                </w:rPr>
                                <w:t xml:space="preserve"> </w:t>
                              </w:r>
                              <w:r>
                                <w:rPr>
                                  <w:rFonts w:ascii="Georgia"/>
                                  <w:b/>
                                  <w:i/>
                                  <w:color w:val="0087FF"/>
                                  <w:spacing w:val="-5"/>
                                  <w:w w:val="105"/>
                                  <w:sz w:val="16"/>
                                </w:rPr>
                                <w:t>auc</w:t>
                              </w:r>
                            </w:p>
                            <w:p>
                              <w:pPr>
                                <w:spacing w:before="42"/>
                                <w:ind w:left="0" w:right="0" w:firstLine="0"/>
                                <w:jc w:val="left"/>
                                <w:rPr>
                                  <w:sz w:val="16"/>
                                </w:rPr>
                              </w:pPr>
                              <w:r>
                                <w:rPr>
                                  <w:color w:val="FFFFFF"/>
                                  <w:w w:val="120"/>
                                  <w:sz w:val="16"/>
                                </w:rPr>
                                <w:t>y_score_gnb</w:t>
                              </w:r>
                              <w:r>
                                <w:rPr>
                                  <w:color w:val="FFFFFF"/>
                                  <w:spacing w:val="14"/>
                                  <w:w w:val="120"/>
                                  <w:sz w:val="16"/>
                                </w:rPr>
                                <w:t xml:space="preserve"> </w:t>
                              </w:r>
                              <w:r>
                                <w:rPr>
                                  <w:color w:val="FF9D00"/>
                                  <w:w w:val="120"/>
                                  <w:sz w:val="16"/>
                                </w:rPr>
                                <w:t>=</w:t>
                              </w:r>
                              <w:r>
                                <w:rPr>
                                  <w:color w:val="FF9D00"/>
                                  <w:spacing w:val="13"/>
                                  <w:w w:val="120"/>
                                  <w:sz w:val="16"/>
                                </w:rPr>
                                <w:t xml:space="preserve"> </w:t>
                              </w:r>
                              <w:r>
                                <w:rPr>
                                  <w:color w:val="FFFFFF"/>
                                  <w:spacing w:val="-2"/>
                                  <w:w w:val="120"/>
                                  <w:sz w:val="16"/>
                                </w:rPr>
                                <w:t>nb_model</w:t>
                              </w:r>
                              <w:r>
                                <w:rPr>
                                  <w:color w:val="E0EEFF"/>
                                  <w:spacing w:val="-2"/>
                                  <w:w w:val="120"/>
                                  <w:sz w:val="16"/>
                                </w:rPr>
                                <w:t>.</w:t>
                              </w:r>
                              <w:r>
                                <w:rPr>
                                  <w:color w:val="FFC500"/>
                                  <w:spacing w:val="-2"/>
                                  <w:w w:val="120"/>
                                  <w:sz w:val="16"/>
                                </w:rPr>
                                <w:t>predict_proba</w:t>
                              </w:r>
                              <w:r>
                                <w:rPr>
                                  <w:color w:val="E0EEFF"/>
                                  <w:spacing w:val="-2"/>
                                  <w:w w:val="120"/>
                                  <w:sz w:val="16"/>
                                </w:rPr>
                                <w:t>(</w:t>
                              </w:r>
                              <w:r>
                                <w:rPr>
                                  <w:color w:val="FFFFFF"/>
                                  <w:spacing w:val="-2"/>
                                  <w:w w:val="120"/>
                                  <w:sz w:val="16"/>
                                </w:rPr>
                                <w:t>x_valid</w:t>
                              </w:r>
                              <w:r>
                                <w:rPr>
                                  <w:color w:val="E0EEFF"/>
                                  <w:spacing w:val="-2"/>
                                  <w:w w:val="120"/>
                                  <w:sz w:val="16"/>
                                </w:rPr>
                                <w:t>)</w:t>
                              </w:r>
                            </w:p>
                            <w:p>
                              <w:pPr>
                                <w:spacing w:before="42" w:line="295" w:lineRule="auto"/>
                                <w:ind w:left="0" w:right="2482" w:firstLine="0"/>
                                <w:jc w:val="left"/>
                                <w:rPr>
                                  <w:sz w:val="16"/>
                                </w:rPr>
                              </w:pPr>
                              <w:r>
                                <w:rPr>
                                  <w:color w:val="FFFFFF"/>
                                  <w:w w:val="125"/>
                                  <w:sz w:val="16"/>
                                </w:rPr>
                                <w:t>fpr_gnb</w:t>
                              </w:r>
                              <w:r>
                                <w:rPr>
                                  <w:color w:val="E0EEFF"/>
                                  <w:w w:val="125"/>
                                  <w:sz w:val="16"/>
                                </w:rPr>
                                <w:t>,</w:t>
                              </w:r>
                              <w:r>
                                <w:rPr>
                                  <w:color w:val="E0EEFF"/>
                                  <w:spacing w:val="15"/>
                                  <w:w w:val="125"/>
                                  <w:sz w:val="16"/>
                                </w:rPr>
                                <w:t xml:space="preserve"> </w:t>
                              </w:r>
                              <w:r>
                                <w:rPr>
                                  <w:color w:val="FFFFFF"/>
                                  <w:w w:val="125"/>
                                  <w:sz w:val="16"/>
                                </w:rPr>
                                <w:t>tpr_gnb</w:t>
                              </w:r>
                              <w:r>
                                <w:rPr>
                                  <w:color w:val="E0EEFF"/>
                                  <w:w w:val="125"/>
                                  <w:sz w:val="16"/>
                                </w:rPr>
                                <w:t>,</w:t>
                              </w:r>
                              <w:r>
                                <w:rPr>
                                  <w:color w:val="E0EEFF"/>
                                  <w:spacing w:val="15"/>
                                  <w:w w:val="125"/>
                                  <w:sz w:val="16"/>
                                </w:rPr>
                                <w:t xml:space="preserve"> </w:t>
                              </w:r>
                              <w:r>
                                <w:rPr>
                                  <w:color w:val="FFFFFF"/>
                                  <w:w w:val="125"/>
                                  <w:sz w:val="16"/>
                                </w:rPr>
                                <w:t>thresholds_gnb</w:t>
                              </w:r>
                              <w:r>
                                <w:rPr>
                                  <w:color w:val="FFFFFF"/>
                                  <w:spacing w:val="15"/>
                                  <w:w w:val="125"/>
                                  <w:sz w:val="16"/>
                                </w:rPr>
                                <w:t xml:space="preserve"> </w:t>
                              </w:r>
                              <w:r>
                                <w:rPr>
                                  <w:color w:val="FF9D00"/>
                                  <w:w w:val="125"/>
                                  <w:sz w:val="16"/>
                                </w:rPr>
                                <w:t xml:space="preserve">= </w:t>
                              </w:r>
                              <w:r>
                                <w:rPr>
                                  <w:color w:val="FFC500"/>
                                  <w:w w:val="125"/>
                                  <w:sz w:val="16"/>
                                </w:rPr>
                                <w:t>roc_curve</w:t>
                              </w:r>
                              <w:r>
                                <w:rPr>
                                  <w:color w:val="E0EEFF"/>
                                  <w:w w:val="125"/>
                                  <w:sz w:val="16"/>
                                </w:rPr>
                                <w:t>(</w:t>
                              </w:r>
                              <w:r>
                                <w:rPr>
                                  <w:color w:val="FFFFFF"/>
                                  <w:w w:val="125"/>
                                  <w:sz w:val="16"/>
                                </w:rPr>
                                <w:t>y_valid</w:t>
                              </w:r>
                              <w:r>
                                <w:rPr>
                                  <w:color w:val="E0EEFF"/>
                                  <w:w w:val="125"/>
                                  <w:sz w:val="16"/>
                                </w:rPr>
                                <w:t>.</w:t>
                              </w:r>
                              <w:r>
                                <w:rPr>
                                  <w:color w:val="9EFFFF"/>
                                  <w:w w:val="125"/>
                                  <w:sz w:val="16"/>
                                </w:rPr>
                                <w:t>values</w:t>
                              </w:r>
                              <w:r>
                                <w:rPr>
                                  <w:color w:val="E0EEFF"/>
                                  <w:w w:val="125"/>
                                  <w:sz w:val="16"/>
                                </w:rPr>
                                <w:t xml:space="preserve">, </w:t>
                              </w:r>
                              <w:r>
                                <w:rPr>
                                  <w:color w:val="FFFFFF"/>
                                  <w:w w:val="125"/>
                                  <w:sz w:val="16"/>
                                </w:rPr>
                                <w:t>y_score_gnb</w:t>
                              </w:r>
                              <w:r>
                                <w:rPr>
                                  <w:color w:val="E0EEFF"/>
                                  <w:w w:val="125"/>
                                  <w:sz w:val="16"/>
                                </w:rPr>
                                <w:t>.</w:t>
                              </w:r>
                              <w:r>
                                <w:rPr>
                                  <w:color w:val="9EFFFF"/>
                                  <w:w w:val="125"/>
                                  <w:sz w:val="16"/>
                                </w:rPr>
                                <w:t>values</w:t>
                              </w:r>
                              <w:r>
                                <w:rPr>
                                  <w:color w:val="E0EEFF"/>
                                  <w:w w:val="125"/>
                                  <w:sz w:val="16"/>
                                </w:rPr>
                                <w:t xml:space="preserve">) </w:t>
                              </w:r>
                              <w:r>
                                <w:rPr>
                                  <w:color w:val="FFFFFF"/>
                                  <w:w w:val="125"/>
                                  <w:sz w:val="16"/>
                                </w:rPr>
                                <w:t>roc_auc_gnb</w:t>
                              </w:r>
                              <w:r>
                                <w:rPr>
                                  <w:color w:val="FFFFFF"/>
                                  <w:spacing w:val="26"/>
                                  <w:w w:val="125"/>
                                  <w:sz w:val="16"/>
                                </w:rPr>
                                <w:t xml:space="preserve"> </w:t>
                              </w:r>
                              <w:r>
                                <w:rPr>
                                  <w:color w:val="FF9D00"/>
                                  <w:w w:val="125"/>
                                  <w:sz w:val="16"/>
                                </w:rPr>
                                <w:t xml:space="preserve">= </w:t>
                              </w:r>
                              <w:r>
                                <w:rPr>
                                  <w:color w:val="FFC500"/>
                                  <w:w w:val="125"/>
                                  <w:sz w:val="16"/>
                                </w:rPr>
                                <w:t>roc_auc_score</w:t>
                              </w:r>
                              <w:r>
                                <w:rPr>
                                  <w:color w:val="E0EEFF"/>
                                  <w:w w:val="125"/>
                                  <w:sz w:val="16"/>
                                </w:rPr>
                                <w:t>(</w:t>
                              </w:r>
                              <w:r>
                                <w:rPr>
                                  <w:color w:val="FFFFFF"/>
                                  <w:w w:val="125"/>
                                  <w:sz w:val="16"/>
                                </w:rPr>
                                <w:t>y_valid</w:t>
                              </w:r>
                              <w:r>
                                <w:rPr>
                                  <w:color w:val="E0EEFF"/>
                                  <w:w w:val="125"/>
                                  <w:sz w:val="16"/>
                                </w:rPr>
                                <w:t>,</w:t>
                              </w:r>
                              <w:r>
                                <w:rPr>
                                  <w:color w:val="E0EEFF"/>
                                  <w:spacing w:val="26"/>
                                  <w:w w:val="125"/>
                                  <w:sz w:val="16"/>
                                </w:rPr>
                                <w:t xml:space="preserve"> </w:t>
                              </w:r>
                              <w:r>
                                <w:rPr>
                                  <w:color w:val="FFFFFF"/>
                                  <w:w w:val="125"/>
                                  <w:sz w:val="16"/>
                                </w:rPr>
                                <w:t>y_score_gnb</w:t>
                              </w:r>
                              <w:r>
                                <w:rPr>
                                  <w:color w:val="E0EEFF"/>
                                  <w:w w:val="125"/>
                                  <w:sz w:val="16"/>
                                </w:rPr>
                                <w:t>)</w:t>
                              </w:r>
                            </w:p>
                            <w:p>
                              <w:pPr>
                                <w:spacing w:before="0" w:line="185" w:lineRule="exact"/>
                                <w:ind w:left="0" w:right="0" w:firstLine="0"/>
                                <w:jc w:val="left"/>
                                <w:rPr>
                                  <w:sz w:val="16"/>
                                </w:rPr>
                              </w:pPr>
                              <w:r>
                                <w:rPr>
                                  <w:color w:val="FFFFFF"/>
                                  <w:w w:val="120"/>
                                  <w:sz w:val="16"/>
                                </w:rPr>
                                <w:t>y_score_dtc</w:t>
                              </w:r>
                              <w:r>
                                <w:rPr>
                                  <w:color w:val="FFFFFF"/>
                                  <w:spacing w:val="30"/>
                                  <w:w w:val="120"/>
                                  <w:sz w:val="16"/>
                                </w:rPr>
                                <w:t xml:space="preserve"> </w:t>
                              </w:r>
                              <w:r>
                                <w:rPr>
                                  <w:color w:val="FF9D00"/>
                                  <w:w w:val="120"/>
                                  <w:sz w:val="16"/>
                                </w:rPr>
                                <w:t>=</w:t>
                              </w:r>
                              <w:r>
                                <w:rPr>
                                  <w:color w:val="FF9D00"/>
                                  <w:spacing w:val="28"/>
                                  <w:w w:val="120"/>
                                  <w:sz w:val="16"/>
                                </w:rPr>
                                <w:t xml:space="preserve"> </w:t>
                              </w:r>
                              <w:r>
                                <w:rPr>
                                  <w:color w:val="FFFFFF"/>
                                  <w:spacing w:val="-2"/>
                                  <w:w w:val="120"/>
                                  <w:sz w:val="16"/>
                                </w:rPr>
                                <w:t>dt_model</w:t>
                              </w:r>
                              <w:r>
                                <w:rPr>
                                  <w:color w:val="E0EEFF"/>
                                  <w:spacing w:val="-2"/>
                                  <w:w w:val="120"/>
                                  <w:sz w:val="16"/>
                                </w:rPr>
                                <w:t>.</w:t>
                              </w:r>
                              <w:r>
                                <w:rPr>
                                  <w:color w:val="FFC500"/>
                                  <w:spacing w:val="-2"/>
                                  <w:w w:val="120"/>
                                  <w:sz w:val="16"/>
                                </w:rPr>
                                <w:t>predict_proba</w:t>
                              </w:r>
                              <w:r>
                                <w:rPr>
                                  <w:color w:val="E0EEFF"/>
                                  <w:spacing w:val="-2"/>
                                  <w:w w:val="120"/>
                                  <w:sz w:val="16"/>
                                </w:rPr>
                                <w:t>(</w:t>
                              </w:r>
                              <w:r>
                                <w:rPr>
                                  <w:color w:val="FFFFFF"/>
                                  <w:spacing w:val="-2"/>
                                  <w:w w:val="120"/>
                                  <w:sz w:val="16"/>
                                </w:rPr>
                                <w:t>x_valid</w:t>
                              </w:r>
                              <w:r>
                                <w:rPr>
                                  <w:color w:val="E0EEFF"/>
                                  <w:spacing w:val="-2"/>
                                  <w:w w:val="120"/>
                                  <w:sz w:val="16"/>
                                </w:rPr>
                                <w:t>)</w:t>
                              </w:r>
                            </w:p>
                            <w:p>
                              <w:pPr>
                                <w:spacing w:before="43" w:line="295" w:lineRule="auto"/>
                                <w:ind w:left="0" w:right="2482" w:firstLine="0"/>
                                <w:jc w:val="left"/>
                                <w:rPr>
                                  <w:sz w:val="16"/>
                                </w:rPr>
                              </w:pPr>
                              <w:r>
                                <w:rPr>
                                  <w:color w:val="FFFFFF"/>
                                  <w:w w:val="125"/>
                                  <w:sz w:val="16"/>
                                </w:rPr>
                                <w:t>fpr_dtc</w:t>
                              </w:r>
                              <w:r>
                                <w:rPr>
                                  <w:color w:val="E0EEFF"/>
                                  <w:w w:val="125"/>
                                  <w:sz w:val="16"/>
                                </w:rPr>
                                <w:t>,</w:t>
                              </w:r>
                              <w:r>
                                <w:rPr>
                                  <w:color w:val="E0EEFF"/>
                                  <w:spacing w:val="40"/>
                                  <w:w w:val="125"/>
                                  <w:sz w:val="16"/>
                                </w:rPr>
                                <w:t xml:space="preserve"> </w:t>
                              </w:r>
                              <w:r>
                                <w:rPr>
                                  <w:color w:val="FFFFFF"/>
                                  <w:w w:val="125"/>
                                  <w:sz w:val="16"/>
                                </w:rPr>
                                <w:t>tpr_dtc</w:t>
                              </w:r>
                              <w:r>
                                <w:rPr>
                                  <w:color w:val="E0EEFF"/>
                                  <w:w w:val="125"/>
                                  <w:sz w:val="16"/>
                                </w:rPr>
                                <w:t>,</w:t>
                              </w:r>
                              <w:r>
                                <w:rPr>
                                  <w:color w:val="E0EEFF"/>
                                  <w:spacing w:val="40"/>
                                  <w:w w:val="125"/>
                                  <w:sz w:val="16"/>
                                </w:rPr>
                                <w:t xml:space="preserve"> </w:t>
                              </w:r>
                              <w:r>
                                <w:rPr>
                                  <w:color w:val="FFFFFF"/>
                                  <w:w w:val="125"/>
                                  <w:sz w:val="16"/>
                                </w:rPr>
                                <w:t>thresholds_dtc</w:t>
                              </w:r>
                              <w:r>
                                <w:rPr>
                                  <w:color w:val="FFFFFF"/>
                                  <w:spacing w:val="40"/>
                                  <w:w w:val="125"/>
                                  <w:sz w:val="16"/>
                                </w:rPr>
                                <w:t xml:space="preserve"> </w:t>
                              </w:r>
                              <w:r>
                                <w:rPr>
                                  <w:color w:val="FF9D00"/>
                                  <w:w w:val="125"/>
                                  <w:sz w:val="16"/>
                                </w:rPr>
                                <w:t xml:space="preserve">= </w:t>
                              </w:r>
                              <w:r>
                                <w:rPr>
                                  <w:color w:val="FFC500"/>
                                  <w:w w:val="125"/>
                                  <w:sz w:val="16"/>
                                </w:rPr>
                                <w:t>roc_curve</w:t>
                              </w:r>
                              <w:r>
                                <w:rPr>
                                  <w:color w:val="E0EEFF"/>
                                  <w:w w:val="125"/>
                                  <w:sz w:val="16"/>
                                </w:rPr>
                                <w:t>(</w:t>
                              </w:r>
                              <w:r>
                                <w:rPr>
                                  <w:color w:val="FFFFFF"/>
                                  <w:w w:val="125"/>
                                  <w:sz w:val="16"/>
                                </w:rPr>
                                <w:t>y_valid</w:t>
                              </w:r>
                              <w:r>
                                <w:rPr>
                                  <w:color w:val="E0EEFF"/>
                                  <w:w w:val="125"/>
                                  <w:sz w:val="16"/>
                                </w:rPr>
                                <w:t>.</w:t>
                              </w:r>
                              <w:r>
                                <w:rPr>
                                  <w:color w:val="9EFFFF"/>
                                  <w:w w:val="125"/>
                                  <w:sz w:val="16"/>
                                </w:rPr>
                                <w:t>values</w:t>
                              </w:r>
                              <w:r>
                                <w:rPr>
                                  <w:color w:val="E0EEFF"/>
                                  <w:w w:val="125"/>
                                  <w:sz w:val="16"/>
                                </w:rPr>
                                <w:t xml:space="preserve">, </w:t>
                              </w:r>
                              <w:r>
                                <w:rPr>
                                  <w:color w:val="FFFFFF"/>
                                  <w:w w:val="125"/>
                                  <w:sz w:val="16"/>
                                </w:rPr>
                                <w:t>y_score_dtc</w:t>
                              </w:r>
                              <w:r>
                                <w:rPr>
                                  <w:color w:val="E0EEFF"/>
                                  <w:w w:val="125"/>
                                  <w:sz w:val="16"/>
                                </w:rPr>
                                <w:t>.</w:t>
                              </w:r>
                              <w:r>
                                <w:rPr>
                                  <w:color w:val="9EFFFF"/>
                                  <w:w w:val="125"/>
                                  <w:sz w:val="16"/>
                                </w:rPr>
                                <w:t>values</w:t>
                              </w:r>
                              <w:r>
                                <w:rPr>
                                  <w:color w:val="E0EEFF"/>
                                  <w:w w:val="125"/>
                                  <w:sz w:val="16"/>
                                </w:rPr>
                                <w:t xml:space="preserve">) </w:t>
                              </w:r>
                              <w:r>
                                <w:rPr>
                                  <w:color w:val="FFFFFF"/>
                                  <w:w w:val="125"/>
                                  <w:sz w:val="16"/>
                                </w:rPr>
                                <w:t>roc_auc_dtc</w:t>
                              </w:r>
                              <w:r>
                                <w:rPr>
                                  <w:color w:val="FFFFFF"/>
                                  <w:spacing w:val="40"/>
                                  <w:w w:val="125"/>
                                  <w:sz w:val="16"/>
                                </w:rPr>
                                <w:t xml:space="preserve"> </w:t>
                              </w:r>
                              <w:r>
                                <w:rPr>
                                  <w:color w:val="FF9D00"/>
                                  <w:w w:val="125"/>
                                  <w:sz w:val="16"/>
                                </w:rPr>
                                <w:t xml:space="preserve">= </w:t>
                              </w:r>
                              <w:r>
                                <w:rPr>
                                  <w:color w:val="FFC500"/>
                                  <w:w w:val="125"/>
                                  <w:sz w:val="16"/>
                                </w:rPr>
                                <w:t>roc_auc_score</w:t>
                              </w:r>
                              <w:r>
                                <w:rPr>
                                  <w:color w:val="E0EEFF"/>
                                  <w:w w:val="125"/>
                                  <w:sz w:val="16"/>
                                </w:rPr>
                                <w:t>(</w:t>
                              </w:r>
                              <w:r>
                                <w:rPr>
                                  <w:color w:val="FFFFFF"/>
                                  <w:w w:val="125"/>
                                  <w:sz w:val="16"/>
                                </w:rPr>
                                <w:t>y_valid</w:t>
                              </w:r>
                              <w:r>
                                <w:rPr>
                                  <w:color w:val="E0EEFF"/>
                                  <w:w w:val="125"/>
                                  <w:sz w:val="16"/>
                                </w:rPr>
                                <w:t>,</w:t>
                              </w:r>
                              <w:r>
                                <w:rPr>
                                  <w:color w:val="E0EEFF"/>
                                  <w:spacing w:val="40"/>
                                  <w:w w:val="125"/>
                                  <w:sz w:val="16"/>
                                </w:rPr>
                                <w:t xml:space="preserve"> </w:t>
                              </w:r>
                              <w:r>
                                <w:rPr>
                                  <w:color w:val="FFFFFF"/>
                                  <w:w w:val="125"/>
                                  <w:sz w:val="16"/>
                                </w:rPr>
                                <w:t>y_score_dtc</w:t>
                              </w:r>
                              <w:r>
                                <w:rPr>
                                  <w:color w:val="E0EEFF"/>
                                  <w:w w:val="125"/>
                                  <w:sz w:val="16"/>
                                </w:rPr>
                                <w:t>)</w:t>
                              </w:r>
                            </w:p>
                            <w:p>
                              <w:pPr>
                                <w:spacing w:before="0" w:line="185" w:lineRule="exact"/>
                                <w:ind w:left="0" w:right="0" w:firstLine="0"/>
                                <w:jc w:val="left"/>
                                <w:rPr>
                                  <w:sz w:val="16"/>
                                </w:rPr>
                              </w:pPr>
                              <w:r>
                                <w:rPr>
                                  <w:color w:val="FFC500"/>
                                  <w:w w:val="140"/>
                                  <w:sz w:val="16"/>
                                </w:rPr>
                                <w:t>plt</w:t>
                              </w:r>
                              <w:r>
                                <w:rPr>
                                  <w:color w:val="E0EEFF"/>
                                  <w:w w:val="140"/>
                                  <w:sz w:val="16"/>
                                </w:rPr>
                                <w:t>.</w:t>
                              </w:r>
                              <w:r>
                                <w:rPr>
                                  <w:color w:val="FFC500"/>
                                  <w:w w:val="140"/>
                                  <w:sz w:val="16"/>
                                </w:rPr>
                                <w:t>figure</w:t>
                              </w:r>
                              <w:r>
                                <w:rPr>
                                  <w:color w:val="E0EEFF"/>
                                  <w:w w:val="140"/>
                                  <w:sz w:val="16"/>
                                </w:rPr>
                                <w:t>(figsize</w:t>
                              </w:r>
                              <w:r>
                                <w:rPr>
                                  <w:color w:val="FF9D00"/>
                                  <w:w w:val="140"/>
                                  <w:sz w:val="16"/>
                                </w:rPr>
                                <w:t>=</w:t>
                              </w:r>
                              <w:r>
                                <w:rPr>
                                  <w:color w:val="E0EEFF"/>
                                  <w:w w:val="140"/>
                                  <w:sz w:val="16"/>
                                </w:rPr>
                                <w:t>(</w:t>
                              </w:r>
                              <w:r>
                                <w:rPr>
                                  <w:color w:val="FF618B"/>
                                  <w:w w:val="140"/>
                                  <w:sz w:val="16"/>
                                </w:rPr>
                                <w:t>8</w:t>
                              </w:r>
                              <w:r>
                                <w:rPr>
                                  <w:color w:val="E0EEFF"/>
                                  <w:w w:val="140"/>
                                  <w:sz w:val="16"/>
                                </w:rPr>
                                <w:t>,</w:t>
                              </w:r>
                              <w:r>
                                <w:rPr>
                                  <w:color w:val="E0EEFF"/>
                                  <w:spacing w:val="-2"/>
                                  <w:w w:val="140"/>
                                  <w:sz w:val="16"/>
                                </w:rPr>
                                <w:t xml:space="preserve"> </w:t>
                              </w:r>
                              <w:r>
                                <w:rPr>
                                  <w:color w:val="FF618B"/>
                                  <w:spacing w:val="-5"/>
                                  <w:w w:val="145"/>
                                  <w:sz w:val="16"/>
                                </w:rPr>
                                <w:t>6</w:t>
                              </w:r>
                              <w:r>
                                <w:rPr>
                                  <w:color w:val="E0EEFF"/>
                                  <w:spacing w:val="-5"/>
                                  <w:w w:val="145"/>
                                  <w:sz w:val="16"/>
                                </w:rPr>
                                <w:t>))</w:t>
                              </w:r>
                            </w:p>
                            <w:p>
                              <w:pPr>
                                <w:spacing w:before="42" w:line="295" w:lineRule="auto"/>
                                <w:ind w:left="0" w:right="0" w:firstLine="0"/>
                                <w:jc w:val="left"/>
                                <w:rPr>
                                  <w:sz w:val="16"/>
                                </w:rPr>
                              </w:pPr>
                              <w:r>
                                <w:rPr>
                                  <w:color w:val="FFC500"/>
                                  <w:w w:val="135"/>
                                  <w:sz w:val="16"/>
                                </w:rPr>
                                <w:t>plt</w:t>
                              </w:r>
                              <w:r>
                                <w:rPr>
                                  <w:color w:val="E0EEFF"/>
                                  <w:w w:val="135"/>
                                  <w:sz w:val="16"/>
                                </w:rPr>
                                <w:t>.</w:t>
                              </w:r>
                              <w:r>
                                <w:rPr>
                                  <w:color w:val="FFC500"/>
                                  <w:w w:val="135"/>
                                  <w:sz w:val="16"/>
                                </w:rPr>
                                <w:t>plot</w:t>
                              </w:r>
                              <w:r>
                                <w:rPr>
                                  <w:color w:val="E0EEFF"/>
                                  <w:w w:val="135"/>
                                  <w:sz w:val="16"/>
                                </w:rPr>
                                <w:t>(</w:t>
                              </w:r>
                              <w:r>
                                <w:rPr>
                                  <w:color w:val="FFFFFF"/>
                                  <w:w w:val="135"/>
                                  <w:sz w:val="16"/>
                                </w:rPr>
                                <w:t>fpr_gnb</w:t>
                              </w:r>
                              <w:r>
                                <w:rPr>
                                  <w:color w:val="E0EEFF"/>
                                  <w:w w:val="135"/>
                                  <w:sz w:val="16"/>
                                </w:rPr>
                                <w:t xml:space="preserve">, </w:t>
                              </w:r>
                              <w:r>
                                <w:rPr>
                                  <w:color w:val="FFFFFF"/>
                                  <w:w w:val="135"/>
                                  <w:sz w:val="16"/>
                                </w:rPr>
                                <w:t>tpr_gnb</w:t>
                              </w:r>
                              <w:r>
                                <w:rPr>
                                  <w:color w:val="E0EEFF"/>
                                  <w:w w:val="135"/>
                                  <w:sz w:val="16"/>
                                </w:rPr>
                                <w:t>, color</w:t>
                              </w:r>
                              <w:r>
                                <w:rPr>
                                  <w:color w:val="FF9D00"/>
                                  <w:w w:val="135"/>
                                  <w:sz w:val="16"/>
                                </w:rPr>
                                <w:t>=</w:t>
                              </w:r>
                              <w:r>
                                <w:rPr>
                                  <w:color w:val="92FB79"/>
                                  <w:w w:val="135"/>
                                  <w:sz w:val="16"/>
                                </w:rPr>
                                <w:t>'</w:t>
                              </w:r>
                              <w:r>
                                <w:rPr>
                                  <w:color w:val="A4FF90"/>
                                  <w:w w:val="135"/>
                                  <w:sz w:val="16"/>
                                </w:rPr>
                                <w:t>blue</w:t>
                              </w:r>
                              <w:r>
                                <w:rPr>
                                  <w:color w:val="92FB79"/>
                                  <w:w w:val="135"/>
                                  <w:sz w:val="16"/>
                                </w:rPr>
                                <w:t>'</w:t>
                              </w:r>
                              <w:r>
                                <w:rPr>
                                  <w:color w:val="E0EEFF"/>
                                  <w:w w:val="135"/>
                                  <w:sz w:val="16"/>
                                </w:rPr>
                                <w:t>, lw</w:t>
                              </w:r>
                              <w:r>
                                <w:rPr>
                                  <w:color w:val="FF9D00"/>
                                  <w:w w:val="135"/>
                                  <w:sz w:val="16"/>
                                </w:rPr>
                                <w:t>=</w:t>
                              </w:r>
                              <w:r>
                                <w:rPr>
                                  <w:color w:val="FF618B"/>
                                  <w:w w:val="135"/>
                                  <w:sz w:val="16"/>
                                </w:rPr>
                                <w:t>2</w:t>
                              </w:r>
                              <w:r>
                                <w:rPr>
                                  <w:color w:val="E0EEFF"/>
                                  <w:w w:val="135"/>
                                  <w:sz w:val="16"/>
                                </w:rPr>
                                <w:t>, label</w:t>
                              </w:r>
                              <w:r>
                                <w:rPr>
                                  <w:color w:val="FF9D00"/>
                                  <w:w w:val="135"/>
                                  <w:sz w:val="16"/>
                                </w:rPr>
                                <w:t>=</w:t>
                              </w:r>
                              <w:r>
                                <w:rPr>
                                  <w:color w:val="92FB79"/>
                                  <w:w w:val="135"/>
                                  <w:sz w:val="16"/>
                                </w:rPr>
                                <w:t xml:space="preserve">' </w:t>
                              </w:r>
                              <w:r>
                                <w:rPr>
                                  <w:color w:val="A4FF90"/>
                                  <w:w w:val="135"/>
                                  <w:sz w:val="16"/>
                                </w:rPr>
                                <w:t xml:space="preserve">aive </w:t>
                              </w:r>
                              <w:r>
                                <w:rPr>
                                  <w:color w:val="A4FF90"/>
                                  <w:w w:val="125"/>
                                  <w:sz w:val="16"/>
                                </w:rPr>
                                <w:t>Bayes</w:t>
                              </w:r>
                              <w:r>
                                <w:rPr>
                                  <w:color w:val="A4FF90"/>
                                  <w:spacing w:val="11"/>
                                  <w:w w:val="125"/>
                                  <w:sz w:val="16"/>
                                </w:rPr>
                                <w:t xml:space="preserve"> </w:t>
                              </w:r>
                              <w:r>
                                <w:rPr>
                                  <w:color w:val="A4FF90"/>
                                  <w:w w:val="125"/>
                                  <w:sz w:val="16"/>
                                </w:rPr>
                                <w:t xml:space="preserve">ROC </w:t>
                              </w:r>
                              <w:r>
                                <w:rPr>
                                  <w:color w:val="A4FF90"/>
                                  <w:w w:val="135"/>
                                  <w:sz w:val="16"/>
                                </w:rPr>
                                <w:t xml:space="preserve">curve </w:t>
                              </w:r>
                              <w:r>
                                <w:rPr>
                                  <w:color w:val="A4FF90"/>
                                  <w:w w:val="125"/>
                                  <w:sz w:val="16"/>
                                </w:rPr>
                                <w:t>(AUC =</w:t>
                              </w:r>
                              <w:r>
                                <w:rPr>
                                  <w:color w:val="A4FF90"/>
                                  <w:w w:val="134"/>
                                  <w:sz w:val="16"/>
                                </w:rPr>
                                <w:t xml:space="preserve"> </w:t>
                              </w:r>
                              <w:r>
                                <w:rPr>
                                  <w:color w:val="FF618B"/>
                                  <w:spacing w:val="-1"/>
                                  <w:w w:val="153"/>
                                  <w:sz w:val="16"/>
                                </w:rPr>
                                <w:t>{</w:t>
                              </w:r>
                              <w:r>
                                <w:rPr>
                                  <w:color w:val="FFC500"/>
                                  <w:spacing w:val="-1"/>
                                  <w:w w:val="153"/>
                                  <w:sz w:val="16"/>
                                </w:rPr>
                                <w:t>:.</w:t>
                              </w:r>
                              <w:r>
                                <w:rPr>
                                  <w:color w:val="FFC500"/>
                                  <w:spacing w:val="-1"/>
                                  <w:w w:val="105"/>
                                  <w:sz w:val="16"/>
                                </w:rPr>
                                <w:t>2</w:t>
                              </w:r>
                              <w:r>
                                <w:rPr>
                                  <w:color w:val="FFC500"/>
                                  <w:spacing w:val="-1"/>
                                  <w:w w:val="152"/>
                                  <w:sz w:val="16"/>
                                </w:rPr>
                                <w:t>f</w:t>
                              </w:r>
                              <w:r>
                                <w:rPr>
                                  <w:color w:val="FF618B"/>
                                  <w:spacing w:val="-1"/>
                                  <w:w w:val="153"/>
                                  <w:sz w:val="16"/>
                                </w:rPr>
                                <w:t>}</w:t>
                              </w:r>
                              <w:r>
                                <w:rPr>
                                  <w:color w:val="A4FF90"/>
                                  <w:spacing w:val="-1"/>
                                  <w:w w:val="153"/>
                                  <w:sz w:val="16"/>
                                </w:rPr>
                                <w:t>)</w:t>
                              </w:r>
                              <w:r>
                                <w:rPr>
                                  <w:color w:val="92FB79"/>
                                  <w:spacing w:val="-1"/>
                                  <w:w w:val="362"/>
                                  <w:sz w:val="16"/>
                                </w:rPr>
                                <w:t>'</w:t>
                              </w:r>
                              <w:r>
                                <w:rPr>
                                  <w:color w:val="E0EEFF"/>
                                  <w:spacing w:val="-1"/>
                                  <w:w w:val="153"/>
                                  <w:sz w:val="16"/>
                                </w:rPr>
                                <w:t>.</w:t>
                              </w:r>
                              <w:r>
                                <w:rPr>
                                  <w:color w:val="FFC500"/>
                                  <w:spacing w:val="-1"/>
                                  <w:w w:val="152"/>
                                  <w:sz w:val="16"/>
                                </w:rPr>
                                <w:t>f</w:t>
                              </w:r>
                              <w:r>
                                <w:rPr>
                                  <w:color w:val="FFC500"/>
                                  <w:spacing w:val="-1"/>
                                  <w:w w:val="102"/>
                                  <w:sz w:val="16"/>
                                </w:rPr>
                                <w:t>o</w:t>
                              </w:r>
                              <w:r>
                                <w:rPr>
                                  <w:color w:val="FFC500"/>
                                  <w:spacing w:val="-1"/>
                                  <w:w w:val="144"/>
                                  <w:sz w:val="16"/>
                                </w:rPr>
                                <w:t>r</w:t>
                              </w:r>
                              <w:r>
                                <w:rPr>
                                  <w:color w:val="FFC500"/>
                                  <w:spacing w:val="-1"/>
                                  <w:w w:val="64"/>
                                  <w:sz w:val="16"/>
                                </w:rPr>
                                <w:t>m</w:t>
                              </w:r>
                              <w:r>
                                <w:rPr>
                                  <w:color w:val="FFC500"/>
                                  <w:spacing w:val="-1"/>
                                  <w:w w:val="105"/>
                                  <w:sz w:val="16"/>
                                </w:rPr>
                                <w:t>a</w:t>
                              </w:r>
                              <w:r>
                                <w:rPr>
                                  <w:color w:val="FFC500"/>
                                  <w:spacing w:val="1"/>
                                  <w:w w:val="141"/>
                                  <w:sz w:val="16"/>
                                </w:rPr>
                                <w:t>t</w:t>
                              </w:r>
                              <w:r>
                                <w:rPr>
                                  <w:color w:val="E0EEFF"/>
                                  <w:spacing w:val="-1"/>
                                  <w:w w:val="153"/>
                                  <w:sz w:val="16"/>
                                </w:rPr>
                                <w:t>(</w:t>
                              </w:r>
                              <w:r>
                                <w:rPr>
                                  <w:color w:val="FFFFFF"/>
                                  <w:spacing w:val="-1"/>
                                  <w:w w:val="144"/>
                                  <w:sz w:val="16"/>
                                </w:rPr>
                                <w:t>r</w:t>
                              </w:r>
                              <w:r>
                                <w:rPr>
                                  <w:color w:val="FFFFFF"/>
                                  <w:spacing w:val="-1"/>
                                  <w:w w:val="102"/>
                                  <w:sz w:val="16"/>
                                </w:rPr>
                                <w:t>o</w:t>
                              </w:r>
                              <w:r>
                                <w:rPr>
                                  <w:color w:val="FFFFFF"/>
                                  <w:spacing w:val="-1"/>
                                  <w:w w:val="112"/>
                                  <w:sz w:val="16"/>
                                </w:rPr>
                                <w:t>c</w:t>
                              </w:r>
                              <w:r>
                                <w:rPr>
                                  <w:color w:val="FFFFFF"/>
                                  <w:spacing w:val="-1"/>
                                  <w:w w:val="105"/>
                                  <w:sz w:val="16"/>
                                </w:rPr>
                                <w:t>_a</w:t>
                              </w:r>
                              <w:r>
                                <w:rPr>
                                  <w:color w:val="FFFFFF"/>
                                  <w:spacing w:val="-1"/>
                                  <w:sz w:val="16"/>
                                </w:rPr>
                                <w:t>u</w:t>
                              </w:r>
                              <w:r>
                                <w:rPr>
                                  <w:color w:val="FFFFFF"/>
                                  <w:spacing w:val="-1"/>
                                  <w:w w:val="112"/>
                                  <w:sz w:val="16"/>
                                </w:rPr>
                                <w:t>c</w:t>
                              </w:r>
                              <w:r>
                                <w:rPr>
                                  <w:color w:val="FFFFFF"/>
                                  <w:spacing w:val="-1"/>
                                  <w:w w:val="105"/>
                                  <w:sz w:val="16"/>
                                </w:rPr>
                                <w:t>_</w:t>
                              </w:r>
                              <w:r>
                                <w:rPr>
                                  <w:color w:val="FFFFFF"/>
                                  <w:spacing w:val="-1"/>
                                  <w:w w:val="110"/>
                                  <w:sz w:val="16"/>
                                </w:rPr>
                                <w:t>g</w:t>
                              </w:r>
                              <w:r>
                                <w:rPr>
                                  <w:color w:val="FFFFFF"/>
                                  <w:spacing w:val="-1"/>
                                  <w:sz w:val="16"/>
                                </w:rPr>
                                <w:t>n</w:t>
                              </w:r>
                              <w:r>
                                <w:rPr>
                                  <w:color w:val="FFFFFF"/>
                                  <w:spacing w:val="1"/>
                                  <w:w w:val="98"/>
                                  <w:sz w:val="16"/>
                                </w:rPr>
                                <w:t>b</w:t>
                              </w:r>
                              <w:r>
                                <w:rPr>
                                  <w:color w:val="E0EEFF"/>
                                  <w:spacing w:val="-1"/>
                                  <w:w w:val="153"/>
                                  <w:sz w:val="16"/>
                                </w:rPr>
                                <w:t>)</w:t>
                              </w:r>
                              <w:r>
                                <w:rPr>
                                  <w:color w:val="E0EEFF"/>
                                  <w:w w:val="153"/>
                                  <w:sz w:val="16"/>
                                </w:rPr>
                                <w:t>)</w:t>
                              </w:r>
                              <w:r>
                                <w:rPr>
                                  <w:color w:val="E0EEFF"/>
                                  <w:spacing w:val="-1"/>
                                  <w:w w:val="134"/>
                                  <w:sz w:val="16"/>
                                </w:rPr>
                                <w:t xml:space="preserve"> </w:t>
                              </w:r>
                              <w:r>
                                <w:rPr>
                                  <w:color w:val="FFC500"/>
                                  <w:w w:val="135"/>
                                  <w:sz w:val="16"/>
                                </w:rPr>
                                <w:t>plt</w:t>
                              </w:r>
                              <w:r>
                                <w:rPr>
                                  <w:color w:val="E0EEFF"/>
                                  <w:w w:val="135"/>
                                  <w:sz w:val="16"/>
                                </w:rPr>
                                <w:t>.</w:t>
                              </w:r>
                              <w:r>
                                <w:rPr>
                                  <w:color w:val="FFC500"/>
                                  <w:w w:val="135"/>
                                  <w:sz w:val="16"/>
                                </w:rPr>
                                <w:t>plot</w:t>
                              </w:r>
                              <w:r>
                                <w:rPr>
                                  <w:color w:val="E0EEFF"/>
                                  <w:w w:val="135"/>
                                  <w:sz w:val="16"/>
                                </w:rPr>
                                <w:t>(</w:t>
                              </w:r>
                              <w:r>
                                <w:rPr>
                                  <w:color w:val="FFFFFF"/>
                                  <w:w w:val="135"/>
                                  <w:sz w:val="16"/>
                                </w:rPr>
                                <w:t>fpr_dtc</w:t>
                              </w:r>
                              <w:r>
                                <w:rPr>
                                  <w:color w:val="E0EEFF"/>
                                  <w:w w:val="135"/>
                                  <w:sz w:val="16"/>
                                </w:rPr>
                                <w:t xml:space="preserve">, </w:t>
                              </w:r>
                              <w:r>
                                <w:rPr>
                                  <w:color w:val="FFFFFF"/>
                                  <w:w w:val="135"/>
                                  <w:sz w:val="16"/>
                                </w:rPr>
                                <w:t>tpr_dtc</w:t>
                              </w:r>
                              <w:r>
                                <w:rPr>
                                  <w:color w:val="E0EEFF"/>
                                  <w:w w:val="135"/>
                                  <w:sz w:val="16"/>
                                </w:rPr>
                                <w:t>,</w:t>
                              </w:r>
                              <w:r>
                                <w:rPr>
                                  <w:color w:val="E0EEFF"/>
                                  <w:spacing w:val="-1"/>
                                  <w:w w:val="135"/>
                                  <w:sz w:val="16"/>
                                </w:rPr>
                                <w:t xml:space="preserve"> </w:t>
                              </w:r>
                              <w:r>
                                <w:rPr>
                                  <w:color w:val="E0EEFF"/>
                                  <w:w w:val="135"/>
                                  <w:sz w:val="16"/>
                                </w:rPr>
                                <w:t>color</w:t>
                              </w:r>
                              <w:r>
                                <w:rPr>
                                  <w:color w:val="FF9D00"/>
                                  <w:w w:val="135"/>
                                  <w:sz w:val="16"/>
                                </w:rPr>
                                <w:t>=</w:t>
                              </w:r>
                              <w:r>
                                <w:rPr>
                                  <w:color w:val="92FB79"/>
                                  <w:w w:val="135"/>
                                  <w:sz w:val="16"/>
                                </w:rPr>
                                <w:t>'</w:t>
                              </w:r>
                              <w:r>
                                <w:rPr>
                                  <w:color w:val="A4FF90"/>
                                  <w:w w:val="135"/>
                                  <w:sz w:val="16"/>
                                </w:rPr>
                                <w:t>green</w:t>
                              </w:r>
                              <w:r>
                                <w:rPr>
                                  <w:color w:val="92FB79"/>
                                  <w:w w:val="135"/>
                                  <w:sz w:val="16"/>
                                </w:rPr>
                                <w:t>'</w:t>
                              </w:r>
                              <w:r>
                                <w:rPr>
                                  <w:color w:val="E0EEFF"/>
                                  <w:w w:val="135"/>
                                  <w:sz w:val="16"/>
                                </w:rPr>
                                <w:t>,</w:t>
                              </w:r>
                              <w:r>
                                <w:rPr>
                                  <w:color w:val="E0EEFF"/>
                                  <w:spacing w:val="-1"/>
                                  <w:w w:val="135"/>
                                  <w:sz w:val="16"/>
                                </w:rPr>
                                <w:t xml:space="preserve"> </w:t>
                              </w:r>
                              <w:r>
                                <w:rPr>
                                  <w:color w:val="E0EEFF"/>
                                  <w:w w:val="135"/>
                                  <w:sz w:val="16"/>
                                </w:rPr>
                                <w:t>lw</w:t>
                              </w:r>
                              <w:r>
                                <w:rPr>
                                  <w:color w:val="FF9D00"/>
                                  <w:w w:val="135"/>
                                  <w:sz w:val="16"/>
                                </w:rPr>
                                <w:t>=</w:t>
                              </w:r>
                              <w:r>
                                <w:rPr>
                                  <w:color w:val="FF618B"/>
                                  <w:w w:val="135"/>
                                  <w:sz w:val="16"/>
                                </w:rPr>
                                <w:t>2</w:t>
                              </w:r>
                              <w:r>
                                <w:rPr>
                                  <w:color w:val="E0EEFF"/>
                                  <w:w w:val="135"/>
                                  <w:sz w:val="16"/>
                                </w:rPr>
                                <w:t>, label</w:t>
                              </w:r>
                              <w:r>
                                <w:rPr>
                                  <w:color w:val="FF9D00"/>
                                  <w:w w:val="135"/>
                                  <w:sz w:val="16"/>
                                </w:rPr>
                                <w:t>=</w:t>
                              </w:r>
                              <w:r>
                                <w:rPr>
                                  <w:color w:val="92FB79"/>
                                  <w:w w:val="135"/>
                                  <w:sz w:val="16"/>
                                </w:rPr>
                                <w:t>'</w:t>
                              </w:r>
                              <w:r>
                                <w:rPr>
                                  <w:color w:val="A4FF90"/>
                                  <w:w w:val="135"/>
                                  <w:sz w:val="16"/>
                                </w:rPr>
                                <w:t xml:space="preserve">Decision </w:t>
                              </w:r>
                              <w:r>
                                <w:rPr>
                                  <w:color w:val="A4FF90"/>
                                  <w:w w:val="125"/>
                                  <w:sz w:val="16"/>
                                </w:rPr>
                                <w:t>Tree</w:t>
                              </w:r>
                              <w:r>
                                <w:rPr>
                                  <w:color w:val="A4FF90"/>
                                  <w:spacing w:val="5"/>
                                  <w:w w:val="125"/>
                                  <w:sz w:val="16"/>
                                </w:rPr>
                                <w:t xml:space="preserve"> </w:t>
                              </w:r>
                              <w:r>
                                <w:rPr>
                                  <w:color w:val="A4FF90"/>
                                  <w:w w:val="125"/>
                                  <w:sz w:val="16"/>
                                </w:rPr>
                                <w:t>ROC</w:t>
                              </w:r>
                              <w:r>
                                <w:rPr>
                                  <w:color w:val="A4FF90"/>
                                  <w:w w:val="135"/>
                                  <w:sz w:val="16"/>
                                </w:rPr>
                                <w:t xml:space="preserve"> curve</w:t>
                              </w:r>
                              <w:r>
                                <w:rPr>
                                  <w:color w:val="A4FF90"/>
                                  <w:spacing w:val="-1"/>
                                  <w:w w:val="135"/>
                                  <w:sz w:val="16"/>
                                </w:rPr>
                                <w:t xml:space="preserve"> </w:t>
                              </w:r>
                              <w:r>
                                <w:rPr>
                                  <w:color w:val="A4FF90"/>
                                  <w:w w:val="125"/>
                                  <w:sz w:val="16"/>
                                </w:rPr>
                                <w:t>(AUC</w:t>
                              </w:r>
                              <w:r>
                                <w:rPr>
                                  <w:color w:val="A4FF90"/>
                                  <w:spacing w:val="5"/>
                                  <w:w w:val="125"/>
                                  <w:sz w:val="16"/>
                                </w:rPr>
                                <w:t xml:space="preserve"> </w:t>
                              </w:r>
                              <w:r>
                                <w:rPr>
                                  <w:color w:val="A4FF90"/>
                                  <w:w w:val="125"/>
                                  <w:sz w:val="16"/>
                                </w:rPr>
                                <w:t>=</w:t>
                              </w:r>
                            </w:p>
                            <w:p>
                              <w:pPr>
                                <w:spacing w:before="0" w:line="185" w:lineRule="exact"/>
                                <w:ind w:left="0" w:right="0" w:firstLine="0"/>
                                <w:jc w:val="left"/>
                                <w:rPr>
                                  <w:sz w:val="16"/>
                                </w:rPr>
                              </w:pPr>
                              <w:r>
                                <w:rPr>
                                  <w:color w:val="FF618B"/>
                                  <w:spacing w:val="-3"/>
                                  <w:w w:val="162"/>
                                  <w:sz w:val="16"/>
                                </w:rPr>
                                <w:t>{</w:t>
                              </w:r>
                              <w:r>
                                <w:rPr>
                                  <w:color w:val="FFC500"/>
                                  <w:spacing w:val="-3"/>
                                  <w:w w:val="162"/>
                                  <w:sz w:val="16"/>
                                </w:rPr>
                                <w:t>:.</w:t>
                              </w:r>
                              <w:r>
                                <w:rPr>
                                  <w:color w:val="FFC500"/>
                                  <w:spacing w:val="-3"/>
                                  <w:w w:val="114"/>
                                  <w:sz w:val="16"/>
                                </w:rPr>
                                <w:t>2</w:t>
                              </w:r>
                              <w:r>
                                <w:rPr>
                                  <w:color w:val="FFC500"/>
                                  <w:spacing w:val="-3"/>
                                  <w:w w:val="161"/>
                                  <w:sz w:val="16"/>
                                </w:rPr>
                                <w:t>f</w:t>
                              </w:r>
                              <w:r>
                                <w:rPr>
                                  <w:color w:val="FF618B"/>
                                  <w:spacing w:val="-3"/>
                                  <w:w w:val="162"/>
                                  <w:sz w:val="16"/>
                                </w:rPr>
                                <w:t>}</w:t>
                              </w:r>
                              <w:r>
                                <w:rPr>
                                  <w:color w:val="A4FF90"/>
                                  <w:spacing w:val="-3"/>
                                  <w:w w:val="162"/>
                                  <w:sz w:val="16"/>
                                </w:rPr>
                                <w:t>)</w:t>
                              </w:r>
                              <w:r>
                                <w:rPr>
                                  <w:color w:val="92FB79"/>
                                  <w:spacing w:val="-3"/>
                                  <w:w w:val="371"/>
                                  <w:sz w:val="16"/>
                                </w:rPr>
                                <w:t>'</w:t>
                              </w:r>
                              <w:r>
                                <w:rPr>
                                  <w:color w:val="E0EEFF"/>
                                  <w:spacing w:val="-1"/>
                                  <w:w w:val="162"/>
                                  <w:sz w:val="16"/>
                                </w:rPr>
                                <w:t>.</w:t>
                              </w:r>
                              <w:r>
                                <w:rPr>
                                  <w:color w:val="FFC500"/>
                                  <w:spacing w:val="-3"/>
                                  <w:w w:val="161"/>
                                  <w:sz w:val="16"/>
                                </w:rPr>
                                <w:t>f</w:t>
                              </w:r>
                              <w:r>
                                <w:rPr>
                                  <w:color w:val="FFC500"/>
                                  <w:spacing w:val="-3"/>
                                  <w:w w:val="111"/>
                                  <w:sz w:val="16"/>
                                </w:rPr>
                                <w:t>o</w:t>
                              </w:r>
                              <w:r>
                                <w:rPr>
                                  <w:color w:val="FFC500"/>
                                  <w:spacing w:val="-3"/>
                                  <w:w w:val="153"/>
                                  <w:sz w:val="16"/>
                                </w:rPr>
                                <w:t>r</w:t>
                              </w:r>
                              <w:r>
                                <w:rPr>
                                  <w:color w:val="FFC500"/>
                                  <w:spacing w:val="-3"/>
                                  <w:w w:val="73"/>
                                  <w:sz w:val="16"/>
                                </w:rPr>
                                <w:t>m</w:t>
                              </w:r>
                              <w:r>
                                <w:rPr>
                                  <w:color w:val="FFC500"/>
                                  <w:spacing w:val="-3"/>
                                  <w:w w:val="114"/>
                                  <w:sz w:val="16"/>
                                </w:rPr>
                                <w:t>a</w:t>
                              </w:r>
                              <w:r>
                                <w:rPr>
                                  <w:color w:val="FFC500"/>
                                  <w:spacing w:val="-3"/>
                                  <w:w w:val="150"/>
                                  <w:sz w:val="16"/>
                                </w:rPr>
                                <w:t>t</w:t>
                              </w:r>
                              <w:r>
                                <w:rPr>
                                  <w:color w:val="E0EEFF"/>
                                  <w:spacing w:val="-3"/>
                                  <w:w w:val="162"/>
                                  <w:sz w:val="16"/>
                                </w:rPr>
                                <w:t>(</w:t>
                              </w:r>
                              <w:r>
                                <w:rPr>
                                  <w:color w:val="FFFFFF"/>
                                  <w:spacing w:val="-3"/>
                                  <w:w w:val="153"/>
                                  <w:sz w:val="16"/>
                                </w:rPr>
                                <w:t>r</w:t>
                              </w:r>
                              <w:r>
                                <w:rPr>
                                  <w:color w:val="FFFFFF"/>
                                  <w:spacing w:val="-3"/>
                                  <w:w w:val="111"/>
                                  <w:sz w:val="16"/>
                                </w:rPr>
                                <w:t>o</w:t>
                              </w:r>
                              <w:r>
                                <w:rPr>
                                  <w:color w:val="FFFFFF"/>
                                  <w:spacing w:val="-3"/>
                                  <w:w w:val="121"/>
                                  <w:sz w:val="16"/>
                                </w:rPr>
                                <w:t>c</w:t>
                              </w:r>
                              <w:r>
                                <w:rPr>
                                  <w:color w:val="FFFFFF"/>
                                  <w:spacing w:val="-3"/>
                                  <w:w w:val="114"/>
                                  <w:sz w:val="16"/>
                                </w:rPr>
                                <w:t>_a</w:t>
                              </w:r>
                              <w:r>
                                <w:rPr>
                                  <w:color w:val="FFFFFF"/>
                                  <w:spacing w:val="-3"/>
                                  <w:w w:val="109"/>
                                  <w:sz w:val="16"/>
                                </w:rPr>
                                <w:t>u</w:t>
                              </w:r>
                              <w:r>
                                <w:rPr>
                                  <w:color w:val="FFFFFF"/>
                                  <w:spacing w:val="-3"/>
                                  <w:w w:val="121"/>
                                  <w:sz w:val="16"/>
                                </w:rPr>
                                <w:t>c</w:t>
                              </w:r>
                              <w:r>
                                <w:rPr>
                                  <w:color w:val="FFFFFF"/>
                                  <w:spacing w:val="-3"/>
                                  <w:w w:val="114"/>
                                  <w:sz w:val="16"/>
                                </w:rPr>
                                <w:t>_</w:t>
                              </w:r>
                              <w:r>
                                <w:rPr>
                                  <w:color w:val="FFFFFF"/>
                                  <w:spacing w:val="-3"/>
                                  <w:w w:val="107"/>
                                  <w:sz w:val="16"/>
                                </w:rPr>
                                <w:t>d</w:t>
                              </w:r>
                              <w:r>
                                <w:rPr>
                                  <w:color w:val="FFFFFF"/>
                                  <w:spacing w:val="-3"/>
                                  <w:w w:val="150"/>
                                  <w:sz w:val="16"/>
                                </w:rPr>
                                <w:t>t</w:t>
                              </w:r>
                              <w:r>
                                <w:rPr>
                                  <w:color w:val="FFFFFF"/>
                                  <w:spacing w:val="-1"/>
                                  <w:w w:val="121"/>
                                  <w:sz w:val="16"/>
                                </w:rPr>
                                <w:t>c</w:t>
                              </w:r>
                              <w:r>
                                <w:rPr>
                                  <w:color w:val="E0EEFF"/>
                                  <w:spacing w:val="-3"/>
                                  <w:w w:val="162"/>
                                  <w:sz w:val="16"/>
                                </w:rPr>
                                <w:t>)</w:t>
                              </w:r>
                              <w:r>
                                <w:rPr>
                                  <w:color w:val="E0EEFF"/>
                                  <w:spacing w:val="-2"/>
                                  <w:w w:val="162"/>
                                  <w:sz w:val="16"/>
                                </w:rPr>
                                <w:t>)</w:t>
                              </w:r>
                            </w:p>
                            <w:p>
                              <w:pPr>
                                <w:spacing w:before="42" w:line="295" w:lineRule="auto"/>
                                <w:ind w:left="0" w:right="3845" w:firstLine="0"/>
                                <w:jc w:val="left"/>
                                <w:rPr>
                                  <w:sz w:val="16"/>
                                </w:rPr>
                              </w:pPr>
                              <w:r>
                                <w:rPr>
                                  <w:color w:val="FFC500"/>
                                  <w:spacing w:val="-2"/>
                                  <w:w w:val="150"/>
                                  <w:sz w:val="16"/>
                                </w:rPr>
                                <w:t>plt</w:t>
                              </w:r>
                              <w:r>
                                <w:rPr>
                                  <w:color w:val="E0EEFF"/>
                                  <w:spacing w:val="-2"/>
                                  <w:w w:val="150"/>
                                  <w:sz w:val="16"/>
                                </w:rPr>
                                <w:t>.</w:t>
                              </w:r>
                              <w:r>
                                <w:rPr>
                                  <w:color w:val="FFC500"/>
                                  <w:spacing w:val="-2"/>
                                  <w:w w:val="150"/>
                                  <w:sz w:val="16"/>
                                </w:rPr>
                                <w:t>plot</w:t>
                              </w:r>
                              <w:r>
                                <w:rPr>
                                  <w:color w:val="E0EEFF"/>
                                  <w:spacing w:val="-2"/>
                                  <w:w w:val="150"/>
                                  <w:sz w:val="16"/>
                                </w:rPr>
                                <w:t>([</w:t>
                              </w:r>
                              <w:r>
                                <w:rPr>
                                  <w:color w:val="FF618B"/>
                                  <w:spacing w:val="-2"/>
                                  <w:w w:val="150"/>
                                  <w:sz w:val="16"/>
                                </w:rPr>
                                <w:t>0</w:t>
                              </w:r>
                              <w:r>
                                <w:rPr>
                                  <w:color w:val="E0EEFF"/>
                                  <w:spacing w:val="-2"/>
                                  <w:w w:val="150"/>
                                  <w:sz w:val="16"/>
                                </w:rPr>
                                <w:t>,</w:t>
                              </w:r>
                              <w:r>
                                <w:rPr>
                                  <w:color w:val="E0EEFF"/>
                                  <w:spacing w:val="-4"/>
                                  <w:w w:val="150"/>
                                  <w:sz w:val="16"/>
                                </w:rPr>
                                <w:t xml:space="preserve"> </w:t>
                              </w:r>
                              <w:r>
                                <w:rPr>
                                  <w:color w:val="FF618B"/>
                                  <w:spacing w:val="-2"/>
                                  <w:w w:val="150"/>
                                  <w:sz w:val="16"/>
                                </w:rPr>
                                <w:t>1</w:t>
                              </w:r>
                              <w:r>
                                <w:rPr>
                                  <w:color w:val="E0EEFF"/>
                                  <w:spacing w:val="-2"/>
                                  <w:w w:val="150"/>
                                  <w:sz w:val="16"/>
                                </w:rPr>
                                <w:t>],</w:t>
                              </w:r>
                              <w:r>
                                <w:rPr>
                                  <w:color w:val="E0EEFF"/>
                                  <w:spacing w:val="-3"/>
                                  <w:w w:val="150"/>
                                  <w:sz w:val="16"/>
                                </w:rPr>
                                <w:t xml:space="preserve"> </w:t>
                              </w:r>
                              <w:r>
                                <w:rPr>
                                  <w:color w:val="E0EEFF"/>
                                  <w:spacing w:val="-2"/>
                                  <w:w w:val="150"/>
                                  <w:sz w:val="16"/>
                                </w:rPr>
                                <w:t>[</w:t>
                              </w:r>
                              <w:r>
                                <w:rPr>
                                  <w:color w:val="FF618B"/>
                                  <w:spacing w:val="-2"/>
                                  <w:w w:val="150"/>
                                  <w:sz w:val="16"/>
                                </w:rPr>
                                <w:t>0</w:t>
                              </w:r>
                              <w:r>
                                <w:rPr>
                                  <w:color w:val="E0EEFF"/>
                                  <w:spacing w:val="-2"/>
                                  <w:w w:val="150"/>
                                  <w:sz w:val="16"/>
                                </w:rPr>
                                <w:t>,</w:t>
                              </w:r>
                              <w:r>
                                <w:rPr>
                                  <w:color w:val="E0EEFF"/>
                                  <w:spacing w:val="-4"/>
                                  <w:w w:val="150"/>
                                  <w:sz w:val="16"/>
                                </w:rPr>
                                <w:t xml:space="preserve"> </w:t>
                              </w:r>
                              <w:r>
                                <w:rPr>
                                  <w:color w:val="FF618B"/>
                                  <w:spacing w:val="-2"/>
                                  <w:w w:val="150"/>
                                  <w:sz w:val="16"/>
                                </w:rPr>
                                <w:t>1</w:t>
                              </w:r>
                              <w:r>
                                <w:rPr>
                                  <w:color w:val="E0EEFF"/>
                                  <w:spacing w:val="-2"/>
                                  <w:w w:val="150"/>
                                  <w:sz w:val="16"/>
                                </w:rPr>
                                <w:t>],</w:t>
                              </w:r>
                              <w:r>
                                <w:rPr>
                                  <w:color w:val="E0EEFF"/>
                                  <w:spacing w:val="-4"/>
                                  <w:w w:val="150"/>
                                  <w:sz w:val="16"/>
                                </w:rPr>
                                <w:t xml:space="preserve"> </w:t>
                              </w:r>
                              <w:r>
                                <w:rPr>
                                  <w:color w:val="E0EEFF"/>
                                  <w:spacing w:val="-2"/>
                                  <w:w w:val="150"/>
                                  <w:sz w:val="16"/>
                                </w:rPr>
                                <w:t>color</w:t>
                              </w:r>
                              <w:r>
                                <w:rPr>
                                  <w:color w:val="FF9D00"/>
                                  <w:spacing w:val="-2"/>
                                  <w:w w:val="150"/>
                                  <w:sz w:val="16"/>
                                </w:rPr>
                                <w:t>=</w:t>
                              </w:r>
                              <w:r>
                                <w:rPr>
                                  <w:color w:val="92FB79"/>
                                  <w:spacing w:val="-2"/>
                                  <w:w w:val="150"/>
                                  <w:sz w:val="16"/>
                                </w:rPr>
                                <w:t>'</w:t>
                              </w:r>
                              <w:r>
                                <w:rPr>
                                  <w:color w:val="A4FF90"/>
                                  <w:spacing w:val="-2"/>
                                  <w:w w:val="150"/>
                                  <w:sz w:val="16"/>
                                </w:rPr>
                                <w:t>gray</w:t>
                              </w:r>
                              <w:r>
                                <w:rPr>
                                  <w:color w:val="92FB79"/>
                                  <w:spacing w:val="-2"/>
                                  <w:w w:val="150"/>
                                  <w:sz w:val="16"/>
                                </w:rPr>
                                <w:t>'</w:t>
                              </w:r>
                              <w:r>
                                <w:rPr>
                                  <w:color w:val="E0EEFF"/>
                                  <w:spacing w:val="-2"/>
                                  <w:w w:val="150"/>
                                  <w:sz w:val="16"/>
                                </w:rPr>
                                <w:t>,</w:t>
                              </w:r>
                              <w:r>
                                <w:rPr>
                                  <w:color w:val="E0EEFF"/>
                                  <w:spacing w:val="-4"/>
                                  <w:w w:val="150"/>
                                  <w:sz w:val="16"/>
                                </w:rPr>
                                <w:t xml:space="preserve"> </w:t>
                              </w:r>
                              <w:r>
                                <w:rPr>
                                  <w:color w:val="E0EEFF"/>
                                  <w:spacing w:val="-2"/>
                                  <w:w w:val="150"/>
                                  <w:sz w:val="16"/>
                                </w:rPr>
                                <w:t>linestyle</w:t>
                              </w:r>
                              <w:r>
                                <w:rPr>
                                  <w:color w:val="FF9D00"/>
                                  <w:spacing w:val="-2"/>
                                  <w:w w:val="150"/>
                                  <w:sz w:val="16"/>
                                </w:rPr>
                                <w:t>=</w:t>
                              </w:r>
                              <w:r>
                                <w:rPr>
                                  <w:color w:val="92FB79"/>
                                  <w:spacing w:val="-2"/>
                                  <w:w w:val="150"/>
                                  <w:sz w:val="16"/>
                                </w:rPr>
                                <w:t>'</w:t>
                              </w:r>
                              <w:r>
                                <w:rPr>
                                  <w:color w:val="A4FF90"/>
                                  <w:spacing w:val="-2"/>
                                  <w:w w:val="150"/>
                                  <w:sz w:val="16"/>
                                </w:rPr>
                                <w:t>--</w:t>
                              </w:r>
                              <w:r>
                                <w:rPr>
                                  <w:color w:val="92FB79"/>
                                  <w:spacing w:val="-2"/>
                                  <w:w w:val="150"/>
                                  <w:sz w:val="16"/>
                                </w:rPr>
                                <w:t>'</w:t>
                              </w:r>
                              <w:r>
                                <w:rPr>
                                  <w:color w:val="E0EEFF"/>
                                  <w:spacing w:val="-2"/>
                                  <w:w w:val="150"/>
                                  <w:sz w:val="16"/>
                                </w:rPr>
                                <w:t xml:space="preserve">) </w:t>
                              </w:r>
                              <w:r>
                                <w:rPr>
                                  <w:color w:val="FFC500"/>
                                  <w:w w:val="145"/>
                                  <w:sz w:val="16"/>
                                </w:rPr>
                                <w:t>plt</w:t>
                              </w:r>
                              <w:r>
                                <w:rPr>
                                  <w:color w:val="E0EEFF"/>
                                  <w:w w:val="145"/>
                                  <w:sz w:val="16"/>
                                </w:rPr>
                                <w:t>.</w:t>
                              </w:r>
                              <w:r>
                                <w:rPr>
                                  <w:color w:val="FFC500"/>
                                  <w:w w:val="145"/>
                                  <w:sz w:val="16"/>
                                </w:rPr>
                                <w:t>xlabel</w:t>
                              </w:r>
                              <w:r>
                                <w:rPr>
                                  <w:color w:val="E0EEFF"/>
                                  <w:w w:val="145"/>
                                  <w:sz w:val="16"/>
                                </w:rPr>
                                <w:t>(</w:t>
                              </w:r>
                              <w:r>
                                <w:rPr>
                                  <w:color w:val="92FB79"/>
                                  <w:w w:val="145"/>
                                  <w:sz w:val="16"/>
                                </w:rPr>
                                <w:t>'</w:t>
                              </w:r>
                              <w:r>
                                <w:rPr>
                                  <w:color w:val="A4FF90"/>
                                  <w:w w:val="145"/>
                                  <w:sz w:val="16"/>
                                </w:rPr>
                                <w:t>False Positive Rate</w:t>
                              </w:r>
                              <w:r>
                                <w:rPr>
                                  <w:color w:val="92FB79"/>
                                  <w:w w:val="145"/>
                                  <w:sz w:val="16"/>
                                </w:rPr>
                                <w:t>'</w:t>
                              </w:r>
                              <w:r>
                                <w:rPr>
                                  <w:color w:val="E0EEFF"/>
                                  <w:w w:val="145"/>
                                  <w:sz w:val="16"/>
                                </w:rPr>
                                <w:t>)</w:t>
                              </w:r>
                            </w:p>
                            <w:p>
                              <w:pPr>
                                <w:spacing w:before="0" w:line="295" w:lineRule="auto"/>
                                <w:ind w:left="0" w:right="7460" w:firstLine="0"/>
                                <w:jc w:val="left"/>
                                <w:rPr>
                                  <w:sz w:val="16"/>
                                </w:rPr>
                              </w:pPr>
                              <w:r>
                                <w:rPr>
                                  <w:color w:val="FFC500"/>
                                  <w:w w:val="135"/>
                                  <w:sz w:val="16"/>
                                </w:rPr>
                                <w:t>plt</w:t>
                              </w:r>
                              <w:r>
                                <w:rPr>
                                  <w:color w:val="E0EEFF"/>
                                  <w:w w:val="135"/>
                                  <w:sz w:val="16"/>
                                </w:rPr>
                                <w:t>.</w:t>
                              </w:r>
                              <w:r>
                                <w:rPr>
                                  <w:color w:val="FFC500"/>
                                  <w:w w:val="135"/>
                                  <w:sz w:val="16"/>
                                </w:rPr>
                                <w:t>ylabel</w:t>
                              </w:r>
                              <w:r>
                                <w:rPr>
                                  <w:color w:val="E0EEFF"/>
                                  <w:w w:val="135"/>
                                  <w:sz w:val="16"/>
                                </w:rPr>
                                <w:t>(</w:t>
                              </w:r>
                              <w:r>
                                <w:rPr>
                                  <w:color w:val="92FB79"/>
                                  <w:w w:val="135"/>
                                  <w:sz w:val="16"/>
                                </w:rPr>
                                <w:t>'</w:t>
                              </w:r>
                              <w:r>
                                <w:rPr>
                                  <w:color w:val="A4FF90"/>
                                  <w:w w:val="135"/>
                                  <w:sz w:val="16"/>
                                </w:rPr>
                                <w:t>True Positive Rate</w:t>
                              </w:r>
                              <w:r>
                                <w:rPr>
                                  <w:color w:val="92FB79"/>
                                  <w:w w:val="135"/>
                                  <w:sz w:val="16"/>
                                </w:rPr>
                                <w:t>'</w:t>
                              </w:r>
                              <w:r>
                                <w:rPr>
                                  <w:color w:val="E0EEFF"/>
                                  <w:w w:val="135"/>
                                  <w:sz w:val="16"/>
                                </w:rPr>
                                <w:t xml:space="preserve">) </w:t>
                              </w:r>
                              <w:r>
                                <w:rPr>
                                  <w:color w:val="FFC500"/>
                                  <w:spacing w:val="-1"/>
                                  <w:w w:val="95"/>
                                  <w:sz w:val="16"/>
                                </w:rPr>
                                <w:t>p</w:t>
                              </w:r>
                              <w:r>
                                <w:rPr>
                                  <w:color w:val="FFC500"/>
                                  <w:spacing w:val="-1"/>
                                  <w:w w:val="189"/>
                                  <w:sz w:val="16"/>
                                </w:rPr>
                                <w:t>l</w:t>
                              </w:r>
                              <w:r>
                                <w:rPr>
                                  <w:color w:val="FFC500"/>
                                  <w:spacing w:val="-1"/>
                                  <w:w w:val="138"/>
                                  <w:sz w:val="16"/>
                                </w:rPr>
                                <w:t>t</w:t>
                              </w:r>
                              <w:r>
                                <w:rPr>
                                  <w:color w:val="E0EEFF"/>
                                  <w:spacing w:val="-1"/>
                                  <w:w w:val="150"/>
                                  <w:sz w:val="16"/>
                                </w:rPr>
                                <w:t>.</w:t>
                              </w:r>
                              <w:r>
                                <w:rPr>
                                  <w:color w:val="FFC500"/>
                                  <w:spacing w:val="-1"/>
                                  <w:w w:val="138"/>
                                  <w:sz w:val="16"/>
                                </w:rPr>
                                <w:t>t</w:t>
                              </w:r>
                              <w:r>
                                <w:rPr>
                                  <w:color w:val="FFC500"/>
                                  <w:spacing w:val="-1"/>
                                  <w:w w:val="196"/>
                                  <w:sz w:val="16"/>
                                </w:rPr>
                                <w:t>i</w:t>
                              </w:r>
                              <w:r>
                                <w:rPr>
                                  <w:color w:val="FFC500"/>
                                  <w:spacing w:val="-1"/>
                                  <w:w w:val="138"/>
                                  <w:sz w:val="16"/>
                                </w:rPr>
                                <w:t>t</w:t>
                              </w:r>
                              <w:r>
                                <w:rPr>
                                  <w:color w:val="FFC500"/>
                                  <w:spacing w:val="-1"/>
                                  <w:w w:val="189"/>
                                  <w:sz w:val="16"/>
                                </w:rPr>
                                <w:t>l</w:t>
                              </w:r>
                              <w:r>
                                <w:rPr>
                                  <w:color w:val="FFC500"/>
                                  <w:spacing w:val="1"/>
                                  <w:w w:val="98"/>
                                  <w:sz w:val="16"/>
                                </w:rPr>
                                <w:t>e</w:t>
                              </w:r>
                              <w:r>
                                <w:rPr>
                                  <w:color w:val="E0EEFF"/>
                                  <w:spacing w:val="-1"/>
                                  <w:w w:val="150"/>
                                  <w:sz w:val="16"/>
                                </w:rPr>
                                <w:t>(</w:t>
                              </w:r>
                              <w:r>
                                <w:rPr>
                                  <w:color w:val="92FB79"/>
                                  <w:spacing w:val="-1"/>
                                  <w:w w:val="359"/>
                                  <w:sz w:val="16"/>
                                </w:rPr>
                                <w:t>'</w:t>
                              </w:r>
                              <w:r>
                                <w:rPr>
                                  <w:color w:val="A4FF90"/>
                                  <w:spacing w:val="-1"/>
                                  <w:w w:val="91"/>
                                  <w:sz w:val="16"/>
                                </w:rPr>
                                <w:t>R</w:t>
                              </w:r>
                              <w:r>
                                <w:rPr>
                                  <w:color w:val="A4FF90"/>
                                  <w:spacing w:val="-1"/>
                                  <w:w w:val="77"/>
                                  <w:sz w:val="16"/>
                                </w:rPr>
                                <w:t>O</w:t>
                              </w:r>
                              <w:r>
                                <w:rPr>
                                  <w:color w:val="A4FF90"/>
                                  <w:spacing w:val="-1"/>
                                  <w:w w:val="88"/>
                                  <w:sz w:val="16"/>
                                </w:rPr>
                                <w:t>C</w:t>
                              </w:r>
                              <w:r>
                                <w:rPr>
                                  <w:color w:val="A4FF90"/>
                                  <w:spacing w:val="-1"/>
                                  <w:w w:val="150"/>
                                  <w:sz w:val="16"/>
                                </w:rPr>
                                <w:t>-</w:t>
                              </w:r>
                              <w:r>
                                <w:rPr>
                                  <w:color w:val="A4FF90"/>
                                  <w:w w:val="125"/>
                                  <w:sz w:val="16"/>
                                </w:rPr>
                                <w:t xml:space="preserve">AUC </w:t>
                              </w:r>
                              <w:r>
                                <w:rPr>
                                  <w:color w:val="A4FF90"/>
                                  <w:w w:val="150"/>
                                  <w:sz w:val="16"/>
                                </w:rPr>
                                <w:t>Curve</w:t>
                              </w:r>
                              <w:r>
                                <w:rPr>
                                  <w:color w:val="92FB79"/>
                                  <w:w w:val="150"/>
                                  <w:sz w:val="16"/>
                                </w:rPr>
                                <w:t>'</w:t>
                              </w:r>
                              <w:r>
                                <w:rPr>
                                  <w:color w:val="E0EEFF"/>
                                  <w:w w:val="150"/>
                                  <w:sz w:val="16"/>
                                </w:rPr>
                                <w:t xml:space="preserve">) </w:t>
                              </w:r>
                              <w:r>
                                <w:rPr>
                                  <w:color w:val="FFC500"/>
                                  <w:spacing w:val="-1"/>
                                  <w:w w:val="108"/>
                                  <w:sz w:val="16"/>
                                </w:rPr>
                                <w:t>p</w:t>
                              </w:r>
                              <w:r>
                                <w:rPr>
                                  <w:color w:val="FFC500"/>
                                  <w:spacing w:val="-1"/>
                                  <w:w w:val="202"/>
                                  <w:sz w:val="16"/>
                                </w:rPr>
                                <w:t>l</w:t>
                              </w:r>
                              <w:r>
                                <w:rPr>
                                  <w:color w:val="FFC500"/>
                                  <w:spacing w:val="-1"/>
                                  <w:w w:val="151"/>
                                  <w:sz w:val="16"/>
                                </w:rPr>
                                <w:t>t</w:t>
                              </w:r>
                              <w:r>
                                <w:rPr>
                                  <w:color w:val="E0EEFF"/>
                                  <w:spacing w:val="-1"/>
                                  <w:w w:val="163"/>
                                  <w:sz w:val="16"/>
                                </w:rPr>
                                <w:t>.</w:t>
                              </w:r>
                              <w:r>
                                <w:rPr>
                                  <w:color w:val="FFC500"/>
                                  <w:spacing w:val="-1"/>
                                  <w:w w:val="202"/>
                                  <w:sz w:val="16"/>
                                </w:rPr>
                                <w:t>l</w:t>
                              </w:r>
                              <w:r>
                                <w:rPr>
                                  <w:color w:val="FFC500"/>
                                  <w:spacing w:val="-1"/>
                                  <w:w w:val="111"/>
                                  <w:sz w:val="16"/>
                                </w:rPr>
                                <w:t>e</w:t>
                              </w:r>
                              <w:r>
                                <w:rPr>
                                  <w:color w:val="FFC500"/>
                                  <w:spacing w:val="-1"/>
                                  <w:w w:val="120"/>
                                  <w:sz w:val="16"/>
                                </w:rPr>
                                <w:t>g</w:t>
                              </w:r>
                              <w:r>
                                <w:rPr>
                                  <w:color w:val="FFC500"/>
                                  <w:spacing w:val="-1"/>
                                  <w:w w:val="111"/>
                                  <w:sz w:val="16"/>
                                </w:rPr>
                                <w:t>e</w:t>
                              </w:r>
                              <w:r>
                                <w:rPr>
                                  <w:color w:val="FFC500"/>
                                  <w:spacing w:val="-1"/>
                                  <w:w w:val="110"/>
                                  <w:sz w:val="16"/>
                                </w:rPr>
                                <w:t>n</w:t>
                              </w:r>
                              <w:r>
                                <w:rPr>
                                  <w:color w:val="FFC500"/>
                                  <w:spacing w:val="1"/>
                                  <w:w w:val="108"/>
                                  <w:sz w:val="16"/>
                                </w:rPr>
                                <w:t>d</w:t>
                              </w:r>
                              <w:r>
                                <w:rPr>
                                  <w:color w:val="E0EEFF"/>
                                  <w:spacing w:val="-1"/>
                                  <w:w w:val="163"/>
                                  <w:sz w:val="16"/>
                                </w:rPr>
                                <w:t>(</w:t>
                              </w:r>
                              <w:r>
                                <w:rPr>
                                  <w:color w:val="E0EEFF"/>
                                  <w:spacing w:val="-1"/>
                                  <w:w w:val="202"/>
                                  <w:sz w:val="16"/>
                                </w:rPr>
                                <w:t>l</w:t>
                              </w:r>
                              <w:r>
                                <w:rPr>
                                  <w:color w:val="E0EEFF"/>
                                  <w:spacing w:val="-1"/>
                                  <w:w w:val="112"/>
                                  <w:sz w:val="16"/>
                                </w:rPr>
                                <w:t>o</w:t>
                              </w:r>
                              <w:r>
                                <w:rPr>
                                  <w:color w:val="E0EEFF"/>
                                  <w:spacing w:val="-1"/>
                                  <w:w w:val="122"/>
                                  <w:sz w:val="16"/>
                                </w:rPr>
                                <w:t>c</w:t>
                              </w:r>
                              <w:r>
                                <w:rPr>
                                  <w:color w:val="FF9D00"/>
                                  <w:spacing w:val="-1"/>
                                  <w:w w:val="115"/>
                                  <w:sz w:val="16"/>
                                </w:rPr>
                                <w:t>=</w:t>
                              </w:r>
                              <w:r>
                                <w:rPr>
                                  <w:color w:val="92FB79"/>
                                  <w:spacing w:val="-1"/>
                                  <w:w w:val="372"/>
                                  <w:sz w:val="16"/>
                                </w:rPr>
                                <w:t>'</w:t>
                              </w:r>
                              <w:r>
                                <w:rPr>
                                  <w:color w:val="A4FF90"/>
                                  <w:spacing w:val="-1"/>
                                  <w:w w:val="202"/>
                                  <w:sz w:val="16"/>
                                </w:rPr>
                                <w:t>l</w:t>
                              </w:r>
                              <w:r>
                                <w:rPr>
                                  <w:color w:val="A4FF90"/>
                                  <w:spacing w:val="-1"/>
                                  <w:w w:val="112"/>
                                  <w:sz w:val="16"/>
                                </w:rPr>
                                <w:t>o</w:t>
                              </w:r>
                              <w:r>
                                <w:rPr>
                                  <w:color w:val="A4FF90"/>
                                  <w:spacing w:val="-1"/>
                                  <w:w w:val="82"/>
                                  <w:sz w:val="16"/>
                                </w:rPr>
                                <w:t>w</w:t>
                              </w:r>
                              <w:r>
                                <w:rPr>
                                  <w:color w:val="A4FF90"/>
                                  <w:spacing w:val="-1"/>
                                  <w:w w:val="111"/>
                                  <w:sz w:val="16"/>
                                </w:rPr>
                                <w:t>e</w:t>
                              </w:r>
                              <w:r>
                                <w:rPr>
                                  <w:color w:val="A4FF90"/>
                                  <w:w w:val="154"/>
                                  <w:sz w:val="16"/>
                                </w:rPr>
                                <w:t>r</w:t>
                              </w:r>
                              <w:r>
                                <w:rPr>
                                  <w:color w:val="A4FF90"/>
                                  <w:spacing w:val="-1"/>
                                  <w:w w:val="149"/>
                                  <w:sz w:val="16"/>
                                </w:rPr>
                                <w:t xml:space="preserve"> </w:t>
                              </w:r>
                              <w:r>
                                <w:rPr>
                                  <w:color w:val="A4FF90"/>
                                  <w:w w:val="160"/>
                                  <w:sz w:val="16"/>
                                </w:rPr>
                                <w:t>right</w:t>
                              </w:r>
                              <w:r>
                                <w:rPr>
                                  <w:color w:val="92FB79"/>
                                  <w:w w:val="160"/>
                                  <w:sz w:val="16"/>
                                </w:rPr>
                                <w:t>'</w:t>
                              </w:r>
                              <w:r>
                                <w:rPr>
                                  <w:color w:val="E0EEFF"/>
                                  <w:w w:val="160"/>
                                  <w:sz w:val="16"/>
                                </w:rPr>
                                <w:t>)</w:t>
                              </w:r>
                            </w:p>
                            <w:p>
                              <w:pPr>
                                <w:spacing w:before="0" w:line="184" w:lineRule="exact"/>
                                <w:ind w:left="0" w:right="0" w:firstLine="0"/>
                                <w:jc w:val="left"/>
                                <w:rPr>
                                  <w:sz w:val="16"/>
                                </w:rPr>
                              </w:pPr>
                              <w:r>
                                <w:rPr>
                                  <w:color w:val="FFC500"/>
                                  <w:spacing w:val="-2"/>
                                  <w:w w:val="135"/>
                                  <w:sz w:val="16"/>
                                </w:rPr>
                                <w:t>plt</w:t>
                              </w:r>
                              <w:r>
                                <w:rPr>
                                  <w:color w:val="E0EEFF"/>
                                  <w:spacing w:val="-2"/>
                                  <w:w w:val="135"/>
                                  <w:sz w:val="16"/>
                                </w:rPr>
                                <w:t>.</w:t>
                              </w:r>
                              <w:r>
                                <w:rPr>
                                  <w:color w:val="FFC500"/>
                                  <w:spacing w:val="-2"/>
                                  <w:w w:val="135"/>
                                  <w:sz w:val="16"/>
                                </w:rPr>
                                <w:t>show</w:t>
                              </w:r>
                              <w:r>
                                <w:rPr>
                                  <w:color w:val="E0EEFF"/>
                                  <w:spacing w:val="-2"/>
                                  <w:w w:val="135"/>
                                  <w:sz w:val="16"/>
                                </w:rPr>
                                <w:t>()</w:t>
                              </w:r>
                            </w:p>
                          </w:txbxContent>
                        </wps:txbx>
                        <wps:bodyPr wrap="square" lIns="0" tIns="0" rIns="0" bIns="0" rtlCol="0"/>
                      </wps:wsp>
                    </wpg:wgp>
                  </a:graphicData>
                </a:graphic>
              </wp:anchor>
            </w:drawing>
          </mc:Choice>
          <mc:Fallback>
            <w:pict>
              <v:group id="_x0000_s1026" o:spid="_x0000_s1026" o:spt="203" style="position:absolute;left:0pt;margin-left:36pt;margin-top:306.8pt;height:193.8pt;width:523.3pt;mso-position-horizontal-relative:page;mso-wrap-distance-bottom:0pt;mso-wrap-distance-top:0pt;z-index:-251538432;mso-width-relative:page;mso-height-relative:page;" coordsize="6645909,2461260" o:gfxdata="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">
                <o:lock v:ext="edit" aspectratio="f"/>
                <v:shape id="Graphic 250" o:spid="_x0000_s1026" o:spt="100" style="position:absolute;left:0;top:0;height:144780;width:6645909;" fillcolor="#183548" filled="t" stroked="f" coordsize="6645909,144780" o:gfxdata="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8zxML4A&#10;AADcAAAADwAAAAAAAAABACAAAAAiAAAAZHJzL2Rvd25yZXYueG1sUEsBAhQAFAAAAAgAh07iQDMv&#10;BZ47AAAAOQAAABAAAAAAAAAAAQAgAAAADQEAAGRycy9zaGFwZXhtbC54bWxQSwUGAAAAAAYABgBb&#10;AQAAtwMAAAAA&#10;" path="m6645909,144779l0,144779,0,0,6645909,0,6645909,144779xe">
                  <v:fill on="t" focussize="0,0"/>
                  <v:stroke on="f"/>
                  <v:imagedata o:title=""/>
                  <o:lock v:ext="edit" aspectratio="f"/>
                  <v:textbox inset="0mm,0mm,0mm,0mm"/>
                </v:shape>
                <v:shape id="Image 251" o:spid="_x0000_s1026" o:spt="75" type="#_x0000_t75" style="position:absolute;left:3175;top:51181;height:69849;width:57149;" filled="f" o:preferrelative="t" stroked="f" coordsize="21600,21600" o:gfxdata="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2E6evQAA&#10;ANwAAAAPAAAAAAAAAAEAIAAAACIAAABkcnMvZG93bnJldi54bWxQSwECFAAUAAAACACHTuJAMy8F&#10;njsAAAA5AAAAEAAAAAAAAAABACAAAAAMAQAAZHJzL3NoYXBleG1sLnhtbFBLBQYAAAAABgAGAFsB&#10;AAC2AwAAAAA=&#10;">
                  <v:fill on="f" focussize="0,0"/>
                  <v:stroke on="f"/>
                  <v:imagedata r:id="rId33" o:title=""/>
                  <o:lock v:ext="edit" aspectratio="f"/>
                </v:shape>
                <v:shape id="Graphic 252" o:spid="_x0000_s1026" o:spt="100" style="position:absolute;left:0;top:144779;height:1158240;width:6645909;" fillcolor="#183548" filled="t" stroked="f" coordsize="6645909,1158240" o:gfxdata="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dCJvugAAANwA&#10;AAAPAAAAAAAAAAEAIAAAACIAAABkcnMvZG93bnJldi54bWxQSwECFAAUAAAACACHTuJAMy8FnjsA&#10;AAA5AAAAEAAAAAAAAAABACAAAAAJAQAAZHJzL3NoYXBleG1sLnhtbFBLBQYAAAAABgAGAFsBAACz&#10;AwAAAAA=&#10;" path="m6645910,0l0,0,0,144780,0,289560,0,1158240,6645910,1158240,6645910,144780,6645910,0xe">
                  <v:fill on="t" focussize="0,0"/>
                  <v:stroke on="f"/>
                  <v:imagedata o:title=""/>
                  <o:lock v:ext="edit" aspectratio="f"/>
                  <v:textbox inset="0mm,0mm,0mm,0mm"/>
                </v:shape>
                <v:shape id="Image 253" o:spid="_x0000_s1026" o:spt="75" type="#_x0000_t75" style="position:absolute;left:3223514;top:1209421;height:69849;width:47624;" filled="f" o:preferrelative="t" stroked="f" coordsize="21600,21600" o:gfxdata="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ZuRjugAAANwA&#10;AAAPAAAAAAAAAAEAIAAAACIAAABkcnMvZG93bnJldi54bWxQSwECFAAUAAAACACHTuJAMy8FnjsA&#10;AAA5AAAAEAAAAAAAAAABACAAAAAJAQAAZHJzL3NoYXBleG1sLnhtbFBLBQYAAAAABgAGAFsBAACz&#10;AwAAAAA=&#10;">
                  <v:fill on="f" focussize="0,0"/>
                  <v:stroke on="f"/>
                  <v:imagedata r:id="rId32" o:title=""/>
                  <o:lock v:ext="edit" aspectratio="f"/>
                </v:shape>
                <v:shape id="Graphic 254" o:spid="_x0000_s1026" o:spt="100" style="position:absolute;left:0;top:1303019;height:1158240;width:6645909;" fillcolor="#183548" filled="t" stroked="f" coordsize="6645909,1158240" o:gfxdata="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6hmDugAAANwA&#10;AAAPAAAAAAAAAAEAIAAAACIAAABkcnMvZG93bnJldi54bWxQSwECFAAUAAAACACHTuJAMy8FnjsA&#10;AAA5AAAAEAAAAAAAAAABACAAAAAJAQAAZHJzL3NoYXBleG1sLnhtbFBLBQYAAAAABgAGAFsBAACz&#10;AwAAAAA=&#10;" path="m6645910,0l0,0,0,144780,0,289560,0,1158240,6645910,1158240,6645910,144780,6645910,0xe">
                  <v:fill on="t" focussize="0,0"/>
                  <v:stroke on="f"/>
                  <v:imagedata o:title=""/>
                  <o:lock v:ext="edit" aspectratio="f"/>
                  <v:textbox inset="0mm,0mm,0mm,0mm"/>
                </v:shape>
                <v:shape id="Textbox 255" o:spid="_x0000_s1026" o:spt="202" type="#_x0000_t202" style="position:absolute;left:0;top:0;height:2461260;width:6645909;" filled="f" stroked="f" coordsize="21600,21600" o:gfxdata="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6TSs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44"/>
                          <w:ind w:left="187" w:right="0" w:firstLine="0"/>
                          <w:jc w:val="left"/>
                          <w:rPr>
                            <w:rFonts w:ascii="Georgia"/>
                            <w:b/>
                            <w:i/>
                            <w:sz w:val="16"/>
                          </w:rPr>
                        </w:pPr>
                        <w:r>
                          <w:rPr>
                            <w:rFonts w:ascii="Georgia"/>
                            <w:b/>
                            <w:i/>
                            <w:color w:val="0087FF"/>
                            <w:w w:val="105"/>
                            <w:sz w:val="16"/>
                          </w:rPr>
                          <w:t>roc</w:t>
                        </w:r>
                        <w:r>
                          <w:rPr>
                            <w:rFonts w:ascii="Georgia"/>
                            <w:b/>
                            <w:i/>
                            <w:color w:val="0087FF"/>
                            <w:spacing w:val="49"/>
                            <w:w w:val="125"/>
                            <w:sz w:val="16"/>
                          </w:rPr>
                          <w:t xml:space="preserve"> </w:t>
                        </w:r>
                        <w:r>
                          <w:rPr>
                            <w:rFonts w:ascii="Georgia"/>
                            <w:b/>
                            <w:i/>
                            <w:color w:val="0087FF"/>
                            <w:w w:val="125"/>
                            <w:sz w:val="16"/>
                          </w:rPr>
                          <w:t>-</w:t>
                        </w:r>
                        <w:r>
                          <w:rPr>
                            <w:rFonts w:ascii="Georgia"/>
                            <w:b/>
                            <w:i/>
                            <w:color w:val="0087FF"/>
                            <w:spacing w:val="47"/>
                            <w:w w:val="125"/>
                            <w:sz w:val="16"/>
                          </w:rPr>
                          <w:t xml:space="preserve"> </w:t>
                        </w:r>
                        <w:r>
                          <w:rPr>
                            <w:rFonts w:ascii="Georgia"/>
                            <w:b/>
                            <w:i/>
                            <w:color w:val="0087FF"/>
                            <w:spacing w:val="-5"/>
                            <w:w w:val="105"/>
                            <w:sz w:val="16"/>
                          </w:rPr>
                          <w:t>auc</w:t>
                        </w:r>
                      </w:p>
                      <w:p>
                        <w:pPr>
                          <w:spacing w:before="42"/>
                          <w:ind w:left="0" w:right="0" w:firstLine="0"/>
                          <w:jc w:val="left"/>
                          <w:rPr>
                            <w:sz w:val="16"/>
                          </w:rPr>
                        </w:pPr>
                        <w:r>
                          <w:rPr>
                            <w:color w:val="FFFFFF"/>
                            <w:w w:val="120"/>
                            <w:sz w:val="16"/>
                          </w:rPr>
                          <w:t>y_score_gnb</w:t>
                        </w:r>
                        <w:r>
                          <w:rPr>
                            <w:color w:val="FFFFFF"/>
                            <w:spacing w:val="14"/>
                            <w:w w:val="120"/>
                            <w:sz w:val="16"/>
                          </w:rPr>
                          <w:t xml:space="preserve"> </w:t>
                        </w:r>
                        <w:r>
                          <w:rPr>
                            <w:color w:val="FF9D00"/>
                            <w:w w:val="120"/>
                            <w:sz w:val="16"/>
                          </w:rPr>
                          <w:t>=</w:t>
                        </w:r>
                        <w:r>
                          <w:rPr>
                            <w:color w:val="FF9D00"/>
                            <w:spacing w:val="13"/>
                            <w:w w:val="120"/>
                            <w:sz w:val="16"/>
                          </w:rPr>
                          <w:t xml:space="preserve"> </w:t>
                        </w:r>
                        <w:r>
                          <w:rPr>
                            <w:color w:val="FFFFFF"/>
                            <w:spacing w:val="-2"/>
                            <w:w w:val="120"/>
                            <w:sz w:val="16"/>
                          </w:rPr>
                          <w:t>nb_model</w:t>
                        </w:r>
                        <w:r>
                          <w:rPr>
                            <w:color w:val="E0EEFF"/>
                            <w:spacing w:val="-2"/>
                            <w:w w:val="120"/>
                            <w:sz w:val="16"/>
                          </w:rPr>
                          <w:t>.</w:t>
                        </w:r>
                        <w:r>
                          <w:rPr>
                            <w:color w:val="FFC500"/>
                            <w:spacing w:val="-2"/>
                            <w:w w:val="120"/>
                            <w:sz w:val="16"/>
                          </w:rPr>
                          <w:t>predict_proba</w:t>
                        </w:r>
                        <w:r>
                          <w:rPr>
                            <w:color w:val="E0EEFF"/>
                            <w:spacing w:val="-2"/>
                            <w:w w:val="120"/>
                            <w:sz w:val="16"/>
                          </w:rPr>
                          <w:t>(</w:t>
                        </w:r>
                        <w:r>
                          <w:rPr>
                            <w:color w:val="FFFFFF"/>
                            <w:spacing w:val="-2"/>
                            <w:w w:val="120"/>
                            <w:sz w:val="16"/>
                          </w:rPr>
                          <w:t>x_valid</w:t>
                        </w:r>
                        <w:r>
                          <w:rPr>
                            <w:color w:val="E0EEFF"/>
                            <w:spacing w:val="-2"/>
                            <w:w w:val="120"/>
                            <w:sz w:val="16"/>
                          </w:rPr>
                          <w:t>)</w:t>
                        </w:r>
                      </w:p>
                      <w:p>
                        <w:pPr>
                          <w:spacing w:before="42" w:line="295" w:lineRule="auto"/>
                          <w:ind w:left="0" w:right="2482" w:firstLine="0"/>
                          <w:jc w:val="left"/>
                          <w:rPr>
                            <w:sz w:val="16"/>
                          </w:rPr>
                        </w:pPr>
                        <w:r>
                          <w:rPr>
                            <w:color w:val="FFFFFF"/>
                            <w:w w:val="125"/>
                            <w:sz w:val="16"/>
                          </w:rPr>
                          <w:t>fpr_gnb</w:t>
                        </w:r>
                        <w:r>
                          <w:rPr>
                            <w:color w:val="E0EEFF"/>
                            <w:w w:val="125"/>
                            <w:sz w:val="16"/>
                          </w:rPr>
                          <w:t>,</w:t>
                        </w:r>
                        <w:r>
                          <w:rPr>
                            <w:color w:val="E0EEFF"/>
                            <w:spacing w:val="15"/>
                            <w:w w:val="125"/>
                            <w:sz w:val="16"/>
                          </w:rPr>
                          <w:t xml:space="preserve"> </w:t>
                        </w:r>
                        <w:r>
                          <w:rPr>
                            <w:color w:val="FFFFFF"/>
                            <w:w w:val="125"/>
                            <w:sz w:val="16"/>
                          </w:rPr>
                          <w:t>tpr_gnb</w:t>
                        </w:r>
                        <w:r>
                          <w:rPr>
                            <w:color w:val="E0EEFF"/>
                            <w:w w:val="125"/>
                            <w:sz w:val="16"/>
                          </w:rPr>
                          <w:t>,</w:t>
                        </w:r>
                        <w:r>
                          <w:rPr>
                            <w:color w:val="E0EEFF"/>
                            <w:spacing w:val="15"/>
                            <w:w w:val="125"/>
                            <w:sz w:val="16"/>
                          </w:rPr>
                          <w:t xml:space="preserve"> </w:t>
                        </w:r>
                        <w:r>
                          <w:rPr>
                            <w:color w:val="FFFFFF"/>
                            <w:w w:val="125"/>
                            <w:sz w:val="16"/>
                          </w:rPr>
                          <w:t>thresholds_gnb</w:t>
                        </w:r>
                        <w:r>
                          <w:rPr>
                            <w:color w:val="FFFFFF"/>
                            <w:spacing w:val="15"/>
                            <w:w w:val="125"/>
                            <w:sz w:val="16"/>
                          </w:rPr>
                          <w:t xml:space="preserve"> </w:t>
                        </w:r>
                        <w:r>
                          <w:rPr>
                            <w:color w:val="FF9D00"/>
                            <w:w w:val="125"/>
                            <w:sz w:val="16"/>
                          </w:rPr>
                          <w:t xml:space="preserve">= </w:t>
                        </w:r>
                        <w:r>
                          <w:rPr>
                            <w:color w:val="FFC500"/>
                            <w:w w:val="125"/>
                            <w:sz w:val="16"/>
                          </w:rPr>
                          <w:t>roc_curve</w:t>
                        </w:r>
                        <w:r>
                          <w:rPr>
                            <w:color w:val="E0EEFF"/>
                            <w:w w:val="125"/>
                            <w:sz w:val="16"/>
                          </w:rPr>
                          <w:t>(</w:t>
                        </w:r>
                        <w:r>
                          <w:rPr>
                            <w:color w:val="FFFFFF"/>
                            <w:w w:val="125"/>
                            <w:sz w:val="16"/>
                          </w:rPr>
                          <w:t>y_valid</w:t>
                        </w:r>
                        <w:r>
                          <w:rPr>
                            <w:color w:val="E0EEFF"/>
                            <w:w w:val="125"/>
                            <w:sz w:val="16"/>
                          </w:rPr>
                          <w:t>.</w:t>
                        </w:r>
                        <w:r>
                          <w:rPr>
                            <w:color w:val="9EFFFF"/>
                            <w:w w:val="125"/>
                            <w:sz w:val="16"/>
                          </w:rPr>
                          <w:t>values</w:t>
                        </w:r>
                        <w:r>
                          <w:rPr>
                            <w:color w:val="E0EEFF"/>
                            <w:w w:val="125"/>
                            <w:sz w:val="16"/>
                          </w:rPr>
                          <w:t xml:space="preserve">, </w:t>
                        </w:r>
                        <w:r>
                          <w:rPr>
                            <w:color w:val="FFFFFF"/>
                            <w:w w:val="125"/>
                            <w:sz w:val="16"/>
                          </w:rPr>
                          <w:t>y_score_gnb</w:t>
                        </w:r>
                        <w:r>
                          <w:rPr>
                            <w:color w:val="E0EEFF"/>
                            <w:w w:val="125"/>
                            <w:sz w:val="16"/>
                          </w:rPr>
                          <w:t>.</w:t>
                        </w:r>
                        <w:r>
                          <w:rPr>
                            <w:color w:val="9EFFFF"/>
                            <w:w w:val="125"/>
                            <w:sz w:val="16"/>
                          </w:rPr>
                          <w:t>values</w:t>
                        </w:r>
                        <w:r>
                          <w:rPr>
                            <w:color w:val="E0EEFF"/>
                            <w:w w:val="125"/>
                            <w:sz w:val="16"/>
                          </w:rPr>
                          <w:t xml:space="preserve">) </w:t>
                        </w:r>
                        <w:r>
                          <w:rPr>
                            <w:color w:val="FFFFFF"/>
                            <w:w w:val="125"/>
                            <w:sz w:val="16"/>
                          </w:rPr>
                          <w:t>roc_auc_gnb</w:t>
                        </w:r>
                        <w:r>
                          <w:rPr>
                            <w:color w:val="FFFFFF"/>
                            <w:spacing w:val="26"/>
                            <w:w w:val="125"/>
                            <w:sz w:val="16"/>
                          </w:rPr>
                          <w:t xml:space="preserve"> </w:t>
                        </w:r>
                        <w:r>
                          <w:rPr>
                            <w:color w:val="FF9D00"/>
                            <w:w w:val="125"/>
                            <w:sz w:val="16"/>
                          </w:rPr>
                          <w:t xml:space="preserve">= </w:t>
                        </w:r>
                        <w:r>
                          <w:rPr>
                            <w:color w:val="FFC500"/>
                            <w:w w:val="125"/>
                            <w:sz w:val="16"/>
                          </w:rPr>
                          <w:t>roc_auc_score</w:t>
                        </w:r>
                        <w:r>
                          <w:rPr>
                            <w:color w:val="E0EEFF"/>
                            <w:w w:val="125"/>
                            <w:sz w:val="16"/>
                          </w:rPr>
                          <w:t>(</w:t>
                        </w:r>
                        <w:r>
                          <w:rPr>
                            <w:color w:val="FFFFFF"/>
                            <w:w w:val="125"/>
                            <w:sz w:val="16"/>
                          </w:rPr>
                          <w:t>y_valid</w:t>
                        </w:r>
                        <w:r>
                          <w:rPr>
                            <w:color w:val="E0EEFF"/>
                            <w:w w:val="125"/>
                            <w:sz w:val="16"/>
                          </w:rPr>
                          <w:t>,</w:t>
                        </w:r>
                        <w:r>
                          <w:rPr>
                            <w:color w:val="E0EEFF"/>
                            <w:spacing w:val="26"/>
                            <w:w w:val="125"/>
                            <w:sz w:val="16"/>
                          </w:rPr>
                          <w:t xml:space="preserve"> </w:t>
                        </w:r>
                        <w:r>
                          <w:rPr>
                            <w:color w:val="FFFFFF"/>
                            <w:w w:val="125"/>
                            <w:sz w:val="16"/>
                          </w:rPr>
                          <w:t>y_score_gnb</w:t>
                        </w:r>
                        <w:r>
                          <w:rPr>
                            <w:color w:val="E0EEFF"/>
                            <w:w w:val="125"/>
                            <w:sz w:val="16"/>
                          </w:rPr>
                          <w:t>)</w:t>
                        </w:r>
                      </w:p>
                      <w:p>
                        <w:pPr>
                          <w:spacing w:before="0" w:line="185" w:lineRule="exact"/>
                          <w:ind w:left="0" w:right="0" w:firstLine="0"/>
                          <w:jc w:val="left"/>
                          <w:rPr>
                            <w:sz w:val="16"/>
                          </w:rPr>
                        </w:pPr>
                        <w:r>
                          <w:rPr>
                            <w:color w:val="FFFFFF"/>
                            <w:w w:val="120"/>
                            <w:sz w:val="16"/>
                          </w:rPr>
                          <w:t>y_score_dtc</w:t>
                        </w:r>
                        <w:r>
                          <w:rPr>
                            <w:color w:val="FFFFFF"/>
                            <w:spacing w:val="30"/>
                            <w:w w:val="120"/>
                            <w:sz w:val="16"/>
                          </w:rPr>
                          <w:t xml:space="preserve"> </w:t>
                        </w:r>
                        <w:r>
                          <w:rPr>
                            <w:color w:val="FF9D00"/>
                            <w:w w:val="120"/>
                            <w:sz w:val="16"/>
                          </w:rPr>
                          <w:t>=</w:t>
                        </w:r>
                        <w:r>
                          <w:rPr>
                            <w:color w:val="FF9D00"/>
                            <w:spacing w:val="28"/>
                            <w:w w:val="120"/>
                            <w:sz w:val="16"/>
                          </w:rPr>
                          <w:t xml:space="preserve"> </w:t>
                        </w:r>
                        <w:r>
                          <w:rPr>
                            <w:color w:val="FFFFFF"/>
                            <w:spacing w:val="-2"/>
                            <w:w w:val="120"/>
                            <w:sz w:val="16"/>
                          </w:rPr>
                          <w:t>dt_model</w:t>
                        </w:r>
                        <w:r>
                          <w:rPr>
                            <w:color w:val="E0EEFF"/>
                            <w:spacing w:val="-2"/>
                            <w:w w:val="120"/>
                            <w:sz w:val="16"/>
                          </w:rPr>
                          <w:t>.</w:t>
                        </w:r>
                        <w:r>
                          <w:rPr>
                            <w:color w:val="FFC500"/>
                            <w:spacing w:val="-2"/>
                            <w:w w:val="120"/>
                            <w:sz w:val="16"/>
                          </w:rPr>
                          <w:t>predict_proba</w:t>
                        </w:r>
                        <w:r>
                          <w:rPr>
                            <w:color w:val="E0EEFF"/>
                            <w:spacing w:val="-2"/>
                            <w:w w:val="120"/>
                            <w:sz w:val="16"/>
                          </w:rPr>
                          <w:t>(</w:t>
                        </w:r>
                        <w:r>
                          <w:rPr>
                            <w:color w:val="FFFFFF"/>
                            <w:spacing w:val="-2"/>
                            <w:w w:val="120"/>
                            <w:sz w:val="16"/>
                          </w:rPr>
                          <w:t>x_valid</w:t>
                        </w:r>
                        <w:r>
                          <w:rPr>
                            <w:color w:val="E0EEFF"/>
                            <w:spacing w:val="-2"/>
                            <w:w w:val="120"/>
                            <w:sz w:val="16"/>
                          </w:rPr>
                          <w:t>)</w:t>
                        </w:r>
                      </w:p>
                      <w:p>
                        <w:pPr>
                          <w:spacing w:before="43" w:line="295" w:lineRule="auto"/>
                          <w:ind w:left="0" w:right="2482" w:firstLine="0"/>
                          <w:jc w:val="left"/>
                          <w:rPr>
                            <w:sz w:val="16"/>
                          </w:rPr>
                        </w:pPr>
                        <w:r>
                          <w:rPr>
                            <w:color w:val="FFFFFF"/>
                            <w:w w:val="125"/>
                            <w:sz w:val="16"/>
                          </w:rPr>
                          <w:t>fpr_dtc</w:t>
                        </w:r>
                        <w:r>
                          <w:rPr>
                            <w:color w:val="E0EEFF"/>
                            <w:w w:val="125"/>
                            <w:sz w:val="16"/>
                          </w:rPr>
                          <w:t>,</w:t>
                        </w:r>
                        <w:r>
                          <w:rPr>
                            <w:color w:val="E0EEFF"/>
                            <w:spacing w:val="40"/>
                            <w:w w:val="125"/>
                            <w:sz w:val="16"/>
                          </w:rPr>
                          <w:t xml:space="preserve"> </w:t>
                        </w:r>
                        <w:r>
                          <w:rPr>
                            <w:color w:val="FFFFFF"/>
                            <w:w w:val="125"/>
                            <w:sz w:val="16"/>
                          </w:rPr>
                          <w:t>tpr_dtc</w:t>
                        </w:r>
                        <w:r>
                          <w:rPr>
                            <w:color w:val="E0EEFF"/>
                            <w:w w:val="125"/>
                            <w:sz w:val="16"/>
                          </w:rPr>
                          <w:t>,</w:t>
                        </w:r>
                        <w:r>
                          <w:rPr>
                            <w:color w:val="E0EEFF"/>
                            <w:spacing w:val="40"/>
                            <w:w w:val="125"/>
                            <w:sz w:val="16"/>
                          </w:rPr>
                          <w:t xml:space="preserve"> </w:t>
                        </w:r>
                        <w:r>
                          <w:rPr>
                            <w:color w:val="FFFFFF"/>
                            <w:w w:val="125"/>
                            <w:sz w:val="16"/>
                          </w:rPr>
                          <w:t>thresholds_dtc</w:t>
                        </w:r>
                        <w:r>
                          <w:rPr>
                            <w:color w:val="FFFFFF"/>
                            <w:spacing w:val="40"/>
                            <w:w w:val="125"/>
                            <w:sz w:val="16"/>
                          </w:rPr>
                          <w:t xml:space="preserve"> </w:t>
                        </w:r>
                        <w:r>
                          <w:rPr>
                            <w:color w:val="FF9D00"/>
                            <w:w w:val="125"/>
                            <w:sz w:val="16"/>
                          </w:rPr>
                          <w:t xml:space="preserve">= </w:t>
                        </w:r>
                        <w:r>
                          <w:rPr>
                            <w:color w:val="FFC500"/>
                            <w:w w:val="125"/>
                            <w:sz w:val="16"/>
                          </w:rPr>
                          <w:t>roc_curve</w:t>
                        </w:r>
                        <w:r>
                          <w:rPr>
                            <w:color w:val="E0EEFF"/>
                            <w:w w:val="125"/>
                            <w:sz w:val="16"/>
                          </w:rPr>
                          <w:t>(</w:t>
                        </w:r>
                        <w:r>
                          <w:rPr>
                            <w:color w:val="FFFFFF"/>
                            <w:w w:val="125"/>
                            <w:sz w:val="16"/>
                          </w:rPr>
                          <w:t>y_valid</w:t>
                        </w:r>
                        <w:r>
                          <w:rPr>
                            <w:color w:val="E0EEFF"/>
                            <w:w w:val="125"/>
                            <w:sz w:val="16"/>
                          </w:rPr>
                          <w:t>.</w:t>
                        </w:r>
                        <w:r>
                          <w:rPr>
                            <w:color w:val="9EFFFF"/>
                            <w:w w:val="125"/>
                            <w:sz w:val="16"/>
                          </w:rPr>
                          <w:t>values</w:t>
                        </w:r>
                        <w:r>
                          <w:rPr>
                            <w:color w:val="E0EEFF"/>
                            <w:w w:val="125"/>
                            <w:sz w:val="16"/>
                          </w:rPr>
                          <w:t xml:space="preserve">, </w:t>
                        </w:r>
                        <w:r>
                          <w:rPr>
                            <w:color w:val="FFFFFF"/>
                            <w:w w:val="125"/>
                            <w:sz w:val="16"/>
                          </w:rPr>
                          <w:t>y_score_dtc</w:t>
                        </w:r>
                        <w:r>
                          <w:rPr>
                            <w:color w:val="E0EEFF"/>
                            <w:w w:val="125"/>
                            <w:sz w:val="16"/>
                          </w:rPr>
                          <w:t>.</w:t>
                        </w:r>
                        <w:r>
                          <w:rPr>
                            <w:color w:val="9EFFFF"/>
                            <w:w w:val="125"/>
                            <w:sz w:val="16"/>
                          </w:rPr>
                          <w:t>values</w:t>
                        </w:r>
                        <w:r>
                          <w:rPr>
                            <w:color w:val="E0EEFF"/>
                            <w:w w:val="125"/>
                            <w:sz w:val="16"/>
                          </w:rPr>
                          <w:t xml:space="preserve">) </w:t>
                        </w:r>
                        <w:r>
                          <w:rPr>
                            <w:color w:val="FFFFFF"/>
                            <w:w w:val="125"/>
                            <w:sz w:val="16"/>
                          </w:rPr>
                          <w:t>roc_auc_dtc</w:t>
                        </w:r>
                        <w:r>
                          <w:rPr>
                            <w:color w:val="FFFFFF"/>
                            <w:spacing w:val="40"/>
                            <w:w w:val="125"/>
                            <w:sz w:val="16"/>
                          </w:rPr>
                          <w:t xml:space="preserve"> </w:t>
                        </w:r>
                        <w:r>
                          <w:rPr>
                            <w:color w:val="FF9D00"/>
                            <w:w w:val="125"/>
                            <w:sz w:val="16"/>
                          </w:rPr>
                          <w:t xml:space="preserve">= </w:t>
                        </w:r>
                        <w:r>
                          <w:rPr>
                            <w:color w:val="FFC500"/>
                            <w:w w:val="125"/>
                            <w:sz w:val="16"/>
                          </w:rPr>
                          <w:t>roc_auc_score</w:t>
                        </w:r>
                        <w:r>
                          <w:rPr>
                            <w:color w:val="E0EEFF"/>
                            <w:w w:val="125"/>
                            <w:sz w:val="16"/>
                          </w:rPr>
                          <w:t>(</w:t>
                        </w:r>
                        <w:r>
                          <w:rPr>
                            <w:color w:val="FFFFFF"/>
                            <w:w w:val="125"/>
                            <w:sz w:val="16"/>
                          </w:rPr>
                          <w:t>y_valid</w:t>
                        </w:r>
                        <w:r>
                          <w:rPr>
                            <w:color w:val="E0EEFF"/>
                            <w:w w:val="125"/>
                            <w:sz w:val="16"/>
                          </w:rPr>
                          <w:t>,</w:t>
                        </w:r>
                        <w:r>
                          <w:rPr>
                            <w:color w:val="E0EEFF"/>
                            <w:spacing w:val="40"/>
                            <w:w w:val="125"/>
                            <w:sz w:val="16"/>
                          </w:rPr>
                          <w:t xml:space="preserve"> </w:t>
                        </w:r>
                        <w:r>
                          <w:rPr>
                            <w:color w:val="FFFFFF"/>
                            <w:w w:val="125"/>
                            <w:sz w:val="16"/>
                          </w:rPr>
                          <w:t>y_score_dtc</w:t>
                        </w:r>
                        <w:r>
                          <w:rPr>
                            <w:color w:val="E0EEFF"/>
                            <w:w w:val="125"/>
                            <w:sz w:val="16"/>
                          </w:rPr>
                          <w:t>)</w:t>
                        </w:r>
                      </w:p>
                      <w:p>
                        <w:pPr>
                          <w:spacing w:before="0" w:line="185" w:lineRule="exact"/>
                          <w:ind w:left="0" w:right="0" w:firstLine="0"/>
                          <w:jc w:val="left"/>
                          <w:rPr>
                            <w:sz w:val="16"/>
                          </w:rPr>
                        </w:pPr>
                        <w:r>
                          <w:rPr>
                            <w:color w:val="FFC500"/>
                            <w:w w:val="140"/>
                            <w:sz w:val="16"/>
                          </w:rPr>
                          <w:t>plt</w:t>
                        </w:r>
                        <w:r>
                          <w:rPr>
                            <w:color w:val="E0EEFF"/>
                            <w:w w:val="140"/>
                            <w:sz w:val="16"/>
                          </w:rPr>
                          <w:t>.</w:t>
                        </w:r>
                        <w:r>
                          <w:rPr>
                            <w:color w:val="FFC500"/>
                            <w:w w:val="140"/>
                            <w:sz w:val="16"/>
                          </w:rPr>
                          <w:t>figure</w:t>
                        </w:r>
                        <w:r>
                          <w:rPr>
                            <w:color w:val="E0EEFF"/>
                            <w:w w:val="140"/>
                            <w:sz w:val="16"/>
                          </w:rPr>
                          <w:t>(figsize</w:t>
                        </w:r>
                        <w:r>
                          <w:rPr>
                            <w:color w:val="FF9D00"/>
                            <w:w w:val="140"/>
                            <w:sz w:val="16"/>
                          </w:rPr>
                          <w:t>=</w:t>
                        </w:r>
                        <w:r>
                          <w:rPr>
                            <w:color w:val="E0EEFF"/>
                            <w:w w:val="140"/>
                            <w:sz w:val="16"/>
                          </w:rPr>
                          <w:t>(</w:t>
                        </w:r>
                        <w:r>
                          <w:rPr>
                            <w:color w:val="FF618B"/>
                            <w:w w:val="140"/>
                            <w:sz w:val="16"/>
                          </w:rPr>
                          <w:t>8</w:t>
                        </w:r>
                        <w:r>
                          <w:rPr>
                            <w:color w:val="E0EEFF"/>
                            <w:w w:val="140"/>
                            <w:sz w:val="16"/>
                          </w:rPr>
                          <w:t>,</w:t>
                        </w:r>
                        <w:r>
                          <w:rPr>
                            <w:color w:val="E0EEFF"/>
                            <w:spacing w:val="-2"/>
                            <w:w w:val="140"/>
                            <w:sz w:val="16"/>
                          </w:rPr>
                          <w:t xml:space="preserve"> </w:t>
                        </w:r>
                        <w:r>
                          <w:rPr>
                            <w:color w:val="FF618B"/>
                            <w:spacing w:val="-5"/>
                            <w:w w:val="145"/>
                            <w:sz w:val="16"/>
                          </w:rPr>
                          <w:t>6</w:t>
                        </w:r>
                        <w:r>
                          <w:rPr>
                            <w:color w:val="E0EEFF"/>
                            <w:spacing w:val="-5"/>
                            <w:w w:val="145"/>
                            <w:sz w:val="16"/>
                          </w:rPr>
                          <w:t>))</w:t>
                        </w:r>
                      </w:p>
                      <w:p>
                        <w:pPr>
                          <w:spacing w:before="42" w:line="295" w:lineRule="auto"/>
                          <w:ind w:left="0" w:right="0" w:firstLine="0"/>
                          <w:jc w:val="left"/>
                          <w:rPr>
                            <w:sz w:val="16"/>
                          </w:rPr>
                        </w:pPr>
                        <w:r>
                          <w:rPr>
                            <w:color w:val="FFC500"/>
                            <w:w w:val="135"/>
                            <w:sz w:val="16"/>
                          </w:rPr>
                          <w:t>plt</w:t>
                        </w:r>
                        <w:r>
                          <w:rPr>
                            <w:color w:val="E0EEFF"/>
                            <w:w w:val="135"/>
                            <w:sz w:val="16"/>
                          </w:rPr>
                          <w:t>.</w:t>
                        </w:r>
                        <w:r>
                          <w:rPr>
                            <w:color w:val="FFC500"/>
                            <w:w w:val="135"/>
                            <w:sz w:val="16"/>
                          </w:rPr>
                          <w:t>plot</w:t>
                        </w:r>
                        <w:r>
                          <w:rPr>
                            <w:color w:val="E0EEFF"/>
                            <w:w w:val="135"/>
                            <w:sz w:val="16"/>
                          </w:rPr>
                          <w:t>(</w:t>
                        </w:r>
                        <w:r>
                          <w:rPr>
                            <w:color w:val="FFFFFF"/>
                            <w:w w:val="135"/>
                            <w:sz w:val="16"/>
                          </w:rPr>
                          <w:t>fpr_gnb</w:t>
                        </w:r>
                        <w:r>
                          <w:rPr>
                            <w:color w:val="E0EEFF"/>
                            <w:w w:val="135"/>
                            <w:sz w:val="16"/>
                          </w:rPr>
                          <w:t xml:space="preserve">, </w:t>
                        </w:r>
                        <w:r>
                          <w:rPr>
                            <w:color w:val="FFFFFF"/>
                            <w:w w:val="135"/>
                            <w:sz w:val="16"/>
                          </w:rPr>
                          <w:t>tpr_gnb</w:t>
                        </w:r>
                        <w:r>
                          <w:rPr>
                            <w:color w:val="E0EEFF"/>
                            <w:w w:val="135"/>
                            <w:sz w:val="16"/>
                          </w:rPr>
                          <w:t>, color</w:t>
                        </w:r>
                        <w:r>
                          <w:rPr>
                            <w:color w:val="FF9D00"/>
                            <w:w w:val="135"/>
                            <w:sz w:val="16"/>
                          </w:rPr>
                          <w:t>=</w:t>
                        </w:r>
                        <w:r>
                          <w:rPr>
                            <w:color w:val="92FB79"/>
                            <w:w w:val="135"/>
                            <w:sz w:val="16"/>
                          </w:rPr>
                          <w:t>'</w:t>
                        </w:r>
                        <w:r>
                          <w:rPr>
                            <w:color w:val="A4FF90"/>
                            <w:w w:val="135"/>
                            <w:sz w:val="16"/>
                          </w:rPr>
                          <w:t>blue</w:t>
                        </w:r>
                        <w:r>
                          <w:rPr>
                            <w:color w:val="92FB79"/>
                            <w:w w:val="135"/>
                            <w:sz w:val="16"/>
                          </w:rPr>
                          <w:t>'</w:t>
                        </w:r>
                        <w:r>
                          <w:rPr>
                            <w:color w:val="E0EEFF"/>
                            <w:w w:val="135"/>
                            <w:sz w:val="16"/>
                          </w:rPr>
                          <w:t>, lw</w:t>
                        </w:r>
                        <w:r>
                          <w:rPr>
                            <w:color w:val="FF9D00"/>
                            <w:w w:val="135"/>
                            <w:sz w:val="16"/>
                          </w:rPr>
                          <w:t>=</w:t>
                        </w:r>
                        <w:r>
                          <w:rPr>
                            <w:color w:val="FF618B"/>
                            <w:w w:val="135"/>
                            <w:sz w:val="16"/>
                          </w:rPr>
                          <w:t>2</w:t>
                        </w:r>
                        <w:r>
                          <w:rPr>
                            <w:color w:val="E0EEFF"/>
                            <w:w w:val="135"/>
                            <w:sz w:val="16"/>
                          </w:rPr>
                          <w:t>, label</w:t>
                        </w:r>
                        <w:r>
                          <w:rPr>
                            <w:color w:val="FF9D00"/>
                            <w:w w:val="135"/>
                            <w:sz w:val="16"/>
                          </w:rPr>
                          <w:t>=</w:t>
                        </w:r>
                        <w:r>
                          <w:rPr>
                            <w:color w:val="92FB79"/>
                            <w:w w:val="135"/>
                            <w:sz w:val="16"/>
                          </w:rPr>
                          <w:t xml:space="preserve">' </w:t>
                        </w:r>
                        <w:r>
                          <w:rPr>
                            <w:color w:val="A4FF90"/>
                            <w:w w:val="135"/>
                            <w:sz w:val="16"/>
                          </w:rPr>
                          <w:t xml:space="preserve">aive </w:t>
                        </w:r>
                        <w:r>
                          <w:rPr>
                            <w:color w:val="A4FF90"/>
                            <w:w w:val="125"/>
                            <w:sz w:val="16"/>
                          </w:rPr>
                          <w:t>Bayes</w:t>
                        </w:r>
                        <w:r>
                          <w:rPr>
                            <w:color w:val="A4FF90"/>
                            <w:spacing w:val="11"/>
                            <w:w w:val="125"/>
                            <w:sz w:val="16"/>
                          </w:rPr>
                          <w:t xml:space="preserve"> </w:t>
                        </w:r>
                        <w:r>
                          <w:rPr>
                            <w:color w:val="A4FF90"/>
                            <w:w w:val="125"/>
                            <w:sz w:val="16"/>
                          </w:rPr>
                          <w:t xml:space="preserve">ROC </w:t>
                        </w:r>
                        <w:r>
                          <w:rPr>
                            <w:color w:val="A4FF90"/>
                            <w:w w:val="135"/>
                            <w:sz w:val="16"/>
                          </w:rPr>
                          <w:t xml:space="preserve">curve </w:t>
                        </w:r>
                        <w:r>
                          <w:rPr>
                            <w:color w:val="A4FF90"/>
                            <w:w w:val="125"/>
                            <w:sz w:val="16"/>
                          </w:rPr>
                          <w:t>(AUC =</w:t>
                        </w:r>
                        <w:r>
                          <w:rPr>
                            <w:color w:val="A4FF90"/>
                            <w:w w:val="134"/>
                            <w:sz w:val="16"/>
                          </w:rPr>
                          <w:t xml:space="preserve"> </w:t>
                        </w:r>
                        <w:r>
                          <w:rPr>
                            <w:color w:val="FF618B"/>
                            <w:spacing w:val="-1"/>
                            <w:w w:val="153"/>
                            <w:sz w:val="16"/>
                          </w:rPr>
                          <w:t>{</w:t>
                        </w:r>
                        <w:r>
                          <w:rPr>
                            <w:color w:val="FFC500"/>
                            <w:spacing w:val="-1"/>
                            <w:w w:val="153"/>
                            <w:sz w:val="16"/>
                          </w:rPr>
                          <w:t>:.</w:t>
                        </w:r>
                        <w:r>
                          <w:rPr>
                            <w:color w:val="FFC500"/>
                            <w:spacing w:val="-1"/>
                            <w:w w:val="105"/>
                            <w:sz w:val="16"/>
                          </w:rPr>
                          <w:t>2</w:t>
                        </w:r>
                        <w:r>
                          <w:rPr>
                            <w:color w:val="FFC500"/>
                            <w:spacing w:val="-1"/>
                            <w:w w:val="152"/>
                            <w:sz w:val="16"/>
                          </w:rPr>
                          <w:t>f</w:t>
                        </w:r>
                        <w:r>
                          <w:rPr>
                            <w:color w:val="FF618B"/>
                            <w:spacing w:val="-1"/>
                            <w:w w:val="153"/>
                            <w:sz w:val="16"/>
                          </w:rPr>
                          <w:t>}</w:t>
                        </w:r>
                        <w:r>
                          <w:rPr>
                            <w:color w:val="A4FF90"/>
                            <w:spacing w:val="-1"/>
                            <w:w w:val="153"/>
                            <w:sz w:val="16"/>
                          </w:rPr>
                          <w:t>)</w:t>
                        </w:r>
                        <w:r>
                          <w:rPr>
                            <w:color w:val="92FB79"/>
                            <w:spacing w:val="-1"/>
                            <w:w w:val="362"/>
                            <w:sz w:val="16"/>
                          </w:rPr>
                          <w:t>'</w:t>
                        </w:r>
                        <w:r>
                          <w:rPr>
                            <w:color w:val="E0EEFF"/>
                            <w:spacing w:val="-1"/>
                            <w:w w:val="153"/>
                            <w:sz w:val="16"/>
                          </w:rPr>
                          <w:t>.</w:t>
                        </w:r>
                        <w:r>
                          <w:rPr>
                            <w:color w:val="FFC500"/>
                            <w:spacing w:val="-1"/>
                            <w:w w:val="152"/>
                            <w:sz w:val="16"/>
                          </w:rPr>
                          <w:t>f</w:t>
                        </w:r>
                        <w:r>
                          <w:rPr>
                            <w:color w:val="FFC500"/>
                            <w:spacing w:val="-1"/>
                            <w:w w:val="102"/>
                            <w:sz w:val="16"/>
                          </w:rPr>
                          <w:t>o</w:t>
                        </w:r>
                        <w:r>
                          <w:rPr>
                            <w:color w:val="FFC500"/>
                            <w:spacing w:val="-1"/>
                            <w:w w:val="144"/>
                            <w:sz w:val="16"/>
                          </w:rPr>
                          <w:t>r</w:t>
                        </w:r>
                        <w:r>
                          <w:rPr>
                            <w:color w:val="FFC500"/>
                            <w:spacing w:val="-1"/>
                            <w:w w:val="64"/>
                            <w:sz w:val="16"/>
                          </w:rPr>
                          <w:t>m</w:t>
                        </w:r>
                        <w:r>
                          <w:rPr>
                            <w:color w:val="FFC500"/>
                            <w:spacing w:val="-1"/>
                            <w:w w:val="105"/>
                            <w:sz w:val="16"/>
                          </w:rPr>
                          <w:t>a</w:t>
                        </w:r>
                        <w:r>
                          <w:rPr>
                            <w:color w:val="FFC500"/>
                            <w:spacing w:val="1"/>
                            <w:w w:val="141"/>
                            <w:sz w:val="16"/>
                          </w:rPr>
                          <w:t>t</w:t>
                        </w:r>
                        <w:r>
                          <w:rPr>
                            <w:color w:val="E0EEFF"/>
                            <w:spacing w:val="-1"/>
                            <w:w w:val="153"/>
                            <w:sz w:val="16"/>
                          </w:rPr>
                          <w:t>(</w:t>
                        </w:r>
                        <w:r>
                          <w:rPr>
                            <w:color w:val="FFFFFF"/>
                            <w:spacing w:val="-1"/>
                            <w:w w:val="144"/>
                            <w:sz w:val="16"/>
                          </w:rPr>
                          <w:t>r</w:t>
                        </w:r>
                        <w:r>
                          <w:rPr>
                            <w:color w:val="FFFFFF"/>
                            <w:spacing w:val="-1"/>
                            <w:w w:val="102"/>
                            <w:sz w:val="16"/>
                          </w:rPr>
                          <w:t>o</w:t>
                        </w:r>
                        <w:r>
                          <w:rPr>
                            <w:color w:val="FFFFFF"/>
                            <w:spacing w:val="-1"/>
                            <w:w w:val="112"/>
                            <w:sz w:val="16"/>
                          </w:rPr>
                          <w:t>c</w:t>
                        </w:r>
                        <w:r>
                          <w:rPr>
                            <w:color w:val="FFFFFF"/>
                            <w:spacing w:val="-1"/>
                            <w:w w:val="105"/>
                            <w:sz w:val="16"/>
                          </w:rPr>
                          <w:t>_a</w:t>
                        </w:r>
                        <w:r>
                          <w:rPr>
                            <w:color w:val="FFFFFF"/>
                            <w:spacing w:val="-1"/>
                            <w:sz w:val="16"/>
                          </w:rPr>
                          <w:t>u</w:t>
                        </w:r>
                        <w:r>
                          <w:rPr>
                            <w:color w:val="FFFFFF"/>
                            <w:spacing w:val="-1"/>
                            <w:w w:val="112"/>
                            <w:sz w:val="16"/>
                          </w:rPr>
                          <w:t>c</w:t>
                        </w:r>
                        <w:r>
                          <w:rPr>
                            <w:color w:val="FFFFFF"/>
                            <w:spacing w:val="-1"/>
                            <w:w w:val="105"/>
                            <w:sz w:val="16"/>
                          </w:rPr>
                          <w:t>_</w:t>
                        </w:r>
                        <w:r>
                          <w:rPr>
                            <w:color w:val="FFFFFF"/>
                            <w:spacing w:val="-1"/>
                            <w:w w:val="110"/>
                            <w:sz w:val="16"/>
                          </w:rPr>
                          <w:t>g</w:t>
                        </w:r>
                        <w:r>
                          <w:rPr>
                            <w:color w:val="FFFFFF"/>
                            <w:spacing w:val="-1"/>
                            <w:sz w:val="16"/>
                          </w:rPr>
                          <w:t>n</w:t>
                        </w:r>
                        <w:r>
                          <w:rPr>
                            <w:color w:val="FFFFFF"/>
                            <w:spacing w:val="1"/>
                            <w:w w:val="98"/>
                            <w:sz w:val="16"/>
                          </w:rPr>
                          <w:t>b</w:t>
                        </w:r>
                        <w:r>
                          <w:rPr>
                            <w:color w:val="E0EEFF"/>
                            <w:spacing w:val="-1"/>
                            <w:w w:val="153"/>
                            <w:sz w:val="16"/>
                          </w:rPr>
                          <w:t>)</w:t>
                        </w:r>
                        <w:r>
                          <w:rPr>
                            <w:color w:val="E0EEFF"/>
                            <w:w w:val="153"/>
                            <w:sz w:val="16"/>
                          </w:rPr>
                          <w:t>)</w:t>
                        </w:r>
                        <w:r>
                          <w:rPr>
                            <w:color w:val="E0EEFF"/>
                            <w:spacing w:val="-1"/>
                            <w:w w:val="134"/>
                            <w:sz w:val="16"/>
                          </w:rPr>
                          <w:t xml:space="preserve"> </w:t>
                        </w:r>
                        <w:r>
                          <w:rPr>
                            <w:color w:val="FFC500"/>
                            <w:w w:val="135"/>
                            <w:sz w:val="16"/>
                          </w:rPr>
                          <w:t>plt</w:t>
                        </w:r>
                        <w:r>
                          <w:rPr>
                            <w:color w:val="E0EEFF"/>
                            <w:w w:val="135"/>
                            <w:sz w:val="16"/>
                          </w:rPr>
                          <w:t>.</w:t>
                        </w:r>
                        <w:r>
                          <w:rPr>
                            <w:color w:val="FFC500"/>
                            <w:w w:val="135"/>
                            <w:sz w:val="16"/>
                          </w:rPr>
                          <w:t>plot</w:t>
                        </w:r>
                        <w:r>
                          <w:rPr>
                            <w:color w:val="E0EEFF"/>
                            <w:w w:val="135"/>
                            <w:sz w:val="16"/>
                          </w:rPr>
                          <w:t>(</w:t>
                        </w:r>
                        <w:r>
                          <w:rPr>
                            <w:color w:val="FFFFFF"/>
                            <w:w w:val="135"/>
                            <w:sz w:val="16"/>
                          </w:rPr>
                          <w:t>fpr_dtc</w:t>
                        </w:r>
                        <w:r>
                          <w:rPr>
                            <w:color w:val="E0EEFF"/>
                            <w:w w:val="135"/>
                            <w:sz w:val="16"/>
                          </w:rPr>
                          <w:t xml:space="preserve">, </w:t>
                        </w:r>
                        <w:r>
                          <w:rPr>
                            <w:color w:val="FFFFFF"/>
                            <w:w w:val="135"/>
                            <w:sz w:val="16"/>
                          </w:rPr>
                          <w:t>tpr_dtc</w:t>
                        </w:r>
                        <w:r>
                          <w:rPr>
                            <w:color w:val="E0EEFF"/>
                            <w:w w:val="135"/>
                            <w:sz w:val="16"/>
                          </w:rPr>
                          <w:t>,</w:t>
                        </w:r>
                        <w:r>
                          <w:rPr>
                            <w:color w:val="E0EEFF"/>
                            <w:spacing w:val="-1"/>
                            <w:w w:val="135"/>
                            <w:sz w:val="16"/>
                          </w:rPr>
                          <w:t xml:space="preserve"> </w:t>
                        </w:r>
                        <w:r>
                          <w:rPr>
                            <w:color w:val="E0EEFF"/>
                            <w:w w:val="135"/>
                            <w:sz w:val="16"/>
                          </w:rPr>
                          <w:t>color</w:t>
                        </w:r>
                        <w:r>
                          <w:rPr>
                            <w:color w:val="FF9D00"/>
                            <w:w w:val="135"/>
                            <w:sz w:val="16"/>
                          </w:rPr>
                          <w:t>=</w:t>
                        </w:r>
                        <w:r>
                          <w:rPr>
                            <w:color w:val="92FB79"/>
                            <w:w w:val="135"/>
                            <w:sz w:val="16"/>
                          </w:rPr>
                          <w:t>'</w:t>
                        </w:r>
                        <w:r>
                          <w:rPr>
                            <w:color w:val="A4FF90"/>
                            <w:w w:val="135"/>
                            <w:sz w:val="16"/>
                          </w:rPr>
                          <w:t>green</w:t>
                        </w:r>
                        <w:r>
                          <w:rPr>
                            <w:color w:val="92FB79"/>
                            <w:w w:val="135"/>
                            <w:sz w:val="16"/>
                          </w:rPr>
                          <w:t>'</w:t>
                        </w:r>
                        <w:r>
                          <w:rPr>
                            <w:color w:val="E0EEFF"/>
                            <w:w w:val="135"/>
                            <w:sz w:val="16"/>
                          </w:rPr>
                          <w:t>,</w:t>
                        </w:r>
                        <w:r>
                          <w:rPr>
                            <w:color w:val="E0EEFF"/>
                            <w:spacing w:val="-1"/>
                            <w:w w:val="135"/>
                            <w:sz w:val="16"/>
                          </w:rPr>
                          <w:t xml:space="preserve"> </w:t>
                        </w:r>
                        <w:r>
                          <w:rPr>
                            <w:color w:val="E0EEFF"/>
                            <w:w w:val="135"/>
                            <w:sz w:val="16"/>
                          </w:rPr>
                          <w:t>lw</w:t>
                        </w:r>
                        <w:r>
                          <w:rPr>
                            <w:color w:val="FF9D00"/>
                            <w:w w:val="135"/>
                            <w:sz w:val="16"/>
                          </w:rPr>
                          <w:t>=</w:t>
                        </w:r>
                        <w:r>
                          <w:rPr>
                            <w:color w:val="FF618B"/>
                            <w:w w:val="135"/>
                            <w:sz w:val="16"/>
                          </w:rPr>
                          <w:t>2</w:t>
                        </w:r>
                        <w:r>
                          <w:rPr>
                            <w:color w:val="E0EEFF"/>
                            <w:w w:val="135"/>
                            <w:sz w:val="16"/>
                          </w:rPr>
                          <w:t>, label</w:t>
                        </w:r>
                        <w:r>
                          <w:rPr>
                            <w:color w:val="FF9D00"/>
                            <w:w w:val="135"/>
                            <w:sz w:val="16"/>
                          </w:rPr>
                          <w:t>=</w:t>
                        </w:r>
                        <w:r>
                          <w:rPr>
                            <w:color w:val="92FB79"/>
                            <w:w w:val="135"/>
                            <w:sz w:val="16"/>
                          </w:rPr>
                          <w:t>'</w:t>
                        </w:r>
                        <w:r>
                          <w:rPr>
                            <w:color w:val="A4FF90"/>
                            <w:w w:val="135"/>
                            <w:sz w:val="16"/>
                          </w:rPr>
                          <w:t xml:space="preserve">Decision </w:t>
                        </w:r>
                        <w:r>
                          <w:rPr>
                            <w:color w:val="A4FF90"/>
                            <w:w w:val="125"/>
                            <w:sz w:val="16"/>
                          </w:rPr>
                          <w:t>Tree</w:t>
                        </w:r>
                        <w:r>
                          <w:rPr>
                            <w:color w:val="A4FF90"/>
                            <w:spacing w:val="5"/>
                            <w:w w:val="125"/>
                            <w:sz w:val="16"/>
                          </w:rPr>
                          <w:t xml:space="preserve"> </w:t>
                        </w:r>
                        <w:r>
                          <w:rPr>
                            <w:color w:val="A4FF90"/>
                            <w:w w:val="125"/>
                            <w:sz w:val="16"/>
                          </w:rPr>
                          <w:t>ROC</w:t>
                        </w:r>
                        <w:r>
                          <w:rPr>
                            <w:color w:val="A4FF90"/>
                            <w:w w:val="135"/>
                            <w:sz w:val="16"/>
                          </w:rPr>
                          <w:t xml:space="preserve"> curve</w:t>
                        </w:r>
                        <w:r>
                          <w:rPr>
                            <w:color w:val="A4FF90"/>
                            <w:spacing w:val="-1"/>
                            <w:w w:val="135"/>
                            <w:sz w:val="16"/>
                          </w:rPr>
                          <w:t xml:space="preserve"> </w:t>
                        </w:r>
                        <w:r>
                          <w:rPr>
                            <w:color w:val="A4FF90"/>
                            <w:w w:val="125"/>
                            <w:sz w:val="16"/>
                          </w:rPr>
                          <w:t>(AUC</w:t>
                        </w:r>
                        <w:r>
                          <w:rPr>
                            <w:color w:val="A4FF90"/>
                            <w:spacing w:val="5"/>
                            <w:w w:val="125"/>
                            <w:sz w:val="16"/>
                          </w:rPr>
                          <w:t xml:space="preserve"> </w:t>
                        </w:r>
                        <w:r>
                          <w:rPr>
                            <w:color w:val="A4FF90"/>
                            <w:w w:val="125"/>
                            <w:sz w:val="16"/>
                          </w:rPr>
                          <w:t>=</w:t>
                        </w:r>
                      </w:p>
                      <w:p>
                        <w:pPr>
                          <w:spacing w:before="0" w:line="185" w:lineRule="exact"/>
                          <w:ind w:left="0" w:right="0" w:firstLine="0"/>
                          <w:jc w:val="left"/>
                          <w:rPr>
                            <w:sz w:val="16"/>
                          </w:rPr>
                        </w:pPr>
                        <w:r>
                          <w:rPr>
                            <w:color w:val="FF618B"/>
                            <w:spacing w:val="-3"/>
                            <w:w w:val="162"/>
                            <w:sz w:val="16"/>
                          </w:rPr>
                          <w:t>{</w:t>
                        </w:r>
                        <w:r>
                          <w:rPr>
                            <w:color w:val="FFC500"/>
                            <w:spacing w:val="-3"/>
                            <w:w w:val="162"/>
                            <w:sz w:val="16"/>
                          </w:rPr>
                          <w:t>:.</w:t>
                        </w:r>
                        <w:r>
                          <w:rPr>
                            <w:color w:val="FFC500"/>
                            <w:spacing w:val="-3"/>
                            <w:w w:val="114"/>
                            <w:sz w:val="16"/>
                          </w:rPr>
                          <w:t>2</w:t>
                        </w:r>
                        <w:r>
                          <w:rPr>
                            <w:color w:val="FFC500"/>
                            <w:spacing w:val="-3"/>
                            <w:w w:val="161"/>
                            <w:sz w:val="16"/>
                          </w:rPr>
                          <w:t>f</w:t>
                        </w:r>
                        <w:r>
                          <w:rPr>
                            <w:color w:val="FF618B"/>
                            <w:spacing w:val="-3"/>
                            <w:w w:val="162"/>
                            <w:sz w:val="16"/>
                          </w:rPr>
                          <w:t>}</w:t>
                        </w:r>
                        <w:r>
                          <w:rPr>
                            <w:color w:val="A4FF90"/>
                            <w:spacing w:val="-3"/>
                            <w:w w:val="162"/>
                            <w:sz w:val="16"/>
                          </w:rPr>
                          <w:t>)</w:t>
                        </w:r>
                        <w:r>
                          <w:rPr>
                            <w:color w:val="92FB79"/>
                            <w:spacing w:val="-3"/>
                            <w:w w:val="371"/>
                            <w:sz w:val="16"/>
                          </w:rPr>
                          <w:t>'</w:t>
                        </w:r>
                        <w:r>
                          <w:rPr>
                            <w:color w:val="E0EEFF"/>
                            <w:spacing w:val="-1"/>
                            <w:w w:val="162"/>
                            <w:sz w:val="16"/>
                          </w:rPr>
                          <w:t>.</w:t>
                        </w:r>
                        <w:r>
                          <w:rPr>
                            <w:color w:val="FFC500"/>
                            <w:spacing w:val="-3"/>
                            <w:w w:val="161"/>
                            <w:sz w:val="16"/>
                          </w:rPr>
                          <w:t>f</w:t>
                        </w:r>
                        <w:r>
                          <w:rPr>
                            <w:color w:val="FFC500"/>
                            <w:spacing w:val="-3"/>
                            <w:w w:val="111"/>
                            <w:sz w:val="16"/>
                          </w:rPr>
                          <w:t>o</w:t>
                        </w:r>
                        <w:r>
                          <w:rPr>
                            <w:color w:val="FFC500"/>
                            <w:spacing w:val="-3"/>
                            <w:w w:val="153"/>
                            <w:sz w:val="16"/>
                          </w:rPr>
                          <w:t>r</w:t>
                        </w:r>
                        <w:r>
                          <w:rPr>
                            <w:color w:val="FFC500"/>
                            <w:spacing w:val="-3"/>
                            <w:w w:val="73"/>
                            <w:sz w:val="16"/>
                          </w:rPr>
                          <w:t>m</w:t>
                        </w:r>
                        <w:r>
                          <w:rPr>
                            <w:color w:val="FFC500"/>
                            <w:spacing w:val="-3"/>
                            <w:w w:val="114"/>
                            <w:sz w:val="16"/>
                          </w:rPr>
                          <w:t>a</w:t>
                        </w:r>
                        <w:r>
                          <w:rPr>
                            <w:color w:val="FFC500"/>
                            <w:spacing w:val="-3"/>
                            <w:w w:val="150"/>
                            <w:sz w:val="16"/>
                          </w:rPr>
                          <w:t>t</w:t>
                        </w:r>
                        <w:r>
                          <w:rPr>
                            <w:color w:val="E0EEFF"/>
                            <w:spacing w:val="-3"/>
                            <w:w w:val="162"/>
                            <w:sz w:val="16"/>
                          </w:rPr>
                          <w:t>(</w:t>
                        </w:r>
                        <w:r>
                          <w:rPr>
                            <w:color w:val="FFFFFF"/>
                            <w:spacing w:val="-3"/>
                            <w:w w:val="153"/>
                            <w:sz w:val="16"/>
                          </w:rPr>
                          <w:t>r</w:t>
                        </w:r>
                        <w:r>
                          <w:rPr>
                            <w:color w:val="FFFFFF"/>
                            <w:spacing w:val="-3"/>
                            <w:w w:val="111"/>
                            <w:sz w:val="16"/>
                          </w:rPr>
                          <w:t>o</w:t>
                        </w:r>
                        <w:r>
                          <w:rPr>
                            <w:color w:val="FFFFFF"/>
                            <w:spacing w:val="-3"/>
                            <w:w w:val="121"/>
                            <w:sz w:val="16"/>
                          </w:rPr>
                          <w:t>c</w:t>
                        </w:r>
                        <w:r>
                          <w:rPr>
                            <w:color w:val="FFFFFF"/>
                            <w:spacing w:val="-3"/>
                            <w:w w:val="114"/>
                            <w:sz w:val="16"/>
                          </w:rPr>
                          <w:t>_a</w:t>
                        </w:r>
                        <w:r>
                          <w:rPr>
                            <w:color w:val="FFFFFF"/>
                            <w:spacing w:val="-3"/>
                            <w:w w:val="109"/>
                            <w:sz w:val="16"/>
                          </w:rPr>
                          <w:t>u</w:t>
                        </w:r>
                        <w:r>
                          <w:rPr>
                            <w:color w:val="FFFFFF"/>
                            <w:spacing w:val="-3"/>
                            <w:w w:val="121"/>
                            <w:sz w:val="16"/>
                          </w:rPr>
                          <w:t>c</w:t>
                        </w:r>
                        <w:r>
                          <w:rPr>
                            <w:color w:val="FFFFFF"/>
                            <w:spacing w:val="-3"/>
                            <w:w w:val="114"/>
                            <w:sz w:val="16"/>
                          </w:rPr>
                          <w:t>_</w:t>
                        </w:r>
                        <w:r>
                          <w:rPr>
                            <w:color w:val="FFFFFF"/>
                            <w:spacing w:val="-3"/>
                            <w:w w:val="107"/>
                            <w:sz w:val="16"/>
                          </w:rPr>
                          <w:t>d</w:t>
                        </w:r>
                        <w:r>
                          <w:rPr>
                            <w:color w:val="FFFFFF"/>
                            <w:spacing w:val="-3"/>
                            <w:w w:val="150"/>
                            <w:sz w:val="16"/>
                          </w:rPr>
                          <w:t>t</w:t>
                        </w:r>
                        <w:r>
                          <w:rPr>
                            <w:color w:val="FFFFFF"/>
                            <w:spacing w:val="-1"/>
                            <w:w w:val="121"/>
                            <w:sz w:val="16"/>
                          </w:rPr>
                          <w:t>c</w:t>
                        </w:r>
                        <w:r>
                          <w:rPr>
                            <w:color w:val="E0EEFF"/>
                            <w:spacing w:val="-3"/>
                            <w:w w:val="162"/>
                            <w:sz w:val="16"/>
                          </w:rPr>
                          <w:t>)</w:t>
                        </w:r>
                        <w:r>
                          <w:rPr>
                            <w:color w:val="E0EEFF"/>
                            <w:spacing w:val="-2"/>
                            <w:w w:val="162"/>
                            <w:sz w:val="16"/>
                          </w:rPr>
                          <w:t>)</w:t>
                        </w:r>
                      </w:p>
                      <w:p>
                        <w:pPr>
                          <w:spacing w:before="42" w:line="295" w:lineRule="auto"/>
                          <w:ind w:left="0" w:right="3845" w:firstLine="0"/>
                          <w:jc w:val="left"/>
                          <w:rPr>
                            <w:sz w:val="16"/>
                          </w:rPr>
                        </w:pPr>
                        <w:r>
                          <w:rPr>
                            <w:color w:val="FFC500"/>
                            <w:spacing w:val="-2"/>
                            <w:w w:val="150"/>
                            <w:sz w:val="16"/>
                          </w:rPr>
                          <w:t>plt</w:t>
                        </w:r>
                        <w:r>
                          <w:rPr>
                            <w:color w:val="E0EEFF"/>
                            <w:spacing w:val="-2"/>
                            <w:w w:val="150"/>
                            <w:sz w:val="16"/>
                          </w:rPr>
                          <w:t>.</w:t>
                        </w:r>
                        <w:r>
                          <w:rPr>
                            <w:color w:val="FFC500"/>
                            <w:spacing w:val="-2"/>
                            <w:w w:val="150"/>
                            <w:sz w:val="16"/>
                          </w:rPr>
                          <w:t>plot</w:t>
                        </w:r>
                        <w:r>
                          <w:rPr>
                            <w:color w:val="E0EEFF"/>
                            <w:spacing w:val="-2"/>
                            <w:w w:val="150"/>
                            <w:sz w:val="16"/>
                          </w:rPr>
                          <w:t>([</w:t>
                        </w:r>
                        <w:r>
                          <w:rPr>
                            <w:color w:val="FF618B"/>
                            <w:spacing w:val="-2"/>
                            <w:w w:val="150"/>
                            <w:sz w:val="16"/>
                          </w:rPr>
                          <w:t>0</w:t>
                        </w:r>
                        <w:r>
                          <w:rPr>
                            <w:color w:val="E0EEFF"/>
                            <w:spacing w:val="-2"/>
                            <w:w w:val="150"/>
                            <w:sz w:val="16"/>
                          </w:rPr>
                          <w:t>,</w:t>
                        </w:r>
                        <w:r>
                          <w:rPr>
                            <w:color w:val="E0EEFF"/>
                            <w:spacing w:val="-4"/>
                            <w:w w:val="150"/>
                            <w:sz w:val="16"/>
                          </w:rPr>
                          <w:t xml:space="preserve"> </w:t>
                        </w:r>
                        <w:r>
                          <w:rPr>
                            <w:color w:val="FF618B"/>
                            <w:spacing w:val="-2"/>
                            <w:w w:val="150"/>
                            <w:sz w:val="16"/>
                          </w:rPr>
                          <w:t>1</w:t>
                        </w:r>
                        <w:r>
                          <w:rPr>
                            <w:color w:val="E0EEFF"/>
                            <w:spacing w:val="-2"/>
                            <w:w w:val="150"/>
                            <w:sz w:val="16"/>
                          </w:rPr>
                          <w:t>],</w:t>
                        </w:r>
                        <w:r>
                          <w:rPr>
                            <w:color w:val="E0EEFF"/>
                            <w:spacing w:val="-3"/>
                            <w:w w:val="150"/>
                            <w:sz w:val="16"/>
                          </w:rPr>
                          <w:t xml:space="preserve"> </w:t>
                        </w:r>
                        <w:r>
                          <w:rPr>
                            <w:color w:val="E0EEFF"/>
                            <w:spacing w:val="-2"/>
                            <w:w w:val="150"/>
                            <w:sz w:val="16"/>
                          </w:rPr>
                          <w:t>[</w:t>
                        </w:r>
                        <w:r>
                          <w:rPr>
                            <w:color w:val="FF618B"/>
                            <w:spacing w:val="-2"/>
                            <w:w w:val="150"/>
                            <w:sz w:val="16"/>
                          </w:rPr>
                          <w:t>0</w:t>
                        </w:r>
                        <w:r>
                          <w:rPr>
                            <w:color w:val="E0EEFF"/>
                            <w:spacing w:val="-2"/>
                            <w:w w:val="150"/>
                            <w:sz w:val="16"/>
                          </w:rPr>
                          <w:t>,</w:t>
                        </w:r>
                        <w:r>
                          <w:rPr>
                            <w:color w:val="E0EEFF"/>
                            <w:spacing w:val="-4"/>
                            <w:w w:val="150"/>
                            <w:sz w:val="16"/>
                          </w:rPr>
                          <w:t xml:space="preserve"> </w:t>
                        </w:r>
                        <w:r>
                          <w:rPr>
                            <w:color w:val="FF618B"/>
                            <w:spacing w:val="-2"/>
                            <w:w w:val="150"/>
                            <w:sz w:val="16"/>
                          </w:rPr>
                          <w:t>1</w:t>
                        </w:r>
                        <w:r>
                          <w:rPr>
                            <w:color w:val="E0EEFF"/>
                            <w:spacing w:val="-2"/>
                            <w:w w:val="150"/>
                            <w:sz w:val="16"/>
                          </w:rPr>
                          <w:t>],</w:t>
                        </w:r>
                        <w:r>
                          <w:rPr>
                            <w:color w:val="E0EEFF"/>
                            <w:spacing w:val="-4"/>
                            <w:w w:val="150"/>
                            <w:sz w:val="16"/>
                          </w:rPr>
                          <w:t xml:space="preserve"> </w:t>
                        </w:r>
                        <w:r>
                          <w:rPr>
                            <w:color w:val="E0EEFF"/>
                            <w:spacing w:val="-2"/>
                            <w:w w:val="150"/>
                            <w:sz w:val="16"/>
                          </w:rPr>
                          <w:t>color</w:t>
                        </w:r>
                        <w:r>
                          <w:rPr>
                            <w:color w:val="FF9D00"/>
                            <w:spacing w:val="-2"/>
                            <w:w w:val="150"/>
                            <w:sz w:val="16"/>
                          </w:rPr>
                          <w:t>=</w:t>
                        </w:r>
                        <w:r>
                          <w:rPr>
                            <w:color w:val="92FB79"/>
                            <w:spacing w:val="-2"/>
                            <w:w w:val="150"/>
                            <w:sz w:val="16"/>
                          </w:rPr>
                          <w:t>'</w:t>
                        </w:r>
                        <w:r>
                          <w:rPr>
                            <w:color w:val="A4FF90"/>
                            <w:spacing w:val="-2"/>
                            <w:w w:val="150"/>
                            <w:sz w:val="16"/>
                          </w:rPr>
                          <w:t>gray</w:t>
                        </w:r>
                        <w:r>
                          <w:rPr>
                            <w:color w:val="92FB79"/>
                            <w:spacing w:val="-2"/>
                            <w:w w:val="150"/>
                            <w:sz w:val="16"/>
                          </w:rPr>
                          <w:t>'</w:t>
                        </w:r>
                        <w:r>
                          <w:rPr>
                            <w:color w:val="E0EEFF"/>
                            <w:spacing w:val="-2"/>
                            <w:w w:val="150"/>
                            <w:sz w:val="16"/>
                          </w:rPr>
                          <w:t>,</w:t>
                        </w:r>
                        <w:r>
                          <w:rPr>
                            <w:color w:val="E0EEFF"/>
                            <w:spacing w:val="-4"/>
                            <w:w w:val="150"/>
                            <w:sz w:val="16"/>
                          </w:rPr>
                          <w:t xml:space="preserve"> </w:t>
                        </w:r>
                        <w:r>
                          <w:rPr>
                            <w:color w:val="E0EEFF"/>
                            <w:spacing w:val="-2"/>
                            <w:w w:val="150"/>
                            <w:sz w:val="16"/>
                          </w:rPr>
                          <w:t>linestyle</w:t>
                        </w:r>
                        <w:r>
                          <w:rPr>
                            <w:color w:val="FF9D00"/>
                            <w:spacing w:val="-2"/>
                            <w:w w:val="150"/>
                            <w:sz w:val="16"/>
                          </w:rPr>
                          <w:t>=</w:t>
                        </w:r>
                        <w:r>
                          <w:rPr>
                            <w:color w:val="92FB79"/>
                            <w:spacing w:val="-2"/>
                            <w:w w:val="150"/>
                            <w:sz w:val="16"/>
                          </w:rPr>
                          <w:t>'</w:t>
                        </w:r>
                        <w:r>
                          <w:rPr>
                            <w:color w:val="A4FF90"/>
                            <w:spacing w:val="-2"/>
                            <w:w w:val="150"/>
                            <w:sz w:val="16"/>
                          </w:rPr>
                          <w:t>--</w:t>
                        </w:r>
                        <w:r>
                          <w:rPr>
                            <w:color w:val="92FB79"/>
                            <w:spacing w:val="-2"/>
                            <w:w w:val="150"/>
                            <w:sz w:val="16"/>
                          </w:rPr>
                          <w:t>'</w:t>
                        </w:r>
                        <w:r>
                          <w:rPr>
                            <w:color w:val="E0EEFF"/>
                            <w:spacing w:val="-2"/>
                            <w:w w:val="150"/>
                            <w:sz w:val="16"/>
                          </w:rPr>
                          <w:t xml:space="preserve">) </w:t>
                        </w:r>
                        <w:r>
                          <w:rPr>
                            <w:color w:val="FFC500"/>
                            <w:w w:val="145"/>
                            <w:sz w:val="16"/>
                          </w:rPr>
                          <w:t>plt</w:t>
                        </w:r>
                        <w:r>
                          <w:rPr>
                            <w:color w:val="E0EEFF"/>
                            <w:w w:val="145"/>
                            <w:sz w:val="16"/>
                          </w:rPr>
                          <w:t>.</w:t>
                        </w:r>
                        <w:r>
                          <w:rPr>
                            <w:color w:val="FFC500"/>
                            <w:w w:val="145"/>
                            <w:sz w:val="16"/>
                          </w:rPr>
                          <w:t>xlabel</w:t>
                        </w:r>
                        <w:r>
                          <w:rPr>
                            <w:color w:val="E0EEFF"/>
                            <w:w w:val="145"/>
                            <w:sz w:val="16"/>
                          </w:rPr>
                          <w:t>(</w:t>
                        </w:r>
                        <w:r>
                          <w:rPr>
                            <w:color w:val="92FB79"/>
                            <w:w w:val="145"/>
                            <w:sz w:val="16"/>
                          </w:rPr>
                          <w:t>'</w:t>
                        </w:r>
                        <w:r>
                          <w:rPr>
                            <w:color w:val="A4FF90"/>
                            <w:w w:val="145"/>
                            <w:sz w:val="16"/>
                          </w:rPr>
                          <w:t>False Positive Rate</w:t>
                        </w:r>
                        <w:r>
                          <w:rPr>
                            <w:color w:val="92FB79"/>
                            <w:w w:val="145"/>
                            <w:sz w:val="16"/>
                          </w:rPr>
                          <w:t>'</w:t>
                        </w:r>
                        <w:r>
                          <w:rPr>
                            <w:color w:val="E0EEFF"/>
                            <w:w w:val="145"/>
                            <w:sz w:val="16"/>
                          </w:rPr>
                          <w:t>)</w:t>
                        </w:r>
                      </w:p>
                      <w:p>
                        <w:pPr>
                          <w:spacing w:before="0" w:line="295" w:lineRule="auto"/>
                          <w:ind w:left="0" w:right="7460" w:firstLine="0"/>
                          <w:jc w:val="left"/>
                          <w:rPr>
                            <w:sz w:val="16"/>
                          </w:rPr>
                        </w:pPr>
                        <w:r>
                          <w:rPr>
                            <w:color w:val="FFC500"/>
                            <w:w w:val="135"/>
                            <w:sz w:val="16"/>
                          </w:rPr>
                          <w:t>plt</w:t>
                        </w:r>
                        <w:r>
                          <w:rPr>
                            <w:color w:val="E0EEFF"/>
                            <w:w w:val="135"/>
                            <w:sz w:val="16"/>
                          </w:rPr>
                          <w:t>.</w:t>
                        </w:r>
                        <w:r>
                          <w:rPr>
                            <w:color w:val="FFC500"/>
                            <w:w w:val="135"/>
                            <w:sz w:val="16"/>
                          </w:rPr>
                          <w:t>ylabel</w:t>
                        </w:r>
                        <w:r>
                          <w:rPr>
                            <w:color w:val="E0EEFF"/>
                            <w:w w:val="135"/>
                            <w:sz w:val="16"/>
                          </w:rPr>
                          <w:t>(</w:t>
                        </w:r>
                        <w:r>
                          <w:rPr>
                            <w:color w:val="92FB79"/>
                            <w:w w:val="135"/>
                            <w:sz w:val="16"/>
                          </w:rPr>
                          <w:t>'</w:t>
                        </w:r>
                        <w:r>
                          <w:rPr>
                            <w:color w:val="A4FF90"/>
                            <w:w w:val="135"/>
                            <w:sz w:val="16"/>
                          </w:rPr>
                          <w:t>True Positive Rate</w:t>
                        </w:r>
                        <w:r>
                          <w:rPr>
                            <w:color w:val="92FB79"/>
                            <w:w w:val="135"/>
                            <w:sz w:val="16"/>
                          </w:rPr>
                          <w:t>'</w:t>
                        </w:r>
                        <w:r>
                          <w:rPr>
                            <w:color w:val="E0EEFF"/>
                            <w:w w:val="135"/>
                            <w:sz w:val="16"/>
                          </w:rPr>
                          <w:t xml:space="preserve">) </w:t>
                        </w:r>
                        <w:r>
                          <w:rPr>
                            <w:color w:val="FFC500"/>
                            <w:spacing w:val="-1"/>
                            <w:w w:val="95"/>
                            <w:sz w:val="16"/>
                          </w:rPr>
                          <w:t>p</w:t>
                        </w:r>
                        <w:r>
                          <w:rPr>
                            <w:color w:val="FFC500"/>
                            <w:spacing w:val="-1"/>
                            <w:w w:val="189"/>
                            <w:sz w:val="16"/>
                          </w:rPr>
                          <w:t>l</w:t>
                        </w:r>
                        <w:r>
                          <w:rPr>
                            <w:color w:val="FFC500"/>
                            <w:spacing w:val="-1"/>
                            <w:w w:val="138"/>
                            <w:sz w:val="16"/>
                          </w:rPr>
                          <w:t>t</w:t>
                        </w:r>
                        <w:r>
                          <w:rPr>
                            <w:color w:val="E0EEFF"/>
                            <w:spacing w:val="-1"/>
                            <w:w w:val="150"/>
                            <w:sz w:val="16"/>
                          </w:rPr>
                          <w:t>.</w:t>
                        </w:r>
                        <w:r>
                          <w:rPr>
                            <w:color w:val="FFC500"/>
                            <w:spacing w:val="-1"/>
                            <w:w w:val="138"/>
                            <w:sz w:val="16"/>
                          </w:rPr>
                          <w:t>t</w:t>
                        </w:r>
                        <w:r>
                          <w:rPr>
                            <w:color w:val="FFC500"/>
                            <w:spacing w:val="-1"/>
                            <w:w w:val="196"/>
                            <w:sz w:val="16"/>
                          </w:rPr>
                          <w:t>i</w:t>
                        </w:r>
                        <w:r>
                          <w:rPr>
                            <w:color w:val="FFC500"/>
                            <w:spacing w:val="-1"/>
                            <w:w w:val="138"/>
                            <w:sz w:val="16"/>
                          </w:rPr>
                          <w:t>t</w:t>
                        </w:r>
                        <w:r>
                          <w:rPr>
                            <w:color w:val="FFC500"/>
                            <w:spacing w:val="-1"/>
                            <w:w w:val="189"/>
                            <w:sz w:val="16"/>
                          </w:rPr>
                          <w:t>l</w:t>
                        </w:r>
                        <w:r>
                          <w:rPr>
                            <w:color w:val="FFC500"/>
                            <w:spacing w:val="1"/>
                            <w:w w:val="98"/>
                            <w:sz w:val="16"/>
                          </w:rPr>
                          <w:t>e</w:t>
                        </w:r>
                        <w:r>
                          <w:rPr>
                            <w:color w:val="E0EEFF"/>
                            <w:spacing w:val="-1"/>
                            <w:w w:val="150"/>
                            <w:sz w:val="16"/>
                          </w:rPr>
                          <w:t>(</w:t>
                        </w:r>
                        <w:r>
                          <w:rPr>
                            <w:color w:val="92FB79"/>
                            <w:spacing w:val="-1"/>
                            <w:w w:val="359"/>
                            <w:sz w:val="16"/>
                          </w:rPr>
                          <w:t>'</w:t>
                        </w:r>
                        <w:r>
                          <w:rPr>
                            <w:color w:val="A4FF90"/>
                            <w:spacing w:val="-1"/>
                            <w:w w:val="91"/>
                            <w:sz w:val="16"/>
                          </w:rPr>
                          <w:t>R</w:t>
                        </w:r>
                        <w:r>
                          <w:rPr>
                            <w:color w:val="A4FF90"/>
                            <w:spacing w:val="-1"/>
                            <w:w w:val="77"/>
                            <w:sz w:val="16"/>
                          </w:rPr>
                          <w:t>O</w:t>
                        </w:r>
                        <w:r>
                          <w:rPr>
                            <w:color w:val="A4FF90"/>
                            <w:spacing w:val="-1"/>
                            <w:w w:val="88"/>
                            <w:sz w:val="16"/>
                          </w:rPr>
                          <w:t>C</w:t>
                        </w:r>
                        <w:r>
                          <w:rPr>
                            <w:color w:val="A4FF90"/>
                            <w:spacing w:val="-1"/>
                            <w:w w:val="150"/>
                            <w:sz w:val="16"/>
                          </w:rPr>
                          <w:t>-</w:t>
                        </w:r>
                        <w:r>
                          <w:rPr>
                            <w:color w:val="A4FF90"/>
                            <w:w w:val="125"/>
                            <w:sz w:val="16"/>
                          </w:rPr>
                          <w:t xml:space="preserve">AUC </w:t>
                        </w:r>
                        <w:r>
                          <w:rPr>
                            <w:color w:val="A4FF90"/>
                            <w:w w:val="150"/>
                            <w:sz w:val="16"/>
                          </w:rPr>
                          <w:t>Curve</w:t>
                        </w:r>
                        <w:r>
                          <w:rPr>
                            <w:color w:val="92FB79"/>
                            <w:w w:val="150"/>
                            <w:sz w:val="16"/>
                          </w:rPr>
                          <w:t>'</w:t>
                        </w:r>
                        <w:r>
                          <w:rPr>
                            <w:color w:val="E0EEFF"/>
                            <w:w w:val="150"/>
                            <w:sz w:val="16"/>
                          </w:rPr>
                          <w:t xml:space="preserve">) </w:t>
                        </w:r>
                        <w:r>
                          <w:rPr>
                            <w:color w:val="FFC500"/>
                            <w:spacing w:val="-1"/>
                            <w:w w:val="108"/>
                            <w:sz w:val="16"/>
                          </w:rPr>
                          <w:t>p</w:t>
                        </w:r>
                        <w:r>
                          <w:rPr>
                            <w:color w:val="FFC500"/>
                            <w:spacing w:val="-1"/>
                            <w:w w:val="202"/>
                            <w:sz w:val="16"/>
                          </w:rPr>
                          <w:t>l</w:t>
                        </w:r>
                        <w:r>
                          <w:rPr>
                            <w:color w:val="FFC500"/>
                            <w:spacing w:val="-1"/>
                            <w:w w:val="151"/>
                            <w:sz w:val="16"/>
                          </w:rPr>
                          <w:t>t</w:t>
                        </w:r>
                        <w:r>
                          <w:rPr>
                            <w:color w:val="E0EEFF"/>
                            <w:spacing w:val="-1"/>
                            <w:w w:val="163"/>
                            <w:sz w:val="16"/>
                          </w:rPr>
                          <w:t>.</w:t>
                        </w:r>
                        <w:r>
                          <w:rPr>
                            <w:color w:val="FFC500"/>
                            <w:spacing w:val="-1"/>
                            <w:w w:val="202"/>
                            <w:sz w:val="16"/>
                          </w:rPr>
                          <w:t>l</w:t>
                        </w:r>
                        <w:r>
                          <w:rPr>
                            <w:color w:val="FFC500"/>
                            <w:spacing w:val="-1"/>
                            <w:w w:val="111"/>
                            <w:sz w:val="16"/>
                          </w:rPr>
                          <w:t>e</w:t>
                        </w:r>
                        <w:r>
                          <w:rPr>
                            <w:color w:val="FFC500"/>
                            <w:spacing w:val="-1"/>
                            <w:w w:val="120"/>
                            <w:sz w:val="16"/>
                          </w:rPr>
                          <w:t>g</w:t>
                        </w:r>
                        <w:r>
                          <w:rPr>
                            <w:color w:val="FFC500"/>
                            <w:spacing w:val="-1"/>
                            <w:w w:val="111"/>
                            <w:sz w:val="16"/>
                          </w:rPr>
                          <w:t>e</w:t>
                        </w:r>
                        <w:r>
                          <w:rPr>
                            <w:color w:val="FFC500"/>
                            <w:spacing w:val="-1"/>
                            <w:w w:val="110"/>
                            <w:sz w:val="16"/>
                          </w:rPr>
                          <w:t>n</w:t>
                        </w:r>
                        <w:r>
                          <w:rPr>
                            <w:color w:val="FFC500"/>
                            <w:spacing w:val="1"/>
                            <w:w w:val="108"/>
                            <w:sz w:val="16"/>
                          </w:rPr>
                          <w:t>d</w:t>
                        </w:r>
                        <w:r>
                          <w:rPr>
                            <w:color w:val="E0EEFF"/>
                            <w:spacing w:val="-1"/>
                            <w:w w:val="163"/>
                            <w:sz w:val="16"/>
                          </w:rPr>
                          <w:t>(</w:t>
                        </w:r>
                        <w:r>
                          <w:rPr>
                            <w:color w:val="E0EEFF"/>
                            <w:spacing w:val="-1"/>
                            <w:w w:val="202"/>
                            <w:sz w:val="16"/>
                          </w:rPr>
                          <w:t>l</w:t>
                        </w:r>
                        <w:r>
                          <w:rPr>
                            <w:color w:val="E0EEFF"/>
                            <w:spacing w:val="-1"/>
                            <w:w w:val="112"/>
                            <w:sz w:val="16"/>
                          </w:rPr>
                          <w:t>o</w:t>
                        </w:r>
                        <w:r>
                          <w:rPr>
                            <w:color w:val="E0EEFF"/>
                            <w:spacing w:val="-1"/>
                            <w:w w:val="122"/>
                            <w:sz w:val="16"/>
                          </w:rPr>
                          <w:t>c</w:t>
                        </w:r>
                        <w:r>
                          <w:rPr>
                            <w:color w:val="FF9D00"/>
                            <w:spacing w:val="-1"/>
                            <w:w w:val="115"/>
                            <w:sz w:val="16"/>
                          </w:rPr>
                          <w:t>=</w:t>
                        </w:r>
                        <w:r>
                          <w:rPr>
                            <w:color w:val="92FB79"/>
                            <w:spacing w:val="-1"/>
                            <w:w w:val="372"/>
                            <w:sz w:val="16"/>
                          </w:rPr>
                          <w:t>'</w:t>
                        </w:r>
                        <w:r>
                          <w:rPr>
                            <w:color w:val="A4FF90"/>
                            <w:spacing w:val="-1"/>
                            <w:w w:val="202"/>
                            <w:sz w:val="16"/>
                          </w:rPr>
                          <w:t>l</w:t>
                        </w:r>
                        <w:r>
                          <w:rPr>
                            <w:color w:val="A4FF90"/>
                            <w:spacing w:val="-1"/>
                            <w:w w:val="112"/>
                            <w:sz w:val="16"/>
                          </w:rPr>
                          <w:t>o</w:t>
                        </w:r>
                        <w:r>
                          <w:rPr>
                            <w:color w:val="A4FF90"/>
                            <w:spacing w:val="-1"/>
                            <w:w w:val="82"/>
                            <w:sz w:val="16"/>
                          </w:rPr>
                          <w:t>w</w:t>
                        </w:r>
                        <w:r>
                          <w:rPr>
                            <w:color w:val="A4FF90"/>
                            <w:spacing w:val="-1"/>
                            <w:w w:val="111"/>
                            <w:sz w:val="16"/>
                          </w:rPr>
                          <w:t>e</w:t>
                        </w:r>
                        <w:r>
                          <w:rPr>
                            <w:color w:val="A4FF90"/>
                            <w:w w:val="154"/>
                            <w:sz w:val="16"/>
                          </w:rPr>
                          <w:t>r</w:t>
                        </w:r>
                        <w:r>
                          <w:rPr>
                            <w:color w:val="A4FF90"/>
                            <w:spacing w:val="-1"/>
                            <w:w w:val="149"/>
                            <w:sz w:val="16"/>
                          </w:rPr>
                          <w:t xml:space="preserve"> </w:t>
                        </w:r>
                        <w:r>
                          <w:rPr>
                            <w:color w:val="A4FF90"/>
                            <w:w w:val="160"/>
                            <w:sz w:val="16"/>
                          </w:rPr>
                          <w:t>right</w:t>
                        </w:r>
                        <w:r>
                          <w:rPr>
                            <w:color w:val="92FB79"/>
                            <w:w w:val="160"/>
                            <w:sz w:val="16"/>
                          </w:rPr>
                          <w:t>'</w:t>
                        </w:r>
                        <w:r>
                          <w:rPr>
                            <w:color w:val="E0EEFF"/>
                            <w:w w:val="160"/>
                            <w:sz w:val="16"/>
                          </w:rPr>
                          <w:t>)</w:t>
                        </w:r>
                      </w:p>
                      <w:p>
                        <w:pPr>
                          <w:spacing w:before="0" w:line="184" w:lineRule="exact"/>
                          <w:ind w:left="0" w:right="0" w:firstLine="0"/>
                          <w:jc w:val="left"/>
                          <w:rPr>
                            <w:sz w:val="16"/>
                          </w:rPr>
                        </w:pPr>
                        <w:r>
                          <w:rPr>
                            <w:color w:val="FFC500"/>
                            <w:spacing w:val="-2"/>
                            <w:w w:val="135"/>
                            <w:sz w:val="16"/>
                          </w:rPr>
                          <w:t>plt</w:t>
                        </w:r>
                        <w:r>
                          <w:rPr>
                            <w:color w:val="E0EEFF"/>
                            <w:spacing w:val="-2"/>
                            <w:w w:val="135"/>
                            <w:sz w:val="16"/>
                          </w:rPr>
                          <w:t>.</w:t>
                        </w:r>
                        <w:r>
                          <w:rPr>
                            <w:color w:val="FFC500"/>
                            <w:spacing w:val="-2"/>
                            <w:w w:val="135"/>
                            <w:sz w:val="16"/>
                          </w:rPr>
                          <w:t>show</w:t>
                        </w:r>
                        <w:r>
                          <w:rPr>
                            <w:color w:val="E0EEFF"/>
                            <w:spacing w:val="-2"/>
                            <w:w w:val="135"/>
                            <w:sz w:val="16"/>
                          </w:rPr>
                          <w:t>()</w:t>
                        </w:r>
                      </w:p>
                    </w:txbxContent>
                  </v:textbox>
                </v:shape>
                <w10:wrap type="topAndBottom"/>
              </v:group>
            </w:pict>
          </mc:Fallback>
        </mc:AlternateContent>
      </w:r>
      <w:r>
        <mc:AlternateContent>
          <mc:Choice Requires="wpg">
            <w:drawing>
              <wp:anchor distT="0" distB="0" distL="0" distR="0" simplePos="0" relativeHeight="251779072" behindDoc="1" locked="0" layoutInCell="1" allowOverlap="1">
                <wp:simplePos x="0" y="0"/>
                <wp:positionH relativeFrom="page">
                  <wp:posOffset>457200</wp:posOffset>
                </wp:positionH>
                <wp:positionV relativeFrom="paragraph">
                  <wp:posOffset>6503035</wp:posOffset>
                </wp:positionV>
                <wp:extent cx="6645910" cy="1882140"/>
                <wp:effectExtent l="0" t="0" r="13970" b="7620"/>
                <wp:wrapTopAndBottom/>
                <wp:docPr id="268" name="Group 268"/>
                <wp:cNvGraphicFramePr/>
                <a:graphic xmlns:a="http://schemas.openxmlformats.org/drawingml/2006/main">
                  <a:graphicData uri="http://schemas.microsoft.com/office/word/2010/wordprocessingGroup">
                    <wpg:wgp>
                      <wpg:cNvGrpSpPr/>
                      <wpg:grpSpPr>
                        <a:xfrm>
                          <a:off x="0" y="0"/>
                          <a:ext cx="6645909" cy="1882139"/>
                          <a:chOff x="0" y="0"/>
                          <a:chExt cx="6645909" cy="1882139"/>
                        </a:xfrm>
                      </wpg:grpSpPr>
                      <wps:wsp>
                        <wps:cNvPr id="269" name="Graphic 257"/>
                        <wps:cNvSpPr/>
                        <wps:spPr>
                          <a:xfrm>
                            <a:off x="0" y="0"/>
                            <a:ext cx="6645909" cy="144780"/>
                          </a:xfrm>
                          <a:custGeom>
                            <a:avLst/>
                            <a:gdLst/>
                            <a:ahLst/>
                            <a:cxnLst/>
                            <a:rect l="l" t="t" r="r" b="b"/>
                            <a:pathLst>
                              <a:path w="6645909" h="144780">
                                <a:moveTo>
                                  <a:pt x="6645909" y="144779"/>
                                </a:moveTo>
                                <a:lnTo>
                                  <a:pt x="0" y="144779"/>
                                </a:lnTo>
                                <a:lnTo>
                                  <a:pt x="0" y="0"/>
                                </a:lnTo>
                                <a:lnTo>
                                  <a:pt x="6645909" y="0"/>
                                </a:lnTo>
                                <a:lnTo>
                                  <a:pt x="6645909" y="144779"/>
                                </a:lnTo>
                                <a:close/>
                              </a:path>
                            </a:pathLst>
                          </a:custGeom>
                          <a:solidFill>
                            <a:srgbClr val="183548"/>
                          </a:solidFill>
                        </wps:spPr>
                        <wps:bodyPr wrap="square" lIns="0" tIns="0" rIns="0" bIns="0" rtlCol="0"/>
                      </wps:wsp>
                      <pic:pic xmlns:pic="http://schemas.openxmlformats.org/drawingml/2006/picture">
                        <pic:nvPicPr>
                          <pic:cNvPr id="270" name="Image 258"/>
                          <pic:cNvPicPr/>
                        </pic:nvPicPr>
                        <pic:blipFill>
                          <a:blip r:embed="rId33" cstate="print"/>
                          <a:stretch>
                            <a:fillRect/>
                          </a:stretch>
                        </pic:blipFill>
                        <pic:spPr>
                          <a:xfrm>
                            <a:off x="3175" y="51435"/>
                            <a:ext cx="57149" cy="69849"/>
                          </a:xfrm>
                          <a:prstGeom prst="rect">
                            <a:avLst/>
                          </a:prstGeom>
                        </pic:spPr>
                      </pic:pic>
                      <wps:wsp>
                        <wps:cNvPr id="272" name="Graphic 259"/>
                        <wps:cNvSpPr/>
                        <wps:spPr>
                          <a:xfrm>
                            <a:off x="0" y="144779"/>
                            <a:ext cx="6645909" cy="723900"/>
                          </a:xfrm>
                          <a:custGeom>
                            <a:avLst/>
                            <a:gdLst/>
                            <a:ahLst/>
                            <a:cxnLst/>
                            <a:rect l="l" t="t" r="r" b="b"/>
                            <a:pathLst>
                              <a:path w="6645909" h="723900">
                                <a:moveTo>
                                  <a:pt x="6645910" y="0"/>
                                </a:moveTo>
                                <a:lnTo>
                                  <a:pt x="0" y="0"/>
                                </a:lnTo>
                                <a:lnTo>
                                  <a:pt x="0" y="144780"/>
                                </a:lnTo>
                                <a:lnTo>
                                  <a:pt x="0" y="289560"/>
                                </a:lnTo>
                                <a:lnTo>
                                  <a:pt x="0" y="434340"/>
                                </a:lnTo>
                                <a:lnTo>
                                  <a:pt x="0" y="579120"/>
                                </a:lnTo>
                                <a:lnTo>
                                  <a:pt x="0" y="723900"/>
                                </a:lnTo>
                                <a:lnTo>
                                  <a:pt x="6645910" y="723900"/>
                                </a:lnTo>
                                <a:lnTo>
                                  <a:pt x="6645910" y="579120"/>
                                </a:lnTo>
                                <a:lnTo>
                                  <a:pt x="6645910" y="434340"/>
                                </a:lnTo>
                                <a:lnTo>
                                  <a:pt x="6645910" y="289560"/>
                                </a:lnTo>
                                <a:lnTo>
                                  <a:pt x="6645910" y="144780"/>
                                </a:lnTo>
                                <a:lnTo>
                                  <a:pt x="6645910" y="0"/>
                                </a:lnTo>
                                <a:close/>
                              </a:path>
                            </a:pathLst>
                          </a:custGeom>
                          <a:solidFill>
                            <a:srgbClr val="183548"/>
                          </a:solidFill>
                        </wps:spPr>
                        <wps:bodyPr wrap="square" lIns="0" tIns="0" rIns="0" bIns="0" rtlCol="0"/>
                      </wps:wsp>
                      <pic:pic xmlns:pic="http://schemas.openxmlformats.org/drawingml/2006/picture">
                        <pic:nvPicPr>
                          <pic:cNvPr id="273" name="Image 260"/>
                          <pic:cNvPicPr/>
                        </pic:nvPicPr>
                        <pic:blipFill>
                          <a:blip r:embed="rId32" cstate="print"/>
                          <a:stretch>
                            <a:fillRect/>
                          </a:stretch>
                        </pic:blipFill>
                        <pic:spPr>
                          <a:xfrm>
                            <a:off x="4294855" y="775334"/>
                            <a:ext cx="47624" cy="69849"/>
                          </a:xfrm>
                          <a:prstGeom prst="rect">
                            <a:avLst/>
                          </a:prstGeom>
                        </pic:spPr>
                      </pic:pic>
                      <wps:wsp>
                        <wps:cNvPr id="274" name="Graphic 261"/>
                        <wps:cNvSpPr/>
                        <wps:spPr>
                          <a:xfrm>
                            <a:off x="0" y="868679"/>
                            <a:ext cx="6645909" cy="1013460"/>
                          </a:xfrm>
                          <a:custGeom>
                            <a:avLst/>
                            <a:gdLst/>
                            <a:ahLst/>
                            <a:cxnLst/>
                            <a:rect l="l" t="t" r="r" b="b"/>
                            <a:pathLst>
                              <a:path w="6645909" h="1013460">
                                <a:moveTo>
                                  <a:pt x="6645910" y="0"/>
                                </a:moveTo>
                                <a:lnTo>
                                  <a:pt x="0" y="0"/>
                                </a:lnTo>
                                <a:lnTo>
                                  <a:pt x="0" y="144780"/>
                                </a:lnTo>
                                <a:lnTo>
                                  <a:pt x="0" y="289560"/>
                                </a:lnTo>
                                <a:lnTo>
                                  <a:pt x="0" y="1013460"/>
                                </a:lnTo>
                                <a:lnTo>
                                  <a:pt x="6645910" y="1013460"/>
                                </a:lnTo>
                                <a:lnTo>
                                  <a:pt x="6645910" y="144780"/>
                                </a:lnTo>
                                <a:lnTo>
                                  <a:pt x="6645910" y="0"/>
                                </a:lnTo>
                                <a:close/>
                              </a:path>
                            </a:pathLst>
                          </a:custGeom>
                          <a:solidFill>
                            <a:srgbClr val="183548"/>
                          </a:solidFill>
                        </wps:spPr>
                        <wps:bodyPr wrap="square" lIns="0" tIns="0" rIns="0" bIns="0" rtlCol="0"/>
                      </wps:wsp>
                      <wps:wsp>
                        <wps:cNvPr id="275" name="Textbox 262"/>
                        <wps:cNvSpPr txBox="1"/>
                        <wps:spPr>
                          <a:xfrm>
                            <a:off x="0" y="0"/>
                            <a:ext cx="6645909" cy="1882139"/>
                          </a:xfrm>
                          <a:prstGeom prst="rect">
                            <a:avLst/>
                          </a:prstGeom>
                        </wps:spPr>
                        <wps:txbx>
                          <w:txbxContent>
                            <w:p>
                              <w:pPr>
                                <w:spacing w:before="44"/>
                                <w:ind w:left="280" w:right="0" w:firstLine="0"/>
                                <w:jc w:val="left"/>
                                <w:rPr>
                                  <w:rFonts w:ascii="Georgia"/>
                                  <w:b/>
                                  <w:i/>
                                  <w:sz w:val="16"/>
                                </w:rPr>
                              </w:pPr>
                              <w:r>
                                <w:rPr>
                                  <w:rFonts w:ascii="Georgia"/>
                                  <w:b/>
                                  <w:i/>
                                  <w:color w:val="0087FF"/>
                                  <w:spacing w:val="-2"/>
                                  <w:sz w:val="16"/>
                                </w:rPr>
                                <w:t>confiusion</w:t>
                              </w:r>
                              <w:r>
                                <w:rPr>
                                  <w:rFonts w:ascii="Georgia"/>
                                  <w:b/>
                                  <w:i/>
                                  <w:color w:val="0087FF"/>
                                  <w:spacing w:val="30"/>
                                  <w:sz w:val="16"/>
                                </w:rPr>
                                <w:t xml:space="preserve"> </w:t>
                              </w:r>
                              <w:r>
                                <w:rPr>
                                  <w:rFonts w:ascii="Georgia"/>
                                  <w:b/>
                                  <w:i/>
                                  <w:color w:val="0087FF"/>
                                  <w:spacing w:val="-2"/>
                                  <w:sz w:val="16"/>
                                </w:rPr>
                                <w:t>matrix</w:t>
                              </w:r>
                            </w:p>
                            <w:p>
                              <w:pPr>
                                <w:spacing w:before="43"/>
                                <w:ind w:left="0" w:right="0" w:firstLine="0"/>
                                <w:jc w:val="left"/>
                                <w:rPr>
                                  <w:sz w:val="16"/>
                                </w:rPr>
                              </w:pPr>
                              <w:r>
                                <w:rPr>
                                  <w:color w:val="FFFFFF"/>
                                  <w:w w:val="120"/>
                                  <w:sz w:val="16"/>
                                </w:rPr>
                                <w:t>q</w:t>
                              </w:r>
                              <w:r>
                                <w:rPr>
                                  <w:color w:val="FFFFFF"/>
                                  <w:spacing w:val="24"/>
                                  <w:w w:val="120"/>
                                  <w:sz w:val="16"/>
                                </w:rPr>
                                <w:t xml:space="preserve"> </w:t>
                              </w:r>
                              <w:r>
                                <w:rPr>
                                  <w:color w:val="FF9D00"/>
                                  <w:w w:val="120"/>
                                  <w:sz w:val="16"/>
                                </w:rPr>
                                <w:t>=</w:t>
                              </w:r>
                              <w:r>
                                <w:rPr>
                                  <w:color w:val="FF9D00"/>
                                  <w:spacing w:val="24"/>
                                  <w:w w:val="120"/>
                                  <w:sz w:val="16"/>
                                </w:rPr>
                                <w:t xml:space="preserve"> </w:t>
                              </w:r>
                              <w:r>
                                <w:rPr>
                                  <w:color w:val="FFFFFF"/>
                                  <w:spacing w:val="-2"/>
                                  <w:w w:val="120"/>
                                  <w:sz w:val="16"/>
                                </w:rPr>
                                <w:t>y_valid</w:t>
                              </w:r>
                            </w:p>
                            <w:p>
                              <w:pPr>
                                <w:spacing w:before="42" w:line="295" w:lineRule="auto"/>
                                <w:ind w:left="0" w:right="6520" w:firstLine="0"/>
                                <w:jc w:val="left"/>
                                <w:rPr>
                                  <w:sz w:val="16"/>
                                </w:rPr>
                              </w:pPr>
                              <w:r>
                                <w:rPr>
                                  <w:color w:val="FFFFFF"/>
                                  <w:spacing w:val="-2"/>
                                  <w:w w:val="125"/>
                                  <w:sz w:val="16"/>
                                </w:rPr>
                                <w:t>pred_test</w:t>
                              </w:r>
                              <w:r>
                                <w:rPr>
                                  <w:color w:val="FFFFFF"/>
                                  <w:spacing w:val="18"/>
                                  <w:w w:val="125"/>
                                  <w:sz w:val="16"/>
                                </w:rPr>
                                <w:t xml:space="preserve"> </w:t>
                              </w:r>
                              <w:r>
                                <w:rPr>
                                  <w:color w:val="FF9D00"/>
                                  <w:spacing w:val="-2"/>
                                  <w:w w:val="125"/>
                                  <w:sz w:val="16"/>
                                </w:rPr>
                                <w:t>=</w:t>
                              </w:r>
                              <w:r>
                                <w:rPr>
                                  <w:color w:val="FF9D00"/>
                                  <w:spacing w:val="17"/>
                                  <w:w w:val="125"/>
                                  <w:sz w:val="16"/>
                                </w:rPr>
                                <w:t xml:space="preserve"> </w:t>
                              </w:r>
                              <w:r>
                                <w:rPr>
                                  <w:color w:val="FFFFFF"/>
                                  <w:spacing w:val="-2"/>
                                  <w:w w:val="125"/>
                                  <w:sz w:val="16"/>
                                </w:rPr>
                                <w:t>nb_model</w:t>
                              </w:r>
                              <w:r>
                                <w:rPr>
                                  <w:color w:val="E0EEFF"/>
                                  <w:spacing w:val="-2"/>
                                  <w:w w:val="125"/>
                                  <w:sz w:val="16"/>
                                </w:rPr>
                                <w:t>.</w:t>
                              </w:r>
                              <w:r>
                                <w:rPr>
                                  <w:color w:val="FFC500"/>
                                  <w:spacing w:val="-2"/>
                                  <w:w w:val="125"/>
                                  <w:sz w:val="16"/>
                                </w:rPr>
                                <w:t>predict</w:t>
                              </w:r>
                              <w:r>
                                <w:rPr>
                                  <w:color w:val="E0EEFF"/>
                                  <w:spacing w:val="-2"/>
                                  <w:w w:val="125"/>
                                  <w:sz w:val="16"/>
                                </w:rPr>
                                <w:t>(</w:t>
                              </w:r>
                              <w:r>
                                <w:rPr>
                                  <w:color w:val="FFFFFF"/>
                                  <w:spacing w:val="-2"/>
                                  <w:w w:val="125"/>
                                  <w:sz w:val="16"/>
                                </w:rPr>
                                <w:t>x_valid</w:t>
                              </w:r>
                              <w:r>
                                <w:rPr>
                                  <w:color w:val="E0EEFF"/>
                                  <w:spacing w:val="-2"/>
                                  <w:w w:val="125"/>
                                  <w:sz w:val="16"/>
                                </w:rPr>
                                <w:t xml:space="preserve">) </w:t>
                              </w:r>
                              <w:r>
                                <w:rPr>
                                  <w:color w:val="FFFFFF"/>
                                  <w:w w:val="125"/>
                                  <w:sz w:val="16"/>
                                </w:rPr>
                                <w:t>pred_test</w:t>
                              </w:r>
                              <w:r>
                                <w:rPr>
                                  <w:color w:val="FFFFFF"/>
                                  <w:spacing w:val="25"/>
                                  <w:w w:val="125"/>
                                  <w:sz w:val="16"/>
                                </w:rPr>
                                <w:t xml:space="preserve"> </w:t>
                              </w:r>
                              <w:r>
                                <w:rPr>
                                  <w:color w:val="FF9D00"/>
                                  <w:w w:val="125"/>
                                  <w:sz w:val="16"/>
                                </w:rPr>
                                <w:t xml:space="preserve">= </w:t>
                              </w:r>
                              <w:r>
                                <w:rPr>
                                  <w:color w:val="FFC500"/>
                                  <w:w w:val="125"/>
                                  <w:sz w:val="16"/>
                                </w:rPr>
                                <w:t>pd</w:t>
                              </w:r>
                              <w:r>
                                <w:rPr>
                                  <w:color w:val="E0EEFF"/>
                                  <w:w w:val="125"/>
                                  <w:sz w:val="16"/>
                                </w:rPr>
                                <w:t>.</w:t>
                              </w:r>
                              <w:r>
                                <w:rPr>
                                  <w:color w:val="FFC500"/>
                                  <w:w w:val="125"/>
                                  <w:sz w:val="16"/>
                                </w:rPr>
                                <w:t>DataFrame</w:t>
                              </w:r>
                              <w:r>
                                <w:rPr>
                                  <w:color w:val="E0EEFF"/>
                                  <w:w w:val="125"/>
                                  <w:sz w:val="16"/>
                                </w:rPr>
                                <w:t>(</w:t>
                              </w:r>
                              <w:r>
                                <w:rPr>
                                  <w:color w:val="FFFFFF"/>
                                  <w:w w:val="125"/>
                                  <w:sz w:val="16"/>
                                </w:rPr>
                                <w:t>pred_test</w:t>
                              </w:r>
                              <w:r>
                                <w:rPr>
                                  <w:color w:val="E0EEFF"/>
                                  <w:w w:val="125"/>
                                  <w:sz w:val="16"/>
                                </w:rPr>
                                <w:t xml:space="preserve">) </w:t>
                              </w:r>
                              <w:r>
                                <w:rPr>
                                  <w:color w:val="FFFFFF"/>
                                  <w:w w:val="125"/>
                                  <w:sz w:val="16"/>
                                </w:rPr>
                                <w:t xml:space="preserve">y_valid </w:t>
                              </w:r>
                              <w:r>
                                <w:rPr>
                                  <w:color w:val="FF9D00"/>
                                  <w:w w:val="125"/>
                                  <w:sz w:val="16"/>
                                </w:rPr>
                                <w:t>=</w:t>
                              </w:r>
                              <w:r>
                                <w:rPr>
                                  <w:color w:val="FF9D00"/>
                                  <w:spacing w:val="40"/>
                                  <w:w w:val="125"/>
                                  <w:sz w:val="16"/>
                                </w:rPr>
                                <w:t xml:space="preserve"> </w:t>
                              </w:r>
                              <w:r>
                                <w:rPr>
                                  <w:color w:val="FFC500"/>
                                  <w:w w:val="125"/>
                                  <w:sz w:val="16"/>
                                </w:rPr>
                                <w:t>pd</w:t>
                              </w:r>
                              <w:r>
                                <w:rPr>
                                  <w:color w:val="E0EEFF"/>
                                  <w:w w:val="125"/>
                                  <w:sz w:val="16"/>
                                </w:rPr>
                                <w:t>.</w:t>
                              </w:r>
                              <w:r>
                                <w:rPr>
                                  <w:color w:val="FFC500"/>
                                  <w:w w:val="125"/>
                                  <w:sz w:val="16"/>
                                </w:rPr>
                                <w:t>DataFrame</w:t>
                              </w:r>
                              <w:r>
                                <w:rPr>
                                  <w:color w:val="E0EEFF"/>
                                  <w:w w:val="125"/>
                                  <w:sz w:val="16"/>
                                </w:rPr>
                                <w:t>(</w:t>
                              </w:r>
                              <w:r>
                                <w:rPr>
                                  <w:color w:val="FFFFFF"/>
                                  <w:w w:val="125"/>
                                  <w:sz w:val="16"/>
                                </w:rPr>
                                <w:t>y_valid</w:t>
                              </w:r>
                              <w:r>
                                <w:rPr>
                                  <w:color w:val="E0EEFF"/>
                                  <w:w w:val="125"/>
                                  <w:sz w:val="16"/>
                                </w:rPr>
                                <w:t>)</w:t>
                              </w:r>
                            </w:p>
                            <w:p>
                              <w:pPr>
                                <w:spacing w:before="0" w:line="295" w:lineRule="auto"/>
                                <w:ind w:left="0" w:right="0" w:firstLine="0"/>
                                <w:jc w:val="left"/>
                                <w:rPr>
                                  <w:sz w:val="16"/>
                                </w:rPr>
                              </w:pPr>
                              <w:r>
                                <w:rPr>
                                  <w:color w:val="9EFFFF"/>
                                  <w:w w:val="140"/>
                                  <w:sz w:val="16"/>
                                </w:rPr>
                                <w:t>plot_confusion_matrix</w:t>
                              </w:r>
                              <w:r>
                                <w:rPr>
                                  <w:color w:val="E0EEFF"/>
                                  <w:w w:val="140"/>
                                  <w:sz w:val="16"/>
                                </w:rPr>
                                <w:t>(</w:t>
                              </w:r>
                              <w:r>
                                <w:rPr>
                                  <w:color w:val="FFFFFF"/>
                                  <w:w w:val="140"/>
                                  <w:sz w:val="16"/>
                                </w:rPr>
                                <w:t>y_valid</w:t>
                              </w:r>
                              <w:r>
                                <w:rPr>
                                  <w:color w:val="E0EEFF"/>
                                  <w:w w:val="140"/>
                                  <w:sz w:val="16"/>
                                </w:rPr>
                                <w:t xml:space="preserve">, </w:t>
                              </w:r>
                              <w:r>
                                <w:rPr>
                                  <w:color w:val="FFFFFF"/>
                                  <w:w w:val="140"/>
                                  <w:sz w:val="16"/>
                                </w:rPr>
                                <w:t>pred_test</w:t>
                              </w:r>
                              <w:r>
                                <w:rPr>
                                  <w:color w:val="E0EEFF"/>
                                  <w:w w:val="140"/>
                                  <w:sz w:val="16"/>
                                </w:rPr>
                                <w:t>, figsize</w:t>
                              </w:r>
                              <w:r>
                                <w:rPr>
                                  <w:color w:val="FF9D00"/>
                                  <w:w w:val="140"/>
                                  <w:sz w:val="16"/>
                                </w:rPr>
                                <w:t>=</w:t>
                              </w:r>
                              <w:r>
                                <w:rPr>
                                  <w:color w:val="E0EEFF"/>
                                  <w:w w:val="140"/>
                                  <w:sz w:val="16"/>
                                </w:rPr>
                                <w:t>(</w:t>
                              </w:r>
                              <w:r>
                                <w:rPr>
                                  <w:color w:val="FF618B"/>
                                  <w:w w:val="140"/>
                                  <w:sz w:val="16"/>
                                </w:rPr>
                                <w:t>7</w:t>
                              </w:r>
                              <w:r>
                                <w:rPr>
                                  <w:color w:val="E0EEFF"/>
                                  <w:w w:val="140"/>
                                  <w:sz w:val="16"/>
                                </w:rPr>
                                <w:t>,</w:t>
                              </w:r>
                              <w:r>
                                <w:rPr>
                                  <w:color w:val="FF618B"/>
                                  <w:w w:val="140"/>
                                  <w:sz w:val="16"/>
                                </w:rPr>
                                <w:t>4</w:t>
                              </w:r>
                              <w:r>
                                <w:rPr>
                                  <w:color w:val="E0EEFF"/>
                                  <w:w w:val="140"/>
                                  <w:sz w:val="16"/>
                                </w:rPr>
                                <w:t xml:space="preserve">), </w:t>
                              </w:r>
                              <w:r>
                                <w:rPr>
                                  <w:color w:val="E0EEFF"/>
                                  <w:spacing w:val="-1"/>
                                  <w:w w:val="133"/>
                                  <w:sz w:val="16"/>
                                </w:rPr>
                                <w:t>t</w:t>
                              </w:r>
                              <w:r>
                                <w:rPr>
                                  <w:color w:val="E0EEFF"/>
                                  <w:spacing w:val="-1"/>
                                  <w:w w:val="191"/>
                                  <w:sz w:val="16"/>
                                </w:rPr>
                                <w:t>i</w:t>
                              </w:r>
                              <w:r>
                                <w:rPr>
                                  <w:color w:val="E0EEFF"/>
                                  <w:spacing w:val="-1"/>
                                  <w:w w:val="133"/>
                                  <w:sz w:val="16"/>
                                </w:rPr>
                                <w:t>t</w:t>
                              </w:r>
                              <w:r>
                                <w:rPr>
                                  <w:color w:val="E0EEFF"/>
                                  <w:spacing w:val="-1"/>
                                  <w:w w:val="184"/>
                                  <w:sz w:val="16"/>
                                </w:rPr>
                                <w:t>l</w:t>
                              </w:r>
                              <w:r>
                                <w:rPr>
                                  <w:color w:val="E0EEFF"/>
                                  <w:spacing w:val="1"/>
                                  <w:w w:val="93"/>
                                  <w:sz w:val="16"/>
                                </w:rPr>
                                <w:t>e</w:t>
                              </w:r>
                              <w:r>
                                <w:rPr>
                                  <w:color w:val="FF9D00"/>
                                  <w:spacing w:val="-1"/>
                                  <w:w w:val="97"/>
                                  <w:sz w:val="16"/>
                                </w:rPr>
                                <w:t>=</w:t>
                              </w:r>
                              <w:r>
                                <w:rPr>
                                  <w:color w:val="92FB79"/>
                                  <w:spacing w:val="-1"/>
                                  <w:w w:val="354"/>
                                  <w:sz w:val="16"/>
                                </w:rPr>
                                <w:t>'</w:t>
                              </w:r>
                              <w:r>
                                <w:rPr>
                                  <w:color w:val="A4FF90"/>
                                  <w:spacing w:val="-1"/>
                                  <w:w w:val="72"/>
                                  <w:sz w:val="16"/>
                                </w:rPr>
                                <w:t>G</w:t>
                              </w:r>
                              <w:r>
                                <w:rPr>
                                  <w:color w:val="A4FF90"/>
                                  <w:spacing w:val="-1"/>
                                  <w:w w:val="97"/>
                                  <w:sz w:val="16"/>
                                </w:rPr>
                                <w:t>a</w:t>
                              </w:r>
                              <w:r>
                                <w:rPr>
                                  <w:color w:val="A4FF90"/>
                                  <w:spacing w:val="-1"/>
                                  <w:w w:val="92"/>
                                  <w:sz w:val="16"/>
                                </w:rPr>
                                <w:t>u</w:t>
                              </w:r>
                              <w:r>
                                <w:rPr>
                                  <w:color w:val="A4FF90"/>
                                  <w:spacing w:val="-1"/>
                                  <w:w w:val="130"/>
                                  <w:sz w:val="16"/>
                                </w:rPr>
                                <w:t>ss</w:t>
                              </w:r>
                              <w:r>
                                <w:rPr>
                                  <w:color w:val="A4FF90"/>
                                  <w:spacing w:val="-1"/>
                                  <w:w w:val="191"/>
                                  <w:sz w:val="16"/>
                                </w:rPr>
                                <w:t>i</w:t>
                              </w:r>
                              <w:r>
                                <w:rPr>
                                  <w:color w:val="A4FF90"/>
                                  <w:spacing w:val="-1"/>
                                  <w:w w:val="97"/>
                                  <w:sz w:val="16"/>
                                </w:rPr>
                                <w:t>a</w:t>
                              </w:r>
                              <w:r>
                                <w:rPr>
                                  <w:color w:val="A4FF90"/>
                                  <w:w w:val="92"/>
                                  <w:sz w:val="16"/>
                                </w:rPr>
                                <w:t>n</w:t>
                              </w:r>
                              <w:r>
                                <w:rPr>
                                  <w:color w:val="A4FF90"/>
                                  <w:spacing w:val="-1"/>
                                  <w:w w:val="139"/>
                                  <w:sz w:val="16"/>
                                </w:rPr>
                                <w:t xml:space="preserve"> </w:t>
                              </w:r>
                              <w:r>
                                <w:rPr>
                                  <w:color w:val="A4FF90"/>
                                  <w:w w:val="135"/>
                                  <w:sz w:val="16"/>
                                </w:rPr>
                                <w:t xml:space="preserve">B </w:t>
                              </w:r>
                              <w:r>
                                <w:rPr>
                                  <w:color w:val="A4FF90"/>
                                  <w:w w:val="140"/>
                                  <w:sz w:val="16"/>
                                </w:rPr>
                                <w:t xml:space="preserve">Confusion </w:t>
                              </w:r>
                              <w:r>
                                <w:rPr>
                                  <w:color w:val="A4FF90"/>
                                  <w:spacing w:val="-1"/>
                                  <w:w w:val="54"/>
                                  <w:sz w:val="16"/>
                                </w:rPr>
                                <w:t>M</w:t>
                              </w:r>
                              <w:r>
                                <w:rPr>
                                  <w:color w:val="A4FF90"/>
                                  <w:spacing w:val="-1"/>
                                  <w:w w:val="83"/>
                                  <w:sz w:val="16"/>
                                </w:rPr>
                                <w:t>a</w:t>
                              </w:r>
                              <w:r>
                                <w:rPr>
                                  <w:color w:val="A4FF90"/>
                                  <w:spacing w:val="-1"/>
                                  <w:w w:val="119"/>
                                  <w:sz w:val="16"/>
                                </w:rPr>
                                <w:t>t</w:t>
                              </w:r>
                              <w:r>
                                <w:rPr>
                                  <w:color w:val="A4FF90"/>
                                  <w:spacing w:val="-1"/>
                                  <w:w w:val="122"/>
                                  <w:sz w:val="16"/>
                                </w:rPr>
                                <w:t>r</w:t>
                              </w:r>
                              <w:r>
                                <w:rPr>
                                  <w:color w:val="A4FF90"/>
                                  <w:spacing w:val="-1"/>
                                  <w:w w:val="177"/>
                                  <w:sz w:val="16"/>
                                </w:rPr>
                                <w:t>i</w:t>
                              </w:r>
                              <w:r>
                                <w:rPr>
                                  <w:color w:val="A4FF90"/>
                                  <w:spacing w:val="1"/>
                                  <w:w w:val="88"/>
                                  <w:sz w:val="16"/>
                                </w:rPr>
                                <w:t>x</w:t>
                              </w:r>
                              <w:r>
                                <w:rPr>
                                  <w:color w:val="92FB79"/>
                                  <w:spacing w:val="-1"/>
                                  <w:w w:val="340"/>
                                  <w:sz w:val="16"/>
                                </w:rPr>
                                <w:t>'</w:t>
                              </w:r>
                              <w:r>
                                <w:rPr>
                                  <w:color w:val="E0EEFF"/>
                                  <w:w w:val="131"/>
                                  <w:sz w:val="16"/>
                                </w:rPr>
                                <w:t>,</w:t>
                              </w:r>
                              <w:r>
                                <w:rPr>
                                  <w:color w:val="E0EEFF"/>
                                  <w:spacing w:val="-1"/>
                                  <w:w w:val="139"/>
                                  <w:sz w:val="16"/>
                                </w:rPr>
                                <w:t xml:space="preserve"> </w:t>
                              </w:r>
                              <w:r>
                                <w:rPr>
                                  <w:color w:val="E0EEFF"/>
                                  <w:spacing w:val="-1"/>
                                  <w:w w:val="107"/>
                                  <w:sz w:val="16"/>
                                </w:rPr>
                                <w:t>c</w:t>
                              </w:r>
                              <w:r>
                                <w:rPr>
                                  <w:color w:val="E0EEFF"/>
                                  <w:spacing w:val="-1"/>
                                  <w:w w:val="59"/>
                                  <w:sz w:val="16"/>
                                </w:rPr>
                                <w:t>m</w:t>
                              </w:r>
                              <w:r>
                                <w:rPr>
                                  <w:color w:val="E0EEFF"/>
                                  <w:spacing w:val="-1"/>
                                  <w:sz w:val="16"/>
                                </w:rPr>
                                <w:t>a</w:t>
                              </w:r>
                              <w:r>
                                <w:rPr>
                                  <w:color w:val="E0EEFF"/>
                                  <w:spacing w:val="1"/>
                                  <w:w w:val="93"/>
                                  <w:sz w:val="16"/>
                                </w:rPr>
                                <w:t>p</w:t>
                              </w:r>
                              <w:r>
                                <w:rPr>
                                  <w:color w:val="FF9D00"/>
                                  <w:spacing w:val="-1"/>
                                  <w:sz w:val="16"/>
                                </w:rPr>
                                <w:t>=</w:t>
                              </w:r>
                              <w:r>
                                <w:rPr>
                                  <w:color w:val="92FB79"/>
                                  <w:spacing w:val="-1"/>
                                  <w:w w:val="357"/>
                                  <w:sz w:val="16"/>
                                </w:rPr>
                                <w:t>'</w:t>
                              </w:r>
                              <w:r>
                                <w:rPr>
                                  <w:color w:val="A4FF90"/>
                                  <w:spacing w:val="-1"/>
                                  <w:w w:val="92"/>
                                  <w:sz w:val="16"/>
                                </w:rPr>
                                <w:t>B</w:t>
                              </w:r>
                              <w:r>
                                <w:rPr>
                                  <w:color w:val="A4FF90"/>
                                  <w:spacing w:val="-1"/>
                                  <w:w w:val="95"/>
                                  <w:sz w:val="16"/>
                                </w:rPr>
                                <w:t>u</w:t>
                              </w:r>
                              <w:r>
                                <w:rPr>
                                  <w:color w:val="A4FF90"/>
                                  <w:spacing w:val="-1"/>
                                  <w:w w:val="75"/>
                                  <w:sz w:val="16"/>
                                </w:rPr>
                                <w:t>G</w:t>
                              </w:r>
                              <w:r>
                                <w:rPr>
                                  <w:color w:val="A4FF90"/>
                                  <w:spacing w:val="-1"/>
                                  <w:w w:val="95"/>
                                  <w:sz w:val="16"/>
                                </w:rPr>
                                <w:t>n</w:t>
                              </w:r>
                              <w:r>
                                <w:rPr>
                                  <w:color w:val="92FB79"/>
                                  <w:spacing w:val="-1"/>
                                  <w:w w:val="357"/>
                                  <w:sz w:val="16"/>
                                </w:rPr>
                                <w:t>'</w:t>
                              </w:r>
                              <w:r>
                                <w:rPr>
                                  <w:color w:val="E0EEFF"/>
                                  <w:w w:val="148"/>
                                  <w:sz w:val="16"/>
                                </w:rPr>
                                <w:t>)</w:t>
                              </w:r>
                              <w:r>
                                <w:rPr>
                                  <w:color w:val="E0EEFF"/>
                                  <w:spacing w:val="-1"/>
                                  <w:w w:val="139"/>
                                  <w:sz w:val="16"/>
                                </w:rPr>
                                <w:t xml:space="preserve"> </w:t>
                              </w:r>
                              <w:r>
                                <w:rPr>
                                  <w:color w:val="FFFFFF"/>
                                  <w:w w:val="140"/>
                                  <w:sz w:val="16"/>
                                </w:rPr>
                                <w:t>y_test</w:t>
                              </w:r>
                              <w:r>
                                <w:rPr>
                                  <w:color w:val="FF9D00"/>
                                  <w:w w:val="140"/>
                                  <w:sz w:val="16"/>
                                </w:rPr>
                                <w:t xml:space="preserve">= </w:t>
                              </w:r>
                              <w:r>
                                <w:rPr>
                                  <w:color w:val="FFFFFF"/>
                                  <w:w w:val="135"/>
                                  <w:sz w:val="16"/>
                                </w:rPr>
                                <w:t>q</w:t>
                              </w:r>
                            </w:p>
                            <w:p>
                              <w:pPr>
                                <w:spacing w:before="0" w:line="185" w:lineRule="exact"/>
                                <w:ind w:left="0" w:right="0" w:firstLine="0"/>
                                <w:jc w:val="left"/>
                                <w:rPr>
                                  <w:sz w:val="16"/>
                                </w:rPr>
                              </w:pPr>
                              <w:r>
                                <w:rPr>
                                  <w:color w:val="FFFFFF"/>
                                  <w:w w:val="120"/>
                                  <w:sz w:val="16"/>
                                </w:rPr>
                                <w:t>q</w:t>
                              </w:r>
                              <w:r>
                                <w:rPr>
                                  <w:color w:val="FFFFFF"/>
                                  <w:spacing w:val="24"/>
                                  <w:w w:val="120"/>
                                  <w:sz w:val="16"/>
                                </w:rPr>
                                <w:t xml:space="preserve"> </w:t>
                              </w:r>
                              <w:r>
                                <w:rPr>
                                  <w:color w:val="FF9D00"/>
                                  <w:w w:val="120"/>
                                  <w:sz w:val="16"/>
                                </w:rPr>
                                <w:t>=</w:t>
                              </w:r>
                              <w:r>
                                <w:rPr>
                                  <w:color w:val="FF9D00"/>
                                  <w:spacing w:val="24"/>
                                  <w:w w:val="120"/>
                                  <w:sz w:val="16"/>
                                </w:rPr>
                                <w:t xml:space="preserve"> </w:t>
                              </w:r>
                              <w:r>
                                <w:rPr>
                                  <w:color w:val="FFFFFF"/>
                                  <w:spacing w:val="-2"/>
                                  <w:w w:val="120"/>
                                  <w:sz w:val="16"/>
                                </w:rPr>
                                <w:t>y_valid</w:t>
                              </w:r>
                            </w:p>
                            <w:p>
                              <w:pPr>
                                <w:spacing w:before="41" w:line="295" w:lineRule="auto"/>
                                <w:ind w:left="0" w:right="6520" w:firstLine="0"/>
                                <w:jc w:val="left"/>
                                <w:rPr>
                                  <w:sz w:val="16"/>
                                </w:rPr>
                              </w:pPr>
                              <w:r>
                                <w:rPr>
                                  <w:color w:val="FFFFFF"/>
                                  <w:w w:val="125"/>
                                  <w:sz w:val="16"/>
                                </w:rPr>
                                <w:t xml:space="preserve">pred_test </w:t>
                              </w:r>
                              <w:r>
                                <w:rPr>
                                  <w:color w:val="FF9D00"/>
                                  <w:w w:val="125"/>
                                  <w:sz w:val="16"/>
                                </w:rPr>
                                <w:t xml:space="preserve">= </w:t>
                              </w:r>
                              <w:r>
                                <w:rPr>
                                  <w:color w:val="FFFFFF"/>
                                  <w:w w:val="125"/>
                                  <w:sz w:val="16"/>
                                </w:rPr>
                                <w:t>dt_model</w:t>
                              </w:r>
                              <w:r>
                                <w:rPr>
                                  <w:color w:val="E0EEFF"/>
                                  <w:w w:val="125"/>
                                  <w:sz w:val="16"/>
                                </w:rPr>
                                <w:t>.</w:t>
                              </w:r>
                              <w:r>
                                <w:rPr>
                                  <w:color w:val="FFC500"/>
                                  <w:w w:val="125"/>
                                  <w:sz w:val="16"/>
                                </w:rPr>
                                <w:t>predict</w:t>
                              </w:r>
                              <w:r>
                                <w:rPr>
                                  <w:color w:val="E0EEFF"/>
                                  <w:w w:val="125"/>
                                  <w:sz w:val="16"/>
                                </w:rPr>
                                <w:t>(</w:t>
                              </w:r>
                              <w:r>
                                <w:rPr>
                                  <w:color w:val="FFFFFF"/>
                                  <w:w w:val="125"/>
                                  <w:sz w:val="16"/>
                                </w:rPr>
                                <w:t>x_valid</w:t>
                              </w:r>
                              <w:r>
                                <w:rPr>
                                  <w:color w:val="E0EEFF"/>
                                  <w:w w:val="125"/>
                                  <w:sz w:val="16"/>
                                </w:rPr>
                                <w:t xml:space="preserve">) </w:t>
                              </w:r>
                              <w:r>
                                <w:rPr>
                                  <w:color w:val="FFFFFF"/>
                                  <w:w w:val="125"/>
                                  <w:sz w:val="16"/>
                                </w:rPr>
                                <w:t>pred_test</w:t>
                              </w:r>
                              <w:r>
                                <w:rPr>
                                  <w:color w:val="FFFFFF"/>
                                  <w:spacing w:val="25"/>
                                  <w:w w:val="125"/>
                                  <w:sz w:val="16"/>
                                </w:rPr>
                                <w:t xml:space="preserve"> </w:t>
                              </w:r>
                              <w:r>
                                <w:rPr>
                                  <w:color w:val="FF9D00"/>
                                  <w:w w:val="125"/>
                                  <w:sz w:val="16"/>
                                </w:rPr>
                                <w:t xml:space="preserve">= </w:t>
                              </w:r>
                              <w:r>
                                <w:rPr>
                                  <w:color w:val="FFC500"/>
                                  <w:w w:val="125"/>
                                  <w:sz w:val="16"/>
                                </w:rPr>
                                <w:t>pd</w:t>
                              </w:r>
                              <w:r>
                                <w:rPr>
                                  <w:color w:val="E0EEFF"/>
                                  <w:w w:val="125"/>
                                  <w:sz w:val="16"/>
                                </w:rPr>
                                <w:t>.</w:t>
                              </w:r>
                              <w:r>
                                <w:rPr>
                                  <w:color w:val="FFC500"/>
                                  <w:w w:val="125"/>
                                  <w:sz w:val="16"/>
                                </w:rPr>
                                <w:t>DataFrame</w:t>
                              </w:r>
                              <w:r>
                                <w:rPr>
                                  <w:color w:val="E0EEFF"/>
                                  <w:w w:val="125"/>
                                  <w:sz w:val="16"/>
                                </w:rPr>
                                <w:t>(</w:t>
                              </w:r>
                              <w:r>
                                <w:rPr>
                                  <w:color w:val="FFFFFF"/>
                                  <w:w w:val="125"/>
                                  <w:sz w:val="16"/>
                                </w:rPr>
                                <w:t>pred_test</w:t>
                              </w:r>
                              <w:r>
                                <w:rPr>
                                  <w:color w:val="E0EEFF"/>
                                  <w:w w:val="125"/>
                                  <w:sz w:val="16"/>
                                </w:rPr>
                                <w:t xml:space="preserve">) </w:t>
                              </w:r>
                              <w:r>
                                <w:rPr>
                                  <w:color w:val="FFFFFF"/>
                                  <w:w w:val="125"/>
                                  <w:sz w:val="16"/>
                                </w:rPr>
                                <w:t xml:space="preserve">y_valid </w:t>
                              </w:r>
                              <w:r>
                                <w:rPr>
                                  <w:color w:val="FF9D00"/>
                                  <w:w w:val="125"/>
                                  <w:sz w:val="16"/>
                                </w:rPr>
                                <w:t>=</w:t>
                              </w:r>
                              <w:r>
                                <w:rPr>
                                  <w:color w:val="FF9D00"/>
                                  <w:spacing w:val="40"/>
                                  <w:w w:val="125"/>
                                  <w:sz w:val="16"/>
                                </w:rPr>
                                <w:t xml:space="preserve"> </w:t>
                              </w:r>
                              <w:r>
                                <w:rPr>
                                  <w:color w:val="FFC500"/>
                                  <w:w w:val="125"/>
                                  <w:sz w:val="16"/>
                                </w:rPr>
                                <w:t>pd</w:t>
                              </w:r>
                              <w:r>
                                <w:rPr>
                                  <w:color w:val="E0EEFF"/>
                                  <w:w w:val="125"/>
                                  <w:sz w:val="16"/>
                                </w:rPr>
                                <w:t>.</w:t>
                              </w:r>
                              <w:r>
                                <w:rPr>
                                  <w:color w:val="FFC500"/>
                                  <w:w w:val="125"/>
                                  <w:sz w:val="16"/>
                                </w:rPr>
                                <w:t>DataFrame</w:t>
                              </w:r>
                              <w:r>
                                <w:rPr>
                                  <w:color w:val="E0EEFF"/>
                                  <w:w w:val="125"/>
                                  <w:sz w:val="16"/>
                                </w:rPr>
                                <w:t>(</w:t>
                              </w:r>
                              <w:r>
                                <w:rPr>
                                  <w:color w:val="FFFFFF"/>
                                  <w:w w:val="125"/>
                                  <w:sz w:val="16"/>
                                </w:rPr>
                                <w:t>y_valid</w:t>
                              </w:r>
                              <w:r>
                                <w:rPr>
                                  <w:color w:val="E0EEFF"/>
                                  <w:w w:val="125"/>
                                  <w:sz w:val="16"/>
                                </w:rPr>
                                <w:t>)</w:t>
                              </w:r>
                            </w:p>
                            <w:p>
                              <w:pPr>
                                <w:spacing w:before="0" w:line="184" w:lineRule="exact"/>
                                <w:ind w:left="0" w:right="0" w:firstLine="0"/>
                                <w:jc w:val="left"/>
                                <w:rPr>
                                  <w:sz w:val="16"/>
                                </w:rPr>
                              </w:pPr>
                              <w:r>
                                <w:rPr>
                                  <w:color w:val="9EFFFF"/>
                                  <w:spacing w:val="-2"/>
                                  <w:w w:val="135"/>
                                  <w:sz w:val="16"/>
                                </w:rPr>
                                <w:t>plot_confusion_matrix</w:t>
                              </w:r>
                              <w:r>
                                <w:rPr>
                                  <w:color w:val="E0EEFF"/>
                                  <w:spacing w:val="-2"/>
                                  <w:w w:val="135"/>
                                  <w:sz w:val="16"/>
                                </w:rPr>
                                <w:t>(</w:t>
                              </w:r>
                              <w:r>
                                <w:rPr>
                                  <w:color w:val="FFFFFF"/>
                                  <w:spacing w:val="-2"/>
                                  <w:w w:val="135"/>
                                  <w:sz w:val="16"/>
                                </w:rPr>
                                <w:t>y_valid</w:t>
                              </w:r>
                              <w:r>
                                <w:rPr>
                                  <w:color w:val="E0EEFF"/>
                                  <w:spacing w:val="-2"/>
                                  <w:w w:val="135"/>
                                  <w:sz w:val="16"/>
                                </w:rPr>
                                <w:t>,</w:t>
                              </w:r>
                              <w:r>
                                <w:rPr>
                                  <w:color w:val="E0EEFF"/>
                                  <w:spacing w:val="25"/>
                                  <w:w w:val="135"/>
                                  <w:sz w:val="16"/>
                                </w:rPr>
                                <w:t xml:space="preserve"> </w:t>
                              </w:r>
                              <w:r>
                                <w:rPr>
                                  <w:color w:val="FFFFFF"/>
                                  <w:spacing w:val="-2"/>
                                  <w:w w:val="135"/>
                                  <w:sz w:val="16"/>
                                </w:rPr>
                                <w:t>pred_test</w:t>
                              </w:r>
                              <w:r>
                                <w:rPr>
                                  <w:color w:val="E0EEFF"/>
                                  <w:spacing w:val="-2"/>
                                  <w:w w:val="135"/>
                                  <w:sz w:val="16"/>
                                </w:rPr>
                                <w:t>,</w:t>
                              </w:r>
                              <w:r>
                                <w:rPr>
                                  <w:color w:val="E0EEFF"/>
                                  <w:spacing w:val="26"/>
                                  <w:w w:val="135"/>
                                  <w:sz w:val="16"/>
                                </w:rPr>
                                <w:t xml:space="preserve"> </w:t>
                              </w:r>
                              <w:r>
                                <w:rPr>
                                  <w:color w:val="E0EEFF"/>
                                  <w:spacing w:val="-2"/>
                                  <w:w w:val="135"/>
                                  <w:sz w:val="16"/>
                                </w:rPr>
                                <w:t>figsize</w:t>
                              </w:r>
                              <w:r>
                                <w:rPr>
                                  <w:color w:val="FF9D00"/>
                                  <w:spacing w:val="-2"/>
                                  <w:w w:val="135"/>
                                  <w:sz w:val="16"/>
                                </w:rPr>
                                <w:t>=</w:t>
                              </w:r>
                              <w:r>
                                <w:rPr>
                                  <w:color w:val="E0EEFF"/>
                                  <w:spacing w:val="-2"/>
                                  <w:w w:val="135"/>
                                  <w:sz w:val="16"/>
                                </w:rPr>
                                <w:t>(</w:t>
                              </w:r>
                              <w:r>
                                <w:rPr>
                                  <w:color w:val="FF618B"/>
                                  <w:spacing w:val="-2"/>
                                  <w:w w:val="135"/>
                                  <w:sz w:val="16"/>
                                </w:rPr>
                                <w:t>7</w:t>
                              </w:r>
                              <w:r>
                                <w:rPr>
                                  <w:color w:val="E0EEFF"/>
                                  <w:spacing w:val="-2"/>
                                  <w:w w:val="135"/>
                                  <w:sz w:val="16"/>
                                </w:rPr>
                                <w:t>,</w:t>
                              </w:r>
                              <w:r>
                                <w:rPr>
                                  <w:color w:val="FF618B"/>
                                  <w:spacing w:val="-2"/>
                                  <w:w w:val="135"/>
                                  <w:sz w:val="16"/>
                                </w:rPr>
                                <w:t>4</w:t>
                              </w:r>
                              <w:r>
                                <w:rPr>
                                  <w:color w:val="E0EEFF"/>
                                  <w:spacing w:val="-2"/>
                                  <w:w w:val="135"/>
                                  <w:sz w:val="16"/>
                                </w:rPr>
                                <w:t>),</w:t>
                              </w:r>
                              <w:r>
                                <w:rPr>
                                  <w:color w:val="E0EEFF"/>
                                  <w:spacing w:val="26"/>
                                  <w:w w:val="135"/>
                                  <w:sz w:val="16"/>
                                </w:rPr>
                                <w:t xml:space="preserve"> </w:t>
                              </w:r>
                              <w:r>
                                <w:rPr>
                                  <w:color w:val="E0EEFF"/>
                                  <w:spacing w:val="-2"/>
                                  <w:w w:val="135"/>
                                  <w:sz w:val="16"/>
                                </w:rPr>
                                <w:t>title</w:t>
                              </w:r>
                              <w:r>
                                <w:rPr>
                                  <w:color w:val="FF9D00"/>
                                  <w:spacing w:val="-2"/>
                                  <w:w w:val="135"/>
                                  <w:sz w:val="16"/>
                                </w:rPr>
                                <w:t>=</w:t>
                              </w:r>
                              <w:r>
                                <w:rPr>
                                  <w:color w:val="92FB79"/>
                                  <w:spacing w:val="-2"/>
                                  <w:w w:val="135"/>
                                  <w:sz w:val="16"/>
                                </w:rPr>
                                <w:t>'</w:t>
                              </w:r>
                              <w:r>
                                <w:rPr>
                                  <w:color w:val="A4FF90"/>
                                  <w:spacing w:val="-2"/>
                                  <w:w w:val="135"/>
                                  <w:sz w:val="16"/>
                                </w:rPr>
                                <w:t>DecisionTree</w:t>
                              </w:r>
                              <w:r>
                                <w:rPr>
                                  <w:color w:val="A4FF90"/>
                                  <w:spacing w:val="25"/>
                                  <w:w w:val="135"/>
                                  <w:sz w:val="16"/>
                                </w:rPr>
                                <w:t xml:space="preserve"> </w:t>
                              </w:r>
                              <w:r>
                                <w:rPr>
                                  <w:color w:val="A4FF90"/>
                                  <w:spacing w:val="-2"/>
                                  <w:w w:val="135"/>
                                  <w:sz w:val="16"/>
                                </w:rPr>
                                <w:t>Confusion</w:t>
                              </w:r>
                              <w:r>
                                <w:rPr>
                                  <w:color w:val="A4FF90"/>
                                  <w:spacing w:val="31"/>
                                  <w:w w:val="135"/>
                                  <w:sz w:val="16"/>
                                </w:rPr>
                                <w:t xml:space="preserve"> </w:t>
                              </w:r>
                              <w:r>
                                <w:rPr>
                                  <w:color w:val="A4FF90"/>
                                  <w:spacing w:val="-3"/>
                                  <w:w w:val="49"/>
                                  <w:sz w:val="16"/>
                                </w:rPr>
                                <w:t>M</w:t>
                              </w:r>
                              <w:r>
                                <w:rPr>
                                  <w:color w:val="A4FF90"/>
                                  <w:spacing w:val="-3"/>
                                  <w:w w:val="78"/>
                                  <w:sz w:val="16"/>
                                </w:rPr>
                                <w:t>a</w:t>
                              </w:r>
                              <w:r>
                                <w:rPr>
                                  <w:color w:val="A4FF90"/>
                                  <w:spacing w:val="-3"/>
                                  <w:w w:val="114"/>
                                  <w:sz w:val="16"/>
                                </w:rPr>
                                <w:t>t</w:t>
                              </w:r>
                              <w:r>
                                <w:rPr>
                                  <w:color w:val="A4FF90"/>
                                  <w:spacing w:val="-3"/>
                                  <w:w w:val="117"/>
                                  <w:sz w:val="16"/>
                                </w:rPr>
                                <w:t>r</w:t>
                              </w:r>
                              <w:r>
                                <w:rPr>
                                  <w:color w:val="A4FF90"/>
                                  <w:spacing w:val="-3"/>
                                  <w:w w:val="172"/>
                                  <w:sz w:val="16"/>
                                </w:rPr>
                                <w:t>i</w:t>
                              </w:r>
                              <w:r>
                                <w:rPr>
                                  <w:color w:val="A4FF90"/>
                                  <w:spacing w:val="-3"/>
                                  <w:w w:val="83"/>
                                  <w:sz w:val="16"/>
                                </w:rPr>
                                <w:t>x</w:t>
                              </w:r>
                              <w:r>
                                <w:rPr>
                                  <w:color w:val="92FB79"/>
                                  <w:spacing w:val="-3"/>
                                  <w:w w:val="335"/>
                                  <w:sz w:val="16"/>
                                </w:rPr>
                                <w:t>'</w:t>
                              </w:r>
                              <w:r>
                                <w:rPr>
                                  <w:color w:val="E0EEFF"/>
                                  <w:spacing w:val="-2"/>
                                  <w:w w:val="126"/>
                                  <w:sz w:val="16"/>
                                </w:rPr>
                                <w:t>,</w:t>
                              </w:r>
                              <w:r>
                                <w:rPr>
                                  <w:color w:val="E0EEFF"/>
                                  <w:spacing w:val="26"/>
                                  <w:w w:val="134"/>
                                  <w:sz w:val="16"/>
                                </w:rPr>
                                <w:t xml:space="preserve"> </w:t>
                              </w:r>
                              <w:r>
                                <w:rPr>
                                  <w:color w:val="E0EEFF"/>
                                  <w:spacing w:val="-3"/>
                                  <w:w w:val="102"/>
                                  <w:sz w:val="16"/>
                                </w:rPr>
                                <w:t>c</w:t>
                              </w:r>
                              <w:r>
                                <w:rPr>
                                  <w:color w:val="E0EEFF"/>
                                  <w:spacing w:val="-3"/>
                                  <w:w w:val="54"/>
                                  <w:sz w:val="16"/>
                                </w:rPr>
                                <w:t>m</w:t>
                              </w:r>
                              <w:r>
                                <w:rPr>
                                  <w:color w:val="E0EEFF"/>
                                  <w:spacing w:val="-3"/>
                                  <w:w w:val="95"/>
                                  <w:sz w:val="16"/>
                                </w:rPr>
                                <w:t>a</w:t>
                              </w:r>
                              <w:r>
                                <w:rPr>
                                  <w:color w:val="E0EEFF"/>
                                  <w:spacing w:val="-1"/>
                                  <w:w w:val="88"/>
                                  <w:sz w:val="16"/>
                                </w:rPr>
                                <w:t>p</w:t>
                              </w:r>
                              <w:r>
                                <w:rPr>
                                  <w:color w:val="FF9D00"/>
                                  <w:spacing w:val="-3"/>
                                  <w:w w:val="95"/>
                                  <w:sz w:val="16"/>
                                </w:rPr>
                                <w:t>=</w:t>
                              </w:r>
                              <w:r>
                                <w:rPr>
                                  <w:color w:val="92FB79"/>
                                  <w:spacing w:val="-3"/>
                                  <w:w w:val="352"/>
                                  <w:sz w:val="16"/>
                                </w:rPr>
                                <w:t>'</w:t>
                              </w:r>
                              <w:r>
                                <w:rPr>
                                  <w:color w:val="A4FF90"/>
                                  <w:spacing w:val="-3"/>
                                  <w:w w:val="87"/>
                                  <w:sz w:val="16"/>
                                </w:rPr>
                                <w:t>B</w:t>
                              </w:r>
                              <w:r>
                                <w:rPr>
                                  <w:color w:val="A4FF90"/>
                                  <w:spacing w:val="-3"/>
                                  <w:w w:val="90"/>
                                  <w:sz w:val="16"/>
                                </w:rPr>
                                <w:t>u</w:t>
                              </w:r>
                              <w:r>
                                <w:rPr>
                                  <w:color w:val="A4FF90"/>
                                  <w:spacing w:val="-3"/>
                                  <w:w w:val="70"/>
                                  <w:sz w:val="16"/>
                                </w:rPr>
                                <w:t>G</w:t>
                              </w:r>
                              <w:r>
                                <w:rPr>
                                  <w:color w:val="A4FF90"/>
                                  <w:spacing w:val="-1"/>
                                  <w:w w:val="90"/>
                                  <w:sz w:val="16"/>
                                </w:rPr>
                                <w:t>n</w:t>
                              </w:r>
                              <w:r>
                                <w:rPr>
                                  <w:color w:val="92FB79"/>
                                  <w:spacing w:val="-3"/>
                                  <w:w w:val="352"/>
                                  <w:sz w:val="16"/>
                                </w:rPr>
                                <w:t>'</w:t>
                              </w:r>
                              <w:r>
                                <w:rPr>
                                  <w:color w:val="E0EEFF"/>
                                  <w:spacing w:val="-2"/>
                                  <w:w w:val="143"/>
                                  <w:sz w:val="16"/>
                                </w:rPr>
                                <w:t>)</w:t>
                              </w:r>
                            </w:p>
                            <w:p>
                              <w:pPr>
                                <w:spacing w:before="42"/>
                                <w:ind w:left="0" w:right="0" w:firstLine="0"/>
                                <w:jc w:val="left"/>
                                <w:rPr>
                                  <w:sz w:val="16"/>
                                </w:rPr>
                              </w:pPr>
                              <w:r>
                                <w:rPr>
                                  <w:color w:val="FFFFFF"/>
                                  <w:w w:val="120"/>
                                  <w:sz w:val="16"/>
                                </w:rPr>
                                <w:t>ytest</w:t>
                              </w:r>
                              <w:r>
                                <w:rPr>
                                  <w:color w:val="FFFFFF"/>
                                  <w:spacing w:val="51"/>
                                  <w:w w:val="120"/>
                                  <w:sz w:val="16"/>
                                </w:rPr>
                                <w:t xml:space="preserve"> </w:t>
                              </w:r>
                              <w:r>
                                <w:rPr>
                                  <w:color w:val="FF9D00"/>
                                  <w:w w:val="120"/>
                                  <w:sz w:val="16"/>
                                </w:rPr>
                                <w:t>=</w:t>
                              </w:r>
                              <w:r>
                                <w:rPr>
                                  <w:color w:val="FF9D00"/>
                                  <w:spacing w:val="49"/>
                                  <w:w w:val="120"/>
                                  <w:sz w:val="16"/>
                                </w:rPr>
                                <w:t xml:space="preserve"> </w:t>
                              </w:r>
                              <w:r>
                                <w:rPr>
                                  <w:color w:val="FFFFFF"/>
                                  <w:spacing w:val="-10"/>
                                  <w:w w:val="120"/>
                                  <w:sz w:val="16"/>
                                </w:rPr>
                                <w:t>q</w:t>
                              </w:r>
                            </w:p>
                          </w:txbxContent>
                        </wps:txbx>
                        <wps:bodyPr wrap="square" lIns="0" tIns="0" rIns="0" bIns="0" rtlCol="0"/>
                      </wps:wsp>
                    </wpg:wgp>
                  </a:graphicData>
                </a:graphic>
              </wp:anchor>
            </w:drawing>
          </mc:Choice>
          <mc:Fallback>
            <w:pict>
              <v:group id="_x0000_s1026" o:spid="_x0000_s1026" o:spt="203" style="position:absolute;left:0pt;margin-left:36pt;margin-top:512.05pt;height:148.2pt;width:523.3pt;mso-position-horizontal-relative:page;mso-wrap-distance-bottom:0pt;mso-wrap-distance-top:0pt;z-index:-251537408;mso-width-relative:page;mso-height-relative:page;" coordsize="6645909,1882139" o:gfxdata="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">
                <o:lock v:ext="edit" aspectratio="f"/>
                <v:shape id="Graphic 257" o:spid="_x0000_s1026" o:spt="100" style="position:absolute;left:0;top:0;height:144780;width:6645909;" fillcolor="#183548" filled="t" stroked="f" coordsize="6645909,144780" o:gfxdata="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aGNBvQAA&#10;ANwAAAAPAAAAAAAAAAEAIAAAACIAAABkcnMvZG93bnJldi54bWxQSwECFAAUAAAACACHTuJAMy8F&#10;njsAAAA5AAAAEAAAAAAAAAABACAAAAAMAQAAZHJzL3NoYXBleG1sLnhtbFBLBQYAAAAABgAGAFsB&#10;AAC2AwAAAAA=&#10;" path="m6645909,144779l0,144779,0,0,6645909,0,6645909,144779xe">
                  <v:fill on="t" focussize="0,0"/>
                  <v:stroke on="f"/>
                  <v:imagedata o:title=""/>
                  <o:lock v:ext="edit" aspectratio="f"/>
                  <v:textbox inset="0mm,0mm,0mm,0mm"/>
                </v:shape>
                <v:shape id="Image 258" o:spid="_x0000_s1026" o:spt="75" type="#_x0000_t75" style="position:absolute;left:3175;top:51435;height:69849;width:57149;" filled="f" o:preferrelative="t" stroked="f" coordsize="21600,21600" o:gfxdata="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dNGNLgAAADcAAAA&#10;DwAAAAAAAAABACAAAAAiAAAAZHJzL2Rvd25yZXYueG1sUEsBAhQAFAAAAAgAh07iQDMvBZ47AAAA&#10;OQAAABAAAAAAAAAAAQAgAAAABwEAAGRycy9zaGFwZXhtbC54bWxQSwUGAAAAAAYABgBbAQAAsQMA&#10;AAAA&#10;">
                  <v:fill on="f" focussize="0,0"/>
                  <v:stroke on="f"/>
                  <v:imagedata r:id="rId33" o:title=""/>
                  <o:lock v:ext="edit" aspectratio="f"/>
                </v:shape>
                <v:shape id="Graphic 259" o:spid="_x0000_s1026" o:spt="100" style="position:absolute;left:0;top:144779;height:723900;width:6645909;" fillcolor="#183548" filled="t" stroked="f" coordsize="6645909,723900" o:gfxdata="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leStL4A&#10;AADcAAAADwAAAAAAAAABACAAAAAiAAAAZHJzL2Rvd25yZXYueG1sUEsBAhQAFAAAAAgAh07iQDMv&#10;BZ47AAAAOQAAABAAAAAAAAAAAQAgAAAADQEAAGRycy9zaGFwZXhtbC54bWxQSwUGAAAAAAYABgBb&#10;AQAAtwMAAAAA&#10;" path="m6645910,0l0,0,0,144780,0,289560,0,434340,0,579120,0,723900,6645910,723900,6645910,579120,6645910,434340,6645910,289560,6645910,144780,6645910,0xe">
                  <v:fill on="t" focussize="0,0"/>
                  <v:stroke on="f"/>
                  <v:imagedata o:title=""/>
                  <o:lock v:ext="edit" aspectratio="f"/>
                  <v:textbox inset="0mm,0mm,0mm,0mm"/>
                </v:shape>
                <v:shape id="Image 260" o:spid="_x0000_s1026" o:spt="75" type="#_x0000_t75" style="position:absolute;left:4294855;top:775334;height:69849;width:47624;" filled="f" o:preferrelative="t" stroked="f" coordsize="21600,21600" o:gfxdata="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gaT1G8AAAA&#10;3AAAAA8AAAAAAAAAAQAgAAAAIgAAAGRycy9kb3ducmV2LnhtbFBLAQIUABQAAAAIAIdO4kAzLwWe&#10;OwAAADkAAAAQAAAAAAAAAAEAIAAAAAsBAABkcnMvc2hhcGV4bWwueG1sUEsFBgAAAAAGAAYAWwEA&#10;ALUDAAAAAA==&#10;">
                  <v:fill on="f" focussize="0,0"/>
                  <v:stroke on="f"/>
                  <v:imagedata r:id="rId32" o:title=""/>
                  <o:lock v:ext="edit" aspectratio="f"/>
                </v:shape>
                <v:shape id="Graphic 261" o:spid="_x0000_s1026" o:spt="100" style="position:absolute;left:0;top:868679;height:1013460;width:6645909;" fillcolor="#183548" filled="t" stroked="f" coordsize="6645909,1013460" o:gfxdata="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HFdZx&#10;wAAAANwAAAAPAAAAAAAAAAEAIAAAACIAAABkcnMvZG93bnJldi54bWxQSwECFAAUAAAACACHTuJA&#10;My8FnjsAAAA5AAAAEAAAAAAAAAABACAAAAAPAQAAZHJzL3NoYXBleG1sLnhtbFBLBQYAAAAABgAG&#10;AFsBAAC5AwAAAAA=&#10;" path="m6645910,0l0,0,0,144780,0,289560,0,1013460,6645910,1013460,6645910,144780,6645910,0xe">
                  <v:fill on="t" focussize="0,0"/>
                  <v:stroke on="f"/>
                  <v:imagedata o:title=""/>
                  <o:lock v:ext="edit" aspectratio="f"/>
                  <v:textbox inset="0mm,0mm,0mm,0mm"/>
                </v:shape>
                <v:shape id="Textbox 262" o:spid="_x0000_s1026" o:spt="202" type="#_x0000_t202" style="position:absolute;left:0;top:0;height:1882139;width:6645909;" filled="f" stroked="f" coordsize="21600,21600" o:gfxdata="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U5/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44"/>
                          <w:ind w:left="280" w:right="0" w:firstLine="0"/>
                          <w:jc w:val="left"/>
                          <w:rPr>
                            <w:rFonts w:ascii="Georgia"/>
                            <w:b/>
                            <w:i/>
                            <w:sz w:val="16"/>
                          </w:rPr>
                        </w:pPr>
                        <w:r>
                          <w:rPr>
                            <w:rFonts w:ascii="Georgia"/>
                            <w:b/>
                            <w:i/>
                            <w:color w:val="0087FF"/>
                            <w:spacing w:val="-2"/>
                            <w:sz w:val="16"/>
                          </w:rPr>
                          <w:t>confiusion</w:t>
                        </w:r>
                        <w:r>
                          <w:rPr>
                            <w:rFonts w:ascii="Georgia"/>
                            <w:b/>
                            <w:i/>
                            <w:color w:val="0087FF"/>
                            <w:spacing w:val="30"/>
                            <w:sz w:val="16"/>
                          </w:rPr>
                          <w:t xml:space="preserve"> </w:t>
                        </w:r>
                        <w:r>
                          <w:rPr>
                            <w:rFonts w:ascii="Georgia"/>
                            <w:b/>
                            <w:i/>
                            <w:color w:val="0087FF"/>
                            <w:spacing w:val="-2"/>
                            <w:sz w:val="16"/>
                          </w:rPr>
                          <w:t>matrix</w:t>
                        </w:r>
                      </w:p>
                      <w:p>
                        <w:pPr>
                          <w:spacing w:before="43"/>
                          <w:ind w:left="0" w:right="0" w:firstLine="0"/>
                          <w:jc w:val="left"/>
                          <w:rPr>
                            <w:sz w:val="16"/>
                          </w:rPr>
                        </w:pPr>
                        <w:r>
                          <w:rPr>
                            <w:color w:val="FFFFFF"/>
                            <w:w w:val="120"/>
                            <w:sz w:val="16"/>
                          </w:rPr>
                          <w:t>q</w:t>
                        </w:r>
                        <w:r>
                          <w:rPr>
                            <w:color w:val="FFFFFF"/>
                            <w:spacing w:val="24"/>
                            <w:w w:val="120"/>
                            <w:sz w:val="16"/>
                          </w:rPr>
                          <w:t xml:space="preserve"> </w:t>
                        </w:r>
                        <w:r>
                          <w:rPr>
                            <w:color w:val="FF9D00"/>
                            <w:w w:val="120"/>
                            <w:sz w:val="16"/>
                          </w:rPr>
                          <w:t>=</w:t>
                        </w:r>
                        <w:r>
                          <w:rPr>
                            <w:color w:val="FF9D00"/>
                            <w:spacing w:val="24"/>
                            <w:w w:val="120"/>
                            <w:sz w:val="16"/>
                          </w:rPr>
                          <w:t xml:space="preserve"> </w:t>
                        </w:r>
                        <w:r>
                          <w:rPr>
                            <w:color w:val="FFFFFF"/>
                            <w:spacing w:val="-2"/>
                            <w:w w:val="120"/>
                            <w:sz w:val="16"/>
                          </w:rPr>
                          <w:t>y_valid</w:t>
                        </w:r>
                      </w:p>
                      <w:p>
                        <w:pPr>
                          <w:spacing w:before="42" w:line="295" w:lineRule="auto"/>
                          <w:ind w:left="0" w:right="6520" w:firstLine="0"/>
                          <w:jc w:val="left"/>
                          <w:rPr>
                            <w:sz w:val="16"/>
                          </w:rPr>
                        </w:pPr>
                        <w:r>
                          <w:rPr>
                            <w:color w:val="FFFFFF"/>
                            <w:spacing w:val="-2"/>
                            <w:w w:val="125"/>
                            <w:sz w:val="16"/>
                          </w:rPr>
                          <w:t>pred_test</w:t>
                        </w:r>
                        <w:r>
                          <w:rPr>
                            <w:color w:val="FFFFFF"/>
                            <w:spacing w:val="18"/>
                            <w:w w:val="125"/>
                            <w:sz w:val="16"/>
                          </w:rPr>
                          <w:t xml:space="preserve"> </w:t>
                        </w:r>
                        <w:r>
                          <w:rPr>
                            <w:color w:val="FF9D00"/>
                            <w:spacing w:val="-2"/>
                            <w:w w:val="125"/>
                            <w:sz w:val="16"/>
                          </w:rPr>
                          <w:t>=</w:t>
                        </w:r>
                        <w:r>
                          <w:rPr>
                            <w:color w:val="FF9D00"/>
                            <w:spacing w:val="17"/>
                            <w:w w:val="125"/>
                            <w:sz w:val="16"/>
                          </w:rPr>
                          <w:t xml:space="preserve"> </w:t>
                        </w:r>
                        <w:r>
                          <w:rPr>
                            <w:color w:val="FFFFFF"/>
                            <w:spacing w:val="-2"/>
                            <w:w w:val="125"/>
                            <w:sz w:val="16"/>
                          </w:rPr>
                          <w:t>nb_model</w:t>
                        </w:r>
                        <w:r>
                          <w:rPr>
                            <w:color w:val="E0EEFF"/>
                            <w:spacing w:val="-2"/>
                            <w:w w:val="125"/>
                            <w:sz w:val="16"/>
                          </w:rPr>
                          <w:t>.</w:t>
                        </w:r>
                        <w:r>
                          <w:rPr>
                            <w:color w:val="FFC500"/>
                            <w:spacing w:val="-2"/>
                            <w:w w:val="125"/>
                            <w:sz w:val="16"/>
                          </w:rPr>
                          <w:t>predict</w:t>
                        </w:r>
                        <w:r>
                          <w:rPr>
                            <w:color w:val="E0EEFF"/>
                            <w:spacing w:val="-2"/>
                            <w:w w:val="125"/>
                            <w:sz w:val="16"/>
                          </w:rPr>
                          <w:t>(</w:t>
                        </w:r>
                        <w:r>
                          <w:rPr>
                            <w:color w:val="FFFFFF"/>
                            <w:spacing w:val="-2"/>
                            <w:w w:val="125"/>
                            <w:sz w:val="16"/>
                          </w:rPr>
                          <w:t>x_valid</w:t>
                        </w:r>
                        <w:r>
                          <w:rPr>
                            <w:color w:val="E0EEFF"/>
                            <w:spacing w:val="-2"/>
                            <w:w w:val="125"/>
                            <w:sz w:val="16"/>
                          </w:rPr>
                          <w:t xml:space="preserve">) </w:t>
                        </w:r>
                        <w:r>
                          <w:rPr>
                            <w:color w:val="FFFFFF"/>
                            <w:w w:val="125"/>
                            <w:sz w:val="16"/>
                          </w:rPr>
                          <w:t>pred_test</w:t>
                        </w:r>
                        <w:r>
                          <w:rPr>
                            <w:color w:val="FFFFFF"/>
                            <w:spacing w:val="25"/>
                            <w:w w:val="125"/>
                            <w:sz w:val="16"/>
                          </w:rPr>
                          <w:t xml:space="preserve"> </w:t>
                        </w:r>
                        <w:r>
                          <w:rPr>
                            <w:color w:val="FF9D00"/>
                            <w:w w:val="125"/>
                            <w:sz w:val="16"/>
                          </w:rPr>
                          <w:t xml:space="preserve">= </w:t>
                        </w:r>
                        <w:r>
                          <w:rPr>
                            <w:color w:val="FFC500"/>
                            <w:w w:val="125"/>
                            <w:sz w:val="16"/>
                          </w:rPr>
                          <w:t>pd</w:t>
                        </w:r>
                        <w:r>
                          <w:rPr>
                            <w:color w:val="E0EEFF"/>
                            <w:w w:val="125"/>
                            <w:sz w:val="16"/>
                          </w:rPr>
                          <w:t>.</w:t>
                        </w:r>
                        <w:r>
                          <w:rPr>
                            <w:color w:val="FFC500"/>
                            <w:w w:val="125"/>
                            <w:sz w:val="16"/>
                          </w:rPr>
                          <w:t>DataFrame</w:t>
                        </w:r>
                        <w:r>
                          <w:rPr>
                            <w:color w:val="E0EEFF"/>
                            <w:w w:val="125"/>
                            <w:sz w:val="16"/>
                          </w:rPr>
                          <w:t>(</w:t>
                        </w:r>
                        <w:r>
                          <w:rPr>
                            <w:color w:val="FFFFFF"/>
                            <w:w w:val="125"/>
                            <w:sz w:val="16"/>
                          </w:rPr>
                          <w:t>pred_test</w:t>
                        </w:r>
                        <w:r>
                          <w:rPr>
                            <w:color w:val="E0EEFF"/>
                            <w:w w:val="125"/>
                            <w:sz w:val="16"/>
                          </w:rPr>
                          <w:t xml:space="preserve">) </w:t>
                        </w:r>
                        <w:r>
                          <w:rPr>
                            <w:color w:val="FFFFFF"/>
                            <w:w w:val="125"/>
                            <w:sz w:val="16"/>
                          </w:rPr>
                          <w:t xml:space="preserve">y_valid </w:t>
                        </w:r>
                        <w:r>
                          <w:rPr>
                            <w:color w:val="FF9D00"/>
                            <w:w w:val="125"/>
                            <w:sz w:val="16"/>
                          </w:rPr>
                          <w:t>=</w:t>
                        </w:r>
                        <w:r>
                          <w:rPr>
                            <w:color w:val="FF9D00"/>
                            <w:spacing w:val="40"/>
                            <w:w w:val="125"/>
                            <w:sz w:val="16"/>
                          </w:rPr>
                          <w:t xml:space="preserve"> </w:t>
                        </w:r>
                        <w:r>
                          <w:rPr>
                            <w:color w:val="FFC500"/>
                            <w:w w:val="125"/>
                            <w:sz w:val="16"/>
                          </w:rPr>
                          <w:t>pd</w:t>
                        </w:r>
                        <w:r>
                          <w:rPr>
                            <w:color w:val="E0EEFF"/>
                            <w:w w:val="125"/>
                            <w:sz w:val="16"/>
                          </w:rPr>
                          <w:t>.</w:t>
                        </w:r>
                        <w:r>
                          <w:rPr>
                            <w:color w:val="FFC500"/>
                            <w:w w:val="125"/>
                            <w:sz w:val="16"/>
                          </w:rPr>
                          <w:t>DataFrame</w:t>
                        </w:r>
                        <w:r>
                          <w:rPr>
                            <w:color w:val="E0EEFF"/>
                            <w:w w:val="125"/>
                            <w:sz w:val="16"/>
                          </w:rPr>
                          <w:t>(</w:t>
                        </w:r>
                        <w:r>
                          <w:rPr>
                            <w:color w:val="FFFFFF"/>
                            <w:w w:val="125"/>
                            <w:sz w:val="16"/>
                          </w:rPr>
                          <w:t>y_valid</w:t>
                        </w:r>
                        <w:r>
                          <w:rPr>
                            <w:color w:val="E0EEFF"/>
                            <w:w w:val="125"/>
                            <w:sz w:val="16"/>
                          </w:rPr>
                          <w:t>)</w:t>
                        </w:r>
                      </w:p>
                      <w:p>
                        <w:pPr>
                          <w:spacing w:before="0" w:line="295" w:lineRule="auto"/>
                          <w:ind w:left="0" w:right="0" w:firstLine="0"/>
                          <w:jc w:val="left"/>
                          <w:rPr>
                            <w:sz w:val="16"/>
                          </w:rPr>
                        </w:pPr>
                        <w:r>
                          <w:rPr>
                            <w:color w:val="9EFFFF"/>
                            <w:w w:val="140"/>
                            <w:sz w:val="16"/>
                          </w:rPr>
                          <w:t>plot_confusion_matrix</w:t>
                        </w:r>
                        <w:r>
                          <w:rPr>
                            <w:color w:val="E0EEFF"/>
                            <w:w w:val="140"/>
                            <w:sz w:val="16"/>
                          </w:rPr>
                          <w:t>(</w:t>
                        </w:r>
                        <w:r>
                          <w:rPr>
                            <w:color w:val="FFFFFF"/>
                            <w:w w:val="140"/>
                            <w:sz w:val="16"/>
                          </w:rPr>
                          <w:t>y_valid</w:t>
                        </w:r>
                        <w:r>
                          <w:rPr>
                            <w:color w:val="E0EEFF"/>
                            <w:w w:val="140"/>
                            <w:sz w:val="16"/>
                          </w:rPr>
                          <w:t xml:space="preserve">, </w:t>
                        </w:r>
                        <w:r>
                          <w:rPr>
                            <w:color w:val="FFFFFF"/>
                            <w:w w:val="140"/>
                            <w:sz w:val="16"/>
                          </w:rPr>
                          <w:t>pred_test</w:t>
                        </w:r>
                        <w:r>
                          <w:rPr>
                            <w:color w:val="E0EEFF"/>
                            <w:w w:val="140"/>
                            <w:sz w:val="16"/>
                          </w:rPr>
                          <w:t>, figsize</w:t>
                        </w:r>
                        <w:r>
                          <w:rPr>
                            <w:color w:val="FF9D00"/>
                            <w:w w:val="140"/>
                            <w:sz w:val="16"/>
                          </w:rPr>
                          <w:t>=</w:t>
                        </w:r>
                        <w:r>
                          <w:rPr>
                            <w:color w:val="E0EEFF"/>
                            <w:w w:val="140"/>
                            <w:sz w:val="16"/>
                          </w:rPr>
                          <w:t>(</w:t>
                        </w:r>
                        <w:r>
                          <w:rPr>
                            <w:color w:val="FF618B"/>
                            <w:w w:val="140"/>
                            <w:sz w:val="16"/>
                          </w:rPr>
                          <w:t>7</w:t>
                        </w:r>
                        <w:r>
                          <w:rPr>
                            <w:color w:val="E0EEFF"/>
                            <w:w w:val="140"/>
                            <w:sz w:val="16"/>
                          </w:rPr>
                          <w:t>,</w:t>
                        </w:r>
                        <w:r>
                          <w:rPr>
                            <w:color w:val="FF618B"/>
                            <w:w w:val="140"/>
                            <w:sz w:val="16"/>
                          </w:rPr>
                          <w:t>4</w:t>
                        </w:r>
                        <w:r>
                          <w:rPr>
                            <w:color w:val="E0EEFF"/>
                            <w:w w:val="140"/>
                            <w:sz w:val="16"/>
                          </w:rPr>
                          <w:t xml:space="preserve">), </w:t>
                        </w:r>
                        <w:r>
                          <w:rPr>
                            <w:color w:val="E0EEFF"/>
                            <w:spacing w:val="-1"/>
                            <w:w w:val="133"/>
                            <w:sz w:val="16"/>
                          </w:rPr>
                          <w:t>t</w:t>
                        </w:r>
                        <w:r>
                          <w:rPr>
                            <w:color w:val="E0EEFF"/>
                            <w:spacing w:val="-1"/>
                            <w:w w:val="191"/>
                            <w:sz w:val="16"/>
                          </w:rPr>
                          <w:t>i</w:t>
                        </w:r>
                        <w:r>
                          <w:rPr>
                            <w:color w:val="E0EEFF"/>
                            <w:spacing w:val="-1"/>
                            <w:w w:val="133"/>
                            <w:sz w:val="16"/>
                          </w:rPr>
                          <w:t>t</w:t>
                        </w:r>
                        <w:r>
                          <w:rPr>
                            <w:color w:val="E0EEFF"/>
                            <w:spacing w:val="-1"/>
                            <w:w w:val="184"/>
                            <w:sz w:val="16"/>
                          </w:rPr>
                          <w:t>l</w:t>
                        </w:r>
                        <w:r>
                          <w:rPr>
                            <w:color w:val="E0EEFF"/>
                            <w:spacing w:val="1"/>
                            <w:w w:val="93"/>
                            <w:sz w:val="16"/>
                          </w:rPr>
                          <w:t>e</w:t>
                        </w:r>
                        <w:r>
                          <w:rPr>
                            <w:color w:val="FF9D00"/>
                            <w:spacing w:val="-1"/>
                            <w:w w:val="97"/>
                            <w:sz w:val="16"/>
                          </w:rPr>
                          <w:t>=</w:t>
                        </w:r>
                        <w:r>
                          <w:rPr>
                            <w:color w:val="92FB79"/>
                            <w:spacing w:val="-1"/>
                            <w:w w:val="354"/>
                            <w:sz w:val="16"/>
                          </w:rPr>
                          <w:t>'</w:t>
                        </w:r>
                        <w:r>
                          <w:rPr>
                            <w:color w:val="A4FF90"/>
                            <w:spacing w:val="-1"/>
                            <w:w w:val="72"/>
                            <w:sz w:val="16"/>
                          </w:rPr>
                          <w:t>G</w:t>
                        </w:r>
                        <w:r>
                          <w:rPr>
                            <w:color w:val="A4FF90"/>
                            <w:spacing w:val="-1"/>
                            <w:w w:val="97"/>
                            <w:sz w:val="16"/>
                          </w:rPr>
                          <w:t>a</w:t>
                        </w:r>
                        <w:r>
                          <w:rPr>
                            <w:color w:val="A4FF90"/>
                            <w:spacing w:val="-1"/>
                            <w:w w:val="92"/>
                            <w:sz w:val="16"/>
                          </w:rPr>
                          <w:t>u</w:t>
                        </w:r>
                        <w:r>
                          <w:rPr>
                            <w:color w:val="A4FF90"/>
                            <w:spacing w:val="-1"/>
                            <w:w w:val="130"/>
                            <w:sz w:val="16"/>
                          </w:rPr>
                          <w:t>ss</w:t>
                        </w:r>
                        <w:r>
                          <w:rPr>
                            <w:color w:val="A4FF90"/>
                            <w:spacing w:val="-1"/>
                            <w:w w:val="191"/>
                            <w:sz w:val="16"/>
                          </w:rPr>
                          <w:t>i</w:t>
                        </w:r>
                        <w:r>
                          <w:rPr>
                            <w:color w:val="A4FF90"/>
                            <w:spacing w:val="-1"/>
                            <w:w w:val="97"/>
                            <w:sz w:val="16"/>
                          </w:rPr>
                          <w:t>a</w:t>
                        </w:r>
                        <w:r>
                          <w:rPr>
                            <w:color w:val="A4FF90"/>
                            <w:w w:val="92"/>
                            <w:sz w:val="16"/>
                          </w:rPr>
                          <w:t>n</w:t>
                        </w:r>
                        <w:r>
                          <w:rPr>
                            <w:color w:val="A4FF90"/>
                            <w:spacing w:val="-1"/>
                            <w:w w:val="139"/>
                            <w:sz w:val="16"/>
                          </w:rPr>
                          <w:t xml:space="preserve"> </w:t>
                        </w:r>
                        <w:r>
                          <w:rPr>
                            <w:color w:val="A4FF90"/>
                            <w:w w:val="135"/>
                            <w:sz w:val="16"/>
                          </w:rPr>
                          <w:t xml:space="preserve">B </w:t>
                        </w:r>
                        <w:r>
                          <w:rPr>
                            <w:color w:val="A4FF90"/>
                            <w:w w:val="140"/>
                            <w:sz w:val="16"/>
                          </w:rPr>
                          <w:t xml:space="preserve">Confusion </w:t>
                        </w:r>
                        <w:r>
                          <w:rPr>
                            <w:color w:val="A4FF90"/>
                            <w:spacing w:val="-1"/>
                            <w:w w:val="54"/>
                            <w:sz w:val="16"/>
                          </w:rPr>
                          <w:t>M</w:t>
                        </w:r>
                        <w:r>
                          <w:rPr>
                            <w:color w:val="A4FF90"/>
                            <w:spacing w:val="-1"/>
                            <w:w w:val="83"/>
                            <w:sz w:val="16"/>
                          </w:rPr>
                          <w:t>a</w:t>
                        </w:r>
                        <w:r>
                          <w:rPr>
                            <w:color w:val="A4FF90"/>
                            <w:spacing w:val="-1"/>
                            <w:w w:val="119"/>
                            <w:sz w:val="16"/>
                          </w:rPr>
                          <w:t>t</w:t>
                        </w:r>
                        <w:r>
                          <w:rPr>
                            <w:color w:val="A4FF90"/>
                            <w:spacing w:val="-1"/>
                            <w:w w:val="122"/>
                            <w:sz w:val="16"/>
                          </w:rPr>
                          <w:t>r</w:t>
                        </w:r>
                        <w:r>
                          <w:rPr>
                            <w:color w:val="A4FF90"/>
                            <w:spacing w:val="-1"/>
                            <w:w w:val="177"/>
                            <w:sz w:val="16"/>
                          </w:rPr>
                          <w:t>i</w:t>
                        </w:r>
                        <w:r>
                          <w:rPr>
                            <w:color w:val="A4FF90"/>
                            <w:spacing w:val="1"/>
                            <w:w w:val="88"/>
                            <w:sz w:val="16"/>
                          </w:rPr>
                          <w:t>x</w:t>
                        </w:r>
                        <w:r>
                          <w:rPr>
                            <w:color w:val="92FB79"/>
                            <w:spacing w:val="-1"/>
                            <w:w w:val="340"/>
                            <w:sz w:val="16"/>
                          </w:rPr>
                          <w:t>'</w:t>
                        </w:r>
                        <w:r>
                          <w:rPr>
                            <w:color w:val="E0EEFF"/>
                            <w:w w:val="131"/>
                            <w:sz w:val="16"/>
                          </w:rPr>
                          <w:t>,</w:t>
                        </w:r>
                        <w:r>
                          <w:rPr>
                            <w:color w:val="E0EEFF"/>
                            <w:spacing w:val="-1"/>
                            <w:w w:val="139"/>
                            <w:sz w:val="16"/>
                          </w:rPr>
                          <w:t xml:space="preserve"> </w:t>
                        </w:r>
                        <w:r>
                          <w:rPr>
                            <w:color w:val="E0EEFF"/>
                            <w:spacing w:val="-1"/>
                            <w:w w:val="107"/>
                            <w:sz w:val="16"/>
                          </w:rPr>
                          <w:t>c</w:t>
                        </w:r>
                        <w:r>
                          <w:rPr>
                            <w:color w:val="E0EEFF"/>
                            <w:spacing w:val="-1"/>
                            <w:w w:val="59"/>
                            <w:sz w:val="16"/>
                          </w:rPr>
                          <w:t>m</w:t>
                        </w:r>
                        <w:r>
                          <w:rPr>
                            <w:color w:val="E0EEFF"/>
                            <w:spacing w:val="-1"/>
                            <w:sz w:val="16"/>
                          </w:rPr>
                          <w:t>a</w:t>
                        </w:r>
                        <w:r>
                          <w:rPr>
                            <w:color w:val="E0EEFF"/>
                            <w:spacing w:val="1"/>
                            <w:w w:val="93"/>
                            <w:sz w:val="16"/>
                          </w:rPr>
                          <w:t>p</w:t>
                        </w:r>
                        <w:r>
                          <w:rPr>
                            <w:color w:val="FF9D00"/>
                            <w:spacing w:val="-1"/>
                            <w:sz w:val="16"/>
                          </w:rPr>
                          <w:t>=</w:t>
                        </w:r>
                        <w:r>
                          <w:rPr>
                            <w:color w:val="92FB79"/>
                            <w:spacing w:val="-1"/>
                            <w:w w:val="357"/>
                            <w:sz w:val="16"/>
                          </w:rPr>
                          <w:t>'</w:t>
                        </w:r>
                        <w:r>
                          <w:rPr>
                            <w:color w:val="A4FF90"/>
                            <w:spacing w:val="-1"/>
                            <w:w w:val="92"/>
                            <w:sz w:val="16"/>
                          </w:rPr>
                          <w:t>B</w:t>
                        </w:r>
                        <w:r>
                          <w:rPr>
                            <w:color w:val="A4FF90"/>
                            <w:spacing w:val="-1"/>
                            <w:w w:val="95"/>
                            <w:sz w:val="16"/>
                          </w:rPr>
                          <w:t>u</w:t>
                        </w:r>
                        <w:r>
                          <w:rPr>
                            <w:color w:val="A4FF90"/>
                            <w:spacing w:val="-1"/>
                            <w:w w:val="75"/>
                            <w:sz w:val="16"/>
                          </w:rPr>
                          <w:t>G</w:t>
                        </w:r>
                        <w:r>
                          <w:rPr>
                            <w:color w:val="A4FF90"/>
                            <w:spacing w:val="-1"/>
                            <w:w w:val="95"/>
                            <w:sz w:val="16"/>
                          </w:rPr>
                          <w:t>n</w:t>
                        </w:r>
                        <w:r>
                          <w:rPr>
                            <w:color w:val="92FB79"/>
                            <w:spacing w:val="-1"/>
                            <w:w w:val="357"/>
                            <w:sz w:val="16"/>
                          </w:rPr>
                          <w:t>'</w:t>
                        </w:r>
                        <w:r>
                          <w:rPr>
                            <w:color w:val="E0EEFF"/>
                            <w:w w:val="148"/>
                            <w:sz w:val="16"/>
                          </w:rPr>
                          <w:t>)</w:t>
                        </w:r>
                        <w:r>
                          <w:rPr>
                            <w:color w:val="E0EEFF"/>
                            <w:spacing w:val="-1"/>
                            <w:w w:val="139"/>
                            <w:sz w:val="16"/>
                          </w:rPr>
                          <w:t xml:space="preserve"> </w:t>
                        </w:r>
                        <w:r>
                          <w:rPr>
                            <w:color w:val="FFFFFF"/>
                            <w:w w:val="140"/>
                            <w:sz w:val="16"/>
                          </w:rPr>
                          <w:t>y_test</w:t>
                        </w:r>
                        <w:r>
                          <w:rPr>
                            <w:color w:val="FF9D00"/>
                            <w:w w:val="140"/>
                            <w:sz w:val="16"/>
                          </w:rPr>
                          <w:t xml:space="preserve">= </w:t>
                        </w:r>
                        <w:r>
                          <w:rPr>
                            <w:color w:val="FFFFFF"/>
                            <w:w w:val="135"/>
                            <w:sz w:val="16"/>
                          </w:rPr>
                          <w:t>q</w:t>
                        </w:r>
                      </w:p>
                      <w:p>
                        <w:pPr>
                          <w:spacing w:before="0" w:line="185" w:lineRule="exact"/>
                          <w:ind w:left="0" w:right="0" w:firstLine="0"/>
                          <w:jc w:val="left"/>
                          <w:rPr>
                            <w:sz w:val="16"/>
                          </w:rPr>
                        </w:pPr>
                        <w:r>
                          <w:rPr>
                            <w:color w:val="FFFFFF"/>
                            <w:w w:val="120"/>
                            <w:sz w:val="16"/>
                          </w:rPr>
                          <w:t>q</w:t>
                        </w:r>
                        <w:r>
                          <w:rPr>
                            <w:color w:val="FFFFFF"/>
                            <w:spacing w:val="24"/>
                            <w:w w:val="120"/>
                            <w:sz w:val="16"/>
                          </w:rPr>
                          <w:t xml:space="preserve"> </w:t>
                        </w:r>
                        <w:r>
                          <w:rPr>
                            <w:color w:val="FF9D00"/>
                            <w:w w:val="120"/>
                            <w:sz w:val="16"/>
                          </w:rPr>
                          <w:t>=</w:t>
                        </w:r>
                        <w:r>
                          <w:rPr>
                            <w:color w:val="FF9D00"/>
                            <w:spacing w:val="24"/>
                            <w:w w:val="120"/>
                            <w:sz w:val="16"/>
                          </w:rPr>
                          <w:t xml:space="preserve"> </w:t>
                        </w:r>
                        <w:r>
                          <w:rPr>
                            <w:color w:val="FFFFFF"/>
                            <w:spacing w:val="-2"/>
                            <w:w w:val="120"/>
                            <w:sz w:val="16"/>
                          </w:rPr>
                          <w:t>y_valid</w:t>
                        </w:r>
                      </w:p>
                      <w:p>
                        <w:pPr>
                          <w:spacing w:before="41" w:line="295" w:lineRule="auto"/>
                          <w:ind w:left="0" w:right="6520" w:firstLine="0"/>
                          <w:jc w:val="left"/>
                          <w:rPr>
                            <w:sz w:val="16"/>
                          </w:rPr>
                        </w:pPr>
                        <w:r>
                          <w:rPr>
                            <w:color w:val="FFFFFF"/>
                            <w:w w:val="125"/>
                            <w:sz w:val="16"/>
                          </w:rPr>
                          <w:t xml:space="preserve">pred_test </w:t>
                        </w:r>
                        <w:r>
                          <w:rPr>
                            <w:color w:val="FF9D00"/>
                            <w:w w:val="125"/>
                            <w:sz w:val="16"/>
                          </w:rPr>
                          <w:t xml:space="preserve">= </w:t>
                        </w:r>
                        <w:r>
                          <w:rPr>
                            <w:color w:val="FFFFFF"/>
                            <w:w w:val="125"/>
                            <w:sz w:val="16"/>
                          </w:rPr>
                          <w:t>dt_model</w:t>
                        </w:r>
                        <w:r>
                          <w:rPr>
                            <w:color w:val="E0EEFF"/>
                            <w:w w:val="125"/>
                            <w:sz w:val="16"/>
                          </w:rPr>
                          <w:t>.</w:t>
                        </w:r>
                        <w:r>
                          <w:rPr>
                            <w:color w:val="FFC500"/>
                            <w:w w:val="125"/>
                            <w:sz w:val="16"/>
                          </w:rPr>
                          <w:t>predict</w:t>
                        </w:r>
                        <w:r>
                          <w:rPr>
                            <w:color w:val="E0EEFF"/>
                            <w:w w:val="125"/>
                            <w:sz w:val="16"/>
                          </w:rPr>
                          <w:t>(</w:t>
                        </w:r>
                        <w:r>
                          <w:rPr>
                            <w:color w:val="FFFFFF"/>
                            <w:w w:val="125"/>
                            <w:sz w:val="16"/>
                          </w:rPr>
                          <w:t>x_valid</w:t>
                        </w:r>
                        <w:r>
                          <w:rPr>
                            <w:color w:val="E0EEFF"/>
                            <w:w w:val="125"/>
                            <w:sz w:val="16"/>
                          </w:rPr>
                          <w:t xml:space="preserve">) </w:t>
                        </w:r>
                        <w:r>
                          <w:rPr>
                            <w:color w:val="FFFFFF"/>
                            <w:w w:val="125"/>
                            <w:sz w:val="16"/>
                          </w:rPr>
                          <w:t>pred_test</w:t>
                        </w:r>
                        <w:r>
                          <w:rPr>
                            <w:color w:val="FFFFFF"/>
                            <w:spacing w:val="25"/>
                            <w:w w:val="125"/>
                            <w:sz w:val="16"/>
                          </w:rPr>
                          <w:t xml:space="preserve"> </w:t>
                        </w:r>
                        <w:r>
                          <w:rPr>
                            <w:color w:val="FF9D00"/>
                            <w:w w:val="125"/>
                            <w:sz w:val="16"/>
                          </w:rPr>
                          <w:t xml:space="preserve">= </w:t>
                        </w:r>
                        <w:r>
                          <w:rPr>
                            <w:color w:val="FFC500"/>
                            <w:w w:val="125"/>
                            <w:sz w:val="16"/>
                          </w:rPr>
                          <w:t>pd</w:t>
                        </w:r>
                        <w:r>
                          <w:rPr>
                            <w:color w:val="E0EEFF"/>
                            <w:w w:val="125"/>
                            <w:sz w:val="16"/>
                          </w:rPr>
                          <w:t>.</w:t>
                        </w:r>
                        <w:r>
                          <w:rPr>
                            <w:color w:val="FFC500"/>
                            <w:w w:val="125"/>
                            <w:sz w:val="16"/>
                          </w:rPr>
                          <w:t>DataFrame</w:t>
                        </w:r>
                        <w:r>
                          <w:rPr>
                            <w:color w:val="E0EEFF"/>
                            <w:w w:val="125"/>
                            <w:sz w:val="16"/>
                          </w:rPr>
                          <w:t>(</w:t>
                        </w:r>
                        <w:r>
                          <w:rPr>
                            <w:color w:val="FFFFFF"/>
                            <w:w w:val="125"/>
                            <w:sz w:val="16"/>
                          </w:rPr>
                          <w:t>pred_test</w:t>
                        </w:r>
                        <w:r>
                          <w:rPr>
                            <w:color w:val="E0EEFF"/>
                            <w:w w:val="125"/>
                            <w:sz w:val="16"/>
                          </w:rPr>
                          <w:t xml:space="preserve">) </w:t>
                        </w:r>
                        <w:r>
                          <w:rPr>
                            <w:color w:val="FFFFFF"/>
                            <w:w w:val="125"/>
                            <w:sz w:val="16"/>
                          </w:rPr>
                          <w:t xml:space="preserve">y_valid </w:t>
                        </w:r>
                        <w:r>
                          <w:rPr>
                            <w:color w:val="FF9D00"/>
                            <w:w w:val="125"/>
                            <w:sz w:val="16"/>
                          </w:rPr>
                          <w:t>=</w:t>
                        </w:r>
                        <w:r>
                          <w:rPr>
                            <w:color w:val="FF9D00"/>
                            <w:spacing w:val="40"/>
                            <w:w w:val="125"/>
                            <w:sz w:val="16"/>
                          </w:rPr>
                          <w:t xml:space="preserve"> </w:t>
                        </w:r>
                        <w:r>
                          <w:rPr>
                            <w:color w:val="FFC500"/>
                            <w:w w:val="125"/>
                            <w:sz w:val="16"/>
                          </w:rPr>
                          <w:t>pd</w:t>
                        </w:r>
                        <w:r>
                          <w:rPr>
                            <w:color w:val="E0EEFF"/>
                            <w:w w:val="125"/>
                            <w:sz w:val="16"/>
                          </w:rPr>
                          <w:t>.</w:t>
                        </w:r>
                        <w:r>
                          <w:rPr>
                            <w:color w:val="FFC500"/>
                            <w:w w:val="125"/>
                            <w:sz w:val="16"/>
                          </w:rPr>
                          <w:t>DataFrame</w:t>
                        </w:r>
                        <w:r>
                          <w:rPr>
                            <w:color w:val="E0EEFF"/>
                            <w:w w:val="125"/>
                            <w:sz w:val="16"/>
                          </w:rPr>
                          <w:t>(</w:t>
                        </w:r>
                        <w:r>
                          <w:rPr>
                            <w:color w:val="FFFFFF"/>
                            <w:w w:val="125"/>
                            <w:sz w:val="16"/>
                          </w:rPr>
                          <w:t>y_valid</w:t>
                        </w:r>
                        <w:r>
                          <w:rPr>
                            <w:color w:val="E0EEFF"/>
                            <w:w w:val="125"/>
                            <w:sz w:val="16"/>
                          </w:rPr>
                          <w:t>)</w:t>
                        </w:r>
                      </w:p>
                      <w:p>
                        <w:pPr>
                          <w:spacing w:before="0" w:line="184" w:lineRule="exact"/>
                          <w:ind w:left="0" w:right="0" w:firstLine="0"/>
                          <w:jc w:val="left"/>
                          <w:rPr>
                            <w:sz w:val="16"/>
                          </w:rPr>
                        </w:pPr>
                        <w:r>
                          <w:rPr>
                            <w:color w:val="9EFFFF"/>
                            <w:spacing w:val="-2"/>
                            <w:w w:val="135"/>
                            <w:sz w:val="16"/>
                          </w:rPr>
                          <w:t>plot_confusion_matrix</w:t>
                        </w:r>
                        <w:r>
                          <w:rPr>
                            <w:color w:val="E0EEFF"/>
                            <w:spacing w:val="-2"/>
                            <w:w w:val="135"/>
                            <w:sz w:val="16"/>
                          </w:rPr>
                          <w:t>(</w:t>
                        </w:r>
                        <w:r>
                          <w:rPr>
                            <w:color w:val="FFFFFF"/>
                            <w:spacing w:val="-2"/>
                            <w:w w:val="135"/>
                            <w:sz w:val="16"/>
                          </w:rPr>
                          <w:t>y_valid</w:t>
                        </w:r>
                        <w:r>
                          <w:rPr>
                            <w:color w:val="E0EEFF"/>
                            <w:spacing w:val="-2"/>
                            <w:w w:val="135"/>
                            <w:sz w:val="16"/>
                          </w:rPr>
                          <w:t>,</w:t>
                        </w:r>
                        <w:r>
                          <w:rPr>
                            <w:color w:val="E0EEFF"/>
                            <w:spacing w:val="25"/>
                            <w:w w:val="135"/>
                            <w:sz w:val="16"/>
                          </w:rPr>
                          <w:t xml:space="preserve"> </w:t>
                        </w:r>
                        <w:r>
                          <w:rPr>
                            <w:color w:val="FFFFFF"/>
                            <w:spacing w:val="-2"/>
                            <w:w w:val="135"/>
                            <w:sz w:val="16"/>
                          </w:rPr>
                          <w:t>pred_test</w:t>
                        </w:r>
                        <w:r>
                          <w:rPr>
                            <w:color w:val="E0EEFF"/>
                            <w:spacing w:val="-2"/>
                            <w:w w:val="135"/>
                            <w:sz w:val="16"/>
                          </w:rPr>
                          <w:t>,</w:t>
                        </w:r>
                        <w:r>
                          <w:rPr>
                            <w:color w:val="E0EEFF"/>
                            <w:spacing w:val="26"/>
                            <w:w w:val="135"/>
                            <w:sz w:val="16"/>
                          </w:rPr>
                          <w:t xml:space="preserve"> </w:t>
                        </w:r>
                        <w:r>
                          <w:rPr>
                            <w:color w:val="E0EEFF"/>
                            <w:spacing w:val="-2"/>
                            <w:w w:val="135"/>
                            <w:sz w:val="16"/>
                          </w:rPr>
                          <w:t>figsize</w:t>
                        </w:r>
                        <w:r>
                          <w:rPr>
                            <w:color w:val="FF9D00"/>
                            <w:spacing w:val="-2"/>
                            <w:w w:val="135"/>
                            <w:sz w:val="16"/>
                          </w:rPr>
                          <w:t>=</w:t>
                        </w:r>
                        <w:r>
                          <w:rPr>
                            <w:color w:val="E0EEFF"/>
                            <w:spacing w:val="-2"/>
                            <w:w w:val="135"/>
                            <w:sz w:val="16"/>
                          </w:rPr>
                          <w:t>(</w:t>
                        </w:r>
                        <w:r>
                          <w:rPr>
                            <w:color w:val="FF618B"/>
                            <w:spacing w:val="-2"/>
                            <w:w w:val="135"/>
                            <w:sz w:val="16"/>
                          </w:rPr>
                          <w:t>7</w:t>
                        </w:r>
                        <w:r>
                          <w:rPr>
                            <w:color w:val="E0EEFF"/>
                            <w:spacing w:val="-2"/>
                            <w:w w:val="135"/>
                            <w:sz w:val="16"/>
                          </w:rPr>
                          <w:t>,</w:t>
                        </w:r>
                        <w:r>
                          <w:rPr>
                            <w:color w:val="FF618B"/>
                            <w:spacing w:val="-2"/>
                            <w:w w:val="135"/>
                            <w:sz w:val="16"/>
                          </w:rPr>
                          <w:t>4</w:t>
                        </w:r>
                        <w:r>
                          <w:rPr>
                            <w:color w:val="E0EEFF"/>
                            <w:spacing w:val="-2"/>
                            <w:w w:val="135"/>
                            <w:sz w:val="16"/>
                          </w:rPr>
                          <w:t>),</w:t>
                        </w:r>
                        <w:r>
                          <w:rPr>
                            <w:color w:val="E0EEFF"/>
                            <w:spacing w:val="26"/>
                            <w:w w:val="135"/>
                            <w:sz w:val="16"/>
                          </w:rPr>
                          <w:t xml:space="preserve"> </w:t>
                        </w:r>
                        <w:r>
                          <w:rPr>
                            <w:color w:val="E0EEFF"/>
                            <w:spacing w:val="-2"/>
                            <w:w w:val="135"/>
                            <w:sz w:val="16"/>
                          </w:rPr>
                          <w:t>title</w:t>
                        </w:r>
                        <w:r>
                          <w:rPr>
                            <w:color w:val="FF9D00"/>
                            <w:spacing w:val="-2"/>
                            <w:w w:val="135"/>
                            <w:sz w:val="16"/>
                          </w:rPr>
                          <w:t>=</w:t>
                        </w:r>
                        <w:r>
                          <w:rPr>
                            <w:color w:val="92FB79"/>
                            <w:spacing w:val="-2"/>
                            <w:w w:val="135"/>
                            <w:sz w:val="16"/>
                          </w:rPr>
                          <w:t>'</w:t>
                        </w:r>
                        <w:r>
                          <w:rPr>
                            <w:color w:val="A4FF90"/>
                            <w:spacing w:val="-2"/>
                            <w:w w:val="135"/>
                            <w:sz w:val="16"/>
                          </w:rPr>
                          <w:t>DecisionTree</w:t>
                        </w:r>
                        <w:r>
                          <w:rPr>
                            <w:color w:val="A4FF90"/>
                            <w:spacing w:val="25"/>
                            <w:w w:val="135"/>
                            <w:sz w:val="16"/>
                          </w:rPr>
                          <w:t xml:space="preserve"> </w:t>
                        </w:r>
                        <w:r>
                          <w:rPr>
                            <w:color w:val="A4FF90"/>
                            <w:spacing w:val="-2"/>
                            <w:w w:val="135"/>
                            <w:sz w:val="16"/>
                          </w:rPr>
                          <w:t>Confusion</w:t>
                        </w:r>
                        <w:r>
                          <w:rPr>
                            <w:color w:val="A4FF90"/>
                            <w:spacing w:val="31"/>
                            <w:w w:val="135"/>
                            <w:sz w:val="16"/>
                          </w:rPr>
                          <w:t xml:space="preserve"> </w:t>
                        </w:r>
                        <w:r>
                          <w:rPr>
                            <w:color w:val="A4FF90"/>
                            <w:spacing w:val="-3"/>
                            <w:w w:val="49"/>
                            <w:sz w:val="16"/>
                          </w:rPr>
                          <w:t>M</w:t>
                        </w:r>
                        <w:r>
                          <w:rPr>
                            <w:color w:val="A4FF90"/>
                            <w:spacing w:val="-3"/>
                            <w:w w:val="78"/>
                            <w:sz w:val="16"/>
                          </w:rPr>
                          <w:t>a</w:t>
                        </w:r>
                        <w:r>
                          <w:rPr>
                            <w:color w:val="A4FF90"/>
                            <w:spacing w:val="-3"/>
                            <w:w w:val="114"/>
                            <w:sz w:val="16"/>
                          </w:rPr>
                          <w:t>t</w:t>
                        </w:r>
                        <w:r>
                          <w:rPr>
                            <w:color w:val="A4FF90"/>
                            <w:spacing w:val="-3"/>
                            <w:w w:val="117"/>
                            <w:sz w:val="16"/>
                          </w:rPr>
                          <w:t>r</w:t>
                        </w:r>
                        <w:r>
                          <w:rPr>
                            <w:color w:val="A4FF90"/>
                            <w:spacing w:val="-3"/>
                            <w:w w:val="172"/>
                            <w:sz w:val="16"/>
                          </w:rPr>
                          <w:t>i</w:t>
                        </w:r>
                        <w:r>
                          <w:rPr>
                            <w:color w:val="A4FF90"/>
                            <w:spacing w:val="-3"/>
                            <w:w w:val="83"/>
                            <w:sz w:val="16"/>
                          </w:rPr>
                          <w:t>x</w:t>
                        </w:r>
                        <w:r>
                          <w:rPr>
                            <w:color w:val="92FB79"/>
                            <w:spacing w:val="-3"/>
                            <w:w w:val="335"/>
                            <w:sz w:val="16"/>
                          </w:rPr>
                          <w:t>'</w:t>
                        </w:r>
                        <w:r>
                          <w:rPr>
                            <w:color w:val="E0EEFF"/>
                            <w:spacing w:val="-2"/>
                            <w:w w:val="126"/>
                            <w:sz w:val="16"/>
                          </w:rPr>
                          <w:t>,</w:t>
                        </w:r>
                        <w:r>
                          <w:rPr>
                            <w:color w:val="E0EEFF"/>
                            <w:spacing w:val="26"/>
                            <w:w w:val="134"/>
                            <w:sz w:val="16"/>
                          </w:rPr>
                          <w:t xml:space="preserve"> </w:t>
                        </w:r>
                        <w:r>
                          <w:rPr>
                            <w:color w:val="E0EEFF"/>
                            <w:spacing w:val="-3"/>
                            <w:w w:val="102"/>
                            <w:sz w:val="16"/>
                          </w:rPr>
                          <w:t>c</w:t>
                        </w:r>
                        <w:r>
                          <w:rPr>
                            <w:color w:val="E0EEFF"/>
                            <w:spacing w:val="-3"/>
                            <w:w w:val="54"/>
                            <w:sz w:val="16"/>
                          </w:rPr>
                          <w:t>m</w:t>
                        </w:r>
                        <w:r>
                          <w:rPr>
                            <w:color w:val="E0EEFF"/>
                            <w:spacing w:val="-3"/>
                            <w:w w:val="95"/>
                            <w:sz w:val="16"/>
                          </w:rPr>
                          <w:t>a</w:t>
                        </w:r>
                        <w:r>
                          <w:rPr>
                            <w:color w:val="E0EEFF"/>
                            <w:spacing w:val="-1"/>
                            <w:w w:val="88"/>
                            <w:sz w:val="16"/>
                          </w:rPr>
                          <w:t>p</w:t>
                        </w:r>
                        <w:r>
                          <w:rPr>
                            <w:color w:val="FF9D00"/>
                            <w:spacing w:val="-3"/>
                            <w:w w:val="95"/>
                            <w:sz w:val="16"/>
                          </w:rPr>
                          <w:t>=</w:t>
                        </w:r>
                        <w:r>
                          <w:rPr>
                            <w:color w:val="92FB79"/>
                            <w:spacing w:val="-3"/>
                            <w:w w:val="352"/>
                            <w:sz w:val="16"/>
                          </w:rPr>
                          <w:t>'</w:t>
                        </w:r>
                        <w:r>
                          <w:rPr>
                            <w:color w:val="A4FF90"/>
                            <w:spacing w:val="-3"/>
                            <w:w w:val="87"/>
                            <w:sz w:val="16"/>
                          </w:rPr>
                          <w:t>B</w:t>
                        </w:r>
                        <w:r>
                          <w:rPr>
                            <w:color w:val="A4FF90"/>
                            <w:spacing w:val="-3"/>
                            <w:w w:val="90"/>
                            <w:sz w:val="16"/>
                          </w:rPr>
                          <w:t>u</w:t>
                        </w:r>
                        <w:r>
                          <w:rPr>
                            <w:color w:val="A4FF90"/>
                            <w:spacing w:val="-3"/>
                            <w:w w:val="70"/>
                            <w:sz w:val="16"/>
                          </w:rPr>
                          <w:t>G</w:t>
                        </w:r>
                        <w:r>
                          <w:rPr>
                            <w:color w:val="A4FF90"/>
                            <w:spacing w:val="-1"/>
                            <w:w w:val="90"/>
                            <w:sz w:val="16"/>
                          </w:rPr>
                          <w:t>n</w:t>
                        </w:r>
                        <w:r>
                          <w:rPr>
                            <w:color w:val="92FB79"/>
                            <w:spacing w:val="-3"/>
                            <w:w w:val="352"/>
                            <w:sz w:val="16"/>
                          </w:rPr>
                          <w:t>'</w:t>
                        </w:r>
                        <w:r>
                          <w:rPr>
                            <w:color w:val="E0EEFF"/>
                            <w:spacing w:val="-2"/>
                            <w:w w:val="143"/>
                            <w:sz w:val="16"/>
                          </w:rPr>
                          <w:t>)</w:t>
                        </w:r>
                      </w:p>
                      <w:p>
                        <w:pPr>
                          <w:spacing w:before="42"/>
                          <w:ind w:left="0" w:right="0" w:firstLine="0"/>
                          <w:jc w:val="left"/>
                          <w:rPr>
                            <w:sz w:val="16"/>
                          </w:rPr>
                        </w:pPr>
                        <w:r>
                          <w:rPr>
                            <w:color w:val="FFFFFF"/>
                            <w:w w:val="120"/>
                            <w:sz w:val="16"/>
                          </w:rPr>
                          <w:t>ytest</w:t>
                        </w:r>
                        <w:r>
                          <w:rPr>
                            <w:color w:val="FFFFFF"/>
                            <w:spacing w:val="51"/>
                            <w:w w:val="120"/>
                            <w:sz w:val="16"/>
                          </w:rPr>
                          <w:t xml:space="preserve"> </w:t>
                        </w:r>
                        <w:r>
                          <w:rPr>
                            <w:color w:val="FF9D00"/>
                            <w:w w:val="120"/>
                            <w:sz w:val="16"/>
                          </w:rPr>
                          <w:t>=</w:t>
                        </w:r>
                        <w:r>
                          <w:rPr>
                            <w:color w:val="FF9D00"/>
                            <w:spacing w:val="49"/>
                            <w:w w:val="120"/>
                            <w:sz w:val="16"/>
                          </w:rPr>
                          <w:t xml:space="preserve"> </w:t>
                        </w:r>
                        <w:r>
                          <w:rPr>
                            <w:color w:val="FFFFFF"/>
                            <w:spacing w:val="-10"/>
                            <w:w w:val="120"/>
                            <w:sz w:val="16"/>
                          </w:rPr>
                          <w:t>q</w:t>
                        </w:r>
                      </w:p>
                    </w:txbxContent>
                  </v:textbox>
                </v:shape>
                <w10:wrap type="topAndBottom"/>
              </v:group>
            </w:pict>
          </mc:Fallback>
        </mc:AlternateContent>
      </w:r>
    </w:p>
    <w:p>
      <w:pPr>
        <w:spacing w:before="3"/>
        <w:rPr>
          <w:rFonts w:ascii="Palatino Linotype" w:hAnsi="Trebuchet MS" w:eastAsia="Trebuchet MS" w:cs="Trebuchet MS"/>
          <w:b/>
          <w:sz w:val="15"/>
          <w:szCs w:val="16"/>
        </w:rPr>
      </w:pPr>
    </w:p>
    <w:p>
      <w:pPr>
        <w:spacing w:before="3"/>
        <w:rPr>
          <w:rFonts w:ascii="Palatino Linotype" w:hAnsi="Trebuchet MS" w:eastAsia="Trebuchet MS" w:cs="Trebuchet MS"/>
          <w:b/>
          <w:sz w:val="15"/>
          <w:szCs w:val="16"/>
        </w:rPr>
      </w:pPr>
    </w:p>
    <w:p>
      <w:pPr>
        <w:spacing w:before="3"/>
        <w:rPr>
          <w:rFonts w:ascii="Palatino Linotype" w:hAnsi="Trebuchet MS" w:eastAsia="Trebuchet MS" w:cs="Trebuchet MS"/>
          <w:b/>
          <w:sz w:val="15"/>
          <w:szCs w:val="16"/>
        </w:rPr>
      </w:pPr>
    </w:p>
    <w:p>
      <w:pPr>
        <w:spacing w:before="3"/>
        <w:rPr>
          <w:rFonts w:ascii="Palatino Linotype" w:hAnsi="Trebuchet MS" w:eastAsia="Trebuchet MS" w:cs="Trebuchet MS"/>
          <w:b/>
          <w:sz w:val="15"/>
          <w:szCs w:val="16"/>
        </w:rPr>
      </w:pPr>
    </w:p>
    <w:p>
      <w:pPr>
        <w:rPr>
          <w:rFonts w:ascii="Palatino Linotype" w:hAnsi="Trebuchet MS" w:eastAsia="Trebuchet MS" w:cs="Trebuchet MS"/>
          <w:sz w:val="15"/>
        </w:rPr>
        <w:sectPr>
          <w:pgSz w:w="11910" w:h="16840"/>
          <w:pgMar w:top="1520" w:right="560" w:bottom="280" w:left="620" w:header="720" w:footer="720" w:gutter="0"/>
          <w:cols w:space="720" w:num="1"/>
        </w:sectPr>
      </w:pPr>
    </w:p>
    <w:p>
      <w:pPr>
        <w:spacing w:before="39"/>
        <w:ind w:left="100" w:firstLine="0"/>
        <w:rPr>
          <w:rFonts w:ascii="Palatino Linotype" w:hAnsi="Trebuchet MS" w:eastAsia="Trebuchet MS" w:cs="Trebuchet MS"/>
          <w:b/>
          <w:sz w:val="28"/>
        </w:rPr>
      </w:pPr>
      <w:r>
        <mc:AlternateContent>
          <mc:Choice Requires="wps">
            <w:drawing>
              <wp:anchor distT="0" distB="0" distL="0" distR="0" simplePos="0" relativeHeight="251726848" behindDoc="1" locked="0" layoutInCell="1" allowOverlap="1">
                <wp:simplePos x="0" y="0"/>
                <wp:positionH relativeFrom="page">
                  <wp:posOffset>400050</wp:posOffset>
                </wp:positionH>
                <wp:positionV relativeFrom="page">
                  <wp:posOffset>438150</wp:posOffset>
                </wp:positionV>
                <wp:extent cx="6759575" cy="9815830"/>
                <wp:effectExtent l="1905" t="1905" r="5080" b="12065"/>
                <wp:wrapNone/>
                <wp:docPr id="276" name="Graphic 263"/>
                <wp:cNvGraphicFramePr/>
                <a:graphic xmlns:a="http://schemas.openxmlformats.org/drawingml/2006/main">
                  <a:graphicData uri="http://schemas.microsoft.com/office/word/2010/wordprocessingShape">
                    <wps:wsp>
                      <wps:cNvSpPr/>
                      <wps:spPr>
                        <a:xfrm>
                          <a:off x="0" y="0"/>
                          <a:ext cx="6759575" cy="9815830"/>
                        </a:xfrm>
                        <a:custGeom>
                          <a:avLst/>
                          <a:gdLst/>
                          <a:ahLst/>
                          <a:cxnLst/>
                          <a:rect l="l" t="t" r="r" b="b"/>
                          <a:pathLst>
                            <a:path w="6759575" h="9815830">
                              <a:moveTo>
                                <a:pt x="0" y="3048"/>
                              </a:moveTo>
                              <a:lnTo>
                                <a:pt x="6759321" y="3048"/>
                              </a:lnTo>
                            </a:path>
                            <a:path w="6759575" h="9815830">
                              <a:moveTo>
                                <a:pt x="0" y="9812528"/>
                              </a:moveTo>
                              <a:lnTo>
                                <a:pt x="6759321" y="9812528"/>
                              </a:lnTo>
                            </a:path>
                            <a:path w="6759575" h="9815830">
                              <a:moveTo>
                                <a:pt x="3047" y="0"/>
                              </a:moveTo>
                              <a:lnTo>
                                <a:pt x="3047" y="9815576"/>
                              </a:lnTo>
                            </a:path>
                            <a:path w="6759575" h="9815830">
                              <a:moveTo>
                                <a:pt x="6756273" y="6095"/>
                              </a:moveTo>
                              <a:lnTo>
                                <a:pt x="6756273" y="9815576"/>
                              </a:lnTo>
                            </a:path>
                          </a:pathLst>
                        </a:custGeom>
                        <a:ln w="6096">
                          <a:solidFill>
                            <a:srgbClr val="000000"/>
                          </a:solidFill>
                          <a:prstDash val="solid"/>
                        </a:ln>
                      </wps:spPr>
                      <wps:bodyPr wrap="square" lIns="0" tIns="0" rIns="0" bIns="0" rtlCol="0"/>
                    </wps:wsp>
                  </a:graphicData>
                </a:graphic>
              </wp:anchor>
            </w:drawing>
          </mc:Choice>
          <mc:Fallback>
            <w:pict>
              <v:shape id="Graphic 263" o:spid="_x0000_s1026" o:spt="100" style="position:absolute;left:0pt;margin-left:31.5pt;margin-top:34.5pt;height:772.9pt;width:532.25pt;mso-position-horizontal-relative:page;mso-position-vertical-relative:page;z-index:-251589632;mso-width-relative:page;mso-height-relative:page;" filled="f" stroked="t" coordsize="6759575,9815830" o:gfxdata="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Ic3TpHaAAAACwEAAA8A&#10;AAAAAAAAAQAgAAAAIgAAAGRycy9kb3ducmV2LnhtbFBLAQIUABQAAAAIAIdO4kBC68qCTgIAAAsG&#10;AAAOAAAAAAAAAAEAIAAAACkBAABkcnMvZTJvRG9jLnhtbFBLBQYAAAAABgAGAFkBAADpBQAAAAA=&#10;" path="m0,3048l6759321,3048em0,9812528l6759321,9812528em3047,0l3047,9815576em6756273,6095l6756273,9815576e">
                <v:fill on="f" focussize="0,0"/>
                <v:stroke weight="0.48pt" color="#000000" joinstyle="round"/>
                <v:imagedata o:title=""/>
                <o:lock v:ext="edit" aspectratio="f"/>
                <v:textbox inset="0mm,0mm,0mm,0mm"/>
              </v:shape>
            </w:pict>
          </mc:Fallback>
        </mc:AlternateContent>
      </w:r>
      <w:r>
        <w:rPr>
          <w:rFonts w:ascii="Palatino Linotype" w:hAnsi="Trebuchet MS" w:eastAsia="Trebuchet MS" w:cs="Trebuchet MS"/>
          <w:b/>
          <w:sz w:val="28"/>
        </w:rPr>
        <w:t>Accuracies</w:t>
      </w:r>
      <w:r>
        <w:rPr>
          <w:rFonts w:ascii="Palatino Linotype" w:hAnsi="Trebuchet MS" w:eastAsia="Trebuchet MS" w:cs="Trebuchet MS"/>
          <w:b/>
          <w:spacing w:val="-7"/>
          <w:sz w:val="28"/>
        </w:rPr>
        <w:t xml:space="preserve"> </w:t>
      </w:r>
      <w:r>
        <w:rPr>
          <w:rFonts w:ascii="Palatino Linotype" w:hAnsi="Trebuchet MS" w:eastAsia="Trebuchet MS" w:cs="Trebuchet MS"/>
          <w:b/>
          <w:sz w:val="28"/>
        </w:rPr>
        <w:t>of</w:t>
      </w:r>
      <w:r>
        <w:rPr>
          <w:rFonts w:ascii="Palatino Linotype" w:hAnsi="Trebuchet MS" w:eastAsia="Trebuchet MS" w:cs="Trebuchet MS"/>
          <w:b/>
          <w:spacing w:val="-6"/>
          <w:sz w:val="28"/>
        </w:rPr>
        <w:t xml:space="preserve"> </w:t>
      </w:r>
      <w:r>
        <w:rPr>
          <w:rFonts w:ascii="Palatino Linotype" w:hAnsi="Trebuchet MS" w:eastAsia="Trebuchet MS" w:cs="Trebuchet MS"/>
          <w:b/>
          <w:sz w:val="28"/>
        </w:rPr>
        <w:t>both</w:t>
      </w:r>
      <w:r>
        <w:rPr>
          <w:rFonts w:ascii="Palatino Linotype" w:hAnsi="Trebuchet MS" w:eastAsia="Trebuchet MS" w:cs="Trebuchet MS"/>
          <w:b/>
          <w:spacing w:val="-4"/>
          <w:sz w:val="28"/>
        </w:rPr>
        <w:t xml:space="preserve"> </w:t>
      </w:r>
      <w:r>
        <w:rPr>
          <w:rFonts w:ascii="Palatino Linotype" w:hAnsi="Trebuchet MS" w:eastAsia="Trebuchet MS" w:cs="Trebuchet MS"/>
          <w:b/>
          <w:sz w:val="28"/>
        </w:rPr>
        <w:t>models</w:t>
      </w:r>
      <w:r>
        <w:rPr>
          <w:rFonts w:ascii="Palatino Linotype" w:hAnsi="Trebuchet MS" w:eastAsia="Trebuchet MS" w:cs="Trebuchet MS"/>
          <w:b/>
          <w:spacing w:val="-5"/>
          <w:sz w:val="28"/>
        </w:rPr>
        <w:t xml:space="preserve"> </w:t>
      </w:r>
      <w:r>
        <w:rPr>
          <w:rFonts w:ascii="Palatino Linotype" w:hAnsi="Trebuchet MS" w:eastAsia="Trebuchet MS" w:cs="Trebuchet MS"/>
          <w:b/>
          <w:spacing w:val="-10"/>
          <w:sz w:val="28"/>
        </w:rPr>
        <w:t>:</w:t>
      </w:r>
    </w:p>
    <w:p>
      <w:pPr>
        <w:spacing w:before="3"/>
        <w:rPr>
          <w:rFonts w:ascii="Palatino Linotype" w:hAnsi="Trebuchet MS" w:eastAsia="Trebuchet MS" w:cs="Trebuchet MS"/>
          <w:b/>
          <w:sz w:val="20"/>
          <w:szCs w:val="16"/>
        </w:rPr>
      </w:pPr>
      <w:r>
        <w:drawing>
          <wp:anchor distT="0" distB="0" distL="0" distR="0" simplePos="0" relativeHeight="251780096" behindDoc="1" locked="0" layoutInCell="1" allowOverlap="1">
            <wp:simplePos x="0" y="0"/>
            <wp:positionH relativeFrom="page">
              <wp:posOffset>533400</wp:posOffset>
            </wp:positionH>
            <wp:positionV relativeFrom="paragraph">
              <wp:posOffset>187960</wp:posOffset>
            </wp:positionV>
            <wp:extent cx="5105400" cy="4038600"/>
            <wp:effectExtent l="0" t="0" r="0" b="0"/>
            <wp:wrapTopAndBottom/>
            <wp:docPr id="277" name="Image 264"/>
            <wp:cNvGraphicFramePr/>
            <a:graphic xmlns:a="http://schemas.openxmlformats.org/drawingml/2006/main">
              <a:graphicData uri="http://schemas.openxmlformats.org/drawingml/2006/picture">
                <pic:pic xmlns:pic="http://schemas.openxmlformats.org/drawingml/2006/picture">
                  <pic:nvPicPr>
                    <pic:cNvPr id="277" name="Image 264"/>
                    <pic:cNvPicPr/>
                  </pic:nvPicPr>
                  <pic:blipFill>
                    <a:blip r:embed="rId51" cstate="print"/>
                    <a:stretch>
                      <a:fillRect/>
                    </a:stretch>
                  </pic:blipFill>
                  <pic:spPr>
                    <a:xfrm>
                      <a:off x="0" y="0"/>
                      <a:ext cx="5105303" cy="4038600"/>
                    </a:xfrm>
                    <a:prstGeom prst="rect">
                      <a:avLst/>
                    </a:prstGeom>
                  </pic:spPr>
                </pic:pic>
              </a:graphicData>
            </a:graphic>
          </wp:anchor>
        </w:drawing>
      </w:r>
    </w:p>
    <w:p>
      <w:pPr>
        <w:rPr>
          <w:rFonts w:ascii="Palatino Linotype" w:hAnsi="Trebuchet MS" w:eastAsia="Trebuchet MS" w:cs="Trebuchet MS"/>
          <w:sz w:val="20"/>
        </w:rPr>
        <w:sectPr>
          <w:pgSz w:w="11910" w:h="16840"/>
          <w:pgMar w:top="1680" w:right="560" w:bottom="280" w:left="620" w:header="720" w:footer="720" w:gutter="0"/>
          <w:cols w:space="720" w:num="1"/>
        </w:sectPr>
      </w:pPr>
    </w:p>
    <w:p>
      <w:pPr>
        <w:spacing w:before="325"/>
        <w:ind w:left="100" w:firstLine="0"/>
        <w:rPr>
          <w:rFonts w:ascii="Palatino Linotype" w:hAnsi="Trebuchet MS" w:eastAsia="Trebuchet MS" w:cs="Trebuchet MS"/>
          <w:b/>
          <w:sz w:val="28"/>
        </w:rPr>
      </w:pPr>
      <w:r>
        <mc:AlternateContent>
          <mc:Choice Requires="wps">
            <w:drawing>
              <wp:anchor distT="0" distB="0" distL="0" distR="0" simplePos="0" relativeHeight="251727872" behindDoc="1" locked="0" layoutInCell="1" allowOverlap="1">
                <wp:simplePos x="0" y="0"/>
                <wp:positionH relativeFrom="page">
                  <wp:posOffset>400050</wp:posOffset>
                </wp:positionH>
                <wp:positionV relativeFrom="page">
                  <wp:posOffset>438150</wp:posOffset>
                </wp:positionV>
                <wp:extent cx="6759575" cy="9815830"/>
                <wp:effectExtent l="1905" t="1905" r="5080" b="12065"/>
                <wp:wrapNone/>
                <wp:docPr id="278" name="Graphic 265"/>
                <wp:cNvGraphicFramePr/>
                <a:graphic xmlns:a="http://schemas.openxmlformats.org/drawingml/2006/main">
                  <a:graphicData uri="http://schemas.microsoft.com/office/word/2010/wordprocessingShape">
                    <wps:wsp>
                      <wps:cNvSpPr/>
                      <wps:spPr>
                        <a:xfrm>
                          <a:off x="0" y="0"/>
                          <a:ext cx="6759575" cy="9815830"/>
                        </a:xfrm>
                        <a:custGeom>
                          <a:avLst/>
                          <a:gdLst/>
                          <a:ahLst/>
                          <a:cxnLst/>
                          <a:rect l="l" t="t" r="r" b="b"/>
                          <a:pathLst>
                            <a:path w="6759575" h="9815830">
                              <a:moveTo>
                                <a:pt x="0" y="3048"/>
                              </a:moveTo>
                              <a:lnTo>
                                <a:pt x="6759321" y="3048"/>
                              </a:lnTo>
                            </a:path>
                            <a:path w="6759575" h="9815830">
                              <a:moveTo>
                                <a:pt x="0" y="9812528"/>
                              </a:moveTo>
                              <a:lnTo>
                                <a:pt x="6759321" y="9812528"/>
                              </a:lnTo>
                            </a:path>
                            <a:path w="6759575" h="9815830">
                              <a:moveTo>
                                <a:pt x="3047" y="0"/>
                              </a:moveTo>
                              <a:lnTo>
                                <a:pt x="3047" y="9815576"/>
                              </a:lnTo>
                            </a:path>
                            <a:path w="6759575" h="9815830">
                              <a:moveTo>
                                <a:pt x="6756273" y="6095"/>
                              </a:moveTo>
                              <a:lnTo>
                                <a:pt x="6756273" y="9815576"/>
                              </a:lnTo>
                            </a:path>
                          </a:pathLst>
                        </a:custGeom>
                        <a:ln w="6096">
                          <a:solidFill>
                            <a:srgbClr val="000000"/>
                          </a:solidFill>
                          <a:prstDash val="solid"/>
                        </a:ln>
                      </wps:spPr>
                      <wps:bodyPr wrap="square" lIns="0" tIns="0" rIns="0" bIns="0" rtlCol="0"/>
                    </wps:wsp>
                  </a:graphicData>
                </a:graphic>
              </wp:anchor>
            </w:drawing>
          </mc:Choice>
          <mc:Fallback>
            <w:pict>
              <v:shape id="Graphic 265" o:spid="_x0000_s1026" o:spt="100" style="position:absolute;left:0pt;margin-left:31.5pt;margin-top:34.5pt;height:772.9pt;width:532.25pt;mso-position-horizontal-relative:page;mso-position-vertical-relative:page;z-index:-251588608;mso-width-relative:page;mso-height-relative:page;" filled="f" stroked="t" coordsize="6759575,9815830" o:gfxdata="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Ic3TpHaAAAACwEAAA8A&#10;AAAAAAAAAQAgAAAAIgAAAGRycy9kb3ducmV2LnhtbFBLAQIUABQAAAAIAIdO4kDj5VCwTgIAAAsG&#10;AAAOAAAAAAAAAAEAIAAAACkBAABkcnMvZTJvRG9jLnhtbFBLBQYAAAAABgAGAFkBAADpBQAAAAA=&#10;" path="m0,3048l6759321,3048em0,9812528l6759321,9812528em3047,0l3047,9815576em6756273,6095l6756273,9815576e">
                <v:fill on="f" focussize="0,0"/>
                <v:stroke weight="0.48pt" color="#000000" joinstyle="round"/>
                <v:imagedata o:title=""/>
                <o:lock v:ext="edit" aspectratio="f"/>
                <v:textbox inset="0mm,0mm,0mm,0mm"/>
              </v:shape>
            </w:pict>
          </mc:Fallback>
        </mc:AlternateContent>
      </w:r>
      <w:r>
        <w:rPr>
          <w:rFonts w:ascii="Palatino Linotype" w:hAnsi="Trebuchet MS" w:eastAsia="Trebuchet MS" w:cs="Trebuchet MS"/>
          <w:b/>
          <w:sz w:val="28"/>
        </w:rPr>
        <w:t>Confusion</w:t>
      </w:r>
      <w:r>
        <w:rPr>
          <w:rFonts w:ascii="Palatino Linotype" w:hAnsi="Trebuchet MS" w:eastAsia="Trebuchet MS" w:cs="Trebuchet MS"/>
          <w:b/>
          <w:spacing w:val="-7"/>
          <w:sz w:val="28"/>
        </w:rPr>
        <w:t xml:space="preserve"> </w:t>
      </w:r>
      <w:r>
        <w:rPr>
          <w:rFonts w:ascii="Palatino Linotype" w:hAnsi="Trebuchet MS" w:eastAsia="Trebuchet MS" w:cs="Trebuchet MS"/>
          <w:b/>
          <w:sz w:val="28"/>
        </w:rPr>
        <w:t>Matrix</w:t>
      </w:r>
      <w:r>
        <w:rPr>
          <w:rFonts w:ascii="Palatino Linotype" w:hAnsi="Trebuchet MS" w:eastAsia="Trebuchet MS" w:cs="Trebuchet MS"/>
          <w:b/>
          <w:spacing w:val="-9"/>
          <w:sz w:val="28"/>
        </w:rPr>
        <w:t xml:space="preserve"> </w:t>
      </w:r>
      <w:r>
        <w:rPr>
          <w:rFonts w:ascii="Palatino Linotype" w:hAnsi="Trebuchet MS" w:eastAsia="Trebuchet MS" w:cs="Trebuchet MS"/>
          <w:b/>
          <w:spacing w:val="-10"/>
          <w:sz w:val="28"/>
        </w:rPr>
        <w:t>:</w:t>
      </w:r>
    </w:p>
    <w:p>
      <w:pPr>
        <w:rPr>
          <w:rFonts w:ascii="Palatino Linotype" w:hAnsi="Trebuchet MS" w:eastAsia="Trebuchet MS" w:cs="Trebuchet MS"/>
          <w:b/>
          <w:sz w:val="20"/>
          <w:szCs w:val="16"/>
        </w:rPr>
      </w:pPr>
    </w:p>
    <w:p>
      <w:pPr>
        <w:spacing w:before="256"/>
        <w:rPr>
          <w:rFonts w:ascii="Palatino Linotype" w:hAnsi="Trebuchet MS" w:eastAsia="Trebuchet MS" w:cs="Trebuchet MS"/>
          <w:b/>
          <w:sz w:val="20"/>
          <w:szCs w:val="16"/>
        </w:rPr>
      </w:pPr>
      <w:r>
        <w:drawing>
          <wp:anchor distT="0" distB="0" distL="0" distR="0" simplePos="0" relativeHeight="251781120" behindDoc="1" locked="0" layoutInCell="1" allowOverlap="1">
            <wp:simplePos x="0" y="0"/>
            <wp:positionH relativeFrom="page">
              <wp:posOffset>533400</wp:posOffset>
            </wp:positionH>
            <wp:positionV relativeFrom="paragraph">
              <wp:posOffset>349250</wp:posOffset>
            </wp:positionV>
            <wp:extent cx="4039235" cy="3581400"/>
            <wp:effectExtent l="0" t="0" r="14605" b="0"/>
            <wp:wrapTopAndBottom/>
            <wp:docPr id="279" name="Image 266"/>
            <wp:cNvGraphicFramePr/>
            <a:graphic xmlns:a="http://schemas.openxmlformats.org/drawingml/2006/main">
              <a:graphicData uri="http://schemas.openxmlformats.org/drawingml/2006/picture">
                <pic:pic xmlns:pic="http://schemas.openxmlformats.org/drawingml/2006/picture">
                  <pic:nvPicPr>
                    <pic:cNvPr id="279" name="Image 266"/>
                    <pic:cNvPicPr/>
                  </pic:nvPicPr>
                  <pic:blipFill>
                    <a:blip r:embed="rId52" cstate="print"/>
                    <a:stretch>
                      <a:fillRect/>
                    </a:stretch>
                  </pic:blipFill>
                  <pic:spPr>
                    <a:xfrm>
                      <a:off x="0" y="0"/>
                      <a:ext cx="4039011" cy="3581400"/>
                    </a:xfrm>
                    <a:prstGeom prst="rect">
                      <a:avLst/>
                    </a:prstGeom>
                  </pic:spPr>
                </pic:pic>
              </a:graphicData>
            </a:graphic>
          </wp:anchor>
        </w:drawing>
      </w:r>
    </w:p>
    <w:p>
      <w:pPr>
        <w:rPr>
          <w:rFonts w:ascii="Palatino Linotype" w:hAnsi="Trebuchet MS" w:eastAsia="Trebuchet MS" w:cs="Trebuchet MS"/>
          <w:b/>
          <w:sz w:val="20"/>
          <w:szCs w:val="16"/>
        </w:rPr>
      </w:pPr>
    </w:p>
    <w:p>
      <w:pPr>
        <w:rPr>
          <w:rFonts w:ascii="Palatino Linotype" w:hAnsi="Trebuchet MS" w:eastAsia="Trebuchet MS" w:cs="Trebuchet MS"/>
          <w:b/>
          <w:sz w:val="20"/>
          <w:szCs w:val="16"/>
        </w:rPr>
      </w:pPr>
    </w:p>
    <w:p>
      <w:pPr>
        <w:spacing w:before="56"/>
        <w:rPr>
          <w:rFonts w:ascii="Palatino Linotype" w:hAnsi="Trebuchet MS" w:eastAsia="Trebuchet MS" w:cs="Trebuchet MS"/>
          <w:b/>
          <w:sz w:val="20"/>
          <w:szCs w:val="16"/>
        </w:rPr>
      </w:pPr>
      <w:r>
        <w:drawing>
          <wp:anchor distT="0" distB="0" distL="0" distR="0" simplePos="0" relativeHeight="251782144" behindDoc="1" locked="0" layoutInCell="1" allowOverlap="1">
            <wp:simplePos x="0" y="0"/>
            <wp:positionH relativeFrom="page">
              <wp:posOffset>533400</wp:posOffset>
            </wp:positionH>
            <wp:positionV relativeFrom="paragraph">
              <wp:posOffset>222250</wp:posOffset>
            </wp:positionV>
            <wp:extent cx="3998595" cy="3545840"/>
            <wp:effectExtent l="0" t="0" r="9525" b="5080"/>
            <wp:wrapTopAndBottom/>
            <wp:docPr id="280" name="Image 267"/>
            <wp:cNvGraphicFramePr/>
            <a:graphic xmlns:a="http://schemas.openxmlformats.org/drawingml/2006/main">
              <a:graphicData uri="http://schemas.openxmlformats.org/drawingml/2006/picture">
                <pic:pic xmlns:pic="http://schemas.openxmlformats.org/drawingml/2006/picture">
                  <pic:nvPicPr>
                    <pic:cNvPr id="280" name="Image 267"/>
                    <pic:cNvPicPr/>
                  </pic:nvPicPr>
                  <pic:blipFill>
                    <a:blip r:embed="rId53" cstate="print"/>
                    <a:stretch>
                      <a:fillRect/>
                    </a:stretch>
                  </pic:blipFill>
                  <pic:spPr>
                    <a:xfrm>
                      <a:off x="0" y="0"/>
                      <a:ext cx="3998620" cy="3545586"/>
                    </a:xfrm>
                    <a:prstGeom prst="rect">
                      <a:avLst/>
                    </a:prstGeom>
                  </pic:spPr>
                </pic:pic>
              </a:graphicData>
            </a:graphic>
          </wp:anchor>
        </w:drawing>
      </w:r>
    </w:p>
    <w:p>
      <w:pPr>
        <w:rPr>
          <w:rFonts w:ascii="Palatino Linotype" w:hAnsi="Trebuchet MS" w:eastAsia="Trebuchet MS" w:cs="Trebuchet MS"/>
          <w:sz w:val="20"/>
        </w:rPr>
        <w:sectPr>
          <w:pgSz w:w="11910" w:h="16840"/>
          <w:pgMar w:top="1920" w:right="560" w:bottom="280" w:left="620" w:header="720" w:footer="720" w:gutter="0"/>
          <w:cols w:space="720" w:num="1"/>
        </w:sectPr>
      </w:pPr>
    </w:p>
    <w:p>
      <w:pPr>
        <w:spacing w:before="296"/>
        <w:ind w:left="100"/>
        <w:outlineLvl w:val="0"/>
        <w:rPr>
          <w:rFonts w:ascii="Palatino Linotype" w:hAnsi="Palatino Linotype" w:eastAsia="Palatino Linotype" w:cs="Palatino Linotype"/>
          <w:b/>
          <w:bCs/>
          <w:sz w:val="28"/>
          <w:szCs w:val="28"/>
        </w:rPr>
      </w:pPr>
      <w:r>
        <mc:AlternateContent>
          <mc:Choice Requires="wps">
            <w:drawing>
              <wp:anchor distT="0" distB="0" distL="0" distR="0" simplePos="0" relativeHeight="251728896" behindDoc="1" locked="0" layoutInCell="1" allowOverlap="1">
                <wp:simplePos x="0" y="0"/>
                <wp:positionH relativeFrom="page">
                  <wp:posOffset>400050</wp:posOffset>
                </wp:positionH>
                <wp:positionV relativeFrom="page">
                  <wp:posOffset>438150</wp:posOffset>
                </wp:positionV>
                <wp:extent cx="6759575" cy="9815830"/>
                <wp:effectExtent l="1905" t="1905" r="5080" b="12065"/>
                <wp:wrapNone/>
                <wp:docPr id="281" name="Graphic 268"/>
                <wp:cNvGraphicFramePr/>
                <a:graphic xmlns:a="http://schemas.openxmlformats.org/drawingml/2006/main">
                  <a:graphicData uri="http://schemas.microsoft.com/office/word/2010/wordprocessingShape">
                    <wps:wsp>
                      <wps:cNvSpPr/>
                      <wps:spPr>
                        <a:xfrm>
                          <a:off x="0" y="0"/>
                          <a:ext cx="6759575" cy="9815830"/>
                        </a:xfrm>
                        <a:custGeom>
                          <a:avLst/>
                          <a:gdLst/>
                          <a:ahLst/>
                          <a:cxnLst/>
                          <a:rect l="l" t="t" r="r" b="b"/>
                          <a:pathLst>
                            <a:path w="6759575" h="9815830">
                              <a:moveTo>
                                <a:pt x="0" y="3048"/>
                              </a:moveTo>
                              <a:lnTo>
                                <a:pt x="6759321" y="3048"/>
                              </a:lnTo>
                            </a:path>
                            <a:path w="6759575" h="9815830">
                              <a:moveTo>
                                <a:pt x="0" y="9812528"/>
                              </a:moveTo>
                              <a:lnTo>
                                <a:pt x="6759321" y="9812528"/>
                              </a:lnTo>
                            </a:path>
                            <a:path w="6759575" h="9815830">
                              <a:moveTo>
                                <a:pt x="3047" y="0"/>
                              </a:moveTo>
                              <a:lnTo>
                                <a:pt x="3047" y="9815576"/>
                              </a:lnTo>
                            </a:path>
                            <a:path w="6759575" h="9815830">
                              <a:moveTo>
                                <a:pt x="6756273" y="6095"/>
                              </a:moveTo>
                              <a:lnTo>
                                <a:pt x="6756273" y="9815576"/>
                              </a:lnTo>
                            </a:path>
                          </a:pathLst>
                        </a:custGeom>
                        <a:ln w="6096">
                          <a:solidFill>
                            <a:srgbClr val="000000"/>
                          </a:solidFill>
                          <a:prstDash val="solid"/>
                        </a:ln>
                      </wps:spPr>
                      <wps:bodyPr wrap="square" lIns="0" tIns="0" rIns="0" bIns="0" rtlCol="0"/>
                    </wps:wsp>
                  </a:graphicData>
                </a:graphic>
              </wp:anchor>
            </w:drawing>
          </mc:Choice>
          <mc:Fallback>
            <w:pict>
              <v:shape id="Graphic 268" o:spid="_x0000_s1026" o:spt="100" style="position:absolute;left:0pt;margin-left:31.5pt;margin-top:34.5pt;height:772.9pt;width:532.25pt;mso-position-horizontal-relative:page;mso-position-vertical-relative:page;z-index:-251587584;mso-width-relative:page;mso-height-relative:page;" filled="f" stroked="t" coordsize="6759575,9815830" o:gfxdata="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Ic3TpHaAAAACwEAAA8A&#10;AAAAAAAAAQAgAAAAIgAAAGRycy9kb3ducmV2LnhtbFBLAQIUABQAAAAIAIdO4kA9++r6TgIAAAsG&#10;AAAOAAAAAAAAAAEAIAAAACkBAABkcnMvZTJvRG9jLnhtbFBLBQYAAAAABgAGAFkBAADpBQAAAAA=&#10;" path="m0,3048l6759321,3048em0,9812528l6759321,9812528em3047,0l3047,9815576em6756273,6095l6756273,9815576e">
                <v:fill on="f" focussize="0,0"/>
                <v:stroke weight="0.48pt" color="#000000" joinstyle="round"/>
                <v:imagedata o:title=""/>
                <o:lock v:ext="edit" aspectratio="f"/>
                <v:textbox inset="0mm,0mm,0mm,0mm"/>
              </v:shape>
            </w:pict>
          </mc:Fallback>
        </mc:AlternateContent>
      </w:r>
      <w:r>
        <w:rPr>
          <w:rFonts w:ascii="Palatino Linotype" w:hAnsi="Palatino Linotype" w:eastAsia="Palatino Linotype" w:cs="Palatino Linotype"/>
          <w:b/>
          <w:bCs/>
          <w:spacing w:val="-2"/>
          <w:sz w:val="28"/>
          <w:szCs w:val="28"/>
        </w:rPr>
        <w:t>AUROC:</w:t>
      </w:r>
    </w:p>
    <w:p>
      <w:pPr>
        <w:spacing w:before="3"/>
        <w:rPr>
          <w:rFonts w:ascii="Palatino Linotype" w:hAnsi="Trebuchet MS" w:eastAsia="Trebuchet MS" w:cs="Trebuchet MS"/>
          <w:b/>
          <w:sz w:val="20"/>
          <w:szCs w:val="16"/>
        </w:rPr>
      </w:pPr>
      <w:r>
        <w:drawing>
          <wp:anchor distT="0" distB="0" distL="0" distR="0" simplePos="0" relativeHeight="251783168" behindDoc="1" locked="0" layoutInCell="1" allowOverlap="1">
            <wp:simplePos x="0" y="0"/>
            <wp:positionH relativeFrom="page">
              <wp:posOffset>457200</wp:posOffset>
            </wp:positionH>
            <wp:positionV relativeFrom="paragraph">
              <wp:posOffset>188595</wp:posOffset>
            </wp:positionV>
            <wp:extent cx="6478905" cy="4979035"/>
            <wp:effectExtent l="0" t="0" r="13335" b="4445"/>
            <wp:wrapTopAndBottom/>
            <wp:docPr id="282" name="Image 269"/>
            <wp:cNvGraphicFramePr/>
            <a:graphic xmlns:a="http://schemas.openxmlformats.org/drawingml/2006/main">
              <a:graphicData uri="http://schemas.openxmlformats.org/drawingml/2006/picture">
                <pic:pic xmlns:pic="http://schemas.openxmlformats.org/drawingml/2006/picture">
                  <pic:nvPicPr>
                    <pic:cNvPr id="282" name="Image 269"/>
                    <pic:cNvPicPr/>
                  </pic:nvPicPr>
                  <pic:blipFill>
                    <a:blip r:embed="rId50" cstate="print"/>
                    <a:stretch>
                      <a:fillRect/>
                    </a:stretch>
                  </pic:blipFill>
                  <pic:spPr>
                    <a:xfrm>
                      <a:off x="0" y="0"/>
                      <a:ext cx="6479094" cy="4978908"/>
                    </a:xfrm>
                    <a:prstGeom prst="rect">
                      <a:avLst/>
                    </a:prstGeom>
                  </pic:spPr>
                </pic:pic>
              </a:graphicData>
            </a:graphic>
          </wp:anchor>
        </w:drawing>
      </w:r>
    </w:p>
    <w:p>
      <w:pPr>
        <w:rPr>
          <w:rFonts w:ascii="Palatino Linotype" w:hAnsi="Trebuchet MS" w:eastAsia="Trebuchet MS" w:cs="Trebuchet MS"/>
          <w:sz w:val="20"/>
        </w:rPr>
        <w:sectPr>
          <w:pgSz w:w="11910" w:h="16840"/>
          <w:pgMar w:top="1920" w:right="560" w:bottom="280" w:left="620" w:header="720" w:footer="720" w:gutter="0"/>
          <w:cols w:space="720" w:num="1"/>
        </w:sectPr>
      </w:pPr>
    </w:p>
    <w:p>
      <w:pPr>
        <w:rPr>
          <w:rFonts w:ascii="Palatino Linotype" w:hAnsi="Trebuchet MS" w:eastAsia="Trebuchet MS" w:cs="Trebuchet MS"/>
          <w:b/>
          <w:sz w:val="28"/>
          <w:szCs w:val="16"/>
        </w:rPr>
      </w:pPr>
      <w:r>
        <mc:AlternateContent>
          <mc:Choice Requires="wps">
            <w:drawing>
              <wp:anchor distT="0" distB="0" distL="0" distR="0" simplePos="0" relativeHeight="251729920" behindDoc="1" locked="0" layoutInCell="1" allowOverlap="1">
                <wp:simplePos x="0" y="0"/>
                <wp:positionH relativeFrom="page">
                  <wp:posOffset>400050</wp:posOffset>
                </wp:positionH>
                <wp:positionV relativeFrom="page">
                  <wp:posOffset>438150</wp:posOffset>
                </wp:positionV>
                <wp:extent cx="6759575" cy="9815830"/>
                <wp:effectExtent l="1905" t="1905" r="5080" b="12065"/>
                <wp:wrapNone/>
                <wp:docPr id="284" name="Graphic 270"/>
                <wp:cNvGraphicFramePr/>
                <a:graphic xmlns:a="http://schemas.openxmlformats.org/drawingml/2006/main">
                  <a:graphicData uri="http://schemas.microsoft.com/office/word/2010/wordprocessingShape">
                    <wps:wsp>
                      <wps:cNvSpPr/>
                      <wps:spPr>
                        <a:xfrm>
                          <a:off x="0" y="0"/>
                          <a:ext cx="6759575" cy="9815830"/>
                        </a:xfrm>
                        <a:custGeom>
                          <a:avLst/>
                          <a:gdLst/>
                          <a:ahLst/>
                          <a:cxnLst/>
                          <a:rect l="l" t="t" r="r" b="b"/>
                          <a:pathLst>
                            <a:path w="6759575" h="9815830">
                              <a:moveTo>
                                <a:pt x="0" y="3048"/>
                              </a:moveTo>
                              <a:lnTo>
                                <a:pt x="6759321" y="3048"/>
                              </a:lnTo>
                            </a:path>
                            <a:path w="6759575" h="9815830">
                              <a:moveTo>
                                <a:pt x="0" y="9812528"/>
                              </a:moveTo>
                              <a:lnTo>
                                <a:pt x="6759321" y="9812528"/>
                              </a:lnTo>
                            </a:path>
                            <a:path w="6759575" h="9815830">
                              <a:moveTo>
                                <a:pt x="3047" y="0"/>
                              </a:moveTo>
                              <a:lnTo>
                                <a:pt x="3047" y="9815576"/>
                              </a:lnTo>
                            </a:path>
                            <a:path w="6759575" h="9815830">
                              <a:moveTo>
                                <a:pt x="6756273" y="6095"/>
                              </a:moveTo>
                              <a:lnTo>
                                <a:pt x="6756273" y="9815576"/>
                              </a:lnTo>
                            </a:path>
                          </a:pathLst>
                        </a:custGeom>
                        <a:ln w="6096">
                          <a:solidFill>
                            <a:srgbClr val="000000"/>
                          </a:solidFill>
                          <a:prstDash val="solid"/>
                        </a:ln>
                      </wps:spPr>
                      <wps:bodyPr wrap="square" lIns="0" tIns="0" rIns="0" bIns="0" rtlCol="0"/>
                    </wps:wsp>
                  </a:graphicData>
                </a:graphic>
              </wp:anchor>
            </w:drawing>
          </mc:Choice>
          <mc:Fallback>
            <w:pict>
              <v:shape id="Graphic 270" o:spid="_x0000_s1026" o:spt="100" style="position:absolute;left:0pt;margin-left:31.5pt;margin-top:34.5pt;height:772.9pt;width:532.25pt;mso-position-horizontal-relative:page;mso-position-vertical-relative:page;z-index:-251586560;mso-width-relative:page;mso-height-relative:page;" filled="f" stroked="t" coordsize="6759575,9815830" o:gfxdata="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HN06R2gAAAAsBAAAPAAAA&#10;AAAAAAEAIAAAACIAAABkcnMvZG93bnJldi54bWxQSwECFAAUAAAACACHTuJAjL+ts0wCAAALBgAA&#10;DgAAAAAAAAABACAAAAApAQAAZHJzL2Uyb0RvYy54bWxQSwUGAAAAAAYABgBZAQAA5wUAAAAA&#10;" path="m0,3048l6759321,3048em0,9812528l6759321,9812528em3047,0l3047,9815576em6756273,6095l6756273,9815576e">
                <v:fill on="f" focussize="0,0"/>
                <v:stroke weight="0.48pt" color="#000000" joinstyle="round"/>
                <v:imagedata o:title=""/>
                <o:lock v:ext="edit" aspectratio="f"/>
                <v:textbox inset="0mm,0mm,0mm,0mm"/>
              </v:shape>
            </w:pict>
          </mc:Fallback>
        </mc:AlternateContent>
      </w:r>
      <w:r>
        <w:rPr>
          <w:rFonts w:ascii="Trebuchet MS" w:hAnsi="Trebuchet MS" w:eastAsia="Trebuchet MS" w:cs="Trebuchet MS"/>
          <w:sz w:val="16"/>
          <w:szCs w:val="16"/>
          <w:lang w:val="en-IN"/>
        </w:rPr>
        <w:t xml:space="preserve">   </w:t>
      </w:r>
      <w:r>
        <w:rPr>
          <w:rFonts w:ascii="Palatino Linotype" w:hAnsi="Trebuchet MS" w:eastAsia="Trebuchet MS" w:cs="Trebuchet MS"/>
          <w:b/>
          <w:sz w:val="28"/>
          <w:szCs w:val="16"/>
        </w:rPr>
        <w:t>Plot</w:t>
      </w:r>
      <w:r>
        <w:rPr>
          <w:rFonts w:ascii="Palatino Linotype" w:hAnsi="Trebuchet MS" w:eastAsia="Trebuchet MS" w:cs="Trebuchet MS"/>
          <w:b/>
          <w:spacing w:val="-7"/>
          <w:sz w:val="28"/>
          <w:szCs w:val="16"/>
        </w:rPr>
        <w:t xml:space="preserve"> </w:t>
      </w:r>
      <w:r>
        <w:rPr>
          <w:rFonts w:ascii="Palatino Linotype" w:hAnsi="Trebuchet MS" w:eastAsia="Trebuchet MS" w:cs="Trebuchet MS"/>
          <w:b/>
          <w:sz w:val="28"/>
          <w:szCs w:val="16"/>
        </w:rPr>
        <w:t>comparison</w:t>
      </w:r>
      <w:r>
        <w:rPr>
          <w:rFonts w:ascii="Palatino Linotype" w:hAnsi="Trebuchet MS" w:eastAsia="Trebuchet MS" w:cs="Trebuchet MS"/>
          <w:b/>
          <w:spacing w:val="-5"/>
          <w:sz w:val="28"/>
          <w:szCs w:val="16"/>
        </w:rPr>
        <w:t xml:space="preserve"> </w:t>
      </w:r>
      <w:r>
        <w:rPr>
          <w:rFonts w:ascii="Palatino Linotype" w:hAnsi="Trebuchet MS" w:eastAsia="Trebuchet MS" w:cs="Trebuchet MS"/>
          <w:b/>
          <w:sz w:val="28"/>
          <w:szCs w:val="16"/>
        </w:rPr>
        <w:t>graphs</w:t>
      </w:r>
      <w:r>
        <w:rPr>
          <w:rFonts w:ascii="Palatino Linotype" w:hAnsi="Trebuchet MS" w:eastAsia="Trebuchet MS" w:cs="Trebuchet MS"/>
          <w:b/>
          <w:spacing w:val="-5"/>
          <w:sz w:val="28"/>
          <w:szCs w:val="16"/>
        </w:rPr>
        <w:t xml:space="preserve"> </w:t>
      </w:r>
      <w:r>
        <w:rPr>
          <w:rFonts w:ascii="Palatino Linotype" w:hAnsi="Trebuchet MS" w:eastAsia="Trebuchet MS" w:cs="Trebuchet MS"/>
          <w:b/>
          <w:sz w:val="28"/>
          <w:szCs w:val="16"/>
        </w:rPr>
        <w:t>using</w:t>
      </w:r>
      <w:r>
        <w:rPr>
          <w:rFonts w:ascii="Palatino Linotype" w:hAnsi="Trebuchet MS" w:eastAsia="Trebuchet MS" w:cs="Trebuchet MS"/>
          <w:b/>
          <w:spacing w:val="-4"/>
          <w:sz w:val="28"/>
          <w:szCs w:val="16"/>
        </w:rPr>
        <w:t xml:space="preserve"> </w:t>
      </w:r>
      <w:r>
        <w:rPr>
          <w:rFonts w:ascii="Palatino Linotype" w:hAnsi="Trebuchet MS" w:eastAsia="Trebuchet MS" w:cs="Trebuchet MS"/>
          <w:b/>
          <w:sz w:val="28"/>
          <w:szCs w:val="16"/>
        </w:rPr>
        <w:t>the</w:t>
      </w:r>
      <w:r>
        <w:rPr>
          <w:rFonts w:ascii="Palatino Linotype" w:hAnsi="Trebuchet MS" w:eastAsia="Trebuchet MS" w:cs="Trebuchet MS"/>
          <w:b/>
          <w:spacing w:val="-4"/>
          <w:sz w:val="28"/>
          <w:szCs w:val="16"/>
        </w:rPr>
        <w:t xml:space="preserve"> </w:t>
      </w:r>
      <w:r>
        <w:rPr>
          <w:rFonts w:ascii="Palatino Linotype" w:hAnsi="Trebuchet MS" w:eastAsia="Trebuchet MS" w:cs="Trebuchet MS"/>
          <w:b/>
          <w:sz w:val="28"/>
          <w:szCs w:val="16"/>
        </w:rPr>
        <w:t>results</w:t>
      </w:r>
      <w:r>
        <w:rPr>
          <w:rFonts w:ascii="Palatino Linotype" w:hAnsi="Trebuchet MS" w:eastAsia="Trebuchet MS" w:cs="Trebuchet MS"/>
          <w:b/>
          <w:spacing w:val="-4"/>
          <w:sz w:val="28"/>
          <w:szCs w:val="16"/>
        </w:rPr>
        <w:t xml:space="preserve"> </w:t>
      </w:r>
      <w:r>
        <w:rPr>
          <w:rFonts w:ascii="Palatino Linotype" w:hAnsi="Trebuchet MS" w:eastAsia="Trebuchet MS" w:cs="Trebuchet MS"/>
          <w:b/>
          <w:sz w:val="28"/>
          <w:szCs w:val="16"/>
        </w:rPr>
        <w:t>of</w:t>
      </w:r>
      <w:r>
        <w:rPr>
          <w:rFonts w:ascii="Palatino Linotype" w:hAnsi="Trebuchet MS" w:eastAsia="Trebuchet MS" w:cs="Trebuchet MS"/>
          <w:b/>
          <w:spacing w:val="-6"/>
          <w:sz w:val="28"/>
          <w:szCs w:val="16"/>
        </w:rPr>
        <w:t xml:space="preserve"> </w:t>
      </w:r>
      <w:r>
        <w:rPr>
          <w:rFonts w:ascii="Palatino Linotype" w:hAnsi="Trebuchet MS" w:eastAsia="Trebuchet MS" w:cs="Trebuchet MS"/>
          <w:b/>
          <w:sz w:val="28"/>
          <w:szCs w:val="16"/>
        </w:rPr>
        <w:t>DT</w:t>
      </w:r>
      <w:r>
        <w:rPr>
          <w:rFonts w:ascii="Palatino Linotype" w:hAnsi="Trebuchet MS" w:eastAsia="Trebuchet MS" w:cs="Trebuchet MS"/>
          <w:b/>
          <w:spacing w:val="-4"/>
          <w:sz w:val="28"/>
          <w:szCs w:val="16"/>
        </w:rPr>
        <w:t xml:space="preserve"> </w:t>
      </w:r>
      <w:r>
        <w:rPr>
          <w:rFonts w:ascii="Palatino Linotype" w:hAnsi="Trebuchet MS" w:eastAsia="Trebuchet MS" w:cs="Trebuchet MS"/>
          <w:b/>
          <w:sz w:val="28"/>
          <w:szCs w:val="16"/>
        </w:rPr>
        <w:t>and</w:t>
      </w:r>
      <w:r>
        <w:rPr>
          <w:rFonts w:ascii="Palatino Linotype" w:hAnsi="Trebuchet MS" w:eastAsia="Trebuchet MS" w:cs="Trebuchet MS"/>
          <w:b/>
          <w:spacing w:val="-5"/>
          <w:sz w:val="28"/>
          <w:szCs w:val="16"/>
        </w:rPr>
        <w:t xml:space="preserve"> NB</w:t>
      </w:r>
    </w:p>
    <w:p>
      <w:pPr>
        <w:spacing w:before="3"/>
        <w:rPr>
          <w:rFonts w:ascii="Palatino Linotype" w:hAnsi="Trebuchet MS" w:eastAsia="Trebuchet MS" w:cs="Trebuchet MS"/>
          <w:b/>
          <w:sz w:val="11"/>
          <w:szCs w:val="16"/>
        </w:rPr>
      </w:pPr>
      <w:r>
        <mc:AlternateContent>
          <mc:Choice Requires="wpg">
            <w:drawing>
              <wp:anchor distT="0" distB="0" distL="0" distR="0" simplePos="0" relativeHeight="251784192" behindDoc="1" locked="0" layoutInCell="1" allowOverlap="1">
                <wp:simplePos x="0" y="0"/>
                <wp:positionH relativeFrom="page">
                  <wp:posOffset>457200</wp:posOffset>
                </wp:positionH>
                <wp:positionV relativeFrom="paragraph">
                  <wp:posOffset>111125</wp:posOffset>
                </wp:positionV>
                <wp:extent cx="6645910" cy="2750820"/>
                <wp:effectExtent l="0" t="0" r="13970" b="7620"/>
                <wp:wrapTopAndBottom/>
                <wp:docPr id="285" name="Group 285"/>
                <wp:cNvGraphicFramePr/>
                <a:graphic xmlns:a="http://schemas.openxmlformats.org/drawingml/2006/main">
                  <a:graphicData uri="http://schemas.microsoft.com/office/word/2010/wordprocessingGroup">
                    <wpg:wgp>
                      <wpg:cNvGrpSpPr/>
                      <wpg:grpSpPr>
                        <a:xfrm>
                          <a:off x="0" y="0"/>
                          <a:ext cx="6645909" cy="2750820"/>
                          <a:chOff x="0" y="0"/>
                          <a:chExt cx="6645909" cy="2750820"/>
                        </a:xfrm>
                      </wpg:grpSpPr>
                      <wps:wsp>
                        <wps:cNvPr id="286" name="Graphic 272"/>
                        <wps:cNvSpPr/>
                        <wps:spPr>
                          <a:xfrm>
                            <a:off x="0" y="0"/>
                            <a:ext cx="6645909" cy="289560"/>
                          </a:xfrm>
                          <a:custGeom>
                            <a:avLst/>
                            <a:gdLst/>
                            <a:ahLst/>
                            <a:cxnLst/>
                            <a:rect l="l" t="t" r="r" b="b"/>
                            <a:pathLst>
                              <a:path w="6645909" h="289560">
                                <a:moveTo>
                                  <a:pt x="6645910" y="0"/>
                                </a:moveTo>
                                <a:lnTo>
                                  <a:pt x="0" y="0"/>
                                </a:lnTo>
                                <a:lnTo>
                                  <a:pt x="0" y="144780"/>
                                </a:lnTo>
                                <a:lnTo>
                                  <a:pt x="0" y="289560"/>
                                </a:lnTo>
                                <a:lnTo>
                                  <a:pt x="6645910" y="289560"/>
                                </a:lnTo>
                                <a:lnTo>
                                  <a:pt x="6645910" y="144780"/>
                                </a:lnTo>
                                <a:lnTo>
                                  <a:pt x="6645910" y="0"/>
                                </a:lnTo>
                                <a:close/>
                              </a:path>
                            </a:pathLst>
                          </a:custGeom>
                          <a:solidFill>
                            <a:srgbClr val="183548"/>
                          </a:solidFill>
                        </wps:spPr>
                        <wps:bodyPr wrap="square" lIns="0" tIns="0" rIns="0" bIns="0" rtlCol="0"/>
                      </wps:wsp>
                      <pic:pic xmlns:pic="http://schemas.openxmlformats.org/drawingml/2006/picture">
                        <pic:nvPicPr>
                          <pic:cNvPr id="287" name="Image 273"/>
                          <pic:cNvPicPr/>
                        </pic:nvPicPr>
                        <pic:blipFill>
                          <a:blip r:embed="rId54" cstate="print"/>
                          <a:stretch>
                            <a:fillRect/>
                          </a:stretch>
                        </pic:blipFill>
                        <pic:spPr>
                          <a:xfrm>
                            <a:off x="3223514" y="195326"/>
                            <a:ext cx="47624" cy="69849"/>
                          </a:xfrm>
                          <a:prstGeom prst="rect">
                            <a:avLst/>
                          </a:prstGeom>
                        </pic:spPr>
                      </pic:pic>
                      <wps:wsp>
                        <wps:cNvPr id="288" name="Graphic 274"/>
                        <wps:cNvSpPr/>
                        <wps:spPr>
                          <a:xfrm>
                            <a:off x="0" y="289559"/>
                            <a:ext cx="6645909" cy="434340"/>
                          </a:xfrm>
                          <a:custGeom>
                            <a:avLst/>
                            <a:gdLst/>
                            <a:ahLst/>
                            <a:cxnLst/>
                            <a:rect l="l" t="t" r="r" b="b"/>
                            <a:pathLst>
                              <a:path w="6645909" h="434340">
                                <a:moveTo>
                                  <a:pt x="6645910" y="0"/>
                                </a:moveTo>
                                <a:lnTo>
                                  <a:pt x="0" y="0"/>
                                </a:lnTo>
                                <a:lnTo>
                                  <a:pt x="0" y="144780"/>
                                </a:lnTo>
                                <a:lnTo>
                                  <a:pt x="0" y="289560"/>
                                </a:lnTo>
                                <a:lnTo>
                                  <a:pt x="0" y="434340"/>
                                </a:lnTo>
                                <a:lnTo>
                                  <a:pt x="6645910" y="434340"/>
                                </a:lnTo>
                                <a:lnTo>
                                  <a:pt x="6645910" y="289560"/>
                                </a:lnTo>
                                <a:lnTo>
                                  <a:pt x="6645910" y="144780"/>
                                </a:lnTo>
                                <a:lnTo>
                                  <a:pt x="6645910" y="0"/>
                                </a:lnTo>
                                <a:close/>
                              </a:path>
                            </a:pathLst>
                          </a:custGeom>
                          <a:solidFill>
                            <a:srgbClr val="183548"/>
                          </a:solidFill>
                        </wps:spPr>
                        <wps:bodyPr wrap="square" lIns="0" tIns="0" rIns="0" bIns="0" rtlCol="0"/>
                      </wps:wsp>
                      <pic:pic xmlns:pic="http://schemas.openxmlformats.org/drawingml/2006/picture">
                        <pic:nvPicPr>
                          <pic:cNvPr id="289" name="Image 275"/>
                          <pic:cNvPicPr/>
                        </pic:nvPicPr>
                        <pic:blipFill>
                          <a:blip r:embed="rId33" cstate="print"/>
                          <a:stretch>
                            <a:fillRect/>
                          </a:stretch>
                        </pic:blipFill>
                        <pic:spPr>
                          <a:xfrm>
                            <a:off x="240918" y="629666"/>
                            <a:ext cx="57149" cy="69849"/>
                          </a:xfrm>
                          <a:prstGeom prst="rect">
                            <a:avLst/>
                          </a:prstGeom>
                        </pic:spPr>
                      </pic:pic>
                      <wps:wsp>
                        <wps:cNvPr id="291" name="Graphic 276"/>
                        <wps:cNvSpPr/>
                        <wps:spPr>
                          <a:xfrm>
                            <a:off x="0" y="723899"/>
                            <a:ext cx="6645909" cy="1013460"/>
                          </a:xfrm>
                          <a:custGeom>
                            <a:avLst/>
                            <a:gdLst/>
                            <a:ahLst/>
                            <a:cxnLst/>
                            <a:rect l="l" t="t" r="r" b="b"/>
                            <a:pathLst>
                              <a:path w="6645909" h="1013460">
                                <a:moveTo>
                                  <a:pt x="6645910" y="0"/>
                                </a:moveTo>
                                <a:lnTo>
                                  <a:pt x="0" y="0"/>
                                </a:lnTo>
                                <a:lnTo>
                                  <a:pt x="0" y="144780"/>
                                </a:lnTo>
                                <a:lnTo>
                                  <a:pt x="0" y="289560"/>
                                </a:lnTo>
                                <a:lnTo>
                                  <a:pt x="0" y="1013460"/>
                                </a:lnTo>
                                <a:lnTo>
                                  <a:pt x="6645910" y="1013460"/>
                                </a:lnTo>
                                <a:lnTo>
                                  <a:pt x="6645910" y="144780"/>
                                </a:lnTo>
                                <a:lnTo>
                                  <a:pt x="6645910" y="0"/>
                                </a:lnTo>
                                <a:close/>
                              </a:path>
                            </a:pathLst>
                          </a:custGeom>
                          <a:solidFill>
                            <a:srgbClr val="183548"/>
                          </a:solidFill>
                        </wps:spPr>
                        <wps:bodyPr wrap="square" lIns="0" tIns="0" rIns="0" bIns="0" rtlCol="0"/>
                      </wps:wsp>
                      <pic:pic xmlns:pic="http://schemas.openxmlformats.org/drawingml/2006/picture">
                        <pic:nvPicPr>
                          <pic:cNvPr id="292" name="Image 277"/>
                          <pic:cNvPicPr/>
                        </pic:nvPicPr>
                        <pic:blipFill>
                          <a:blip r:embed="rId33" cstate="print"/>
                          <a:stretch>
                            <a:fillRect/>
                          </a:stretch>
                        </pic:blipFill>
                        <pic:spPr>
                          <a:xfrm>
                            <a:off x="240918" y="1643126"/>
                            <a:ext cx="57149" cy="69849"/>
                          </a:xfrm>
                          <a:prstGeom prst="rect">
                            <a:avLst/>
                          </a:prstGeom>
                        </pic:spPr>
                      </pic:pic>
                      <wps:wsp>
                        <wps:cNvPr id="293" name="Graphic 278"/>
                        <wps:cNvSpPr/>
                        <wps:spPr>
                          <a:xfrm>
                            <a:off x="0" y="1737359"/>
                            <a:ext cx="6645909" cy="1013460"/>
                          </a:xfrm>
                          <a:custGeom>
                            <a:avLst/>
                            <a:gdLst/>
                            <a:ahLst/>
                            <a:cxnLst/>
                            <a:rect l="l" t="t" r="r" b="b"/>
                            <a:pathLst>
                              <a:path w="6645909" h="1013460">
                                <a:moveTo>
                                  <a:pt x="6645910" y="0"/>
                                </a:moveTo>
                                <a:lnTo>
                                  <a:pt x="0" y="0"/>
                                </a:lnTo>
                                <a:lnTo>
                                  <a:pt x="0" y="144780"/>
                                </a:lnTo>
                                <a:lnTo>
                                  <a:pt x="0" y="289560"/>
                                </a:lnTo>
                                <a:lnTo>
                                  <a:pt x="0" y="1013460"/>
                                </a:lnTo>
                                <a:lnTo>
                                  <a:pt x="6645910" y="1013460"/>
                                </a:lnTo>
                                <a:lnTo>
                                  <a:pt x="6645910" y="144780"/>
                                </a:lnTo>
                                <a:lnTo>
                                  <a:pt x="6645910" y="0"/>
                                </a:lnTo>
                                <a:close/>
                              </a:path>
                            </a:pathLst>
                          </a:custGeom>
                          <a:solidFill>
                            <a:srgbClr val="183548"/>
                          </a:solidFill>
                        </wps:spPr>
                        <wps:bodyPr wrap="square" lIns="0" tIns="0" rIns="0" bIns="0" rtlCol="0"/>
                      </wps:wsp>
                      <wps:wsp>
                        <wps:cNvPr id="294" name="Textbox 279"/>
                        <wps:cNvSpPr txBox="1"/>
                        <wps:spPr>
                          <a:xfrm>
                            <a:off x="0" y="0"/>
                            <a:ext cx="6645909" cy="2750820"/>
                          </a:xfrm>
                          <a:prstGeom prst="rect">
                            <a:avLst/>
                          </a:prstGeom>
                        </wps:spPr>
                        <wps:txbx>
                          <w:txbxContent>
                            <w:p>
                              <w:pPr>
                                <w:spacing w:before="51" w:line="240" w:lineRule="auto"/>
                                <w:rPr>
                                  <w:rFonts w:ascii="Palatino Linotype"/>
                                  <w:b/>
                                  <w:sz w:val="16"/>
                                </w:rPr>
                              </w:pPr>
                            </w:p>
                            <w:p>
                              <w:pPr>
                                <w:spacing w:before="0" w:line="295" w:lineRule="auto"/>
                                <w:ind w:left="374" w:right="2482" w:hanging="375"/>
                                <w:jc w:val="left"/>
                                <w:rPr>
                                  <w:sz w:val="16"/>
                                </w:rPr>
                              </w:pPr>
                              <w:r>
                                <w:rPr>
                                  <w:color w:val="FF9D00"/>
                                  <w:w w:val="130"/>
                                  <w:sz w:val="16"/>
                                </w:rPr>
                                <w:t>def</w:t>
                              </w:r>
                              <w:r>
                                <w:rPr>
                                  <w:color w:val="FF9D00"/>
                                  <w:spacing w:val="-3"/>
                                  <w:w w:val="130"/>
                                  <w:sz w:val="16"/>
                                </w:rPr>
                                <w:t xml:space="preserve"> </w:t>
                              </w:r>
                              <w:r>
                                <w:rPr>
                                  <w:color w:val="FFC500"/>
                                  <w:w w:val="130"/>
                                  <w:sz w:val="16"/>
                                </w:rPr>
                                <w:t>grouped_barplot</w:t>
                              </w:r>
                              <w:r>
                                <w:rPr>
                                  <w:color w:val="FFED80"/>
                                  <w:w w:val="130"/>
                                  <w:sz w:val="16"/>
                                </w:rPr>
                                <w:t>(</w:t>
                              </w:r>
                              <w:r>
                                <w:rPr>
                                  <w:color w:val="E0EEFF"/>
                                  <w:w w:val="130"/>
                                  <w:sz w:val="16"/>
                                </w:rPr>
                                <w:t>data1,</w:t>
                              </w:r>
                              <w:r>
                                <w:rPr>
                                  <w:color w:val="E0EEFF"/>
                                  <w:spacing w:val="-3"/>
                                  <w:w w:val="130"/>
                                  <w:sz w:val="16"/>
                                </w:rPr>
                                <w:t xml:space="preserve"> </w:t>
                              </w:r>
                              <w:r>
                                <w:rPr>
                                  <w:color w:val="E0EEFF"/>
                                  <w:w w:val="130"/>
                                  <w:sz w:val="16"/>
                                </w:rPr>
                                <w:t>data2,</w:t>
                              </w:r>
                              <w:r>
                                <w:rPr>
                                  <w:color w:val="E0EEFF"/>
                                  <w:spacing w:val="-1"/>
                                  <w:w w:val="130"/>
                                  <w:sz w:val="16"/>
                                </w:rPr>
                                <w:t xml:space="preserve"> </w:t>
                              </w:r>
                              <w:r>
                                <w:rPr>
                                  <w:color w:val="E0EEFF"/>
                                  <w:w w:val="130"/>
                                  <w:sz w:val="16"/>
                                </w:rPr>
                                <w:t>labels,</w:t>
                              </w:r>
                              <w:r>
                                <w:rPr>
                                  <w:color w:val="E0EEFF"/>
                                  <w:spacing w:val="-2"/>
                                  <w:w w:val="130"/>
                                  <w:sz w:val="16"/>
                                </w:rPr>
                                <w:t xml:space="preserve"> </w:t>
                              </w:r>
                              <w:r>
                                <w:rPr>
                                  <w:color w:val="E0EEFF"/>
                                  <w:w w:val="130"/>
                                  <w:sz w:val="16"/>
                                </w:rPr>
                                <w:t>xticklabels</w:t>
                              </w:r>
                              <w:r>
                                <w:rPr>
                                  <w:color w:val="FF9D00"/>
                                  <w:w w:val="130"/>
                                  <w:sz w:val="16"/>
                                </w:rPr>
                                <w:t>=</w:t>
                              </w:r>
                              <w:r>
                                <w:rPr>
                                  <w:color w:val="FF9D00"/>
                                  <w:spacing w:val="-3"/>
                                  <w:w w:val="130"/>
                                  <w:sz w:val="16"/>
                                </w:rPr>
                                <w:t xml:space="preserve"> </w:t>
                              </w:r>
                              <w:r>
                                <w:rPr>
                                  <w:color w:val="FF618B"/>
                                  <w:w w:val="130"/>
                                  <w:sz w:val="16"/>
                                </w:rPr>
                                <w:t>one</w:t>
                              </w:r>
                              <w:r>
                                <w:rPr>
                                  <w:color w:val="E0EEFF"/>
                                  <w:w w:val="130"/>
                                  <w:sz w:val="16"/>
                                </w:rPr>
                                <w:t>,</w:t>
                              </w:r>
                              <w:r>
                                <w:rPr>
                                  <w:color w:val="E0EEFF"/>
                                  <w:spacing w:val="-1"/>
                                  <w:w w:val="130"/>
                                  <w:sz w:val="16"/>
                                </w:rPr>
                                <w:t xml:space="preserve"> </w:t>
                              </w:r>
                              <w:r>
                                <w:rPr>
                                  <w:color w:val="E0EEFF"/>
                                  <w:w w:val="130"/>
                                  <w:sz w:val="16"/>
                                </w:rPr>
                                <w:t>title</w:t>
                              </w:r>
                              <w:r>
                                <w:rPr>
                                  <w:color w:val="FF9D00"/>
                                  <w:w w:val="130"/>
                                  <w:sz w:val="16"/>
                                </w:rPr>
                                <w:t>=</w:t>
                              </w:r>
                              <w:r>
                                <w:rPr>
                                  <w:color w:val="92FB79"/>
                                  <w:w w:val="130"/>
                                  <w:sz w:val="16"/>
                                </w:rPr>
                                <w:t>"</w:t>
                              </w:r>
                              <w:r>
                                <w:rPr>
                                  <w:color w:val="A4FF90"/>
                                  <w:w w:val="130"/>
                                  <w:sz w:val="16"/>
                                </w:rPr>
                                <w:t>Grouped</w:t>
                              </w:r>
                              <w:r>
                                <w:rPr>
                                  <w:color w:val="A4FF90"/>
                                  <w:spacing w:val="-3"/>
                                  <w:w w:val="130"/>
                                  <w:sz w:val="16"/>
                                </w:rPr>
                                <w:t xml:space="preserve"> </w:t>
                              </w:r>
                              <w:r>
                                <w:rPr>
                                  <w:color w:val="A4FF90"/>
                                  <w:w w:val="130"/>
                                  <w:sz w:val="16"/>
                                </w:rPr>
                                <w:t>Barplot</w:t>
                              </w:r>
                              <w:r>
                                <w:rPr>
                                  <w:color w:val="92FB79"/>
                                  <w:w w:val="130"/>
                                  <w:sz w:val="16"/>
                                </w:rPr>
                                <w:t>"</w:t>
                              </w:r>
                              <w:r>
                                <w:rPr>
                                  <w:color w:val="FFED80"/>
                                  <w:w w:val="130"/>
                                  <w:sz w:val="16"/>
                                </w:rPr>
                                <w:t>)</w:t>
                              </w:r>
                              <w:r>
                                <w:rPr>
                                  <w:color w:val="E0EEFF"/>
                                  <w:w w:val="130"/>
                                  <w:sz w:val="16"/>
                                </w:rPr>
                                <w:t xml:space="preserve">: </w:t>
                              </w:r>
                              <w:r>
                                <w:rPr>
                                  <w:color w:val="FFFFFF"/>
                                  <w:w w:val="130"/>
                                  <w:sz w:val="16"/>
                                </w:rPr>
                                <w:t xml:space="preserve">positions </w:t>
                              </w:r>
                              <w:r>
                                <w:rPr>
                                  <w:color w:val="FF9D00"/>
                                  <w:w w:val="130"/>
                                  <w:sz w:val="16"/>
                                </w:rPr>
                                <w:t xml:space="preserve">= </w:t>
                              </w:r>
                              <w:r>
                                <w:rPr>
                                  <w:color w:val="FFC500"/>
                                  <w:w w:val="130"/>
                                  <w:sz w:val="16"/>
                                </w:rPr>
                                <w:t>np</w:t>
                              </w:r>
                              <w:r>
                                <w:rPr>
                                  <w:color w:val="E0EEFF"/>
                                  <w:w w:val="130"/>
                                  <w:sz w:val="16"/>
                                </w:rPr>
                                <w:t>.</w:t>
                              </w:r>
                              <w:r>
                                <w:rPr>
                                  <w:color w:val="FFC500"/>
                                  <w:w w:val="130"/>
                                  <w:sz w:val="16"/>
                                </w:rPr>
                                <w:t>arange</w:t>
                              </w:r>
                              <w:r>
                                <w:rPr>
                                  <w:color w:val="E0EEFF"/>
                                  <w:w w:val="130"/>
                                  <w:sz w:val="16"/>
                                </w:rPr>
                                <w:t>(</w:t>
                              </w:r>
                              <w:r>
                                <w:rPr>
                                  <w:color w:val="FFC500"/>
                                  <w:w w:val="130"/>
                                  <w:sz w:val="16"/>
                                </w:rPr>
                                <w:t>len</w:t>
                              </w:r>
                              <w:r>
                                <w:rPr>
                                  <w:color w:val="E0EEFF"/>
                                  <w:w w:val="130"/>
                                  <w:sz w:val="16"/>
                                </w:rPr>
                                <w:t>(labels))</w:t>
                              </w:r>
                            </w:p>
                            <w:p>
                              <w:pPr>
                                <w:spacing w:before="0" w:line="185" w:lineRule="exact"/>
                                <w:ind w:left="374" w:right="0" w:firstLine="0"/>
                                <w:jc w:val="left"/>
                                <w:rPr>
                                  <w:sz w:val="16"/>
                                </w:rPr>
                              </w:pPr>
                              <w:r>
                                <w:rPr>
                                  <w:color w:val="FFFFFF"/>
                                  <w:w w:val="120"/>
                                  <w:sz w:val="16"/>
                                </w:rPr>
                                <w:t>width</w:t>
                              </w:r>
                              <w:r>
                                <w:rPr>
                                  <w:color w:val="FFFFFF"/>
                                  <w:spacing w:val="22"/>
                                  <w:w w:val="120"/>
                                  <w:sz w:val="16"/>
                                </w:rPr>
                                <w:t xml:space="preserve"> </w:t>
                              </w:r>
                              <w:r>
                                <w:rPr>
                                  <w:color w:val="FF9D00"/>
                                  <w:w w:val="120"/>
                                  <w:sz w:val="16"/>
                                </w:rPr>
                                <w:t>=</w:t>
                              </w:r>
                              <w:r>
                                <w:rPr>
                                  <w:color w:val="FF9D00"/>
                                  <w:spacing w:val="21"/>
                                  <w:w w:val="120"/>
                                  <w:sz w:val="16"/>
                                </w:rPr>
                                <w:t xml:space="preserve"> </w:t>
                              </w:r>
                              <w:r>
                                <w:rPr>
                                  <w:color w:val="FF618B"/>
                                  <w:spacing w:val="-4"/>
                                  <w:w w:val="120"/>
                                  <w:sz w:val="16"/>
                                </w:rPr>
                                <w:t>0.35</w:t>
                              </w:r>
                            </w:p>
                            <w:p>
                              <w:pPr>
                                <w:spacing w:before="46"/>
                                <w:ind w:left="564" w:right="0" w:firstLine="0"/>
                                <w:jc w:val="left"/>
                                <w:rPr>
                                  <w:rFonts w:ascii="Georgia"/>
                                  <w:b/>
                                  <w:i/>
                                  <w:sz w:val="16"/>
                                </w:rPr>
                              </w:pPr>
                              <w:r>
                                <w:rPr>
                                  <w:rFonts w:ascii="Georgia"/>
                                  <w:b/>
                                  <w:i/>
                                  <w:color w:val="0087FF"/>
                                  <w:spacing w:val="-2"/>
                                  <w:w w:val="105"/>
                                  <w:sz w:val="16"/>
                                </w:rPr>
                                <w:t>Create</w:t>
                              </w:r>
                              <w:r>
                                <w:rPr>
                                  <w:rFonts w:ascii="Georgia"/>
                                  <w:b/>
                                  <w:i/>
                                  <w:color w:val="0087FF"/>
                                  <w:spacing w:val="25"/>
                                  <w:w w:val="105"/>
                                  <w:sz w:val="16"/>
                                </w:rPr>
                                <w:t xml:space="preserve"> </w:t>
                              </w:r>
                              <w:r>
                                <w:rPr>
                                  <w:rFonts w:ascii="Georgia"/>
                                  <w:b/>
                                  <w:i/>
                                  <w:color w:val="0087FF"/>
                                  <w:spacing w:val="-2"/>
                                  <w:w w:val="105"/>
                                  <w:sz w:val="16"/>
                                </w:rPr>
                                <w:t>the</w:t>
                              </w:r>
                              <w:r>
                                <w:rPr>
                                  <w:rFonts w:ascii="Georgia"/>
                                  <w:b/>
                                  <w:i/>
                                  <w:color w:val="0087FF"/>
                                  <w:spacing w:val="27"/>
                                  <w:w w:val="105"/>
                                  <w:sz w:val="16"/>
                                </w:rPr>
                                <w:t xml:space="preserve"> </w:t>
                              </w:r>
                              <w:r>
                                <w:rPr>
                                  <w:rFonts w:ascii="Georgia"/>
                                  <w:b/>
                                  <w:i/>
                                  <w:color w:val="0087FF"/>
                                  <w:spacing w:val="-2"/>
                                  <w:w w:val="105"/>
                                  <w:sz w:val="16"/>
                                </w:rPr>
                                <w:t>grouped</w:t>
                              </w:r>
                              <w:r>
                                <w:rPr>
                                  <w:rFonts w:ascii="Georgia"/>
                                  <w:b/>
                                  <w:i/>
                                  <w:color w:val="0087FF"/>
                                  <w:spacing w:val="28"/>
                                  <w:w w:val="105"/>
                                  <w:sz w:val="16"/>
                                </w:rPr>
                                <w:t xml:space="preserve"> </w:t>
                              </w:r>
                              <w:r>
                                <w:rPr>
                                  <w:rFonts w:ascii="Georgia"/>
                                  <w:b/>
                                  <w:i/>
                                  <w:color w:val="0087FF"/>
                                  <w:spacing w:val="-2"/>
                                  <w:w w:val="105"/>
                                  <w:sz w:val="16"/>
                                </w:rPr>
                                <w:t>barplot</w:t>
                              </w:r>
                            </w:p>
                            <w:p>
                              <w:pPr>
                                <w:spacing w:before="43"/>
                                <w:ind w:left="374" w:right="0" w:firstLine="0"/>
                                <w:jc w:val="both"/>
                                <w:rPr>
                                  <w:sz w:val="16"/>
                                </w:rPr>
                              </w:pPr>
                              <w:r>
                                <w:rPr>
                                  <w:color w:val="FFC500"/>
                                  <w:w w:val="140"/>
                                  <w:sz w:val="16"/>
                                </w:rPr>
                                <w:t>plt</w:t>
                              </w:r>
                              <w:r>
                                <w:rPr>
                                  <w:color w:val="E0EEFF"/>
                                  <w:w w:val="140"/>
                                  <w:sz w:val="16"/>
                                </w:rPr>
                                <w:t>.</w:t>
                              </w:r>
                              <w:r>
                                <w:rPr>
                                  <w:color w:val="FFC500"/>
                                  <w:w w:val="140"/>
                                  <w:sz w:val="16"/>
                                </w:rPr>
                                <w:t>figure</w:t>
                              </w:r>
                              <w:r>
                                <w:rPr>
                                  <w:color w:val="E0EEFF"/>
                                  <w:w w:val="140"/>
                                  <w:sz w:val="16"/>
                                </w:rPr>
                                <w:t>(figsize</w:t>
                              </w:r>
                              <w:r>
                                <w:rPr>
                                  <w:color w:val="FF9D00"/>
                                  <w:w w:val="140"/>
                                  <w:sz w:val="16"/>
                                </w:rPr>
                                <w:t>=</w:t>
                              </w:r>
                              <w:r>
                                <w:rPr>
                                  <w:color w:val="E0EEFF"/>
                                  <w:w w:val="140"/>
                                  <w:sz w:val="16"/>
                                </w:rPr>
                                <w:t>(</w:t>
                              </w:r>
                              <w:r>
                                <w:rPr>
                                  <w:color w:val="FF618B"/>
                                  <w:w w:val="140"/>
                                  <w:sz w:val="16"/>
                                </w:rPr>
                                <w:t>8</w:t>
                              </w:r>
                              <w:r>
                                <w:rPr>
                                  <w:color w:val="E0EEFF"/>
                                  <w:w w:val="140"/>
                                  <w:sz w:val="16"/>
                                </w:rPr>
                                <w:t>,</w:t>
                              </w:r>
                              <w:r>
                                <w:rPr>
                                  <w:color w:val="E0EEFF"/>
                                  <w:spacing w:val="-2"/>
                                  <w:w w:val="145"/>
                                  <w:sz w:val="16"/>
                                </w:rPr>
                                <w:t xml:space="preserve"> </w:t>
                              </w:r>
                              <w:r>
                                <w:rPr>
                                  <w:color w:val="FF618B"/>
                                  <w:spacing w:val="-5"/>
                                  <w:w w:val="145"/>
                                  <w:sz w:val="16"/>
                                </w:rPr>
                                <w:t>6</w:t>
                              </w:r>
                              <w:r>
                                <w:rPr>
                                  <w:color w:val="E0EEFF"/>
                                  <w:spacing w:val="-5"/>
                                  <w:w w:val="145"/>
                                  <w:sz w:val="16"/>
                                </w:rPr>
                                <w:t>))</w:t>
                              </w:r>
                            </w:p>
                            <w:p>
                              <w:pPr>
                                <w:spacing w:before="42" w:line="295" w:lineRule="auto"/>
                                <w:ind w:left="374" w:right="4549" w:firstLine="0"/>
                                <w:jc w:val="both"/>
                                <w:rPr>
                                  <w:sz w:val="16"/>
                                </w:rPr>
                              </w:pPr>
                              <w:r>
                                <w:rPr>
                                  <w:color w:val="FFC500"/>
                                  <w:w w:val="140"/>
                                  <w:sz w:val="16"/>
                                </w:rPr>
                                <w:t>plt</w:t>
                              </w:r>
                              <w:r>
                                <w:rPr>
                                  <w:color w:val="E0EEFF"/>
                                  <w:w w:val="140"/>
                                  <w:sz w:val="16"/>
                                </w:rPr>
                                <w:t>.</w:t>
                              </w:r>
                              <w:r>
                                <w:rPr>
                                  <w:color w:val="FFC500"/>
                                  <w:w w:val="140"/>
                                  <w:sz w:val="16"/>
                                </w:rPr>
                                <w:t>bar</w:t>
                              </w:r>
                              <w:r>
                                <w:rPr>
                                  <w:color w:val="E0EEFF"/>
                                  <w:w w:val="140"/>
                                  <w:sz w:val="16"/>
                                </w:rPr>
                                <w:t>(</w:t>
                              </w:r>
                              <w:r>
                                <w:rPr>
                                  <w:color w:val="FFFFFF"/>
                                  <w:w w:val="140"/>
                                  <w:sz w:val="16"/>
                                </w:rPr>
                                <w:t>positions</w:t>
                              </w:r>
                              <w:r>
                                <w:rPr>
                                  <w:color w:val="FFFFFF"/>
                                  <w:spacing w:val="-19"/>
                                  <w:w w:val="140"/>
                                  <w:sz w:val="16"/>
                                </w:rPr>
                                <w:t xml:space="preserve"> </w:t>
                              </w:r>
                              <w:r>
                                <w:rPr>
                                  <w:color w:val="FF9D00"/>
                                  <w:w w:val="140"/>
                                  <w:sz w:val="16"/>
                                </w:rPr>
                                <w:t>-</w:t>
                              </w:r>
                              <w:r>
                                <w:rPr>
                                  <w:color w:val="FF9D00"/>
                                  <w:spacing w:val="-17"/>
                                  <w:w w:val="140"/>
                                  <w:sz w:val="16"/>
                                </w:rPr>
                                <w:t xml:space="preserve"> </w:t>
                              </w:r>
                              <w:r>
                                <w:rPr>
                                  <w:color w:val="FFFFFF"/>
                                  <w:w w:val="140"/>
                                  <w:sz w:val="16"/>
                                </w:rPr>
                                <w:t>width</w:t>
                              </w:r>
                              <w:r>
                                <w:rPr>
                                  <w:color w:val="FF9D00"/>
                                  <w:w w:val="140"/>
                                  <w:sz w:val="16"/>
                                </w:rPr>
                                <w:t>/</w:t>
                              </w:r>
                              <w:r>
                                <w:rPr>
                                  <w:color w:val="FF618B"/>
                                  <w:w w:val="140"/>
                                  <w:sz w:val="16"/>
                                </w:rPr>
                                <w:t>2</w:t>
                              </w:r>
                              <w:r>
                                <w:rPr>
                                  <w:color w:val="E0EEFF"/>
                                  <w:w w:val="140"/>
                                  <w:sz w:val="16"/>
                                </w:rPr>
                                <w:t>,</w:t>
                              </w:r>
                              <w:r>
                                <w:rPr>
                                  <w:color w:val="E0EEFF"/>
                                  <w:spacing w:val="-17"/>
                                  <w:w w:val="140"/>
                                  <w:sz w:val="16"/>
                                </w:rPr>
                                <w:t xml:space="preserve"> </w:t>
                              </w:r>
                              <w:r>
                                <w:rPr>
                                  <w:color w:val="E0EEFF"/>
                                  <w:w w:val="140"/>
                                  <w:sz w:val="16"/>
                                </w:rPr>
                                <w:t>data1,</w:t>
                              </w:r>
                              <w:r>
                                <w:rPr>
                                  <w:color w:val="E0EEFF"/>
                                  <w:spacing w:val="-17"/>
                                  <w:w w:val="140"/>
                                  <w:sz w:val="16"/>
                                </w:rPr>
                                <w:t xml:space="preserve"> </w:t>
                              </w:r>
                              <w:r>
                                <w:rPr>
                                  <w:color w:val="FFFFFF"/>
                                  <w:w w:val="140"/>
                                  <w:sz w:val="16"/>
                                </w:rPr>
                                <w:t>width</w:t>
                              </w:r>
                              <w:r>
                                <w:rPr>
                                  <w:color w:val="E0EEFF"/>
                                  <w:w w:val="140"/>
                                  <w:sz w:val="16"/>
                                </w:rPr>
                                <w:t>,</w:t>
                              </w:r>
                              <w:r>
                                <w:rPr>
                                  <w:color w:val="E0EEFF"/>
                                  <w:spacing w:val="-17"/>
                                  <w:w w:val="140"/>
                                  <w:sz w:val="16"/>
                                </w:rPr>
                                <w:t xml:space="preserve"> </w:t>
                              </w:r>
                              <w:r>
                                <w:rPr>
                                  <w:color w:val="E0EEFF"/>
                                  <w:spacing w:val="-1"/>
                                  <w:w w:val="192"/>
                                  <w:sz w:val="16"/>
                                </w:rPr>
                                <w:t>l</w:t>
                              </w:r>
                              <w:r>
                                <w:rPr>
                                  <w:color w:val="E0EEFF"/>
                                  <w:spacing w:val="-1"/>
                                  <w:w w:val="105"/>
                                  <w:sz w:val="16"/>
                                </w:rPr>
                                <w:t>a</w:t>
                              </w:r>
                              <w:r>
                                <w:rPr>
                                  <w:color w:val="E0EEFF"/>
                                  <w:spacing w:val="-1"/>
                                  <w:w w:val="98"/>
                                  <w:sz w:val="16"/>
                                </w:rPr>
                                <w:t>b</w:t>
                              </w:r>
                              <w:r>
                                <w:rPr>
                                  <w:color w:val="E0EEFF"/>
                                  <w:spacing w:val="-1"/>
                                  <w:w w:val="101"/>
                                  <w:sz w:val="16"/>
                                </w:rPr>
                                <w:t>e</w:t>
                              </w:r>
                              <w:r>
                                <w:rPr>
                                  <w:color w:val="E0EEFF"/>
                                  <w:spacing w:val="-1"/>
                                  <w:w w:val="192"/>
                                  <w:sz w:val="16"/>
                                </w:rPr>
                                <w:t>l</w:t>
                              </w:r>
                              <w:r>
                                <w:rPr>
                                  <w:color w:val="FF9D00"/>
                                  <w:spacing w:val="-1"/>
                                  <w:w w:val="105"/>
                                  <w:sz w:val="16"/>
                                </w:rPr>
                                <w:t>=</w:t>
                              </w:r>
                              <w:r>
                                <w:rPr>
                                  <w:color w:val="92FB79"/>
                                  <w:spacing w:val="1"/>
                                  <w:w w:val="362"/>
                                  <w:sz w:val="16"/>
                                </w:rPr>
                                <w:t>'</w:t>
                              </w:r>
                              <w:r>
                                <w:rPr>
                                  <w:color w:val="A4FF90"/>
                                  <w:spacing w:val="-1"/>
                                  <w:w w:val="80"/>
                                  <w:sz w:val="16"/>
                                </w:rPr>
                                <w:t>G</w:t>
                              </w:r>
                              <w:r>
                                <w:rPr>
                                  <w:color w:val="A4FF90"/>
                                  <w:spacing w:val="-1"/>
                                  <w:w w:val="144"/>
                                  <w:sz w:val="16"/>
                                </w:rPr>
                                <w:t>r</w:t>
                              </w:r>
                              <w:r>
                                <w:rPr>
                                  <w:color w:val="A4FF90"/>
                                  <w:spacing w:val="-1"/>
                                  <w:w w:val="102"/>
                                  <w:sz w:val="16"/>
                                </w:rPr>
                                <w:t>o</w:t>
                              </w:r>
                              <w:r>
                                <w:rPr>
                                  <w:color w:val="A4FF90"/>
                                  <w:spacing w:val="-1"/>
                                  <w:sz w:val="16"/>
                                </w:rPr>
                                <w:t>u</w:t>
                              </w:r>
                              <w:r>
                                <w:rPr>
                                  <w:color w:val="A4FF90"/>
                                  <w:w w:val="98"/>
                                  <w:sz w:val="16"/>
                                </w:rPr>
                                <w:t>p</w:t>
                              </w:r>
                              <w:r>
                                <w:rPr>
                                  <w:color w:val="A4FF90"/>
                                  <w:spacing w:val="-15"/>
                                  <w:w w:val="139"/>
                                  <w:sz w:val="16"/>
                                </w:rPr>
                                <w:t xml:space="preserve"> </w:t>
                              </w:r>
                              <w:r>
                                <w:rPr>
                                  <w:color w:val="A4FF90"/>
                                  <w:w w:val="140"/>
                                  <w:sz w:val="16"/>
                                </w:rPr>
                                <w:t>1</w:t>
                              </w:r>
                              <w:r>
                                <w:rPr>
                                  <w:color w:val="92FB79"/>
                                  <w:w w:val="140"/>
                                  <w:sz w:val="16"/>
                                </w:rPr>
                                <w:t>'</w:t>
                              </w:r>
                              <w:r>
                                <w:rPr>
                                  <w:color w:val="E0EEFF"/>
                                  <w:w w:val="140"/>
                                  <w:sz w:val="16"/>
                                </w:rPr>
                                <w:t xml:space="preserve">) </w:t>
                              </w:r>
                              <w:r>
                                <w:rPr>
                                  <w:color w:val="FFC500"/>
                                  <w:spacing w:val="-2"/>
                                  <w:w w:val="140"/>
                                  <w:sz w:val="16"/>
                                </w:rPr>
                                <w:t>plt</w:t>
                              </w:r>
                              <w:r>
                                <w:rPr>
                                  <w:color w:val="E0EEFF"/>
                                  <w:spacing w:val="-2"/>
                                  <w:w w:val="140"/>
                                  <w:sz w:val="16"/>
                                </w:rPr>
                                <w:t>.</w:t>
                              </w:r>
                              <w:r>
                                <w:rPr>
                                  <w:color w:val="FFC500"/>
                                  <w:spacing w:val="-2"/>
                                  <w:w w:val="140"/>
                                  <w:sz w:val="16"/>
                                </w:rPr>
                                <w:t>bar</w:t>
                              </w:r>
                              <w:r>
                                <w:rPr>
                                  <w:color w:val="E0EEFF"/>
                                  <w:spacing w:val="-2"/>
                                  <w:w w:val="140"/>
                                  <w:sz w:val="16"/>
                                </w:rPr>
                                <w:t>(</w:t>
                              </w:r>
                              <w:r>
                                <w:rPr>
                                  <w:color w:val="FFFFFF"/>
                                  <w:spacing w:val="-2"/>
                                  <w:w w:val="140"/>
                                  <w:sz w:val="16"/>
                                </w:rPr>
                                <w:t>positions</w:t>
                              </w:r>
                              <w:r>
                                <w:rPr>
                                  <w:color w:val="FFFFFF"/>
                                  <w:spacing w:val="-7"/>
                                  <w:w w:val="140"/>
                                  <w:sz w:val="16"/>
                                </w:rPr>
                                <w:t xml:space="preserve"> </w:t>
                              </w:r>
                              <w:r>
                                <w:rPr>
                                  <w:color w:val="FF9D00"/>
                                  <w:spacing w:val="-2"/>
                                  <w:w w:val="140"/>
                                  <w:sz w:val="16"/>
                                </w:rPr>
                                <w:t>+</w:t>
                              </w:r>
                              <w:r>
                                <w:rPr>
                                  <w:color w:val="FF9D00"/>
                                  <w:spacing w:val="-8"/>
                                  <w:w w:val="140"/>
                                  <w:sz w:val="16"/>
                                </w:rPr>
                                <w:t xml:space="preserve"> </w:t>
                              </w:r>
                              <w:r>
                                <w:rPr>
                                  <w:color w:val="FFFFFF"/>
                                  <w:spacing w:val="-2"/>
                                  <w:w w:val="140"/>
                                  <w:sz w:val="16"/>
                                </w:rPr>
                                <w:t>width</w:t>
                              </w:r>
                              <w:r>
                                <w:rPr>
                                  <w:color w:val="FF9D00"/>
                                  <w:spacing w:val="-2"/>
                                  <w:w w:val="140"/>
                                  <w:sz w:val="16"/>
                                </w:rPr>
                                <w:t>/</w:t>
                              </w:r>
                              <w:r>
                                <w:rPr>
                                  <w:color w:val="FF618B"/>
                                  <w:spacing w:val="-2"/>
                                  <w:w w:val="140"/>
                                  <w:sz w:val="16"/>
                                </w:rPr>
                                <w:t>2</w:t>
                              </w:r>
                              <w:r>
                                <w:rPr>
                                  <w:color w:val="E0EEFF"/>
                                  <w:spacing w:val="-2"/>
                                  <w:w w:val="140"/>
                                  <w:sz w:val="16"/>
                                </w:rPr>
                                <w:t>,</w:t>
                              </w:r>
                              <w:r>
                                <w:rPr>
                                  <w:color w:val="E0EEFF"/>
                                  <w:spacing w:val="-8"/>
                                  <w:w w:val="140"/>
                                  <w:sz w:val="16"/>
                                </w:rPr>
                                <w:t xml:space="preserve"> </w:t>
                              </w:r>
                              <w:r>
                                <w:rPr>
                                  <w:color w:val="E0EEFF"/>
                                  <w:spacing w:val="-2"/>
                                  <w:w w:val="140"/>
                                  <w:sz w:val="16"/>
                                </w:rPr>
                                <w:t>data2,</w:t>
                              </w:r>
                              <w:r>
                                <w:rPr>
                                  <w:color w:val="E0EEFF"/>
                                  <w:spacing w:val="-7"/>
                                  <w:w w:val="140"/>
                                  <w:sz w:val="16"/>
                                </w:rPr>
                                <w:t xml:space="preserve"> </w:t>
                              </w:r>
                              <w:r>
                                <w:rPr>
                                  <w:color w:val="FFFFFF"/>
                                  <w:spacing w:val="-2"/>
                                  <w:w w:val="140"/>
                                  <w:sz w:val="16"/>
                                </w:rPr>
                                <w:t>width</w:t>
                              </w:r>
                              <w:r>
                                <w:rPr>
                                  <w:color w:val="E0EEFF"/>
                                  <w:spacing w:val="-2"/>
                                  <w:w w:val="140"/>
                                  <w:sz w:val="16"/>
                                </w:rPr>
                                <w:t>,</w:t>
                              </w:r>
                              <w:r>
                                <w:rPr>
                                  <w:color w:val="E0EEFF"/>
                                  <w:spacing w:val="-8"/>
                                  <w:w w:val="140"/>
                                  <w:sz w:val="16"/>
                                </w:rPr>
                                <w:t xml:space="preserve"> </w:t>
                              </w:r>
                              <w:r>
                                <w:rPr>
                                  <w:color w:val="E0EEFF"/>
                                  <w:spacing w:val="-3"/>
                                  <w:w w:val="192"/>
                                  <w:sz w:val="16"/>
                                </w:rPr>
                                <w:t>l</w:t>
                              </w:r>
                              <w:r>
                                <w:rPr>
                                  <w:color w:val="E0EEFF"/>
                                  <w:spacing w:val="-3"/>
                                  <w:w w:val="105"/>
                                  <w:sz w:val="16"/>
                                </w:rPr>
                                <w:t>a</w:t>
                              </w:r>
                              <w:r>
                                <w:rPr>
                                  <w:color w:val="E0EEFF"/>
                                  <w:spacing w:val="-3"/>
                                  <w:w w:val="98"/>
                                  <w:sz w:val="16"/>
                                </w:rPr>
                                <w:t>b</w:t>
                              </w:r>
                              <w:r>
                                <w:rPr>
                                  <w:color w:val="E0EEFF"/>
                                  <w:spacing w:val="-3"/>
                                  <w:w w:val="101"/>
                                  <w:sz w:val="16"/>
                                </w:rPr>
                                <w:t>e</w:t>
                              </w:r>
                              <w:r>
                                <w:rPr>
                                  <w:color w:val="E0EEFF"/>
                                  <w:spacing w:val="-3"/>
                                  <w:w w:val="192"/>
                                  <w:sz w:val="16"/>
                                </w:rPr>
                                <w:t>l</w:t>
                              </w:r>
                              <w:r>
                                <w:rPr>
                                  <w:color w:val="FF9D00"/>
                                  <w:spacing w:val="-3"/>
                                  <w:w w:val="105"/>
                                  <w:sz w:val="16"/>
                                </w:rPr>
                                <w:t>=</w:t>
                              </w:r>
                              <w:r>
                                <w:rPr>
                                  <w:color w:val="92FB79"/>
                                  <w:spacing w:val="-1"/>
                                  <w:w w:val="362"/>
                                  <w:sz w:val="16"/>
                                </w:rPr>
                                <w:t>'</w:t>
                              </w:r>
                              <w:r>
                                <w:rPr>
                                  <w:color w:val="A4FF90"/>
                                  <w:spacing w:val="-3"/>
                                  <w:w w:val="80"/>
                                  <w:sz w:val="16"/>
                                </w:rPr>
                                <w:t>G</w:t>
                              </w:r>
                              <w:r>
                                <w:rPr>
                                  <w:color w:val="A4FF90"/>
                                  <w:spacing w:val="-3"/>
                                  <w:w w:val="144"/>
                                  <w:sz w:val="16"/>
                                </w:rPr>
                                <w:t>r</w:t>
                              </w:r>
                              <w:r>
                                <w:rPr>
                                  <w:color w:val="A4FF90"/>
                                  <w:spacing w:val="-3"/>
                                  <w:w w:val="102"/>
                                  <w:sz w:val="16"/>
                                </w:rPr>
                                <w:t>o</w:t>
                              </w:r>
                              <w:r>
                                <w:rPr>
                                  <w:color w:val="A4FF90"/>
                                  <w:spacing w:val="-3"/>
                                  <w:sz w:val="16"/>
                                </w:rPr>
                                <w:t>u</w:t>
                              </w:r>
                              <w:r>
                                <w:rPr>
                                  <w:color w:val="A4FF90"/>
                                  <w:spacing w:val="-2"/>
                                  <w:w w:val="98"/>
                                  <w:sz w:val="16"/>
                                </w:rPr>
                                <w:t>p</w:t>
                              </w:r>
                              <w:r>
                                <w:rPr>
                                  <w:color w:val="A4FF90"/>
                                  <w:spacing w:val="-8"/>
                                  <w:w w:val="139"/>
                                  <w:sz w:val="16"/>
                                </w:rPr>
                                <w:t xml:space="preserve"> </w:t>
                              </w:r>
                              <w:r>
                                <w:rPr>
                                  <w:color w:val="A4FF90"/>
                                  <w:spacing w:val="-2"/>
                                  <w:w w:val="140"/>
                                  <w:sz w:val="16"/>
                                </w:rPr>
                                <w:t>2</w:t>
                              </w:r>
                              <w:r>
                                <w:rPr>
                                  <w:color w:val="92FB79"/>
                                  <w:spacing w:val="-2"/>
                                  <w:w w:val="140"/>
                                  <w:sz w:val="16"/>
                                </w:rPr>
                                <w:t>'</w:t>
                              </w:r>
                              <w:r>
                                <w:rPr>
                                  <w:color w:val="E0EEFF"/>
                                  <w:spacing w:val="-2"/>
                                  <w:w w:val="140"/>
                                  <w:sz w:val="16"/>
                                </w:rPr>
                                <w:t xml:space="preserve">) </w:t>
                              </w:r>
                              <w:r>
                                <w:rPr>
                                  <w:color w:val="FFC500"/>
                                  <w:spacing w:val="-2"/>
                                  <w:w w:val="150"/>
                                  <w:sz w:val="16"/>
                                </w:rPr>
                                <w:t>plt</w:t>
                              </w:r>
                              <w:r>
                                <w:rPr>
                                  <w:color w:val="E0EEFF"/>
                                  <w:spacing w:val="-2"/>
                                  <w:w w:val="150"/>
                                  <w:sz w:val="16"/>
                                </w:rPr>
                                <w:t>.</w:t>
                              </w:r>
                              <w:r>
                                <w:rPr>
                                  <w:color w:val="FFC500"/>
                                  <w:spacing w:val="-2"/>
                                  <w:w w:val="150"/>
                                  <w:sz w:val="16"/>
                                </w:rPr>
                                <w:t>xlabel</w:t>
                              </w:r>
                              <w:r>
                                <w:rPr>
                                  <w:color w:val="E0EEFF"/>
                                  <w:spacing w:val="-2"/>
                                  <w:w w:val="150"/>
                                  <w:sz w:val="16"/>
                                </w:rPr>
                                <w:t>(</w:t>
                              </w:r>
                              <w:r>
                                <w:rPr>
                                  <w:color w:val="92FB79"/>
                                  <w:spacing w:val="-2"/>
                                  <w:w w:val="150"/>
                                  <w:sz w:val="16"/>
                                </w:rPr>
                                <w:t>'</w:t>
                              </w:r>
                              <w:r>
                                <w:rPr>
                                  <w:color w:val="A4FF90"/>
                                  <w:spacing w:val="-2"/>
                                  <w:w w:val="150"/>
                                  <w:sz w:val="16"/>
                                </w:rPr>
                                <w:t>Dataset</w:t>
                              </w:r>
                              <w:r>
                                <w:rPr>
                                  <w:color w:val="92FB79"/>
                                  <w:spacing w:val="-2"/>
                                  <w:w w:val="150"/>
                                  <w:sz w:val="16"/>
                                </w:rPr>
                                <w:t>'</w:t>
                              </w:r>
                              <w:r>
                                <w:rPr>
                                  <w:color w:val="E0EEFF"/>
                                  <w:spacing w:val="-2"/>
                                  <w:w w:val="150"/>
                                  <w:sz w:val="16"/>
                                </w:rPr>
                                <w:t>)</w:t>
                              </w:r>
                            </w:p>
                            <w:p>
                              <w:pPr>
                                <w:spacing w:before="0" w:line="295" w:lineRule="auto"/>
                                <w:ind w:left="374" w:right="6520" w:firstLine="0"/>
                                <w:jc w:val="left"/>
                                <w:rPr>
                                  <w:sz w:val="16"/>
                                </w:rPr>
                              </w:pPr>
                              <w:r>
                                <w:rPr>
                                  <w:color w:val="FFC500"/>
                                  <w:spacing w:val="-2"/>
                                  <w:w w:val="140"/>
                                  <w:sz w:val="16"/>
                                </w:rPr>
                                <w:t>plt</w:t>
                              </w:r>
                              <w:r>
                                <w:rPr>
                                  <w:color w:val="E0EEFF"/>
                                  <w:spacing w:val="-2"/>
                                  <w:w w:val="140"/>
                                  <w:sz w:val="16"/>
                                </w:rPr>
                                <w:t>.</w:t>
                              </w:r>
                              <w:r>
                                <w:rPr>
                                  <w:color w:val="FFC500"/>
                                  <w:spacing w:val="-2"/>
                                  <w:w w:val="140"/>
                                  <w:sz w:val="16"/>
                                </w:rPr>
                                <w:t>ylabel</w:t>
                              </w:r>
                              <w:r>
                                <w:rPr>
                                  <w:color w:val="E0EEFF"/>
                                  <w:spacing w:val="-2"/>
                                  <w:w w:val="140"/>
                                  <w:sz w:val="16"/>
                                </w:rPr>
                                <w:t>(</w:t>
                              </w:r>
                              <w:r>
                                <w:rPr>
                                  <w:color w:val="92FB79"/>
                                  <w:spacing w:val="-2"/>
                                  <w:w w:val="140"/>
                                  <w:sz w:val="16"/>
                                </w:rPr>
                                <w:t>'</w:t>
                              </w:r>
                              <w:r>
                                <w:rPr>
                                  <w:color w:val="A4FF90"/>
                                  <w:spacing w:val="-2"/>
                                  <w:w w:val="140"/>
                                  <w:sz w:val="16"/>
                                </w:rPr>
                                <w:t>Acurracy</w:t>
                              </w:r>
                              <w:r>
                                <w:rPr>
                                  <w:color w:val="92FB79"/>
                                  <w:spacing w:val="-2"/>
                                  <w:w w:val="140"/>
                                  <w:sz w:val="16"/>
                                </w:rPr>
                                <w:t>'</w:t>
                              </w:r>
                              <w:r>
                                <w:rPr>
                                  <w:color w:val="E0EEFF"/>
                                  <w:spacing w:val="-2"/>
                                  <w:w w:val="140"/>
                                  <w:sz w:val="16"/>
                                </w:rPr>
                                <w:t xml:space="preserve">) </w:t>
                              </w:r>
                              <w:r>
                                <w:rPr>
                                  <w:color w:val="FFC500"/>
                                  <w:spacing w:val="-2"/>
                                  <w:w w:val="160"/>
                                  <w:sz w:val="16"/>
                                </w:rPr>
                                <w:t>plt</w:t>
                              </w:r>
                              <w:r>
                                <w:rPr>
                                  <w:color w:val="E0EEFF"/>
                                  <w:spacing w:val="-2"/>
                                  <w:w w:val="160"/>
                                  <w:sz w:val="16"/>
                                </w:rPr>
                                <w:t>.</w:t>
                              </w:r>
                              <w:r>
                                <w:rPr>
                                  <w:color w:val="FFC500"/>
                                  <w:spacing w:val="-2"/>
                                  <w:w w:val="160"/>
                                  <w:sz w:val="16"/>
                                </w:rPr>
                                <w:t>title</w:t>
                              </w:r>
                              <w:r>
                                <w:rPr>
                                  <w:color w:val="E0EEFF"/>
                                  <w:spacing w:val="-2"/>
                                  <w:w w:val="160"/>
                                  <w:sz w:val="16"/>
                                </w:rPr>
                                <w:t>(title)</w:t>
                              </w:r>
                            </w:p>
                            <w:p>
                              <w:pPr>
                                <w:spacing w:before="1" w:line="295" w:lineRule="auto"/>
                                <w:ind w:left="374" w:right="7367" w:firstLine="189"/>
                                <w:jc w:val="both"/>
                                <w:rPr>
                                  <w:sz w:val="16"/>
                                </w:rPr>
                              </w:pPr>
                              <w:r>
                                <w:rPr>
                                  <w:rFonts w:ascii="Georgia"/>
                                  <w:b/>
                                  <w:i/>
                                  <w:color w:val="0087FF"/>
                                  <w:w w:val="120"/>
                                  <w:sz w:val="16"/>
                                </w:rPr>
                                <w:t>Set</w:t>
                              </w:r>
                              <w:r>
                                <w:rPr>
                                  <w:rFonts w:ascii="Georgia"/>
                                  <w:b/>
                                  <w:i/>
                                  <w:color w:val="0087FF"/>
                                  <w:spacing w:val="-12"/>
                                  <w:w w:val="120"/>
                                  <w:sz w:val="16"/>
                                </w:rPr>
                                <w:t xml:space="preserve"> </w:t>
                              </w:r>
                              <w:r>
                                <w:rPr>
                                  <w:rFonts w:ascii="Georgia"/>
                                  <w:b/>
                                  <w:i/>
                                  <w:color w:val="0087FF"/>
                                  <w:w w:val="120"/>
                                  <w:sz w:val="16"/>
                                </w:rPr>
                                <w:t>x-axis</w:t>
                              </w:r>
                              <w:r>
                                <w:rPr>
                                  <w:rFonts w:ascii="Georgia"/>
                                  <w:b/>
                                  <w:i/>
                                  <w:color w:val="0087FF"/>
                                  <w:spacing w:val="-11"/>
                                  <w:w w:val="120"/>
                                  <w:sz w:val="16"/>
                                </w:rPr>
                                <w:t xml:space="preserve"> </w:t>
                              </w:r>
                              <w:r>
                                <w:rPr>
                                  <w:rFonts w:ascii="Georgia"/>
                                  <w:b/>
                                  <w:i/>
                                  <w:color w:val="0087FF"/>
                                  <w:w w:val="120"/>
                                  <w:sz w:val="16"/>
                                </w:rPr>
                                <w:t>ticks</w:t>
                              </w:r>
                              <w:r>
                                <w:rPr>
                                  <w:rFonts w:ascii="Georgia"/>
                                  <w:b/>
                                  <w:i/>
                                  <w:color w:val="0087FF"/>
                                  <w:spacing w:val="-11"/>
                                  <w:w w:val="120"/>
                                  <w:sz w:val="16"/>
                                </w:rPr>
                                <w:t xml:space="preserve"> </w:t>
                              </w:r>
                              <w:r>
                                <w:rPr>
                                  <w:rFonts w:ascii="Georgia"/>
                                  <w:b/>
                                  <w:i/>
                                  <w:color w:val="0087FF"/>
                                  <w:w w:val="115"/>
                                  <w:sz w:val="16"/>
                                </w:rPr>
                                <w:t>and</w:t>
                              </w:r>
                              <w:r>
                                <w:rPr>
                                  <w:rFonts w:ascii="Georgia"/>
                                  <w:b/>
                                  <w:i/>
                                  <w:color w:val="0087FF"/>
                                  <w:spacing w:val="-10"/>
                                  <w:w w:val="115"/>
                                  <w:sz w:val="16"/>
                                </w:rPr>
                                <w:t xml:space="preserve"> </w:t>
                              </w:r>
                              <w:r>
                                <w:rPr>
                                  <w:rFonts w:ascii="Georgia"/>
                                  <w:b/>
                                  <w:i/>
                                  <w:color w:val="0087FF"/>
                                  <w:w w:val="120"/>
                                  <w:sz w:val="16"/>
                                </w:rPr>
                                <w:t xml:space="preserve">labels </w:t>
                              </w:r>
                              <w:r>
                                <w:rPr>
                                  <w:color w:val="FFC500"/>
                                  <w:w w:val="135"/>
                                  <w:sz w:val="16"/>
                                </w:rPr>
                                <w:t>plt</w:t>
                              </w:r>
                              <w:r>
                                <w:rPr>
                                  <w:color w:val="E0EEFF"/>
                                  <w:w w:val="135"/>
                                  <w:sz w:val="16"/>
                                </w:rPr>
                                <w:t>.</w:t>
                              </w:r>
                              <w:r>
                                <w:rPr>
                                  <w:color w:val="FFC500"/>
                                  <w:w w:val="135"/>
                                  <w:sz w:val="16"/>
                                </w:rPr>
                                <w:t>xticks</w:t>
                              </w:r>
                              <w:r>
                                <w:rPr>
                                  <w:color w:val="E0EEFF"/>
                                  <w:w w:val="135"/>
                                  <w:sz w:val="16"/>
                                </w:rPr>
                                <w:t>(</w:t>
                              </w:r>
                              <w:r>
                                <w:rPr>
                                  <w:color w:val="FFFFFF"/>
                                  <w:w w:val="135"/>
                                  <w:sz w:val="16"/>
                                </w:rPr>
                                <w:t>positions</w:t>
                              </w:r>
                              <w:r>
                                <w:rPr>
                                  <w:color w:val="E0EEFF"/>
                                  <w:w w:val="135"/>
                                  <w:sz w:val="16"/>
                                </w:rPr>
                                <w:t xml:space="preserve">, labels) </w:t>
                              </w:r>
                              <w:r>
                                <w:rPr>
                                  <w:color w:val="FF9D00"/>
                                  <w:w w:val="155"/>
                                  <w:sz w:val="16"/>
                                </w:rPr>
                                <w:t xml:space="preserve">if </w:t>
                              </w:r>
                              <w:r>
                                <w:rPr>
                                  <w:color w:val="E0EEFF"/>
                                  <w:w w:val="135"/>
                                  <w:sz w:val="16"/>
                                </w:rPr>
                                <w:t>xticklabels:</w:t>
                              </w:r>
                            </w:p>
                            <w:p>
                              <w:pPr>
                                <w:spacing w:before="0" w:line="295" w:lineRule="auto"/>
                                <w:ind w:left="374" w:right="6522" w:firstLine="376"/>
                                <w:jc w:val="both"/>
                                <w:rPr>
                                  <w:sz w:val="16"/>
                                </w:rPr>
                              </w:pPr>
                              <w:r>
                                <w:rPr>
                                  <w:color w:val="FFC500"/>
                                  <w:spacing w:val="-2"/>
                                  <w:w w:val="140"/>
                                  <w:sz w:val="16"/>
                                </w:rPr>
                                <w:t>plt</w:t>
                              </w:r>
                              <w:r>
                                <w:rPr>
                                  <w:color w:val="E0EEFF"/>
                                  <w:spacing w:val="-2"/>
                                  <w:w w:val="140"/>
                                  <w:sz w:val="16"/>
                                </w:rPr>
                                <w:t>.</w:t>
                              </w:r>
                              <w:r>
                                <w:rPr>
                                  <w:color w:val="FFC500"/>
                                  <w:spacing w:val="-2"/>
                                  <w:w w:val="140"/>
                                  <w:sz w:val="16"/>
                                </w:rPr>
                                <w:t>xticks</w:t>
                              </w:r>
                              <w:r>
                                <w:rPr>
                                  <w:color w:val="E0EEFF"/>
                                  <w:spacing w:val="-2"/>
                                  <w:w w:val="140"/>
                                  <w:sz w:val="16"/>
                                </w:rPr>
                                <w:t>(</w:t>
                              </w:r>
                              <w:r>
                                <w:rPr>
                                  <w:color w:val="FFFFFF"/>
                                  <w:spacing w:val="-2"/>
                                  <w:w w:val="140"/>
                                  <w:sz w:val="16"/>
                                </w:rPr>
                                <w:t>positions</w:t>
                              </w:r>
                              <w:r>
                                <w:rPr>
                                  <w:color w:val="E0EEFF"/>
                                  <w:spacing w:val="-2"/>
                                  <w:w w:val="140"/>
                                  <w:sz w:val="16"/>
                                </w:rPr>
                                <w:t xml:space="preserve">, xticklabels) </w:t>
                              </w:r>
                              <w:r>
                                <w:rPr>
                                  <w:color w:val="FFC500"/>
                                  <w:spacing w:val="-2"/>
                                  <w:w w:val="145"/>
                                  <w:sz w:val="16"/>
                                </w:rPr>
                                <w:t>plt</w:t>
                              </w:r>
                              <w:r>
                                <w:rPr>
                                  <w:color w:val="E0EEFF"/>
                                  <w:spacing w:val="-2"/>
                                  <w:w w:val="145"/>
                                  <w:sz w:val="16"/>
                                </w:rPr>
                                <w:t>.</w:t>
                              </w:r>
                              <w:r>
                                <w:rPr>
                                  <w:color w:val="FFC500"/>
                                  <w:spacing w:val="-2"/>
                                  <w:w w:val="145"/>
                                  <w:sz w:val="16"/>
                                </w:rPr>
                                <w:t>legend</w:t>
                              </w:r>
                              <w:r>
                                <w:rPr>
                                  <w:color w:val="E0EEFF"/>
                                  <w:spacing w:val="-2"/>
                                  <w:w w:val="145"/>
                                  <w:sz w:val="16"/>
                                </w:rPr>
                                <w:t>()</w:t>
                              </w:r>
                            </w:p>
                            <w:p>
                              <w:pPr>
                                <w:spacing w:before="0" w:line="185" w:lineRule="exact"/>
                                <w:ind w:left="374" w:right="0" w:firstLine="0"/>
                                <w:jc w:val="left"/>
                                <w:rPr>
                                  <w:sz w:val="16"/>
                                </w:rPr>
                              </w:pPr>
                              <w:r>
                                <w:rPr>
                                  <w:color w:val="FFC500"/>
                                  <w:spacing w:val="-2"/>
                                  <w:w w:val="135"/>
                                  <w:sz w:val="16"/>
                                </w:rPr>
                                <w:t>plt</w:t>
                              </w:r>
                              <w:r>
                                <w:rPr>
                                  <w:color w:val="E0EEFF"/>
                                  <w:spacing w:val="-2"/>
                                  <w:w w:val="135"/>
                                  <w:sz w:val="16"/>
                                </w:rPr>
                                <w:t>.</w:t>
                              </w:r>
                              <w:r>
                                <w:rPr>
                                  <w:color w:val="FFC500"/>
                                  <w:spacing w:val="-2"/>
                                  <w:w w:val="135"/>
                                  <w:sz w:val="16"/>
                                </w:rPr>
                                <w:t>show</w:t>
                              </w:r>
                              <w:r>
                                <w:rPr>
                                  <w:color w:val="E0EEFF"/>
                                  <w:spacing w:val="-2"/>
                                  <w:w w:val="135"/>
                                  <w:sz w:val="16"/>
                                </w:rPr>
                                <w:t>()</w:t>
                              </w:r>
                            </w:p>
                            <w:p>
                              <w:pPr>
                                <w:spacing w:before="8" w:line="220" w:lineRule="atLeast"/>
                                <w:ind w:left="0" w:right="3083" w:firstLine="0"/>
                                <w:jc w:val="left"/>
                                <w:rPr>
                                  <w:sz w:val="16"/>
                                </w:rPr>
                              </w:pPr>
                              <w:r>
                                <w:rPr>
                                  <w:color w:val="FFFFFF"/>
                                  <w:w w:val="140"/>
                                  <w:sz w:val="16"/>
                                </w:rPr>
                                <w:t>category_labels</w:t>
                              </w:r>
                              <w:r>
                                <w:rPr>
                                  <w:color w:val="FFFFFF"/>
                                  <w:spacing w:val="-8"/>
                                  <w:w w:val="140"/>
                                  <w:sz w:val="16"/>
                                </w:rPr>
                                <w:t xml:space="preserve"> </w:t>
                              </w:r>
                              <w:r>
                                <w:rPr>
                                  <w:color w:val="FF9D00"/>
                                  <w:w w:val="140"/>
                                  <w:sz w:val="16"/>
                                </w:rPr>
                                <w:t>=</w:t>
                              </w:r>
                              <w:r>
                                <w:rPr>
                                  <w:color w:val="FF9D00"/>
                                  <w:spacing w:val="-6"/>
                                  <w:w w:val="140"/>
                                  <w:sz w:val="16"/>
                                </w:rPr>
                                <w:t xml:space="preserve"> </w:t>
                              </w:r>
                              <w:r>
                                <w:rPr>
                                  <w:color w:val="E0EEFF"/>
                                  <w:w w:val="175"/>
                                  <w:sz w:val="16"/>
                                </w:rPr>
                                <w:t>[</w:t>
                              </w:r>
                              <w:r>
                                <w:rPr>
                                  <w:color w:val="92FB79"/>
                                  <w:w w:val="175"/>
                                  <w:sz w:val="16"/>
                                </w:rPr>
                                <w:t>'</w:t>
                              </w:r>
                              <w:r>
                                <w:rPr>
                                  <w:color w:val="A4FF90"/>
                                  <w:w w:val="175"/>
                                  <w:sz w:val="16"/>
                                </w:rPr>
                                <w:t>Titanic</w:t>
                              </w:r>
                              <w:r>
                                <w:rPr>
                                  <w:color w:val="92FB79"/>
                                  <w:w w:val="175"/>
                                  <w:sz w:val="16"/>
                                </w:rPr>
                                <w:t>'</w:t>
                              </w:r>
                              <w:r>
                                <w:rPr>
                                  <w:color w:val="E0EEFF"/>
                                  <w:w w:val="175"/>
                                  <w:sz w:val="16"/>
                                </w:rPr>
                                <w:t>,</w:t>
                              </w:r>
                              <w:r>
                                <w:rPr>
                                  <w:color w:val="E0EEFF"/>
                                  <w:spacing w:val="-21"/>
                                  <w:w w:val="175"/>
                                  <w:sz w:val="16"/>
                                </w:rPr>
                                <w:t xml:space="preserve"> </w:t>
                              </w:r>
                              <w:r>
                                <w:rPr>
                                  <w:color w:val="92FB79"/>
                                  <w:w w:val="175"/>
                                  <w:sz w:val="16"/>
                                </w:rPr>
                                <w:t>'</w:t>
                              </w:r>
                              <w:r>
                                <w:rPr>
                                  <w:color w:val="A4FF90"/>
                                  <w:w w:val="175"/>
                                  <w:sz w:val="16"/>
                                </w:rPr>
                                <w:t>Penguin</w:t>
                              </w:r>
                              <w:r>
                                <w:rPr>
                                  <w:color w:val="92FB79"/>
                                  <w:w w:val="175"/>
                                  <w:sz w:val="16"/>
                                </w:rPr>
                                <w:t>'</w:t>
                              </w:r>
                              <w:r>
                                <w:rPr>
                                  <w:color w:val="E0EEFF"/>
                                  <w:w w:val="175"/>
                                  <w:sz w:val="16"/>
                                </w:rPr>
                                <w:t>,</w:t>
                              </w:r>
                              <w:r>
                                <w:rPr>
                                  <w:color w:val="E0EEFF"/>
                                  <w:spacing w:val="-21"/>
                                  <w:w w:val="175"/>
                                  <w:sz w:val="16"/>
                                </w:rPr>
                                <w:t xml:space="preserve"> </w:t>
                              </w:r>
                              <w:r>
                                <w:rPr>
                                  <w:color w:val="92FB79"/>
                                  <w:w w:val="200"/>
                                  <w:sz w:val="16"/>
                                </w:rPr>
                                <w:t>'</w:t>
                              </w:r>
                              <w:r>
                                <w:rPr>
                                  <w:color w:val="A4FF90"/>
                                  <w:w w:val="200"/>
                                  <w:sz w:val="16"/>
                                </w:rPr>
                                <w:t>Iris</w:t>
                              </w:r>
                              <w:r>
                                <w:rPr>
                                  <w:color w:val="92FB79"/>
                                  <w:w w:val="200"/>
                                  <w:sz w:val="16"/>
                                </w:rPr>
                                <w:t>'</w:t>
                              </w:r>
                              <w:r>
                                <w:rPr>
                                  <w:color w:val="E0EEFF"/>
                                  <w:w w:val="200"/>
                                  <w:sz w:val="16"/>
                                </w:rPr>
                                <w:t>,</w:t>
                              </w:r>
                              <w:r>
                                <w:rPr>
                                  <w:color w:val="E0EEFF"/>
                                  <w:spacing w:val="-25"/>
                                  <w:w w:val="200"/>
                                  <w:sz w:val="16"/>
                                </w:rPr>
                                <w:t xml:space="preserve"> </w:t>
                              </w:r>
                              <w:r>
                                <w:rPr>
                                  <w:color w:val="92FB79"/>
                                  <w:spacing w:val="-1"/>
                                  <w:w w:val="366"/>
                                  <w:sz w:val="16"/>
                                </w:rPr>
                                <w:t>'</w:t>
                              </w:r>
                              <w:r>
                                <w:rPr>
                                  <w:color w:val="A4FF90"/>
                                  <w:spacing w:val="-1"/>
                                  <w:w w:val="107"/>
                                  <w:sz w:val="16"/>
                                </w:rPr>
                                <w:t>E</w:t>
                              </w:r>
                              <w:r>
                                <w:rPr>
                                  <w:color w:val="A4FF90"/>
                                  <w:spacing w:val="-1"/>
                                  <w:w w:val="68"/>
                                  <w:sz w:val="16"/>
                                </w:rPr>
                                <w:t>m</w:t>
                              </w:r>
                              <w:r>
                                <w:rPr>
                                  <w:color w:val="A4FF90"/>
                                  <w:spacing w:val="-1"/>
                                  <w:w w:val="109"/>
                                  <w:sz w:val="16"/>
                                </w:rPr>
                                <w:t>a</w:t>
                              </w:r>
                              <w:r>
                                <w:rPr>
                                  <w:color w:val="A4FF90"/>
                                  <w:spacing w:val="-1"/>
                                  <w:w w:val="203"/>
                                  <w:sz w:val="16"/>
                                </w:rPr>
                                <w:t>i</w:t>
                              </w:r>
                              <w:r>
                                <w:rPr>
                                  <w:color w:val="A4FF90"/>
                                  <w:w w:val="196"/>
                                  <w:sz w:val="16"/>
                                </w:rPr>
                                <w:t>l</w:t>
                              </w:r>
                              <w:r>
                                <w:rPr>
                                  <w:color w:val="A4FF90"/>
                                  <w:spacing w:val="-19"/>
                                  <w:w w:val="174"/>
                                  <w:sz w:val="16"/>
                                </w:rPr>
                                <w:t xml:space="preserve"> </w:t>
                              </w:r>
                              <w:r>
                                <w:rPr>
                                  <w:color w:val="A4FF90"/>
                                  <w:spacing w:val="-1"/>
                                  <w:w w:val="124"/>
                                  <w:sz w:val="16"/>
                                </w:rPr>
                                <w:t>s</w:t>
                              </w:r>
                              <w:r>
                                <w:rPr>
                                  <w:color w:val="A4FF90"/>
                                  <w:spacing w:val="-1"/>
                                  <w:w w:val="84"/>
                                  <w:sz w:val="16"/>
                                </w:rPr>
                                <w:t>p</w:t>
                              </w:r>
                              <w:r>
                                <w:rPr>
                                  <w:color w:val="A4FF90"/>
                                  <w:spacing w:val="-1"/>
                                  <w:w w:val="91"/>
                                  <w:sz w:val="16"/>
                                </w:rPr>
                                <w:t>a</w:t>
                              </w:r>
                              <w:r>
                                <w:rPr>
                                  <w:color w:val="A4FF90"/>
                                  <w:spacing w:val="-1"/>
                                  <w:w w:val="50"/>
                                  <w:sz w:val="16"/>
                                </w:rPr>
                                <w:t>m</w:t>
                              </w:r>
                              <w:r>
                                <w:rPr>
                                  <w:color w:val="92FB79"/>
                                  <w:spacing w:val="-1"/>
                                  <w:w w:val="348"/>
                                  <w:sz w:val="16"/>
                                </w:rPr>
                                <w:t>'</w:t>
                              </w:r>
                              <w:r>
                                <w:rPr>
                                  <w:color w:val="E0EEFF"/>
                                  <w:w w:val="139"/>
                                  <w:sz w:val="16"/>
                                </w:rPr>
                                <w:t>,</w:t>
                              </w:r>
                              <w:r>
                                <w:rPr>
                                  <w:color w:val="E0EEFF"/>
                                  <w:spacing w:val="-5"/>
                                  <w:w w:val="139"/>
                                  <w:sz w:val="16"/>
                                </w:rPr>
                                <w:t xml:space="preserve"> </w:t>
                              </w:r>
                              <w:r>
                                <w:rPr>
                                  <w:color w:val="92FB79"/>
                                  <w:spacing w:val="-1"/>
                                  <w:w w:val="345"/>
                                  <w:sz w:val="16"/>
                                </w:rPr>
                                <w:t>'</w:t>
                              </w:r>
                              <w:r>
                                <w:rPr>
                                  <w:color w:val="A4FF90"/>
                                  <w:spacing w:val="-1"/>
                                  <w:w w:val="45"/>
                                  <w:sz w:val="16"/>
                                </w:rPr>
                                <w:t>W</w:t>
                              </w:r>
                              <w:r>
                                <w:rPr>
                                  <w:color w:val="A4FF90"/>
                                  <w:spacing w:val="-1"/>
                                  <w:w w:val="182"/>
                                  <w:sz w:val="16"/>
                                </w:rPr>
                                <w:t>i</w:t>
                              </w:r>
                              <w:r>
                                <w:rPr>
                                  <w:color w:val="A4FF90"/>
                                  <w:spacing w:val="-1"/>
                                  <w:w w:val="83"/>
                                  <w:sz w:val="16"/>
                                </w:rPr>
                                <w:t>n</w:t>
                              </w:r>
                              <w:r>
                                <w:rPr>
                                  <w:color w:val="A4FF90"/>
                                  <w:spacing w:val="1"/>
                                  <w:w w:val="84"/>
                                  <w:sz w:val="16"/>
                                </w:rPr>
                                <w:t>e</w:t>
                              </w:r>
                              <w:r>
                                <w:rPr>
                                  <w:color w:val="92FB79"/>
                                  <w:spacing w:val="-1"/>
                                  <w:w w:val="345"/>
                                  <w:sz w:val="16"/>
                                </w:rPr>
                                <w:t>'</w:t>
                              </w:r>
                              <w:r>
                                <w:rPr>
                                  <w:color w:val="E0EEFF"/>
                                  <w:w w:val="136"/>
                                  <w:sz w:val="16"/>
                                </w:rPr>
                                <w:t>]</w:t>
                              </w:r>
                              <w:r>
                                <w:rPr>
                                  <w:color w:val="E0EEFF"/>
                                  <w:spacing w:val="-1"/>
                                  <w:w w:val="174"/>
                                  <w:sz w:val="16"/>
                                </w:rPr>
                                <w:t xml:space="preserve"> </w:t>
                              </w:r>
                              <w:r>
                                <w:rPr>
                                  <w:color w:val="FFC500"/>
                                  <w:w w:val="125"/>
                                  <w:sz w:val="16"/>
                                </w:rPr>
                                <w:t>grouped_barplot</w:t>
                              </w:r>
                              <w:r>
                                <w:rPr>
                                  <w:color w:val="E0EEFF"/>
                                  <w:w w:val="125"/>
                                  <w:sz w:val="16"/>
                                </w:rPr>
                                <w:t>(</w:t>
                              </w:r>
                              <w:r>
                                <w:rPr>
                                  <w:color w:val="FFFFFF"/>
                                  <w:w w:val="125"/>
                                  <w:sz w:val="16"/>
                                </w:rPr>
                                <w:t>gaussian</w:t>
                              </w:r>
                              <w:r>
                                <w:rPr>
                                  <w:color w:val="E0EEFF"/>
                                  <w:w w:val="125"/>
                                  <w:sz w:val="16"/>
                                </w:rPr>
                                <w:t xml:space="preserve">, </w:t>
                              </w:r>
                              <w:r>
                                <w:rPr>
                                  <w:color w:val="FFFFFF"/>
                                  <w:w w:val="125"/>
                                  <w:sz w:val="16"/>
                                </w:rPr>
                                <w:t>decision</w:t>
                              </w:r>
                              <w:r>
                                <w:rPr>
                                  <w:color w:val="E0EEFF"/>
                                  <w:w w:val="125"/>
                                  <w:sz w:val="16"/>
                                </w:rPr>
                                <w:t xml:space="preserve">, </w:t>
                              </w:r>
                              <w:r>
                                <w:rPr>
                                  <w:color w:val="FFFFFF"/>
                                  <w:w w:val="125"/>
                                  <w:sz w:val="16"/>
                                </w:rPr>
                                <w:t>category_labels</w:t>
                              </w:r>
                              <w:r>
                                <w:rPr>
                                  <w:color w:val="E0EEFF"/>
                                  <w:w w:val="125"/>
                                  <w:sz w:val="16"/>
                                </w:rPr>
                                <w:t>, title</w:t>
                              </w:r>
                              <w:r>
                                <w:rPr>
                                  <w:color w:val="FF9D00"/>
                                  <w:w w:val="125"/>
                                  <w:sz w:val="16"/>
                                </w:rPr>
                                <w:t>=</w:t>
                              </w:r>
                              <w:r>
                                <w:rPr>
                                  <w:color w:val="92FB79"/>
                                  <w:w w:val="125"/>
                                  <w:sz w:val="16"/>
                                </w:rPr>
                                <w:t>"</w:t>
                              </w:r>
                              <w:r>
                                <w:rPr>
                                  <w:color w:val="A4FF90"/>
                                  <w:w w:val="125"/>
                                  <w:sz w:val="16"/>
                                </w:rPr>
                                <w:t>Model Comparison</w:t>
                              </w:r>
                              <w:r>
                                <w:rPr>
                                  <w:color w:val="92FB79"/>
                                  <w:w w:val="125"/>
                                  <w:sz w:val="16"/>
                                </w:rPr>
                                <w:t>"</w:t>
                              </w:r>
                              <w:r>
                                <w:rPr>
                                  <w:color w:val="E0EEFF"/>
                                  <w:w w:val="125"/>
                                  <w:sz w:val="16"/>
                                </w:rPr>
                                <w:t>)</w:t>
                              </w:r>
                            </w:p>
                          </w:txbxContent>
                        </wps:txbx>
                        <wps:bodyPr wrap="square" lIns="0" tIns="0" rIns="0" bIns="0" rtlCol="0"/>
                      </wps:wsp>
                    </wpg:wgp>
                  </a:graphicData>
                </a:graphic>
              </wp:anchor>
            </w:drawing>
          </mc:Choice>
          <mc:Fallback>
            <w:pict>
              <v:group id="_x0000_s1026" o:spid="_x0000_s1026" o:spt="203" style="position:absolute;left:0pt;margin-left:36pt;margin-top:8.75pt;height:216.6pt;width:523.3pt;mso-position-horizontal-relative:page;mso-wrap-distance-bottom:0pt;mso-wrap-distance-top:0pt;z-index:-251532288;mso-width-relative:page;mso-height-relative:page;" coordsize="6645909,2750820" o:gfxdata="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">
                <o:lock v:ext="edit" aspectratio="f"/>
                <v:shape id="Graphic 272" o:spid="_x0000_s1026" o:spt="100" style="position:absolute;left:0;top:0;height:289560;width:6645909;" fillcolor="#183548" filled="t" stroked="f" coordsize="6645909,289560" o:gfxdata="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uosNq/&#10;AAAA3AAAAA8AAAAAAAAAAQAgAAAAIgAAAGRycy9kb3ducmV2LnhtbFBLAQIUABQAAAAIAIdO4kAz&#10;LwWeOwAAADkAAAAQAAAAAAAAAAEAIAAAAA4BAABkcnMvc2hhcGV4bWwueG1sUEsFBgAAAAAGAAYA&#10;WwEAALgDAAAAAA==&#10;" path="m6645910,0l0,0,0,144780,0,289560,6645910,289560,6645910,144780,6645910,0xe">
                  <v:fill on="t" focussize="0,0"/>
                  <v:stroke on="f"/>
                  <v:imagedata o:title=""/>
                  <o:lock v:ext="edit" aspectratio="f"/>
                  <v:textbox inset="0mm,0mm,0mm,0mm"/>
                </v:shape>
                <v:shape id="Image 273" o:spid="_x0000_s1026" o:spt="75" type="#_x0000_t75" style="position:absolute;left:3223514;top:195326;height:69849;width:47624;" filled="f" o:preferrelative="t" stroked="f" coordsize="21600,21600" o:gfxdata="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1Jcui5AAAA3AAA&#10;AA8AAAAAAAAAAQAgAAAAIgAAAGRycy9kb3ducmV2LnhtbFBLAQIUABQAAAAIAIdO4kAzLwWeOwAA&#10;ADkAAAAQAAAAAAAAAAEAIAAAAAgBAABkcnMvc2hhcGV4bWwueG1sUEsFBgAAAAAGAAYAWwEAALID&#10;AAAAAA==&#10;">
                  <v:fill on="f" focussize="0,0"/>
                  <v:stroke on="f"/>
                  <v:imagedata r:id="rId54" o:title=""/>
                  <o:lock v:ext="edit" aspectratio="f"/>
                </v:shape>
                <v:shape id="Graphic 274" o:spid="_x0000_s1026" o:spt="100" style="position:absolute;left:0;top:289559;height:434340;width:6645909;" fillcolor="#183548" filled="t" stroked="f" coordsize="6645909,434340" o:gfxdata="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x4lke8AAAA&#10;3AAAAA8AAAAAAAAAAQAgAAAAIgAAAGRycy9kb3ducmV2LnhtbFBLAQIUABQAAAAIAIdO4kAzLwWe&#10;OwAAADkAAAAQAAAAAAAAAAEAIAAAAAsBAABkcnMvc2hhcGV4bWwueG1sUEsFBgAAAAAGAAYAWwEA&#10;ALUDAAAAAA==&#10;" path="m6645910,0l0,0,0,144780,0,289560,0,434340,6645910,434340,6645910,289560,6645910,144780,6645910,0xe">
                  <v:fill on="t" focussize="0,0"/>
                  <v:stroke on="f"/>
                  <v:imagedata o:title=""/>
                  <o:lock v:ext="edit" aspectratio="f"/>
                  <v:textbox inset="0mm,0mm,0mm,0mm"/>
                </v:shape>
                <v:shape id="Image 275" o:spid="_x0000_s1026" o:spt="75" type="#_x0000_t75" style="position:absolute;left:240918;top:629666;height:69849;width:57149;" filled="f" o:preferrelative="t" stroked="f" coordsize="21600,21600" o:gfxdata="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E8n468AAAA&#10;3AAAAA8AAAAAAAAAAQAgAAAAIgAAAGRycy9kb3ducmV2LnhtbFBLAQIUABQAAAAIAIdO4kAzLwWe&#10;OwAAADkAAAAQAAAAAAAAAAEAIAAAAAsBAABkcnMvc2hhcGV4bWwueG1sUEsFBgAAAAAGAAYAWwEA&#10;ALUDAAAAAA==&#10;">
                  <v:fill on="f" focussize="0,0"/>
                  <v:stroke on="f"/>
                  <v:imagedata r:id="rId33" o:title=""/>
                  <o:lock v:ext="edit" aspectratio="f"/>
                </v:shape>
                <v:shape id="Graphic 276" o:spid="_x0000_s1026" o:spt="100" style="position:absolute;left:0;top:723899;height:1013460;width:6645909;" fillcolor="#183548" filled="t" stroked="f" coordsize="6645909,1013460" o:gfxdata="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dukxO/&#10;AAAA3AAAAA8AAAAAAAAAAQAgAAAAIgAAAGRycy9kb3ducmV2LnhtbFBLAQIUABQAAAAIAIdO4kAz&#10;LwWeOwAAADkAAAAQAAAAAAAAAAEAIAAAAA4BAABkcnMvc2hhcGV4bWwueG1sUEsFBgAAAAAGAAYA&#10;WwEAALgDAAAAAA==&#10;" path="m6645910,0l0,0,0,144780,0,289560,0,1013460,6645910,1013460,6645910,144780,6645910,0xe">
                  <v:fill on="t" focussize="0,0"/>
                  <v:stroke on="f"/>
                  <v:imagedata o:title=""/>
                  <o:lock v:ext="edit" aspectratio="f"/>
                  <v:textbox inset="0mm,0mm,0mm,0mm"/>
                </v:shape>
                <v:shape id="Image 277" o:spid="_x0000_s1026" o:spt="75" type="#_x0000_t75" style="position:absolute;left:240918;top:1643126;height:69849;width:57149;" filled="f" o:preferrelative="t" stroked="f" coordsize="21600,21600" o:gfxdata="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BmyK8AAAA&#10;3AAAAA8AAAAAAAAAAQAgAAAAIgAAAGRycy9kb3ducmV2LnhtbFBLAQIUABQAAAAIAIdO4kAzLwWe&#10;OwAAADkAAAAQAAAAAAAAAAEAIAAAAAsBAABkcnMvc2hhcGV4bWwueG1sUEsFBgAAAAAGAAYAWwEA&#10;ALUDAAAAAA==&#10;">
                  <v:fill on="f" focussize="0,0"/>
                  <v:stroke on="f"/>
                  <v:imagedata r:id="rId33" o:title=""/>
                  <o:lock v:ext="edit" aspectratio="f"/>
                </v:shape>
                <v:shape id="Graphic 278" o:spid="_x0000_s1026" o:spt="100" style="position:absolute;left:0;top:1737359;height:1013460;width:6645909;" fillcolor="#183548" filled="t" stroked="f" coordsize="6645909,1013460" o:gfxdata="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wqP+/&#10;AAAA3AAAAA8AAAAAAAAAAQAgAAAAIgAAAGRycy9kb3ducmV2LnhtbFBLAQIUABQAAAAIAIdO4kAz&#10;LwWeOwAAADkAAAAQAAAAAAAAAAEAIAAAAA4BAABkcnMvc2hhcGV4bWwueG1sUEsFBgAAAAAGAAYA&#10;WwEAALgDAAAAAA==&#10;" path="m6645910,0l0,0,0,144780,0,289560,0,1013460,6645910,1013460,6645910,144780,6645910,0xe">
                  <v:fill on="t" focussize="0,0"/>
                  <v:stroke on="f"/>
                  <v:imagedata o:title=""/>
                  <o:lock v:ext="edit" aspectratio="f"/>
                  <v:textbox inset="0mm,0mm,0mm,0mm"/>
                </v:shape>
                <v:shape id="Textbox 279" o:spid="_x0000_s1026" o:spt="202" type="#_x0000_t202" style="position:absolute;left:0;top:0;height:2750820;width:6645909;" filled="f" stroked="f" coordsize="21600,21600" o:gfxdata="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uUpJ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51" w:line="240" w:lineRule="auto"/>
                          <w:rPr>
                            <w:rFonts w:ascii="Palatino Linotype"/>
                            <w:b/>
                            <w:sz w:val="16"/>
                          </w:rPr>
                        </w:pPr>
                      </w:p>
                      <w:p>
                        <w:pPr>
                          <w:spacing w:before="0" w:line="295" w:lineRule="auto"/>
                          <w:ind w:left="374" w:right="2482" w:hanging="375"/>
                          <w:jc w:val="left"/>
                          <w:rPr>
                            <w:sz w:val="16"/>
                          </w:rPr>
                        </w:pPr>
                        <w:r>
                          <w:rPr>
                            <w:color w:val="FF9D00"/>
                            <w:w w:val="130"/>
                            <w:sz w:val="16"/>
                          </w:rPr>
                          <w:t>def</w:t>
                        </w:r>
                        <w:r>
                          <w:rPr>
                            <w:color w:val="FF9D00"/>
                            <w:spacing w:val="-3"/>
                            <w:w w:val="130"/>
                            <w:sz w:val="16"/>
                          </w:rPr>
                          <w:t xml:space="preserve"> </w:t>
                        </w:r>
                        <w:r>
                          <w:rPr>
                            <w:color w:val="FFC500"/>
                            <w:w w:val="130"/>
                            <w:sz w:val="16"/>
                          </w:rPr>
                          <w:t>grouped_barplot</w:t>
                        </w:r>
                        <w:r>
                          <w:rPr>
                            <w:color w:val="FFED80"/>
                            <w:w w:val="130"/>
                            <w:sz w:val="16"/>
                          </w:rPr>
                          <w:t>(</w:t>
                        </w:r>
                        <w:r>
                          <w:rPr>
                            <w:color w:val="E0EEFF"/>
                            <w:w w:val="130"/>
                            <w:sz w:val="16"/>
                          </w:rPr>
                          <w:t>data1,</w:t>
                        </w:r>
                        <w:r>
                          <w:rPr>
                            <w:color w:val="E0EEFF"/>
                            <w:spacing w:val="-3"/>
                            <w:w w:val="130"/>
                            <w:sz w:val="16"/>
                          </w:rPr>
                          <w:t xml:space="preserve"> </w:t>
                        </w:r>
                        <w:r>
                          <w:rPr>
                            <w:color w:val="E0EEFF"/>
                            <w:w w:val="130"/>
                            <w:sz w:val="16"/>
                          </w:rPr>
                          <w:t>data2,</w:t>
                        </w:r>
                        <w:r>
                          <w:rPr>
                            <w:color w:val="E0EEFF"/>
                            <w:spacing w:val="-1"/>
                            <w:w w:val="130"/>
                            <w:sz w:val="16"/>
                          </w:rPr>
                          <w:t xml:space="preserve"> </w:t>
                        </w:r>
                        <w:r>
                          <w:rPr>
                            <w:color w:val="E0EEFF"/>
                            <w:w w:val="130"/>
                            <w:sz w:val="16"/>
                          </w:rPr>
                          <w:t>labels,</w:t>
                        </w:r>
                        <w:r>
                          <w:rPr>
                            <w:color w:val="E0EEFF"/>
                            <w:spacing w:val="-2"/>
                            <w:w w:val="130"/>
                            <w:sz w:val="16"/>
                          </w:rPr>
                          <w:t xml:space="preserve"> </w:t>
                        </w:r>
                        <w:r>
                          <w:rPr>
                            <w:color w:val="E0EEFF"/>
                            <w:w w:val="130"/>
                            <w:sz w:val="16"/>
                          </w:rPr>
                          <w:t>xticklabels</w:t>
                        </w:r>
                        <w:r>
                          <w:rPr>
                            <w:color w:val="FF9D00"/>
                            <w:w w:val="130"/>
                            <w:sz w:val="16"/>
                          </w:rPr>
                          <w:t>=</w:t>
                        </w:r>
                        <w:r>
                          <w:rPr>
                            <w:color w:val="FF9D00"/>
                            <w:spacing w:val="-3"/>
                            <w:w w:val="130"/>
                            <w:sz w:val="16"/>
                          </w:rPr>
                          <w:t xml:space="preserve"> </w:t>
                        </w:r>
                        <w:r>
                          <w:rPr>
                            <w:color w:val="FF618B"/>
                            <w:w w:val="130"/>
                            <w:sz w:val="16"/>
                          </w:rPr>
                          <w:t>one</w:t>
                        </w:r>
                        <w:r>
                          <w:rPr>
                            <w:color w:val="E0EEFF"/>
                            <w:w w:val="130"/>
                            <w:sz w:val="16"/>
                          </w:rPr>
                          <w:t>,</w:t>
                        </w:r>
                        <w:r>
                          <w:rPr>
                            <w:color w:val="E0EEFF"/>
                            <w:spacing w:val="-1"/>
                            <w:w w:val="130"/>
                            <w:sz w:val="16"/>
                          </w:rPr>
                          <w:t xml:space="preserve"> </w:t>
                        </w:r>
                        <w:r>
                          <w:rPr>
                            <w:color w:val="E0EEFF"/>
                            <w:w w:val="130"/>
                            <w:sz w:val="16"/>
                          </w:rPr>
                          <w:t>title</w:t>
                        </w:r>
                        <w:r>
                          <w:rPr>
                            <w:color w:val="FF9D00"/>
                            <w:w w:val="130"/>
                            <w:sz w:val="16"/>
                          </w:rPr>
                          <w:t>=</w:t>
                        </w:r>
                        <w:r>
                          <w:rPr>
                            <w:color w:val="92FB79"/>
                            <w:w w:val="130"/>
                            <w:sz w:val="16"/>
                          </w:rPr>
                          <w:t>"</w:t>
                        </w:r>
                        <w:r>
                          <w:rPr>
                            <w:color w:val="A4FF90"/>
                            <w:w w:val="130"/>
                            <w:sz w:val="16"/>
                          </w:rPr>
                          <w:t>Grouped</w:t>
                        </w:r>
                        <w:r>
                          <w:rPr>
                            <w:color w:val="A4FF90"/>
                            <w:spacing w:val="-3"/>
                            <w:w w:val="130"/>
                            <w:sz w:val="16"/>
                          </w:rPr>
                          <w:t xml:space="preserve"> </w:t>
                        </w:r>
                        <w:r>
                          <w:rPr>
                            <w:color w:val="A4FF90"/>
                            <w:w w:val="130"/>
                            <w:sz w:val="16"/>
                          </w:rPr>
                          <w:t>Barplot</w:t>
                        </w:r>
                        <w:r>
                          <w:rPr>
                            <w:color w:val="92FB79"/>
                            <w:w w:val="130"/>
                            <w:sz w:val="16"/>
                          </w:rPr>
                          <w:t>"</w:t>
                        </w:r>
                        <w:r>
                          <w:rPr>
                            <w:color w:val="FFED80"/>
                            <w:w w:val="130"/>
                            <w:sz w:val="16"/>
                          </w:rPr>
                          <w:t>)</w:t>
                        </w:r>
                        <w:r>
                          <w:rPr>
                            <w:color w:val="E0EEFF"/>
                            <w:w w:val="130"/>
                            <w:sz w:val="16"/>
                          </w:rPr>
                          <w:t xml:space="preserve">: </w:t>
                        </w:r>
                        <w:r>
                          <w:rPr>
                            <w:color w:val="FFFFFF"/>
                            <w:w w:val="130"/>
                            <w:sz w:val="16"/>
                          </w:rPr>
                          <w:t xml:space="preserve">positions </w:t>
                        </w:r>
                        <w:r>
                          <w:rPr>
                            <w:color w:val="FF9D00"/>
                            <w:w w:val="130"/>
                            <w:sz w:val="16"/>
                          </w:rPr>
                          <w:t xml:space="preserve">= </w:t>
                        </w:r>
                        <w:r>
                          <w:rPr>
                            <w:color w:val="FFC500"/>
                            <w:w w:val="130"/>
                            <w:sz w:val="16"/>
                          </w:rPr>
                          <w:t>np</w:t>
                        </w:r>
                        <w:r>
                          <w:rPr>
                            <w:color w:val="E0EEFF"/>
                            <w:w w:val="130"/>
                            <w:sz w:val="16"/>
                          </w:rPr>
                          <w:t>.</w:t>
                        </w:r>
                        <w:r>
                          <w:rPr>
                            <w:color w:val="FFC500"/>
                            <w:w w:val="130"/>
                            <w:sz w:val="16"/>
                          </w:rPr>
                          <w:t>arange</w:t>
                        </w:r>
                        <w:r>
                          <w:rPr>
                            <w:color w:val="E0EEFF"/>
                            <w:w w:val="130"/>
                            <w:sz w:val="16"/>
                          </w:rPr>
                          <w:t>(</w:t>
                        </w:r>
                        <w:r>
                          <w:rPr>
                            <w:color w:val="FFC500"/>
                            <w:w w:val="130"/>
                            <w:sz w:val="16"/>
                          </w:rPr>
                          <w:t>len</w:t>
                        </w:r>
                        <w:r>
                          <w:rPr>
                            <w:color w:val="E0EEFF"/>
                            <w:w w:val="130"/>
                            <w:sz w:val="16"/>
                          </w:rPr>
                          <w:t>(labels))</w:t>
                        </w:r>
                      </w:p>
                      <w:p>
                        <w:pPr>
                          <w:spacing w:before="0" w:line="185" w:lineRule="exact"/>
                          <w:ind w:left="374" w:right="0" w:firstLine="0"/>
                          <w:jc w:val="left"/>
                          <w:rPr>
                            <w:sz w:val="16"/>
                          </w:rPr>
                        </w:pPr>
                        <w:r>
                          <w:rPr>
                            <w:color w:val="FFFFFF"/>
                            <w:w w:val="120"/>
                            <w:sz w:val="16"/>
                          </w:rPr>
                          <w:t>width</w:t>
                        </w:r>
                        <w:r>
                          <w:rPr>
                            <w:color w:val="FFFFFF"/>
                            <w:spacing w:val="22"/>
                            <w:w w:val="120"/>
                            <w:sz w:val="16"/>
                          </w:rPr>
                          <w:t xml:space="preserve"> </w:t>
                        </w:r>
                        <w:r>
                          <w:rPr>
                            <w:color w:val="FF9D00"/>
                            <w:w w:val="120"/>
                            <w:sz w:val="16"/>
                          </w:rPr>
                          <w:t>=</w:t>
                        </w:r>
                        <w:r>
                          <w:rPr>
                            <w:color w:val="FF9D00"/>
                            <w:spacing w:val="21"/>
                            <w:w w:val="120"/>
                            <w:sz w:val="16"/>
                          </w:rPr>
                          <w:t xml:space="preserve"> </w:t>
                        </w:r>
                        <w:r>
                          <w:rPr>
                            <w:color w:val="FF618B"/>
                            <w:spacing w:val="-4"/>
                            <w:w w:val="120"/>
                            <w:sz w:val="16"/>
                          </w:rPr>
                          <w:t>0.35</w:t>
                        </w:r>
                      </w:p>
                      <w:p>
                        <w:pPr>
                          <w:spacing w:before="46"/>
                          <w:ind w:left="564" w:right="0" w:firstLine="0"/>
                          <w:jc w:val="left"/>
                          <w:rPr>
                            <w:rFonts w:ascii="Georgia"/>
                            <w:b/>
                            <w:i/>
                            <w:sz w:val="16"/>
                          </w:rPr>
                        </w:pPr>
                        <w:r>
                          <w:rPr>
                            <w:rFonts w:ascii="Georgia"/>
                            <w:b/>
                            <w:i/>
                            <w:color w:val="0087FF"/>
                            <w:spacing w:val="-2"/>
                            <w:w w:val="105"/>
                            <w:sz w:val="16"/>
                          </w:rPr>
                          <w:t>Create</w:t>
                        </w:r>
                        <w:r>
                          <w:rPr>
                            <w:rFonts w:ascii="Georgia"/>
                            <w:b/>
                            <w:i/>
                            <w:color w:val="0087FF"/>
                            <w:spacing w:val="25"/>
                            <w:w w:val="105"/>
                            <w:sz w:val="16"/>
                          </w:rPr>
                          <w:t xml:space="preserve"> </w:t>
                        </w:r>
                        <w:r>
                          <w:rPr>
                            <w:rFonts w:ascii="Georgia"/>
                            <w:b/>
                            <w:i/>
                            <w:color w:val="0087FF"/>
                            <w:spacing w:val="-2"/>
                            <w:w w:val="105"/>
                            <w:sz w:val="16"/>
                          </w:rPr>
                          <w:t>the</w:t>
                        </w:r>
                        <w:r>
                          <w:rPr>
                            <w:rFonts w:ascii="Georgia"/>
                            <w:b/>
                            <w:i/>
                            <w:color w:val="0087FF"/>
                            <w:spacing w:val="27"/>
                            <w:w w:val="105"/>
                            <w:sz w:val="16"/>
                          </w:rPr>
                          <w:t xml:space="preserve"> </w:t>
                        </w:r>
                        <w:r>
                          <w:rPr>
                            <w:rFonts w:ascii="Georgia"/>
                            <w:b/>
                            <w:i/>
                            <w:color w:val="0087FF"/>
                            <w:spacing w:val="-2"/>
                            <w:w w:val="105"/>
                            <w:sz w:val="16"/>
                          </w:rPr>
                          <w:t>grouped</w:t>
                        </w:r>
                        <w:r>
                          <w:rPr>
                            <w:rFonts w:ascii="Georgia"/>
                            <w:b/>
                            <w:i/>
                            <w:color w:val="0087FF"/>
                            <w:spacing w:val="28"/>
                            <w:w w:val="105"/>
                            <w:sz w:val="16"/>
                          </w:rPr>
                          <w:t xml:space="preserve"> </w:t>
                        </w:r>
                        <w:r>
                          <w:rPr>
                            <w:rFonts w:ascii="Georgia"/>
                            <w:b/>
                            <w:i/>
                            <w:color w:val="0087FF"/>
                            <w:spacing w:val="-2"/>
                            <w:w w:val="105"/>
                            <w:sz w:val="16"/>
                          </w:rPr>
                          <w:t>barplot</w:t>
                        </w:r>
                      </w:p>
                      <w:p>
                        <w:pPr>
                          <w:spacing w:before="43"/>
                          <w:ind w:left="374" w:right="0" w:firstLine="0"/>
                          <w:jc w:val="both"/>
                          <w:rPr>
                            <w:sz w:val="16"/>
                          </w:rPr>
                        </w:pPr>
                        <w:r>
                          <w:rPr>
                            <w:color w:val="FFC500"/>
                            <w:w w:val="140"/>
                            <w:sz w:val="16"/>
                          </w:rPr>
                          <w:t>plt</w:t>
                        </w:r>
                        <w:r>
                          <w:rPr>
                            <w:color w:val="E0EEFF"/>
                            <w:w w:val="140"/>
                            <w:sz w:val="16"/>
                          </w:rPr>
                          <w:t>.</w:t>
                        </w:r>
                        <w:r>
                          <w:rPr>
                            <w:color w:val="FFC500"/>
                            <w:w w:val="140"/>
                            <w:sz w:val="16"/>
                          </w:rPr>
                          <w:t>figure</w:t>
                        </w:r>
                        <w:r>
                          <w:rPr>
                            <w:color w:val="E0EEFF"/>
                            <w:w w:val="140"/>
                            <w:sz w:val="16"/>
                          </w:rPr>
                          <w:t>(figsize</w:t>
                        </w:r>
                        <w:r>
                          <w:rPr>
                            <w:color w:val="FF9D00"/>
                            <w:w w:val="140"/>
                            <w:sz w:val="16"/>
                          </w:rPr>
                          <w:t>=</w:t>
                        </w:r>
                        <w:r>
                          <w:rPr>
                            <w:color w:val="E0EEFF"/>
                            <w:w w:val="140"/>
                            <w:sz w:val="16"/>
                          </w:rPr>
                          <w:t>(</w:t>
                        </w:r>
                        <w:r>
                          <w:rPr>
                            <w:color w:val="FF618B"/>
                            <w:w w:val="140"/>
                            <w:sz w:val="16"/>
                          </w:rPr>
                          <w:t>8</w:t>
                        </w:r>
                        <w:r>
                          <w:rPr>
                            <w:color w:val="E0EEFF"/>
                            <w:w w:val="140"/>
                            <w:sz w:val="16"/>
                          </w:rPr>
                          <w:t>,</w:t>
                        </w:r>
                        <w:r>
                          <w:rPr>
                            <w:color w:val="E0EEFF"/>
                            <w:spacing w:val="-2"/>
                            <w:w w:val="145"/>
                            <w:sz w:val="16"/>
                          </w:rPr>
                          <w:t xml:space="preserve"> </w:t>
                        </w:r>
                        <w:r>
                          <w:rPr>
                            <w:color w:val="FF618B"/>
                            <w:spacing w:val="-5"/>
                            <w:w w:val="145"/>
                            <w:sz w:val="16"/>
                          </w:rPr>
                          <w:t>6</w:t>
                        </w:r>
                        <w:r>
                          <w:rPr>
                            <w:color w:val="E0EEFF"/>
                            <w:spacing w:val="-5"/>
                            <w:w w:val="145"/>
                            <w:sz w:val="16"/>
                          </w:rPr>
                          <w:t>))</w:t>
                        </w:r>
                      </w:p>
                      <w:p>
                        <w:pPr>
                          <w:spacing w:before="42" w:line="295" w:lineRule="auto"/>
                          <w:ind w:left="374" w:right="4549" w:firstLine="0"/>
                          <w:jc w:val="both"/>
                          <w:rPr>
                            <w:sz w:val="16"/>
                          </w:rPr>
                        </w:pPr>
                        <w:r>
                          <w:rPr>
                            <w:color w:val="FFC500"/>
                            <w:w w:val="140"/>
                            <w:sz w:val="16"/>
                          </w:rPr>
                          <w:t>plt</w:t>
                        </w:r>
                        <w:r>
                          <w:rPr>
                            <w:color w:val="E0EEFF"/>
                            <w:w w:val="140"/>
                            <w:sz w:val="16"/>
                          </w:rPr>
                          <w:t>.</w:t>
                        </w:r>
                        <w:r>
                          <w:rPr>
                            <w:color w:val="FFC500"/>
                            <w:w w:val="140"/>
                            <w:sz w:val="16"/>
                          </w:rPr>
                          <w:t>bar</w:t>
                        </w:r>
                        <w:r>
                          <w:rPr>
                            <w:color w:val="E0EEFF"/>
                            <w:w w:val="140"/>
                            <w:sz w:val="16"/>
                          </w:rPr>
                          <w:t>(</w:t>
                        </w:r>
                        <w:r>
                          <w:rPr>
                            <w:color w:val="FFFFFF"/>
                            <w:w w:val="140"/>
                            <w:sz w:val="16"/>
                          </w:rPr>
                          <w:t>positions</w:t>
                        </w:r>
                        <w:r>
                          <w:rPr>
                            <w:color w:val="FFFFFF"/>
                            <w:spacing w:val="-19"/>
                            <w:w w:val="140"/>
                            <w:sz w:val="16"/>
                          </w:rPr>
                          <w:t xml:space="preserve"> </w:t>
                        </w:r>
                        <w:r>
                          <w:rPr>
                            <w:color w:val="FF9D00"/>
                            <w:w w:val="140"/>
                            <w:sz w:val="16"/>
                          </w:rPr>
                          <w:t>-</w:t>
                        </w:r>
                        <w:r>
                          <w:rPr>
                            <w:color w:val="FF9D00"/>
                            <w:spacing w:val="-17"/>
                            <w:w w:val="140"/>
                            <w:sz w:val="16"/>
                          </w:rPr>
                          <w:t xml:space="preserve"> </w:t>
                        </w:r>
                        <w:r>
                          <w:rPr>
                            <w:color w:val="FFFFFF"/>
                            <w:w w:val="140"/>
                            <w:sz w:val="16"/>
                          </w:rPr>
                          <w:t>width</w:t>
                        </w:r>
                        <w:r>
                          <w:rPr>
                            <w:color w:val="FF9D00"/>
                            <w:w w:val="140"/>
                            <w:sz w:val="16"/>
                          </w:rPr>
                          <w:t>/</w:t>
                        </w:r>
                        <w:r>
                          <w:rPr>
                            <w:color w:val="FF618B"/>
                            <w:w w:val="140"/>
                            <w:sz w:val="16"/>
                          </w:rPr>
                          <w:t>2</w:t>
                        </w:r>
                        <w:r>
                          <w:rPr>
                            <w:color w:val="E0EEFF"/>
                            <w:w w:val="140"/>
                            <w:sz w:val="16"/>
                          </w:rPr>
                          <w:t>,</w:t>
                        </w:r>
                        <w:r>
                          <w:rPr>
                            <w:color w:val="E0EEFF"/>
                            <w:spacing w:val="-17"/>
                            <w:w w:val="140"/>
                            <w:sz w:val="16"/>
                          </w:rPr>
                          <w:t xml:space="preserve"> </w:t>
                        </w:r>
                        <w:r>
                          <w:rPr>
                            <w:color w:val="E0EEFF"/>
                            <w:w w:val="140"/>
                            <w:sz w:val="16"/>
                          </w:rPr>
                          <w:t>data1,</w:t>
                        </w:r>
                        <w:r>
                          <w:rPr>
                            <w:color w:val="E0EEFF"/>
                            <w:spacing w:val="-17"/>
                            <w:w w:val="140"/>
                            <w:sz w:val="16"/>
                          </w:rPr>
                          <w:t xml:space="preserve"> </w:t>
                        </w:r>
                        <w:r>
                          <w:rPr>
                            <w:color w:val="FFFFFF"/>
                            <w:w w:val="140"/>
                            <w:sz w:val="16"/>
                          </w:rPr>
                          <w:t>width</w:t>
                        </w:r>
                        <w:r>
                          <w:rPr>
                            <w:color w:val="E0EEFF"/>
                            <w:w w:val="140"/>
                            <w:sz w:val="16"/>
                          </w:rPr>
                          <w:t>,</w:t>
                        </w:r>
                        <w:r>
                          <w:rPr>
                            <w:color w:val="E0EEFF"/>
                            <w:spacing w:val="-17"/>
                            <w:w w:val="140"/>
                            <w:sz w:val="16"/>
                          </w:rPr>
                          <w:t xml:space="preserve"> </w:t>
                        </w:r>
                        <w:r>
                          <w:rPr>
                            <w:color w:val="E0EEFF"/>
                            <w:spacing w:val="-1"/>
                            <w:w w:val="192"/>
                            <w:sz w:val="16"/>
                          </w:rPr>
                          <w:t>l</w:t>
                        </w:r>
                        <w:r>
                          <w:rPr>
                            <w:color w:val="E0EEFF"/>
                            <w:spacing w:val="-1"/>
                            <w:w w:val="105"/>
                            <w:sz w:val="16"/>
                          </w:rPr>
                          <w:t>a</w:t>
                        </w:r>
                        <w:r>
                          <w:rPr>
                            <w:color w:val="E0EEFF"/>
                            <w:spacing w:val="-1"/>
                            <w:w w:val="98"/>
                            <w:sz w:val="16"/>
                          </w:rPr>
                          <w:t>b</w:t>
                        </w:r>
                        <w:r>
                          <w:rPr>
                            <w:color w:val="E0EEFF"/>
                            <w:spacing w:val="-1"/>
                            <w:w w:val="101"/>
                            <w:sz w:val="16"/>
                          </w:rPr>
                          <w:t>e</w:t>
                        </w:r>
                        <w:r>
                          <w:rPr>
                            <w:color w:val="E0EEFF"/>
                            <w:spacing w:val="-1"/>
                            <w:w w:val="192"/>
                            <w:sz w:val="16"/>
                          </w:rPr>
                          <w:t>l</w:t>
                        </w:r>
                        <w:r>
                          <w:rPr>
                            <w:color w:val="FF9D00"/>
                            <w:spacing w:val="-1"/>
                            <w:w w:val="105"/>
                            <w:sz w:val="16"/>
                          </w:rPr>
                          <w:t>=</w:t>
                        </w:r>
                        <w:r>
                          <w:rPr>
                            <w:color w:val="92FB79"/>
                            <w:spacing w:val="1"/>
                            <w:w w:val="362"/>
                            <w:sz w:val="16"/>
                          </w:rPr>
                          <w:t>'</w:t>
                        </w:r>
                        <w:r>
                          <w:rPr>
                            <w:color w:val="A4FF90"/>
                            <w:spacing w:val="-1"/>
                            <w:w w:val="80"/>
                            <w:sz w:val="16"/>
                          </w:rPr>
                          <w:t>G</w:t>
                        </w:r>
                        <w:r>
                          <w:rPr>
                            <w:color w:val="A4FF90"/>
                            <w:spacing w:val="-1"/>
                            <w:w w:val="144"/>
                            <w:sz w:val="16"/>
                          </w:rPr>
                          <w:t>r</w:t>
                        </w:r>
                        <w:r>
                          <w:rPr>
                            <w:color w:val="A4FF90"/>
                            <w:spacing w:val="-1"/>
                            <w:w w:val="102"/>
                            <w:sz w:val="16"/>
                          </w:rPr>
                          <w:t>o</w:t>
                        </w:r>
                        <w:r>
                          <w:rPr>
                            <w:color w:val="A4FF90"/>
                            <w:spacing w:val="-1"/>
                            <w:sz w:val="16"/>
                          </w:rPr>
                          <w:t>u</w:t>
                        </w:r>
                        <w:r>
                          <w:rPr>
                            <w:color w:val="A4FF90"/>
                            <w:w w:val="98"/>
                            <w:sz w:val="16"/>
                          </w:rPr>
                          <w:t>p</w:t>
                        </w:r>
                        <w:r>
                          <w:rPr>
                            <w:color w:val="A4FF90"/>
                            <w:spacing w:val="-15"/>
                            <w:w w:val="139"/>
                            <w:sz w:val="16"/>
                          </w:rPr>
                          <w:t xml:space="preserve"> </w:t>
                        </w:r>
                        <w:r>
                          <w:rPr>
                            <w:color w:val="A4FF90"/>
                            <w:w w:val="140"/>
                            <w:sz w:val="16"/>
                          </w:rPr>
                          <w:t>1</w:t>
                        </w:r>
                        <w:r>
                          <w:rPr>
                            <w:color w:val="92FB79"/>
                            <w:w w:val="140"/>
                            <w:sz w:val="16"/>
                          </w:rPr>
                          <w:t>'</w:t>
                        </w:r>
                        <w:r>
                          <w:rPr>
                            <w:color w:val="E0EEFF"/>
                            <w:w w:val="140"/>
                            <w:sz w:val="16"/>
                          </w:rPr>
                          <w:t xml:space="preserve">) </w:t>
                        </w:r>
                        <w:r>
                          <w:rPr>
                            <w:color w:val="FFC500"/>
                            <w:spacing w:val="-2"/>
                            <w:w w:val="140"/>
                            <w:sz w:val="16"/>
                          </w:rPr>
                          <w:t>plt</w:t>
                        </w:r>
                        <w:r>
                          <w:rPr>
                            <w:color w:val="E0EEFF"/>
                            <w:spacing w:val="-2"/>
                            <w:w w:val="140"/>
                            <w:sz w:val="16"/>
                          </w:rPr>
                          <w:t>.</w:t>
                        </w:r>
                        <w:r>
                          <w:rPr>
                            <w:color w:val="FFC500"/>
                            <w:spacing w:val="-2"/>
                            <w:w w:val="140"/>
                            <w:sz w:val="16"/>
                          </w:rPr>
                          <w:t>bar</w:t>
                        </w:r>
                        <w:r>
                          <w:rPr>
                            <w:color w:val="E0EEFF"/>
                            <w:spacing w:val="-2"/>
                            <w:w w:val="140"/>
                            <w:sz w:val="16"/>
                          </w:rPr>
                          <w:t>(</w:t>
                        </w:r>
                        <w:r>
                          <w:rPr>
                            <w:color w:val="FFFFFF"/>
                            <w:spacing w:val="-2"/>
                            <w:w w:val="140"/>
                            <w:sz w:val="16"/>
                          </w:rPr>
                          <w:t>positions</w:t>
                        </w:r>
                        <w:r>
                          <w:rPr>
                            <w:color w:val="FFFFFF"/>
                            <w:spacing w:val="-7"/>
                            <w:w w:val="140"/>
                            <w:sz w:val="16"/>
                          </w:rPr>
                          <w:t xml:space="preserve"> </w:t>
                        </w:r>
                        <w:r>
                          <w:rPr>
                            <w:color w:val="FF9D00"/>
                            <w:spacing w:val="-2"/>
                            <w:w w:val="140"/>
                            <w:sz w:val="16"/>
                          </w:rPr>
                          <w:t>+</w:t>
                        </w:r>
                        <w:r>
                          <w:rPr>
                            <w:color w:val="FF9D00"/>
                            <w:spacing w:val="-8"/>
                            <w:w w:val="140"/>
                            <w:sz w:val="16"/>
                          </w:rPr>
                          <w:t xml:space="preserve"> </w:t>
                        </w:r>
                        <w:r>
                          <w:rPr>
                            <w:color w:val="FFFFFF"/>
                            <w:spacing w:val="-2"/>
                            <w:w w:val="140"/>
                            <w:sz w:val="16"/>
                          </w:rPr>
                          <w:t>width</w:t>
                        </w:r>
                        <w:r>
                          <w:rPr>
                            <w:color w:val="FF9D00"/>
                            <w:spacing w:val="-2"/>
                            <w:w w:val="140"/>
                            <w:sz w:val="16"/>
                          </w:rPr>
                          <w:t>/</w:t>
                        </w:r>
                        <w:r>
                          <w:rPr>
                            <w:color w:val="FF618B"/>
                            <w:spacing w:val="-2"/>
                            <w:w w:val="140"/>
                            <w:sz w:val="16"/>
                          </w:rPr>
                          <w:t>2</w:t>
                        </w:r>
                        <w:r>
                          <w:rPr>
                            <w:color w:val="E0EEFF"/>
                            <w:spacing w:val="-2"/>
                            <w:w w:val="140"/>
                            <w:sz w:val="16"/>
                          </w:rPr>
                          <w:t>,</w:t>
                        </w:r>
                        <w:r>
                          <w:rPr>
                            <w:color w:val="E0EEFF"/>
                            <w:spacing w:val="-8"/>
                            <w:w w:val="140"/>
                            <w:sz w:val="16"/>
                          </w:rPr>
                          <w:t xml:space="preserve"> </w:t>
                        </w:r>
                        <w:r>
                          <w:rPr>
                            <w:color w:val="E0EEFF"/>
                            <w:spacing w:val="-2"/>
                            <w:w w:val="140"/>
                            <w:sz w:val="16"/>
                          </w:rPr>
                          <w:t>data2,</w:t>
                        </w:r>
                        <w:r>
                          <w:rPr>
                            <w:color w:val="E0EEFF"/>
                            <w:spacing w:val="-7"/>
                            <w:w w:val="140"/>
                            <w:sz w:val="16"/>
                          </w:rPr>
                          <w:t xml:space="preserve"> </w:t>
                        </w:r>
                        <w:r>
                          <w:rPr>
                            <w:color w:val="FFFFFF"/>
                            <w:spacing w:val="-2"/>
                            <w:w w:val="140"/>
                            <w:sz w:val="16"/>
                          </w:rPr>
                          <w:t>width</w:t>
                        </w:r>
                        <w:r>
                          <w:rPr>
                            <w:color w:val="E0EEFF"/>
                            <w:spacing w:val="-2"/>
                            <w:w w:val="140"/>
                            <w:sz w:val="16"/>
                          </w:rPr>
                          <w:t>,</w:t>
                        </w:r>
                        <w:r>
                          <w:rPr>
                            <w:color w:val="E0EEFF"/>
                            <w:spacing w:val="-8"/>
                            <w:w w:val="140"/>
                            <w:sz w:val="16"/>
                          </w:rPr>
                          <w:t xml:space="preserve"> </w:t>
                        </w:r>
                        <w:r>
                          <w:rPr>
                            <w:color w:val="E0EEFF"/>
                            <w:spacing w:val="-3"/>
                            <w:w w:val="192"/>
                            <w:sz w:val="16"/>
                          </w:rPr>
                          <w:t>l</w:t>
                        </w:r>
                        <w:r>
                          <w:rPr>
                            <w:color w:val="E0EEFF"/>
                            <w:spacing w:val="-3"/>
                            <w:w w:val="105"/>
                            <w:sz w:val="16"/>
                          </w:rPr>
                          <w:t>a</w:t>
                        </w:r>
                        <w:r>
                          <w:rPr>
                            <w:color w:val="E0EEFF"/>
                            <w:spacing w:val="-3"/>
                            <w:w w:val="98"/>
                            <w:sz w:val="16"/>
                          </w:rPr>
                          <w:t>b</w:t>
                        </w:r>
                        <w:r>
                          <w:rPr>
                            <w:color w:val="E0EEFF"/>
                            <w:spacing w:val="-3"/>
                            <w:w w:val="101"/>
                            <w:sz w:val="16"/>
                          </w:rPr>
                          <w:t>e</w:t>
                        </w:r>
                        <w:r>
                          <w:rPr>
                            <w:color w:val="E0EEFF"/>
                            <w:spacing w:val="-3"/>
                            <w:w w:val="192"/>
                            <w:sz w:val="16"/>
                          </w:rPr>
                          <w:t>l</w:t>
                        </w:r>
                        <w:r>
                          <w:rPr>
                            <w:color w:val="FF9D00"/>
                            <w:spacing w:val="-3"/>
                            <w:w w:val="105"/>
                            <w:sz w:val="16"/>
                          </w:rPr>
                          <w:t>=</w:t>
                        </w:r>
                        <w:r>
                          <w:rPr>
                            <w:color w:val="92FB79"/>
                            <w:spacing w:val="-1"/>
                            <w:w w:val="362"/>
                            <w:sz w:val="16"/>
                          </w:rPr>
                          <w:t>'</w:t>
                        </w:r>
                        <w:r>
                          <w:rPr>
                            <w:color w:val="A4FF90"/>
                            <w:spacing w:val="-3"/>
                            <w:w w:val="80"/>
                            <w:sz w:val="16"/>
                          </w:rPr>
                          <w:t>G</w:t>
                        </w:r>
                        <w:r>
                          <w:rPr>
                            <w:color w:val="A4FF90"/>
                            <w:spacing w:val="-3"/>
                            <w:w w:val="144"/>
                            <w:sz w:val="16"/>
                          </w:rPr>
                          <w:t>r</w:t>
                        </w:r>
                        <w:r>
                          <w:rPr>
                            <w:color w:val="A4FF90"/>
                            <w:spacing w:val="-3"/>
                            <w:w w:val="102"/>
                            <w:sz w:val="16"/>
                          </w:rPr>
                          <w:t>o</w:t>
                        </w:r>
                        <w:r>
                          <w:rPr>
                            <w:color w:val="A4FF90"/>
                            <w:spacing w:val="-3"/>
                            <w:sz w:val="16"/>
                          </w:rPr>
                          <w:t>u</w:t>
                        </w:r>
                        <w:r>
                          <w:rPr>
                            <w:color w:val="A4FF90"/>
                            <w:spacing w:val="-2"/>
                            <w:w w:val="98"/>
                            <w:sz w:val="16"/>
                          </w:rPr>
                          <w:t>p</w:t>
                        </w:r>
                        <w:r>
                          <w:rPr>
                            <w:color w:val="A4FF90"/>
                            <w:spacing w:val="-8"/>
                            <w:w w:val="139"/>
                            <w:sz w:val="16"/>
                          </w:rPr>
                          <w:t xml:space="preserve"> </w:t>
                        </w:r>
                        <w:r>
                          <w:rPr>
                            <w:color w:val="A4FF90"/>
                            <w:spacing w:val="-2"/>
                            <w:w w:val="140"/>
                            <w:sz w:val="16"/>
                          </w:rPr>
                          <w:t>2</w:t>
                        </w:r>
                        <w:r>
                          <w:rPr>
                            <w:color w:val="92FB79"/>
                            <w:spacing w:val="-2"/>
                            <w:w w:val="140"/>
                            <w:sz w:val="16"/>
                          </w:rPr>
                          <w:t>'</w:t>
                        </w:r>
                        <w:r>
                          <w:rPr>
                            <w:color w:val="E0EEFF"/>
                            <w:spacing w:val="-2"/>
                            <w:w w:val="140"/>
                            <w:sz w:val="16"/>
                          </w:rPr>
                          <w:t xml:space="preserve">) </w:t>
                        </w:r>
                        <w:r>
                          <w:rPr>
                            <w:color w:val="FFC500"/>
                            <w:spacing w:val="-2"/>
                            <w:w w:val="150"/>
                            <w:sz w:val="16"/>
                          </w:rPr>
                          <w:t>plt</w:t>
                        </w:r>
                        <w:r>
                          <w:rPr>
                            <w:color w:val="E0EEFF"/>
                            <w:spacing w:val="-2"/>
                            <w:w w:val="150"/>
                            <w:sz w:val="16"/>
                          </w:rPr>
                          <w:t>.</w:t>
                        </w:r>
                        <w:r>
                          <w:rPr>
                            <w:color w:val="FFC500"/>
                            <w:spacing w:val="-2"/>
                            <w:w w:val="150"/>
                            <w:sz w:val="16"/>
                          </w:rPr>
                          <w:t>xlabel</w:t>
                        </w:r>
                        <w:r>
                          <w:rPr>
                            <w:color w:val="E0EEFF"/>
                            <w:spacing w:val="-2"/>
                            <w:w w:val="150"/>
                            <w:sz w:val="16"/>
                          </w:rPr>
                          <w:t>(</w:t>
                        </w:r>
                        <w:r>
                          <w:rPr>
                            <w:color w:val="92FB79"/>
                            <w:spacing w:val="-2"/>
                            <w:w w:val="150"/>
                            <w:sz w:val="16"/>
                          </w:rPr>
                          <w:t>'</w:t>
                        </w:r>
                        <w:r>
                          <w:rPr>
                            <w:color w:val="A4FF90"/>
                            <w:spacing w:val="-2"/>
                            <w:w w:val="150"/>
                            <w:sz w:val="16"/>
                          </w:rPr>
                          <w:t>Dataset</w:t>
                        </w:r>
                        <w:r>
                          <w:rPr>
                            <w:color w:val="92FB79"/>
                            <w:spacing w:val="-2"/>
                            <w:w w:val="150"/>
                            <w:sz w:val="16"/>
                          </w:rPr>
                          <w:t>'</w:t>
                        </w:r>
                        <w:r>
                          <w:rPr>
                            <w:color w:val="E0EEFF"/>
                            <w:spacing w:val="-2"/>
                            <w:w w:val="150"/>
                            <w:sz w:val="16"/>
                          </w:rPr>
                          <w:t>)</w:t>
                        </w:r>
                      </w:p>
                      <w:p>
                        <w:pPr>
                          <w:spacing w:before="0" w:line="295" w:lineRule="auto"/>
                          <w:ind w:left="374" w:right="6520" w:firstLine="0"/>
                          <w:jc w:val="left"/>
                          <w:rPr>
                            <w:sz w:val="16"/>
                          </w:rPr>
                        </w:pPr>
                        <w:r>
                          <w:rPr>
                            <w:color w:val="FFC500"/>
                            <w:spacing w:val="-2"/>
                            <w:w w:val="140"/>
                            <w:sz w:val="16"/>
                          </w:rPr>
                          <w:t>plt</w:t>
                        </w:r>
                        <w:r>
                          <w:rPr>
                            <w:color w:val="E0EEFF"/>
                            <w:spacing w:val="-2"/>
                            <w:w w:val="140"/>
                            <w:sz w:val="16"/>
                          </w:rPr>
                          <w:t>.</w:t>
                        </w:r>
                        <w:r>
                          <w:rPr>
                            <w:color w:val="FFC500"/>
                            <w:spacing w:val="-2"/>
                            <w:w w:val="140"/>
                            <w:sz w:val="16"/>
                          </w:rPr>
                          <w:t>ylabel</w:t>
                        </w:r>
                        <w:r>
                          <w:rPr>
                            <w:color w:val="E0EEFF"/>
                            <w:spacing w:val="-2"/>
                            <w:w w:val="140"/>
                            <w:sz w:val="16"/>
                          </w:rPr>
                          <w:t>(</w:t>
                        </w:r>
                        <w:r>
                          <w:rPr>
                            <w:color w:val="92FB79"/>
                            <w:spacing w:val="-2"/>
                            <w:w w:val="140"/>
                            <w:sz w:val="16"/>
                          </w:rPr>
                          <w:t>'</w:t>
                        </w:r>
                        <w:r>
                          <w:rPr>
                            <w:color w:val="A4FF90"/>
                            <w:spacing w:val="-2"/>
                            <w:w w:val="140"/>
                            <w:sz w:val="16"/>
                          </w:rPr>
                          <w:t>Acurracy</w:t>
                        </w:r>
                        <w:r>
                          <w:rPr>
                            <w:color w:val="92FB79"/>
                            <w:spacing w:val="-2"/>
                            <w:w w:val="140"/>
                            <w:sz w:val="16"/>
                          </w:rPr>
                          <w:t>'</w:t>
                        </w:r>
                        <w:r>
                          <w:rPr>
                            <w:color w:val="E0EEFF"/>
                            <w:spacing w:val="-2"/>
                            <w:w w:val="140"/>
                            <w:sz w:val="16"/>
                          </w:rPr>
                          <w:t xml:space="preserve">) </w:t>
                        </w:r>
                        <w:r>
                          <w:rPr>
                            <w:color w:val="FFC500"/>
                            <w:spacing w:val="-2"/>
                            <w:w w:val="160"/>
                            <w:sz w:val="16"/>
                          </w:rPr>
                          <w:t>plt</w:t>
                        </w:r>
                        <w:r>
                          <w:rPr>
                            <w:color w:val="E0EEFF"/>
                            <w:spacing w:val="-2"/>
                            <w:w w:val="160"/>
                            <w:sz w:val="16"/>
                          </w:rPr>
                          <w:t>.</w:t>
                        </w:r>
                        <w:r>
                          <w:rPr>
                            <w:color w:val="FFC500"/>
                            <w:spacing w:val="-2"/>
                            <w:w w:val="160"/>
                            <w:sz w:val="16"/>
                          </w:rPr>
                          <w:t>title</w:t>
                        </w:r>
                        <w:r>
                          <w:rPr>
                            <w:color w:val="E0EEFF"/>
                            <w:spacing w:val="-2"/>
                            <w:w w:val="160"/>
                            <w:sz w:val="16"/>
                          </w:rPr>
                          <w:t>(title)</w:t>
                        </w:r>
                      </w:p>
                      <w:p>
                        <w:pPr>
                          <w:spacing w:before="1" w:line="295" w:lineRule="auto"/>
                          <w:ind w:left="374" w:right="7367" w:firstLine="189"/>
                          <w:jc w:val="both"/>
                          <w:rPr>
                            <w:sz w:val="16"/>
                          </w:rPr>
                        </w:pPr>
                        <w:r>
                          <w:rPr>
                            <w:rFonts w:ascii="Georgia"/>
                            <w:b/>
                            <w:i/>
                            <w:color w:val="0087FF"/>
                            <w:w w:val="120"/>
                            <w:sz w:val="16"/>
                          </w:rPr>
                          <w:t>Set</w:t>
                        </w:r>
                        <w:r>
                          <w:rPr>
                            <w:rFonts w:ascii="Georgia"/>
                            <w:b/>
                            <w:i/>
                            <w:color w:val="0087FF"/>
                            <w:spacing w:val="-12"/>
                            <w:w w:val="120"/>
                            <w:sz w:val="16"/>
                          </w:rPr>
                          <w:t xml:space="preserve"> </w:t>
                        </w:r>
                        <w:r>
                          <w:rPr>
                            <w:rFonts w:ascii="Georgia"/>
                            <w:b/>
                            <w:i/>
                            <w:color w:val="0087FF"/>
                            <w:w w:val="120"/>
                            <w:sz w:val="16"/>
                          </w:rPr>
                          <w:t>x-axis</w:t>
                        </w:r>
                        <w:r>
                          <w:rPr>
                            <w:rFonts w:ascii="Georgia"/>
                            <w:b/>
                            <w:i/>
                            <w:color w:val="0087FF"/>
                            <w:spacing w:val="-11"/>
                            <w:w w:val="120"/>
                            <w:sz w:val="16"/>
                          </w:rPr>
                          <w:t xml:space="preserve"> </w:t>
                        </w:r>
                        <w:r>
                          <w:rPr>
                            <w:rFonts w:ascii="Georgia"/>
                            <w:b/>
                            <w:i/>
                            <w:color w:val="0087FF"/>
                            <w:w w:val="120"/>
                            <w:sz w:val="16"/>
                          </w:rPr>
                          <w:t>ticks</w:t>
                        </w:r>
                        <w:r>
                          <w:rPr>
                            <w:rFonts w:ascii="Georgia"/>
                            <w:b/>
                            <w:i/>
                            <w:color w:val="0087FF"/>
                            <w:spacing w:val="-11"/>
                            <w:w w:val="120"/>
                            <w:sz w:val="16"/>
                          </w:rPr>
                          <w:t xml:space="preserve"> </w:t>
                        </w:r>
                        <w:r>
                          <w:rPr>
                            <w:rFonts w:ascii="Georgia"/>
                            <w:b/>
                            <w:i/>
                            <w:color w:val="0087FF"/>
                            <w:w w:val="115"/>
                            <w:sz w:val="16"/>
                          </w:rPr>
                          <w:t>and</w:t>
                        </w:r>
                        <w:r>
                          <w:rPr>
                            <w:rFonts w:ascii="Georgia"/>
                            <w:b/>
                            <w:i/>
                            <w:color w:val="0087FF"/>
                            <w:spacing w:val="-10"/>
                            <w:w w:val="115"/>
                            <w:sz w:val="16"/>
                          </w:rPr>
                          <w:t xml:space="preserve"> </w:t>
                        </w:r>
                        <w:r>
                          <w:rPr>
                            <w:rFonts w:ascii="Georgia"/>
                            <w:b/>
                            <w:i/>
                            <w:color w:val="0087FF"/>
                            <w:w w:val="120"/>
                            <w:sz w:val="16"/>
                          </w:rPr>
                          <w:t xml:space="preserve">labels </w:t>
                        </w:r>
                        <w:r>
                          <w:rPr>
                            <w:color w:val="FFC500"/>
                            <w:w w:val="135"/>
                            <w:sz w:val="16"/>
                          </w:rPr>
                          <w:t>plt</w:t>
                        </w:r>
                        <w:r>
                          <w:rPr>
                            <w:color w:val="E0EEFF"/>
                            <w:w w:val="135"/>
                            <w:sz w:val="16"/>
                          </w:rPr>
                          <w:t>.</w:t>
                        </w:r>
                        <w:r>
                          <w:rPr>
                            <w:color w:val="FFC500"/>
                            <w:w w:val="135"/>
                            <w:sz w:val="16"/>
                          </w:rPr>
                          <w:t>xticks</w:t>
                        </w:r>
                        <w:r>
                          <w:rPr>
                            <w:color w:val="E0EEFF"/>
                            <w:w w:val="135"/>
                            <w:sz w:val="16"/>
                          </w:rPr>
                          <w:t>(</w:t>
                        </w:r>
                        <w:r>
                          <w:rPr>
                            <w:color w:val="FFFFFF"/>
                            <w:w w:val="135"/>
                            <w:sz w:val="16"/>
                          </w:rPr>
                          <w:t>positions</w:t>
                        </w:r>
                        <w:r>
                          <w:rPr>
                            <w:color w:val="E0EEFF"/>
                            <w:w w:val="135"/>
                            <w:sz w:val="16"/>
                          </w:rPr>
                          <w:t xml:space="preserve">, labels) </w:t>
                        </w:r>
                        <w:r>
                          <w:rPr>
                            <w:color w:val="FF9D00"/>
                            <w:w w:val="155"/>
                            <w:sz w:val="16"/>
                          </w:rPr>
                          <w:t xml:space="preserve">if </w:t>
                        </w:r>
                        <w:r>
                          <w:rPr>
                            <w:color w:val="E0EEFF"/>
                            <w:w w:val="135"/>
                            <w:sz w:val="16"/>
                          </w:rPr>
                          <w:t>xticklabels:</w:t>
                        </w:r>
                      </w:p>
                      <w:p>
                        <w:pPr>
                          <w:spacing w:before="0" w:line="295" w:lineRule="auto"/>
                          <w:ind w:left="374" w:right="6522" w:firstLine="376"/>
                          <w:jc w:val="both"/>
                          <w:rPr>
                            <w:sz w:val="16"/>
                          </w:rPr>
                        </w:pPr>
                        <w:r>
                          <w:rPr>
                            <w:color w:val="FFC500"/>
                            <w:spacing w:val="-2"/>
                            <w:w w:val="140"/>
                            <w:sz w:val="16"/>
                          </w:rPr>
                          <w:t>plt</w:t>
                        </w:r>
                        <w:r>
                          <w:rPr>
                            <w:color w:val="E0EEFF"/>
                            <w:spacing w:val="-2"/>
                            <w:w w:val="140"/>
                            <w:sz w:val="16"/>
                          </w:rPr>
                          <w:t>.</w:t>
                        </w:r>
                        <w:r>
                          <w:rPr>
                            <w:color w:val="FFC500"/>
                            <w:spacing w:val="-2"/>
                            <w:w w:val="140"/>
                            <w:sz w:val="16"/>
                          </w:rPr>
                          <w:t>xticks</w:t>
                        </w:r>
                        <w:r>
                          <w:rPr>
                            <w:color w:val="E0EEFF"/>
                            <w:spacing w:val="-2"/>
                            <w:w w:val="140"/>
                            <w:sz w:val="16"/>
                          </w:rPr>
                          <w:t>(</w:t>
                        </w:r>
                        <w:r>
                          <w:rPr>
                            <w:color w:val="FFFFFF"/>
                            <w:spacing w:val="-2"/>
                            <w:w w:val="140"/>
                            <w:sz w:val="16"/>
                          </w:rPr>
                          <w:t>positions</w:t>
                        </w:r>
                        <w:r>
                          <w:rPr>
                            <w:color w:val="E0EEFF"/>
                            <w:spacing w:val="-2"/>
                            <w:w w:val="140"/>
                            <w:sz w:val="16"/>
                          </w:rPr>
                          <w:t xml:space="preserve">, xticklabels) </w:t>
                        </w:r>
                        <w:r>
                          <w:rPr>
                            <w:color w:val="FFC500"/>
                            <w:spacing w:val="-2"/>
                            <w:w w:val="145"/>
                            <w:sz w:val="16"/>
                          </w:rPr>
                          <w:t>plt</w:t>
                        </w:r>
                        <w:r>
                          <w:rPr>
                            <w:color w:val="E0EEFF"/>
                            <w:spacing w:val="-2"/>
                            <w:w w:val="145"/>
                            <w:sz w:val="16"/>
                          </w:rPr>
                          <w:t>.</w:t>
                        </w:r>
                        <w:r>
                          <w:rPr>
                            <w:color w:val="FFC500"/>
                            <w:spacing w:val="-2"/>
                            <w:w w:val="145"/>
                            <w:sz w:val="16"/>
                          </w:rPr>
                          <w:t>legend</w:t>
                        </w:r>
                        <w:r>
                          <w:rPr>
                            <w:color w:val="E0EEFF"/>
                            <w:spacing w:val="-2"/>
                            <w:w w:val="145"/>
                            <w:sz w:val="16"/>
                          </w:rPr>
                          <w:t>()</w:t>
                        </w:r>
                      </w:p>
                      <w:p>
                        <w:pPr>
                          <w:spacing w:before="0" w:line="185" w:lineRule="exact"/>
                          <w:ind w:left="374" w:right="0" w:firstLine="0"/>
                          <w:jc w:val="left"/>
                          <w:rPr>
                            <w:sz w:val="16"/>
                          </w:rPr>
                        </w:pPr>
                        <w:r>
                          <w:rPr>
                            <w:color w:val="FFC500"/>
                            <w:spacing w:val="-2"/>
                            <w:w w:val="135"/>
                            <w:sz w:val="16"/>
                          </w:rPr>
                          <w:t>plt</w:t>
                        </w:r>
                        <w:r>
                          <w:rPr>
                            <w:color w:val="E0EEFF"/>
                            <w:spacing w:val="-2"/>
                            <w:w w:val="135"/>
                            <w:sz w:val="16"/>
                          </w:rPr>
                          <w:t>.</w:t>
                        </w:r>
                        <w:r>
                          <w:rPr>
                            <w:color w:val="FFC500"/>
                            <w:spacing w:val="-2"/>
                            <w:w w:val="135"/>
                            <w:sz w:val="16"/>
                          </w:rPr>
                          <w:t>show</w:t>
                        </w:r>
                        <w:r>
                          <w:rPr>
                            <w:color w:val="E0EEFF"/>
                            <w:spacing w:val="-2"/>
                            <w:w w:val="135"/>
                            <w:sz w:val="16"/>
                          </w:rPr>
                          <w:t>()</w:t>
                        </w:r>
                      </w:p>
                      <w:p>
                        <w:pPr>
                          <w:spacing w:before="8" w:line="220" w:lineRule="atLeast"/>
                          <w:ind w:left="0" w:right="3083" w:firstLine="0"/>
                          <w:jc w:val="left"/>
                          <w:rPr>
                            <w:sz w:val="16"/>
                          </w:rPr>
                        </w:pPr>
                        <w:r>
                          <w:rPr>
                            <w:color w:val="FFFFFF"/>
                            <w:w w:val="140"/>
                            <w:sz w:val="16"/>
                          </w:rPr>
                          <w:t>category_labels</w:t>
                        </w:r>
                        <w:r>
                          <w:rPr>
                            <w:color w:val="FFFFFF"/>
                            <w:spacing w:val="-8"/>
                            <w:w w:val="140"/>
                            <w:sz w:val="16"/>
                          </w:rPr>
                          <w:t xml:space="preserve"> </w:t>
                        </w:r>
                        <w:r>
                          <w:rPr>
                            <w:color w:val="FF9D00"/>
                            <w:w w:val="140"/>
                            <w:sz w:val="16"/>
                          </w:rPr>
                          <w:t>=</w:t>
                        </w:r>
                        <w:r>
                          <w:rPr>
                            <w:color w:val="FF9D00"/>
                            <w:spacing w:val="-6"/>
                            <w:w w:val="140"/>
                            <w:sz w:val="16"/>
                          </w:rPr>
                          <w:t xml:space="preserve"> </w:t>
                        </w:r>
                        <w:r>
                          <w:rPr>
                            <w:color w:val="E0EEFF"/>
                            <w:w w:val="175"/>
                            <w:sz w:val="16"/>
                          </w:rPr>
                          <w:t>[</w:t>
                        </w:r>
                        <w:r>
                          <w:rPr>
                            <w:color w:val="92FB79"/>
                            <w:w w:val="175"/>
                            <w:sz w:val="16"/>
                          </w:rPr>
                          <w:t>'</w:t>
                        </w:r>
                        <w:r>
                          <w:rPr>
                            <w:color w:val="A4FF90"/>
                            <w:w w:val="175"/>
                            <w:sz w:val="16"/>
                          </w:rPr>
                          <w:t>Titanic</w:t>
                        </w:r>
                        <w:r>
                          <w:rPr>
                            <w:color w:val="92FB79"/>
                            <w:w w:val="175"/>
                            <w:sz w:val="16"/>
                          </w:rPr>
                          <w:t>'</w:t>
                        </w:r>
                        <w:r>
                          <w:rPr>
                            <w:color w:val="E0EEFF"/>
                            <w:w w:val="175"/>
                            <w:sz w:val="16"/>
                          </w:rPr>
                          <w:t>,</w:t>
                        </w:r>
                        <w:r>
                          <w:rPr>
                            <w:color w:val="E0EEFF"/>
                            <w:spacing w:val="-21"/>
                            <w:w w:val="175"/>
                            <w:sz w:val="16"/>
                          </w:rPr>
                          <w:t xml:space="preserve"> </w:t>
                        </w:r>
                        <w:r>
                          <w:rPr>
                            <w:color w:val="92FB79"/>
                            <w:w w:val="175"/>
                            <w:sz w:val="16"/>
                          </w:rPr>
                          <w:t>'</w:t>
                        </w:r>
                        <w:r>
                          <w:rPr>
                            <w:color w:val="A4FF90"/>
                            <w:w w:val="175"/>
                            <w:sz w:val="16"/>
                          </w:rPr>
                          <w:t>Penguin</w:t>
                        </w:r>
                        <w:r>
                          <w:rPr>
                            <w:color w:val="92FB79"/>
                            <w:w w:val="175"/>
                            <w:sz w:val="16"/>
                          </w:rPr>
                          <w:t>'</w:t>
                        </w:r>
                        <w:r>
                          <w:rPr>
                            <w:color w:val="E0EEFF"/>
                            <w:w w:val="175"/>
                            <w:sz w:val="16"/>
                          </w:rPr>
                          <w:t>,</w:t>
                        </w:r>
                        <w:r>
                          <w:rPr>
                            <w:color w:val="E0EEFF"/>
                            <w:spacing w:val="-21"/>
                            <w:w w:val="175"/>
                            <w:sz w:val="16"/>
                          </w:rPr>
                          <w:t xml:space="preserve"> </w:t>
                        </w:r>
                        <w:r>
                          <w:rPr>
                            <w:color w:val="92FB79"/>
                            <w:w w:val="200"/>
                            <w:sz w:val="16"/>
                          </w:rPr>
                          <w:t>'</w:t>
                        </w:r>
                        <w:r>
                          <w:rPr>
                            <w:color w:val="A4FF90"/>
                            <w:w w:val="200"/>
                            <w:sz w:val="16"/>
                          </w:rPr>
                          <w:t>Iris</w:t>
                        </w:r>
                        <w:r>
                          <w:rPr>
                            <w:color w:val="92FB79"/>
                            <w:w w:val="200"/>
                            <w:sz w:val="16"/>
                          </w:rPr>
                          <w:t>'</w:t>
                        </w:r>
                        <w:r>
                          <w:rPr>
                            <w:color w:val="E0EEFF"/>
                            <w:w w:val="200"/>
                            <w:sz w:val="16"/>
                          </w:rPr>
                          <w:t>,</w:t>
                        </w:r>
                        <w:r>
                          <w:rPr>
                            <w:color w:val="E0EEFF"/>
                            <w:spacing w:val="-25"/>
                            <w:w w:val="200"/>
                            <w:sz w:val="16"/>
                          </w:rPr>
                          <w:t xml:space="preserve"> </w:t>
                        </w:r>
                        <w:r>
                          <w:rPr>
                            <w:color w:val="92FB79"/>
                            <w:spacing w:val="-1"/>
                            <w:w w:val="366"/>
                            <w:sz w:val="16"/>
                          </w:rPr>
                          <w:t>'</w:t>
                        </w:r>
                        <w:r>
                          <w:rPr>
                            <w:color w:val="A4FF90"/>
                            <w:spacing w:val="-1"/>
                            <w:w w:val="107"/>
                            <w:sz w:val="16"/>
                          </w:rPr>
                          <w:t>E</w:t>
                        </w:r>
                        <w:r>
                          <w:rPr>
                            <w:color w:val="A4FF90"/>
                            <w:spacing w:val="-1"/>
                            <w:w w:val="68"/>
                            <w:sz w:val="16"/>
                          </w:rPr>
                          <w:t>m</w:t>
                        </w:r>
                        <w:r>
                          <w:rPr>
                            <w:color w:val="A4FF90"/>
                            <w:spacing w:val="-1"/>
                            <w:w w:val="109"/>
                            <w:sz w:val="16"/>
                          </w:rPr>
                          <w:t>a</w:t>
                        </w:r>
                        <w:r>
                          <w:rPr>
                            <w:color w:val="A4FF90"/>
                            <w:spacing w:val="-1"/>
                            <w:w w:val="203"/>
                            <w:sz w:val="16"/>
                          </w:rPr>
                          <w:t>i</w:t>
                        </w:r>
                        <w:r>
                          <w:rPr>
                            <w:color w:val="A4FF90"/>
                            <w:w w:val="196"/>
                            <w:sz w:val="16"/>
                          </w:rPr>
                          <w:t>l</w:t>
                        </w:r>
                        <w:r>
                          <w:rPr>
                            <w:color w:val="A4FF90"/>
                            <w:spacing w:val="-19"/>
                            <w:w w:val="174"/>
                            <w:sz w:val="16"/>
                          </w:rPr>
                          <w:t xml:space="preserve"> </w:t>
                        </w:r>
                        <w:r>
                          <w:rPr>
                            <w:color w:val="A4FF90"/>
                            <w:spacing w:val="-1"/>
                            <w:w w:val="124"/>
                            <w:sz w:val="16"/>
                          </w:rPr>
                          <w:t>s</w:t>
                        </w:r>
                        <w:r>
                          <w:rPr>
                            <w:color w:val="A4FF90"/>
                            <w:spacing w:val="-1"/>
                            <w:w w:val="84"/>
                            <w:sz w:val="16"/>
                          </w:rPr>
                          <w:t>p</w:t>
                        </w:r>
                        <w:r>
                          <w:rPr>
                            <w:color w:val="A4FF90"/>
                            <w:spacing w:val="-1"/>
                            <w:w w:val="91"/>
                            <w:sz w:val="16"/>
                          </w:rPr>
                          <w:t>a</w:t>
                        </w:r>
                        <w:r>
                          <w:rPr>
                            <w:color w:val="A4FF90"/>
                            <w:spacing w:val="-1"/>
                            <w:w w:val="50"/>
                            <w:sz w:val="16"/>
                          </w:rPr>
                          <w:t>m</w:t>
                        </w:r>
                        <w:r>
                          <w:rPr>
                            <w:color w:val="92FB79"/>
                            <w:spacing w:val="-1"/>
                            <w:w w:val="348"/>
                            <w:sz w:val="16"/>
                          </w:rPr>
                          <w:t>'</w:t>
                        </w:r>
                        <w:r>
                          <w:rPr>
                            <w:color w:val="E0EEFF"/>
                            <w:w w:val="139"/>
                            <w:sz w:val="16"/>
                          </w:rPr>
                          <w:t>,</w:t>
                        </w:r>
                        <w:r>
                          <w:rPr>
                            <w:color w:val="E0EEFF"/>
                            <w:spacing w:val="-5"/>
                            <w:w w:val="139"/>
                            <w:sz w:val="16"/>
                          </w:rPr>
                          <w:t xml:space="preserve"> </w:t>
                        </w:r>
                        <w:r>
                          <w:rPr>
                            <w:color w:val="92FB79"/>
                            <w:spacing w:val="-1"/>
                            <w:w w:val="345"/>
                            <w:sz w:val="16"/>
                          </w:rPr>
                          <w:t>'</w:t>
                        </w:r>
                        <w:r>
                          <w:rPr>
                            <w:color w:val="A4FF90"/>
                            <w:spacing w:val="-1"/>
                            <w:w w:val="45"/>
                            <w:sz w:val="16"/>
                          </w:rPr>
                          <w:t>W</w:t>
                        </w:r>
                        <w:r>
                          <w:rPr>
                            <w:color w:val="A4FF90"/>
                            <w:spacing w:val="-1"/>
                            <w:w w:val="182"/>
                            <w:sz w:val="16"/>
                          </w:rPr>
                          <w:t>i</w:t>
                        </w:r>
                        <w:r>
                          <w:rPr>
                            <w:color w:val="A4FF90"/>
                            <w:spacing w:val="-1"/>
                            <w:w w:val="83"/>
                            <w:sz w:val="16"/>
                          </w:rPr>
                          <w:t>n</w:t>
                        </w:r>
                        <w:r>
                          <w:rPr>
                            <w:color w:val="A4FF90"/>
                            <w:spacing w:val="1"/>
                            <w:w w:val="84"/>
                            <w:sz w:val="16"/>
                          </w:rPr>
                          <w:t>e</w:t>
                        </w:r>
                        <w:r>
                          <w:rPr>
                            <w:color w:val="92FB79"/>
                            <w:spacing w:val="-1"/>
                            <w:w w:val="345"/>
                            <w:sz w:val="16"/>
                          </w:rPr>
                          <w:t>'</w:t>
                        </w:r>
                        <w:r>
                          <w:rPr>
                            <w:color w:val="E0EEFF"/>
                            <w:w w:val="136"/>
                            <w:sz w:val="16"/>
                          </w:rPr>
                          <w:t>]</w:t>
                        </w:r>
                        <w:r>
                          <w:rPr>
                            <w:color w:val="E0EEFF"/>
                            <w:spacing w:val="-1"/>
                            <w:w w:val="174"/>
                            <w:sz w:val="16"/>
                          </w:rPr>
                          <w:t xml:space="preserve"> </w:t>
                        </w:r>
                        <w:r>
                          <w:rPr>
                            <w:color w:val="FFC500"/>
                            <w:w w:val="125"/>
                            <w:sz w:val="16"/>
                          </w:rPr>
                          <w:t>grouped_barplot</w:t>
                        </w:r>
                        <w:r>
                          <w:rPr>
                            <w:color w:val="E0EEFF"/>
                            <w:w w:val="125"/>
                            <w:sz w:val="16"/>
                          </w:rPr>
                          <w:t>(</w:t>
                        </w:r>
                        <w:r>
                          <w:rPr>
                            <w:color w:val="FFFFFF"/>
                            <w:w w:val="125"/>
                            <w:sz w:val="16"/>
                          </w:rPr>
                          <w:t>gaussian</w:t>
                        </w:r>
                        <w:r>
                          <w:rPr>
                            <w:color w:val="E0EEFF"/>
                            <w:w w:val="125"/>
                            <w:sz w:val="16"/>
                          </w:rPr>
                          <w:t xml:space="preserve">, </w:t>
                        </w:r>
                        <w:r>
                          <w:rPr>
                            <w:color w:val="FFFFFF"/>
                            <w:w w:val="125"/>
                            <w:sz w:val="16"/>
                          </w:rPr>
                          <w:t>decision</w:t>
                        </w:r>
                        <w:r>
                          <w:rPr>
                            <w:color w:val="E0EEFF"/>
                            <w:w w:val="125"/>
                            <w:sz w:val="16"/>
                          </w:rPr>
                          <w:t xml:space="preserve">, </w:t>
                        </w:r>
                        <w:r>
                          <w:rPr>
                            <w:color w:val="FFFFFF"/>
                            <w:w w:val="125"/>
                            <w:sz w:val="16"/>
                          </w:rPr>
                          <w:t>category_labels</w:t>
                        </w:r>
                        <w:r>
                          <w:rPr>
                            <w:color w:val="E0EEFF"/>
                            <w:w w:val="125"/>
                            <w:sz w:val="16"/>
                          </w:rPr>
                          <w:t>, title</w:t>
                        </w:r>
                        <w:r>
                          <w:rPr>
                            <w:color w:val="FF9D00"/>
                            <w:w w:val="125"/>
                            <w:sz w:val="16"/>
                          </w:rPr>
                          <w:t>=</w:t>
                        </w:r>
                        <w:r>
                          <w:rPr>
                            <w:color w:val="92FB79"/>
                            <w:w w:val="125"/>
                            <w:sz w:val="16"/>
                          </w:rPr>
                          <w:t>"</w:t>
                        </w:r>
                        <w:r>
                          <w:rPr>
                            <w:color w:val="A4FF90"/>
                            <w:w w:val="125"/>
                            <w:sz w:val="16"/>
                          </w:rPr>
                          <w:t>Model Comparison</w:t>
                        </w:r>
                        <w:r>
                          <w:rPr>
                            <w:color w:val="92FB79"/>
                            <w:w w:val="125"/>
                            <w:sz w:val="16"/>
                          </w:rPr>
                          <w:t>"</w:t>
                        </w:r>
                        <w:r>
                          <w:rPr>
                            <w:color w:val="E0EEFF"/>
                            <w:w w:val="125"/>
                            <w:sz w:val="16"/>
                          </w:rPr>
                          <w:t>)</w:t>
                        </w:r>
                      </w:p>
                    </w:txbxContent>
                  </v:textbox>
                </v:shape>
                <w10:wrap type="topAndBottom"/>
              </v:group>
            </w:pict>
          </mc:Fallback>
        </mc:AlternateContent>
      </w:r>
    </w:p>
    <w:p>
      <w:pPr>
        <w:spacing w:before="269"/>
        <w:rPr>
          <w:rFonts w:ascii="Palatino Linotype" w:hAnsi="Trebuchet MS" w:eastAsia="Trebuchet MS" w:cs="Trebuchet MS"/>
          <w:b/>
          <w:sz w:val="28"/>
          <w:szCs w:val="16"/>
        </w:rPr>
      </w:pPr>
    </w:p>
    <w:p>
      <w:pPr>
        <w:ind w:left="100" w:firstLine="0"/>
        <w:rPr>
          <w:rFonts w:ascii="Palatino Linotype" w:hAnsi="Trebuchet MS" w:eastAsia="Trebuchet MS" w:cs="Trebuchet MS"/>
          <w:b/>
          <w:sz w:val="28"/>
        </w:rPr>
      </w:pPr>
      <w:r>
        <w:rPr>
          <w:rFonts w:ascii="Palatino Linotype" w:hAnsi="Trebuchet MS" w:eastAsia="Trebuchet MS" w:cs="Trebuchet MS"/>
          <w:b/>
          <w:sz w:val="28"/>
        </w:rPr>
        <w:t>comparison</w:t>
      </w:r>
      <w:r>
        <w:rPr>
          <w:rFonts w:ascii="Palatino Linotype" w:hAnsi="Trebuchet MS" w:eastAsia="Trebuchet MS" w:cs="Trebuchet MS"/>
          <w:b/>
          <w:spacing w:val="-10"/>
          <w:sz w:val="28"/>
        </w:rPr>
        <w:t xml:space="preserve"> </w:t>
      </w:r>
      <w:r>
        <w:rPr>
          <w:rFonts w:ascii="Palatino Linotype" w:hAnsi="Trebuchet MS" w:eastAsia="Trebuchet MS" w:cs="Trebuchet MS"/>
          <w:b/>
          <w:spacing w:val="-2"/>
          <w:sz w:val="28"/>
        </w:rPr>
        <w:t>graphs:</w:t>
      </w:r>
    </w:p>
    <w:p>
      <w:pPr>
        <w:rPr>
          <w:rFonts w:ascii="Palatino Linotype" w:hAnsi="Trebuchet MS" w:eastAsia="Trebuchet MS" w:cs="Trebuchet MS"/>
          <w:sz w:val="28"/>
        </w:rPr>
      </w:pPr>
    </w:p>
    <w:p>
      <w:pPr>
        <w:rPr>
          <w:rFonts w:ascii="Palatino Linotype" w:hAnsi="Trebuchet MS" w:eastAsia="Trebuchet MS" w:cs="Trebuchet MS"/>
          <w:sz w:val="28"/>
        </w:rPr>
      </w:pPr>
    </w:p>
    <w:p>
      <w:pPr>
        <w:rPr>
          <w:rFonts w:ascii="Palatino Linotype" w:hAnsi="Trebuchet MS" w:eastAsia="Trebuchet MS" w:cs="Trebuchet MS"/>
          <w:sz w:val="28"/>
        </w:rPr>
        <w:sectPr>
          <w:pgSz w:w="11910" w:h="16840"/>
          <w:pgMar w:top="1920" w:right="560" w:bottom="280" w:left="620" w:header="720" w:footer="720" w:gutter="0"/>
          <w:cols w:space="720" w:num="1"/>
        </w:sectPr>
      </w:pPr>
      <w:r>
        <w:rPr>
          <w:rFonts w:ascii="Palatino Linotype" w:hAnsi="Trebuchet MS" w:eastAsia="Trebuchet MS" w:cs="Trebuchet MS"/>
          <w:sz w:val="20"/>
          <w:lang w:val="en-IN"/>
        </w:rPr>
        <w:t xml:space="preserve">      </w:t>
      </w:r>
      <w:r>
        <w:rPr>
          <w:rFonts w:ascii="Palatino Linotype"/>
          <w:sz w:val="20"/>
        </w:rPr>
        <w:drawing>
          <wp:inline distT="0" distB="0" distL="0" distR="0">
            <wp:extent cx="6119495" cy="4663440"/>
            <wp:effectExtent l="0" t="0" r="6985" b="0"/>
            <wp:docPr id="295" name="Image 281"/>
            <wp:cNvGraphicFramePr/>
            <a:graphic xmlns:a="http://schemas.openxmlformats.org/drawingml/2006/main">
              <a:graphicData uri="http://schemas.openxmlformats.org/drawingml/2006/picture">
                <pic:pic xmlns:pic="http://schemas.openxmlformats.org/drawingml/2006/picture">
                  <pic:nvPicPr>
                    <pic:cNvPr id="295" name="Image 281"/>
                    <pic:cNvPicPr/>
                  </pic:nvPicPr>
                  <pic:blipFill>
                    <a:blip r:embed="rId55" cstate="print"/>
                    <a:stretch>
                      <a:fillRect/>
                    </a:stretch>
                  </pic:blipFill>
                  <pic:spPr>
                    <a:xfrm>
                      <a:off x="0" y="0"/>
                      <a:ext cx="6119495" cy="4663440"/>
                    </a:xfrm>
                    <a:prstGeom prst="rect">
                      <a:avLst/>
                    </a:prstGeom>
                  </pic:spPr>
                </pic:pic>
              </a:graphicData>
            </a:graphic>
          </wp:inline>
        </w:drawing>
      </w:r>
    </w:p>
    <w:p>
      <w:pPr>
        <w:ind w:left="100"/>
        <w:rPr>
          <w:rFonts w:ascii="Palatino Linotype" w:hAnsi="Trebuchet MS" w:eastAsia="Trebuchet MS" w:cs="Trebuchet MS"/>
          <w:b/>
          <w:sz w:val="32"/>
          <w:szCs w:val="16"/>
        </w:rPr>
      </w:pPr>
      <w:r>
        <mc:AlternateContent>
          <mc:Choice Requires="wps">
            <w:drawing>
              <wp:anchor distT="0" distB="0" distL="0" distR="0" simplePos="0" relativeHeight="251730944" behindDoc="1" locked="0" layoutInCell="1" allowOverlap="1">
                <wp:simplePos x="0" y="0"/>
                <wp:positionH relativeFrom="page">
                  <wp:posOffset>400050</wp:posOffset>
                </wp:positionH>
                <wp:positionV relativeFrom="page">
                  <wp:posOffset>438150</wp:posOffset>
                </wp:positionV>
                <wp:extent cx="6759575" cy="9815830"/>
                <wp:effectExtent l="1905" t="1905" r="5080" b="12065"/>
                <wp:wrapNone/>
                <wp:docPr id="296" name="Graphic 280"/>
                <wp:cNvGraphicFramePr/>
                <a:graphic xmlns:a="http://schemas.openxmlformats.org/drawingml/2006/main">
                  <a:graphicData uri="http://schemas.microsoft.com/office/word/2010/wordprocessingShape">
                    <wps:wsp>
                      <wps:cNvSpPr/>
                      <wps:spPr>
                        <a:xfrm>
                          <a:off x="0" y="0"/>
                          <a:ext cx="6759575" cy="9815830"/>
                        </a:xfrm>
                        <a:custGeom>
                          <a:avLst/>
                          <a:gdLst/>
                          <a:ahLst/>
                          <a:cxnLst/>
                          <a:rect l="l" t="t" r="r" b="b"/>
                          <a:pathLst>
                            <a:path w="6759575" h="9815830">
                              <a:moveTo>
                                <a:pt x="0" y="3048"/>
                              </a:moveTo>
                              <a:lnTo>
                                <a:pt x="6759321" y="3048"/>
                              </a:lnTo>
                            </a:path>
                            <a:path w="6759575" h="9815830">
                              <a:moveTo>
                                <a:pt x="0" y="9812528"/>
                              </a:moveTo>
                              <a:lnTo>
                                <a:pt x="6759321" y="9812528"/>
                              </a:lnTo>
                            </a:path>
                            <a:path w="6759575" h="9815830">
                              <a:moveTo>
                                <a:pt x="3047" y="0"/>
                              </a:moveTo>
                              <a:lnTo>
                                <a:pt x="3047" y="9815576"/>
                              </a:lnTo>
                            </a:path>
                            <a:path w="6759575" h="9815830">
                              <a:moveTo>
                                <a:pt x="6756273" y="6095"/>
                              </a:moveTo>
                              <a:lnTo>
                                <a:pt x="6756273" y="9815576"/>
                              </a:lnTo>
                            </a:path>
                          </a:pathLst>
                        </a:custGeom>
                        <a:ln w="6096">
                          <a:solidFill>
                            <a:srgbClr val="000000"/>
                          </a:solidFill>
                          <a:prstDash val="solid"/>
                        </a:ln>
                      </wps:spPr>
                      <wps:bodyPr wrap="square" lIns="0" tIns="0" rIns="0" bIns="0" rtlCol="0"/>
                    </wps:wsp>
                  </a:graphicData>
                </a:graphic>
              </wp:anchor>
            </w:drawing>
          </mc:Choice>
          <mc:Fallback>
            <w:pict>
              <v:shape id="Graphic 280" o:spid="_x0000_s1026" o:spt="100" style="position:absolute;left:0pt;margin-left:31.5pt;margin-top:34.5pt;height:772.9pt;width:532.25pt;mso-position-horizontal-relative:page;mso-position-vertical-relative:page;z-index:-251585536;mso-width-relative:page;mso-height-relative:page;" filled="f" stroked="t" coordsize="6759575,9815830" o:gfxdata="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Ic3TpHaAAAACwEAAA8AAAAA&#10;AAAAAQAgAAAAIgAAAGRycy9kb3ducmV2LnhtbFBLAQIUABQAAAAIAIdO4kDXL3ZzSwIAAAsGAAAO&#10;AAAAAAAAAAEAIAAAACkBAABkcnMvZTJvRG9jLnhtbFBLBQYAAAAABgAGAFkBAADmBQAAAAA=&#10;" path="m0,3048l6759321,3048em0,9812528l6759321,9812528em3047,0l3047,9815576em6756273,6095l6756273,9815576e">
                <v:fill on="f" focussize="0,0"/>
                <v:stroke weight="0.48pt" color="#000000" joinstyle="round"/>
                <v:imagedata o:title=""/>
                <o:lock v:ext="edit" aspectratio="f"/>
                <v:textbox inset="0mm,0mm,0mm,0mm"/>
              </v:shape>
            </w:pict>
          </mc:Fallback>
        </mc:AlternateContent>
      </w:r>
    </w:p>
    <w:p>
      <w:pPr>
        <w:ind w:left="100" w:firstLine="0"/>
        <w:rPr>
          <w:rFonts w:ascii="Palatino Linotype" w:hAnsi="Trebuchet MS" w:eastAsia="Trebuchet MS" w:cs="Trebuchet MS"/>
          <w:b/>
          <w:sz w:val="32"/>
        </w:rPr>
      </w:pPr>
      <w:r>
        <w:rPr>
          <w:rFonts w:ascii="Palatino Linotype" w:hAnsi="Trebuchet MS" w:eastAsia="Trebuchet MS" w:cs="Trebuchet MS"/>
          <w:b/>
          <w:sz w:val="32"/>
        </w:rPr>
        <w:t>Part</w:t>
      </w:r>
      <w:r>
        <w:rPr>
          <w:rFonts w:ascii="Palatino Linotype" w:hAnsi="Trebuchet MS" w:eastAsia="Trebuchet MS" w:cs="Trebuchet MS"/>
          <w:b/>
          <w:spacing w:val="-8"/>
          <w:sz w:val="32"/>
        </w:rPr>
        <w:t xml:space="preserve"> </w:t>
      </w:r>
      <w:r>
        <w:rPr>
          <w:rFonts w:ascii="Palatino Linotype" w:hAnsi="Trebuchet MS" w:eastAsia="Trebuchet MS" w:cs="Trebuchet MS"/>
          <w:b/>
          <w:spacing w:val="-5"/>
          <w:sz w:val="32"/>
        </w:rPr>
        <w:t>C:</w:t>
      </w:r>
    </w:p>
    <w:p>
      <w:pPr>
        <w:tabs>
          <w:tab w:val="left" w:pos="2000"/>
          <w:tab w:val="left" w:pos="3776"/>
          <w:tab w:val="left" w:pos="4779"/>
          <w:tab w:val="left" w:pos="5996"/>
          <w:tab w:val="left" w:pos="7623"/>
          <w:tab w:val="left" w:pos="9071"/>
        </w:tabs>
        <w:spacing w:before="154" w:line="232" w:lineRule="auto"/>
        <w:ind w:left="100" w:right="162" w:firstLine="79"/>
        <w:rPr>
          <w:rFonts w:ascii="Palatino Linotype" w:hAnsi="Trebuchet MS" w:eastAsia="Trebuchet MS" w:cs="Trebuchet MS"/>
          <w:b/>
          <w:sz w:val="32"/>
        </w:rPr>
      </w:pPr>
      <w:r>
        <w:rPr>
          <w:rFonts w:ascii="Palatino Linotype" w:hAnsi="Trebuchet MS" w:eastAsia="Trebuchet MS" w:cs="Trebuchet MS"/>
          <w:b/>
          <w:spacing w:val="-2"/>
          <w:sz w:val="32"/>
        </w:rPr>
        <w:t>Modify</w:t>
      </w:r>
      <w:r>
        <w:rPr>
          <w:rFonts w:ascii="Palatino Linotype" w:hAnsi="Trebuchet MS" w:eastAsia="Trebuchet MS" w:cs="Trebuchet MS"/>
          <w:b/>
          <w:sz w:val="32"/>
        </w:rPr>
        <w:tab/>
      </w:r>
      <w:r>
        <w:rPr>
          <w:rFonts w:ascii="Palatino Linotype" w:hAnsi="Trebuchet MS" w:eastAsia="Trebuchet MS" w:cs="Trebuchet MS"/>
          <w:b/>
          <w:spacing w:val="-4"/>
          <w:sz w:val="32"/>
        </w:rPr>
        <w:t>DT/NB</w:t>
      </w:r>
      <w:r>
        <w:rPr>
          <w:rFonts w:ascii="Palatino Linotype" w:hAnsi="Trebuchet MS" w:eastAsia="Trebuchet MS" w:cs="Trebuchet MS"/>
          <w:b/>
          <w:sz w:val="32"/>
        </w:rPr>
        <w:tab/>
      </w:r>
      <w:r>
        <w:rPr>
          <w:rFonts w:ascii="Palatino Linotype" w:hAnsi="Trebuchet MS" w:eastAsia="Trebuchet MS" w:cs="Trebuchet MS"/>
          <w:b/>
          <w:spacing w:val="-6"/>
          <w:sz w:val="32"/>
        </w:rPr>
        <w:t>to</w:t>
      </w:r>
      <w:r>
        <w:rPr>
          <w:rFonts w:ascii="Palatino Linotype" w:hAnsi="Trebuchet MS" w:eastAsia="Trebuchet MS" w:cs="Trebuchet MS"/>
          <w:b/>
          <w:sz w:val="32"/>
        </w:rPr>
        <w:tab/>
      </w:r>
      <w:r>
        <w:rPr>
          <w:rFonts w:ascii="Palatino Linotype" w:hAnsi="Trebuchet MS" w:eastAsia="Trebuchet MS" w:cs="Trebuchet MS"/>
          <w:b/>
          <w:spacing w:val="-4"/>
          <w:sz w:val="32"/>
        </w:rPr>
        <w:t>use</w:t>
      </w:r>
      <w:r>
        <w:rPr>
          <w:rFonts w:ascii="Palatino Linotype" w:hAnsi="Trebuchet MS" w:eastAsia="Trebuchet MS" w:cs="Trebuchet MS"/>
          <w:b/>
          <w:sz w:val="32"/>
        </w:rPr>
        <w:tab/>
      </w:r>
      <w:r>
        <w:rPr>
          <w:rFonts w:ascii="Palatino Linotype" w:hAnsi="Trebuchet MS" w:eastAsia="Trebuchet MS" w:cs="Trebuchet MS"/>
          <w:b/>
          <w:spacing w:val="-2"/>
          <w:sz w:val="32"/>
        </w:rPr>
        <w:t>k-fold</w:t>
      </w:r>
      <w:r>
        <w:rPr>
          <w:rFonts w:ascii="Palatino Linotype" w:hAnsi="Trebuchet MS" w:eastAsia="Trebuchet MS" w:cs="Trebuchet MS"/>
          <w:b/>
          <w:sz w:val="32"/>
        </w:rPr>
        <w:tab/>
      </w:r>
      <w:r>
        <w:rPr>
          <w:rFonts w:ascii="Palatino Linotype" w:hAnsi="Trebuchet MS" w:eastAsia="Trebuchet MS" w:cs="Trebuchet MS"/>
          <w:b/>
          <w:spacing w:val="-2"/>
          <w:sz w:val="32"/>
        </w:rPr>
        <w:t>cross</w:t>
      </w:r>
      <w:r>
        <w:rPr>
          <w:rFonts w:ascii="Palatino Linotype" w:hAnsi="Trebuchet MS" w:eastAsia="Trebuchet MS" w:cs="Trebuchet MS"/>
          <w:b/>
          <w:sz w:val="32"/>
        </w:rPr>
        <w:tab/>
      </w:r>
      <w:r>
        <w:rPr>
          <w:rFonts w:ascii="Palatino Linotype" w:hAnsi="Trebuchet MS" w:eastAsia="Trebuchet MS" w:cs="Trebuchet MS"/>
          <w:b/>
          <w:spacing w:val="-2"/>
          <w:sz w:val="32"/>
        </w:rPr>
        <w:t xml:space="preserve">validation </w:t>
      </w:r>
      <w:r>
        <w:rPr>
          <w:rFonts w:ascii="Palatino Linotype" w:hAnsi="Trebuchet MS" w:eastAsia="Trebuchet MS" w:cs="Trebuchet MS"/>
          <w:b/>
          <w:sz w:val="32"/>
        </w:rPr>
        <w:t>and ensemble models :Kfolds cross validation of 7 folds :</w:t>
      </w:r>
    </w:p>
    <w:p>
      <w:pPr>
        <w:spacing w:before="290"/>
        <w:rPr>
          <w:rFonts w:ascii="Palatino Linotype" w:hAnsi="Trebuchet MS" w:eastAsia="Trebuchet MS" w:cs="Trebuchet MS"/>
          <w:b/>
          <w:sz w:val="32"/>
          <w:szCs w:val="16"/>
        </w:rPr>
      </w:pPr>
    </w:p>
    <w:p>
      <w:pPr>
        <w:ind w:left="100" w:firstLine="0"/>
        <w:rPr>
          <w:rFonts w:ascii="Palatino Linotype" w:hAnsi="Trebuchet MS" w:eastAsia="Trebuchet MS" w:cs="Trebuchet MS"/>
          <w:b/>
          <w:sz w:val="32"/>
        </w:rPr>
      </w:pPr>
      <w:r>
        <w:rPr>
          <w:rFonts w:ascii="Palatino Linotype" w:hAnsi="Trebuchet MS" w:eastAsia="Trebuchet MS" w:cs="Trebuchet MS"/>
          <w:b/>
          <w:sz w:val="32"/>
        </w:rPr>
        <w:t>Modification</w:t>
      </w:r>
      <w:r>
        <w:rPr>
          <w:rFonts w:ascii="Palatino Linotype" w:hAnsi="Trebuchet MS" w:eastAsia="Trebuchet MS" w:cs="Trebuchet MS"/>
          <w:b/>
          <w:spacing w:val="-13"/>
          <w:sz w:val="32"/>
        </w:rPr>
        <w:t xml:space="preserve"> </w:t>
      </w:r>
      <w:r>
        <w:rPr>
          <w:rFonts w:ascii="Palatino Linotype" w:hAnsi="Trebuchet MS" w:eastAsia="Trebuchet MS" w:cs="Trebuchet MS"/>
          <w:b/>
          <w:sz w:val="32"/>
        </w:rPr>
        <w:t>Titanic</w:t>
      </w:r>
      <w:r>
        <w:rPr>
          <w:rFonts w:ascii="Palatino Linotype" w:hAnsi="Trebuchet MS" w:eastAsia="Trebuchet MS" w:cs="Trebuchet MS"/>
          <w:b/>
          <w:spacing w:val="-12"/>
          <w:sz w:val="32"/>
        </w:rPr>
        <w:t xml:space="preserve"> </w:t>
      </w:r>
      <w:r>
        <w:rPr>
          <w:rFonts w:ascii="Palatino Linotype" w:hAnsi="Trebuchet MS" w:eastAsia="Trebuchet MS" w:cs="Trebuchet MS"/>
          <w:b/>
          <w:sz w:val="32"/>
        </w:rPr>
        <w:t>Dataset</w:t>
      </w:r>
      <w:r>
        <w:rPr>
          <w:rFonts w:ascii="Palatino Linotype" w:hAnsi="Trebuchet MS" w:eastAsia="Trebuchet MS" w:cs="Trebuchet MS"/>
          <w:b/>
          <w:spacing w:val="-15"/>
          <w:sz w:val="32"/>
        </w:rPr>
        <w:t xml:space="preserve"> </w:t>
      </w:r>
      <w:r>
        <w:rPr>
          <w:rFonts w:ascii="Palatino Linotype" w:hAnsi="Trebuchet MS" w:eastAsia="Trebuchet MS" w:cs="Trebuchet MS"/>
          <w:b/>
          <w:spacing w:val="-10"/>
          <w:sz w:val="32"/>
        </w:rPr>
        <w:t>:</w:t>
      </w:r>
    </w:p>
    <w:p>
      <w:pPr>
        <w:rPr>
          <w:rFonts w:ascii="Palatino Linotype" w:hAnsi="Trebuchet MS" w:eastAsia="Trebuchet MS" w:cs="Trebuchet MS"/>
          <w:b/>
          <w:sz w:val="20"/>
          <w:szCs w:val="16"/>
        </w:rPr>
      </w:pPr>
    </w:p>
    <w:p>
      <w:pPr>
        <w:spacing w:before="62"/>
        <w:rPr>
          <w:rFonts w:ascii="Palatino Linotype" w:hAnsi="Trebuchet MS" w:eastAsia="Trebuchet MS" w:cs="Trebuchet MS"/>
          <w:b/>
          <w:sz w:val="20"/>
          <w:szCs w:val="16"/>
        </w:rPr>
      </w:pPr>
      <w:r>
        <mc:AlternateContent>
          <mc:Choice Requires="wps">
            <w:drawing>
              <wp:anchor distT="0" distB="0" distL="0" distR="0" simplePos="0" relativeHeight="251785216" behindDoc="1" locked="0" layoutInCell="1" allowOverlap="1">
                <wp:simplePos x="0" y="0"/>
                <wp:positionH relativeFrom="page">
                  <wp:posOffset>457200</wp:posOffset>
                </wp:positionH>
                <wp:positionV relativeFrom="paragraph">
                  <wp:posOffset>226060</wp:posOffset>
                </wp:positionV>
                <wp:extent cx="6645910" cy="1231900"/>
                <wp:effectExtent l="0" t="0" r="13970" b="2540"/>
                <wp:wrapTopAndBottom/>
                <wp:docPr id="297" name="Textbox 282"/>
                <wp:cNvGraphicFramePr/>
                <a:graphic xmlns:a="http://schemas.openxmlformats.org/drawingml/2006/main">
                  <a:graphicData uri="http://schemas.microsoft.com/office/word/2010/wordprocessingShape">
                    <wps:wsp>
                      <wps:cNvSpPr txBox="1"/>
                      <wps:spPr>
                        <a:xfrm>
                          <a:off x="0" y="0"/>
                          <a:ext cx="6645910" cy="1231900"/>
                        </a:xfrm>
                        <a:prstGeom prst="rect">
                          <a:avLst/>
                        </a:prstGeom>
                        <a:solidFill>
                          <a:srgbClr val="183548"/>
                        </a:solidFill>
                      </wps:spPr>
                      <wps:txbx>
                        <w:txbxContent>
                          <w:p>
                            <w:pPr>
                              <w:pStyle w:val="6"/>
                              <w:spacing w:before="40" w:line="499" w:lineRule="auto"/>
                              <w:ind w:right="4896"/>
                              <w:rPr>
                                <w:color w:val="000000"/>
                              </w:rPr>
                            </w:pPr>
                            <w:r>
                              <w:rPr>
                                <w:color w:val="FF9D00"/>
                                <w:w w:val="125"/>
                              </w:rPr>
                              <w:t>from</w:t>
                            </w:r>
                            <w:r>
                              <w:rPr>
                                <w:color w:val="FF9D00"/>
                                <w:spacing w:val="-1"/>
                                <w:w w:val="125"/>
                              </w:rPr>
                              <w:t xml:space="preserve"> </w:t>
                            </w:r>
                            <w:r>
                              <w:rPr>
                                <w:color w:val="FFC500"/>
                                <w:w w:val="125"/>
                              </w:rPr>
                              <w:t>sklearn</w:t>
                            </w:r>
                            <w:r>
                              <w:rPr>
                                <w:color w:val="E0EEFF"/>
                                <w:w w:val="125"/>
                              </w:rPr>
                              <w:t>.</w:t>
                            </w:r>
                            <w:r>
                              <w:rPr>
                                <w:color w:val="FFC500"/>
                                <w:w w:val="125"/>
                              </w:rPr>
                              <w:t>model_selection</w:t>
                            </w:r>
                            <w:r>
                              <w:rPr>
                                <w:color w:val="FFC500"/>
                                <w:spacing w:val="1"/>
                                <w:w w:val="125"/>
                              </w:rPr>
                              <w:t xml:space="preserve"> </w:t>
                            </w:r>
                            <w:r>
                              <w:rPr>
                                <w:color w:val="FF9D00"/>
                                <w:w w:val="125"/>
                              </w:rPr>
                              <w:t xml:space="preserve">import </w:t>
                            </w:r>
                            <w:r>
                              <w:rPr>
                                <w:color w:val="FFC500"/>
                                <w:w w:val="125"/>
                              </w:rPr>
                              <w:t>KFold</w:t>
                            </w:r>
                            <w:r>
                              <w:rPr>
                                <w:color w:val="E0EEFF"/>
                                <w:w w:val="125"/>
                              </w:rPr>
                              <w:t xml:space="preserve">, </w:t>
                            </w:r>
                            <w:r>
                              <w:rPr>
                                <w:color w:val="FFC500"/>
                                <w:w w:val="125"/>
                              </w:rPr>
                              <w:t xml:space="preserve">cross_val_score </w:t>
                            </w:r>
                            <w:r>
                              <w:rPr>
                                <w:color w:val="FFFFFF"/>
                                <w:spacing w:val="-2"/>
                                <w:w w:val="130"/>
                              </w:rPr>
                              <w:t xml:space="preserve">kf </w:t>
                            </w:r>
                            <w:r>
                              <w:rPr>
                                <w:color w:val="FF9D00"/>
                                <w:spacing w:val="-2"/>
                                <w:w w:val="130"/>
                              </w:rPr>
                              <w:t xml:space="preserve">= </w:t>
                            </w:r>
                            <w:r>
                              <w:rPr>
                                <w:color w:val="FFC500"/>
                                <w:spacing w:val="-2"/>
                                <w:w w:val="130"/>
                              </w:rPr>
                              <w:t>KFold</w:t>
                            </w:r>
                            <w:r>
                              <w:rPr>
                                <w:color w:val="E0EEFF"/>
                                <w:spacing w:val="-2"/>
                                <w:w w:val="130"/>
                              </w:rPr>
                              <w:t>(n_splits</w:t>
                            </w:r>
                            <w:r>
                              <w:rPr>
                                <w:color w:val="FF9D00"/>
                                <w:spacing w:val="-2"/>
                                <w:w w:val="130"/>
                              </w:rPr>
                              <w:t>=</w:t>
                            </w:r>
                            <w:r>
                              <w:rPr>
                                <w:color w:val="FF618B"/>
                                <w:spacing w:val="-2"/>
                                <w:w w:val="130"/>
                              </w:rPr>
                              <w:t>7</w:t>
                            </w:r>
                            <w:r>
                              <w:rPr>
                                <w:color w:val="E0EEFF"/>
                                <w:spacing w:val="-2"/>
                                <w:w w:val="130"/>
                              </w:rPr>
                              <w:t>,shuffle</w:t>
                            </w:r>
                            <w:r>
                              <w:rPr>
                                <w:color w:val="FF9D00"/>
                                <w:spacing w:val="-2"/>
                                <w:w w:val="130"/>
                              </w:rPr>
                              <w:t>=</w:t>
                            </w:r>
                            <w:r>
                              <w:rPr>
                                <w:color w:val="FF618B"/>
                                <w:spacing w:val="-2"/>
                                <w:w w:val="130"/>
                              </w:rPr>
                              <w:t>True</w:t>
                            </w:r>
                            <w:r>
                              <w:rPr>
                                <w:color w:val="E0EEFF"/>
                                <w:spacing w:val="-2"/>
                                <w:w w:val="130"/>
                              </w:rPr>
                              <w:t>,random_state</w:t>
                            </w:r>
                            <w:r>
                              <w:rPr>
                                <w:color w:val="FF9D00"/>
                                <w:spacing w:val="-2"/>
                                <w:w w:val="130"/>
                              </w:rPr>
                              <w:t>=</w:t>
                            </w:r>
                            <w:r>
                              <w:rPr>
                                <w:color w:val="FF618B"/>
                                <w:spacing w:val="-2"/>
                                <w:w w:val="130"/>
                              </w:rPr>
                              <w:t>10</w:t>
                            </w:r>
                            <w:r>
                              <w:rPr>
                                <w:color w:val="E0EEFF"/>
                                <w:spacing w:val="-2"/>
                                <w:w w:val="130"/>
                              </w:rPr>
                              <w:t>)</w:t>
                            </w:r>
                          </w:p>
                          <w:p>
                            <w:pPr>
                              <w:pStyle w:val="6"/>
                              <w:spacing w:before="3" w:line="501" w:lineRule="auto"/>
                              <w:ind w:right="955"/>
                              <w:rPr>
                                <w:color w:val="000000"/>
                              </w:rPr>
                            </w:pPr>
                            <w:r>
                              <w:rPr>
                                <w:color w:val="FFFFFF"/>
                                <w:w w:val="125"/>
                              </w:rPr>
                              <w:t>cv_score</w:t>
                            </w:r>
                            <w:r>
                              <w:rPr>
                                <w:color w:val="FFFFFF"/>
                                <w:spacing w:val="45"/>
                                <w:w w:val="125"/>
                              </w:rPr>
                              <w:t xml:space="preserve">   </w:t>
                            </w:r>
                            <w:r>
                              <w:rPr>
                                <w:color w:val="FF9D00"/>
                                <w:w w:val="125"/>
                              </w:rPr>
                              <w:t>=</w:t>
                            </w:r>
                            <w:r>
                              <w:rPr>
                                <w:color w:val="FF9D00"/>
                                <w:spacing w:val="43"/>
                                <w:w w:val="125"/>
                              </w:rPr>
                              <w:t xml:space="preserve">   </w:t>
                            </w:r>
                            <w:r>
                              <w:rPr>
                                <w:color w:val="FFC500"/>
                                <w:spacing w:val="-1"/>
                                <w:w w:val="107"/>
                              </w:rPr>
                              <w:t>c</w:t>
                            </w:r>
                            <w:r>
                              <w:rPr>
                                <w:color w:val="FFC500"/>
                                <w:spacing w:val="-1"/>
                                <w:w w:val="139"/>
                              </w:rPr>
                              <w:t>r</w:t>
                            </w:r>
                            <w:r>
                              <w:rPr>
                                <w:color w:val="FFC500"/>
                                <w:spacing w:val="-1"/>
                                <w:w w:val="97"/>
                              </w:rPr>
                              <w:t>o</w:t>
                            </w:r>
                            <w:r>
                              <w:rPr>
                                <w:color w:val="FFC500"/>
                                <w:spacing w:val="-1"/>
                                <w:w w:val="133"/>
                              </w:rPr>
                              <w:t>ss</w:t>
                            </w:r>
                            <w:r>
                              <w:rPr>
                                <w:color w:val="FFC500"/>
                                <w:spacing w:val="-1"/>
                              </w:rPr>
                              <w:t>_</w:t>
                            </w:r>
                            <w:r>
                              <w:rPr>
                                <w:color w:val="FFC500"/>
                                <w:spacing w:val="-1"/>
                                <w:w w:val="108"/>
                              </w:rPr>
                              <w:t>v</w:t>
                            </w:r>
                            <w:r>
                              <w:rPr>
                                <w:color w:val="FFC500"/>
                                <w:spacing w:val="-1"/>
                              </w:rPr>
                              <w:t>a</w:t>
                            </w:r>
                            <w:r>
                              <w:rPr>
                                <w:color w:val="FFC500"/>
                                <w:spacing w:val="-1"/>
                                <w:w w:val="187"/>
                              </w:rPr>
                              <w:t>l</w:t>
                            </w:r>
                            <w:r>
                              <w:rPr>
                                <w:color w:val="FFC500"/>
                                <w:spacing w:val="-1"/>
                              </w:rPr>
                              <w:t>_</w:t>
                            </w:r>
                            <w:r>
                              <w:rPr>
                                <w:color w:val="FFC500"/>
                                <w:spacing w:val="1"/>
                                <w:w w:val="133"/>
                              </w:rPr>
                              <w:t>s</w:t>
                            </w:r>
                            <w:r>
                              <w:rPr>
                                <w:color w:val="FFC500"/>
                                <w:spacing w:val="-1"/>
                                <w:w w:val="107"/>
                              </w:rPr>
                              <w:t>c</w:t>
                            </w:r>
                            <w:r>
                              <w:rPr>
                                <w:color w:val="FFC500"/>
                                <w:spacing w:val="-1"/>
                                <w:w w:val="97"/>
                              </w:rPr>
                              <w:t>o</w:t>
                            </w:r>
                            <w:r>
                              <w:rPr>
                                <w:color w:val="FFC500"/>
                                <w:spacing w:val="-1"/>
                                <w:w w:val="139"/>
                              </w:rPr>
                              <w:t>r</w:t>
                            </w:r>
                            <w:r>
                              <w:rPr>
                                <w:color w:val="FFC500"/>
                                <w:spacing w:val="1"/>
                                <w:w w:val="96"/>
                              </w:rPr>
                              <w:t>e</w:t>
                            </w:r>
                            <w:r>
                              <w:rPr>
                                <w:color w:val="E0EEFF"/>
                                <w:spacing w:val="-1"/>
                                <w:w w:val="148"/>
                              </w:rPr>
                              <w:t>(</w:t>
                            </w:r>
                            <w:r>
                              <w:rPr>
                                <w:color w:val="E0EEFF"/>
                                <w:spacing w:val="-1"/>
                                <w:w w:val="96"/>
                              </w:rPr>
                              <w:t>e</w:t>
                            </w:r>
                            <w:r>
                              <w:rPr>
                                <w:color w:val="E0EEFF"/>
                                <w:spacing w:val="-1"/>
                                <w:w w:val="133"/>
                              </w:rPr>
                              <w:t>s</w:t>
                            </w:r>
                            <w:r>
                              <w:rPr>
                                <w:color w:val="E0EEFF"/>
                                <w:spacing w:val="-1"/>
                                <w:w w:val="136"/>
                              </w:rPr>
                              <w:t>t</w:t>
                            </w:r>
                            <w:r>
                              <w:rPr>
                                <w:color w:val="E0EEFF"/>
                                <w:spacing w:val="-1"/>
                                <w:w w:val="194"/>
                              </w:rPr>
                              <w:t>i</w:t>
                            </w:r>
                            <w:r>
                              <w:rPr>
                                <w:color w:val="E0EEFF"/>
                                <w:spacing w:val="-1"/>
                                <w:w w:val="59"/>
                              </w:rPr>
                              <w:t>m</w:t>
                            </w:r>
                            <w:r>
                              <w:rPr>
                                <w:color w:val="E0EEFF"/>
                                <w:spacing w:val="-1"/>
                              </w:rPr>
                              <w:t>a</w:t>
                            </w:r>
                            <w:r>
                              <w:rPr>
                                <w:color w:val="E0EEFF"/>
                                <w:spacing w:val="-1"/>
                                <w:w w:val="136"/>
                              </w:rPr>
                              <w:t>t</w:t>
                            </w:r>
                            <w:r>
                              <w:rPr>
                                <w:color w:val="E0EEFF"/>
                                <w:spacing w:val="-1"/>
                                <w:w w:val="97"/>
                              </w:rPr>
                              <w:t>o</w:t>
                            </w:r>
                            <w:r>
                              <w:rPr>
                                <w:color w:val="E0EEFF"/>
                                <w:spacing w:val="-1"/>
                                <w:w w:val="139"/>
                              </w:rPr>
                              <w:t>r</w:t>
                            </w:r>
                            <w:r>
                              <w:rPr>
                                <w:color w:val="FF9D00"/>
                                <w:spacing w:val="1"/>
                              </w:rPr>
                              <w:t>=</w:t>
                            </w:r>
                            <w:r>
                              <w:rPr>
                                <w:color w:val="FFFFFF"/>
                                <w:spacing w:val="-1"/>
                                <w:w w:val="95"/>
                              </w:rPr>
                              <w:t>n</w:t>
                            </w:r>
                            <w:r>
                              <w:rPr>
                                <w:color w:val="FFFFFF"/>
                                <w:spacing w:val="-1"/>
                                <w:w w:val="93"/>
                              </w:rPr>
                              <w:t>b</w:t>
                            </w:r>
                            <w:r>
                              <w:rPr>
                                <w:color w:val="FFFFFF"/>
                                <w:spacing w:val="-1"/>
                              </w:rPr>
                              <w:t>_</w:t>
                            </w:r>
                            <w:r>
                              <w:rPr>
                                <w:color w:val="FFFFFF"/>
                                <w:spacing w:val="-1"/>
                                <w:w w:val="59"/>
                              </w:rPr>
                              <w:t>m</w:t>
                            </w:r>
                            <w:r>
                              <w:rPr>
                                <w:color w:val="FFFFFF"/>
                                <w:spacing w:val="-1"/>
                                <w:w w:val="97"/>
                              </w:rPr>
                              <w:t>o</w:t>
                            </w:r>
                            <w:r>
                              <w:rPr>
                                <w:color w:val="FFFFFF"/>
                                <w:spacing w:val="-1"/>
                                <w:w w:val="93"/>
                              </w:rPr>
                              <w:t>d</w:t>
                            </w:r>
                            <w:r>
                              <w:rPr>
                                <w:color w:val="FFFFFF"/>
                                <w:spacing w:val="-1"/>
                                <w:w w:val="96"/>
                              </w:rPr>
                              <w:t>e</w:t>
                            </w:r>
                            <w:r>
                              <w:rPr>
                                <w:color w:val="FFFFFF"/>
                                <w:spacing w:val="-1"/>
                                <w:w w:val="187"/>
                              </w:rPr>
                              <w:t>l</w:t>
                            </w:r>
                            <w:r>
                              <w:rPr>
                                <w:color w:val="E0EEFF"/>
                                <w:spacing w:val="-1"/>
                                <w:w w:val="148"/>
                              </w:rPr>
                              <w:t>,</w:t>
                            </w:r>
                            <w:r>
                              <w:rPr>
                                <w:color w:val="E0EEFF"/>
                                <w:spacing w:val="-1"/>
                                <w:w w:val="93"/>
                              </w:rPr>
                              <w:t>X</w:t>
                            </w:r>
                            <w:r>
                              <w:rPr>
                                <w:color w:val="FF9D00"/>
                                <w:spacing w:val="1"/>
                              </w:rPr>
                              <w:t>=</w:t>
                            </w:r>
                            <w:r>
                              <w:rPr>
                                <w:color w:val="FFFFFF"/>
                                <w:spacing w:val="-1"/>
                                <w:w w:val="105"/>
                              </w:rPr>
                              <w:t>x</w:t>
                            </w:r>
                            <w:r>
                              <w:rPr>
                                <w:color w:val="FFFFFF"/>
                                <w:spacing w:val="-1"/>
                              </w:rPr>
                              <w:t>_</w:t>
                            </w:r>
                            <w:r>
                              <w:rPr>
                                <w:color w:val="FFFFFF"/>
                                <w:spacing w:val="-1"/>
                                <w:w w:val="136"/>
                              </w:rPr>
                              <w:t>t</w:t>
                            </w:r>
                            <w:r>
                              <w:rPr>
                                <w:color w:val="FFFFFF"/>
                                <w:spacing w:val="-1"/>
                                <w:w w:val="139"/>
                              </w:rPr>
                              <w:t>r</w:t>
                            </w:r>
                            <w:r>
                              <w:rPr>
                                <w:color w:val="FFFFFF"/>
                                <w:spacing w:val="-1"/>
                              </w:rPr>
                              <w:t>a</w:t>
                            </w:r>
                            <w:r>
                              <w:rPr>
                                <w:color w:val="FFFFFF"/>
                                <w:spacing w:val="-1"/>
                                <w:w w:val="194"/>
                              </w:rPr>
                              <w:t>i</w:t>
                            </w:r>
                            <w:r>
                              <w:rPr>
                                <w:color w:val="FFFFFF"/>
                                <w:spacing w:val="-1"/>
                                <w:w w:val="95"/>
                              </w:rPr>
                              <w:t>n</w:t>
                            </w:r>
                            <w:r>
                              <w:rPr>
                                <w:color w:val="E0EEFF"/>
                                <w:spacing w:val="-1"/>
                                <w:w w:val="148"/>
                              </w:rPr>
                              <w:t>,</w:t>
                            </w:r>
                            <w:r>
                              <w:rPr>
                                <w:color w:val="E0EEFF"/>
                                <w:spacing w:val="-1"/>
                                <w:w w:val="107"/>
                              </w:rPr>
                              <w:t>y</w:t>
                            </w:r>
                            <w:r>
                              <w:rPr>
                                <w:color w:val="FF9D00"/>
                                <w:spacing w:val="-1"/>
                              </w:rPr>
                              <w:t>=</w:t>
                            </w:r>
                            <w:r>
                              <w:rPr>
                                <w:color w:val="FFFFFF"/>
                                <w:spacing w:val="-1"/>
                                <w:w w:val="107"/>
                              </w:rPr>
                              <w:t>y</w:t>
                            </w:r>
                            <w:r>
                              <w:rPr>
                                <w:color w:val="FFFFFF"/>
                                <w:spacing w:val="-1"/>
                              </w:rPr>
                              <w:t>_</w:t>
                            </w:r>
                            <w:r>
                              <w:rPr>
                                <w:color w:val="FFFFFF"/>
                                <w:spacing w:val="-1"/>
                                <w:w w:val="136"/>
                              </w:rPr>
                              <w:t>t</w:t>
                            </w:r>
                            <w:r>
                              <w:rPr>
                                <w:color w:val="FFFFFF"/>
                                <w:spacing w:val="-1"/>
                                <w:w w:val="139"/>
                              </w:rPr>
                              <w:t>r</w:t>
                            </w:r>
                            <w:r>
                              <w:rPr>
                                <w:color w:val="FFFFFF"/>
                                <w:spacing w:val="-1"/>
                              </w:rPr>
                              <w:t>a</w:t>
                            </w:r>
                            <w:r>
                              <w:rPr>
                                <w:color w:val="FFFFFF"/>
                                <w:spacing w:val="-1"/>
                                <w:w w:val="194"/>
                              </w:rPr>
                              <w:t>i</w:t>
                            </w:r>
                            <w:r>
                              <w:rPr>
                                <w:color w:val="FFFFFF"/>
                                <w:spacing w:val="1"/>
                                <w:w w:val="95"/>
                              </w:rPr>
                              <w:t>n</w:t>
                            </w:r>
                            <w:r>
                              <w:rPr>
                                <w:color w:val="E0EEFF"/>
                                <w:spacing w:val="-1"/>
                                <w:w w:val="148"/>
                              </w:rPr>
                              <w:t>,</w:t>
                            </w:r>
                            <w:r>
                              <w:rPr>
                                <w:color w:val="E0EEFF"/>
                                <w:spacing w:val="-1"/>
                                <w:w w:val="107"/>
                              </w:rPr>
                              <w:t>c</w:t>
                            </w:r>
                            <w:r>
                              <w:rPr>
                                <w:color w:val="E0EEFF"/>
                                <w:spacing w:val="-1"/>
                                <w:w w:val="108"/>
                              </w:rPr>
                              <w:t>v</w:t>
                            </w:r>
                            <w:r>
                              <w:rPr>
                                <w:color w:val="FF9D00"/>
                                <w:spacing w:val="-1"/>
                              </w:rPr>
                              <w:t>=</w:t>
                            </w:r>
                            <w:r>
                              <w:rPr>
                                <w:color w:val="FFFFFF"/>
                                <w:spacing w:val="-1"/>
                                <w:w w:val="104"/>
                              </w:rPr>
                              <w:t>k</w:t>
                            </w:r>
                            <w:r>
                              <w:rPr>
                                <w:color w:val="FFFFFF"/>
                                <w:spacing w:val="1"/>
                                <w:w w:val="147"/>
                              </w:rPr>
                              <w:t>f</w:t>
                            </w:r>
                            <w:r>
                              <w:rPr>
                                <w:color w:val="E0EEFF"/>
                                <w:spacing w:val="-1"/>
                                <w:w w:val="148"/>
                              </w:rPr>
                              <w:t>,</w:t>
                            </w:r>
                            <w:r>
                              <w:rPr>
                                <w:color w:val="E0EEFF"/>
                                <w:spacing w:val="-1"/>
                                <w:w w:val="133"/>
                              </w:rPr>
                              <w:t>s</w:t>
                            </w:r>
                            <w:r>
                              <w:rPr>
                                <w:color w:val="E0EEFF"/>
                                <w:spacing w:val="-1"/>
                                <w:w w:val="107"/>
                              </w:rPr>
                              <w:t>c</w:t>
                            </w:r>
                            <w:r>
                              <w:rPr>
                                <w:color w:val="E0EEFF"/>
                                <w:spacing w:val="-1"/>
                                <w:w w:val="97"/>
                              </w:rPr>
                              <w:t>o</w:t>
                            </w:r>
                            <w:r>
                              <w:rPr>
                                <w:color w:val="E0EEFF"/>
                                <w:spacing w:val="-1"/>
                                <w:w w:val="139"/>
                              </w:rPr>
                              <w:t>r</w:t>
                            </w:r>
                            <w:r>
                              <w:rPr>
                                <w:color w:val="E0EEFF"/>
                                <w:spacing w:val="-1"/>
                                <w:w w:val="194"/>
                              </w:rPr>
                              <w:t>i</w:t>
                            </w:r>
                            <w:r>
                              <w:rPr>
                                <w:color w:val="E0EEFF"/>
                                <w:spacing w:val="-1"/>
                                <w:w w:val="95"/>
                              </w:rPr>
                              <w:t>n</w:t>
                            </w:r>
                            <w:r>
                              <w:rPr>
                                <w:color w:val="E0EEFF"/>
                                <w:spacing w:val="-1"/>
                                <w:w w:val="105"/>
                              </w:rPr>
                              <w:t>g</w:t>
                            </w:r>
                            <w:r>
                              <w:rPr>
                                <w:color w:val="FF9D00"/>
                                <w:spacing w:val="-1"/>
                              </w:rPr>
                              <w:t>=</w:t>
                            </w:r>
                            <w:r>
                              <w:rPr>
                                <w:color w:val="92FB79"/>
                                <w:spacing w:val="1"/>
                                <w:w w:val="357"/>
                              </w:rPr>
                              <w:t>'</w:t>
                            </w:r>
                            <w:r>
                              <w:rPr>
                                <w:color w:val="A4FF90"/>
                                <w:spacing w:val="-1"/>
                              </w:rPr>
                              <w:t>a</w:t>
                            </w:r>
                            <w:r>
                              <w:rPr>
                                <w:color w:val="A4FF90"/>
                                <w:spacing w:val="-1"/>
                                <w:w w:val="107"/>
                              </w:rPr>
                              <w:t>cc</w:t>
                            </w:r>
                            <w:r>
                              <w:rPr>
                                <w:color w:val="A4FF90"/>
                                <w:spacing w:val="-1"/>
                                <w:w w:val="95"/>
                              </w:rPr>
                              <w:t>u</w:t>
                            </w:r>
                            <w:r>
                              <w:rPr>
                                <w:color w:val="A4FF90"/>
                                <w:spacing w:val="-1"/>
                                <w:w w:val="139"/>
                              </w:rPr>
                              <w:t>r</w:t>
                            </w:r>
                            <w:r>
                              <w:rPr>
                                <w:color w:val="A4FF90"/>
                                <w:spacing w:val="-1"/>
                              </w:rPr>
                              <w:t>a</w:t>
                            </w:r>
                            <w:r>
                              <w:rPr>
                                <w:color w:val="A4FF90"/>
                                <w:spacing w:val="-1"/>
                                <w:w w:val="107"/>
                              </w:rPr>
                              <w:t>c</w:t>
                            </w:r>
                            <w:r>
                              <w:rPr>
                                <w:color w:val="A4FF90"/>
                                <w:spacing w:val="1"/>
                                <w:w w:val="107"/>
                              </w:rPr>
                              <w:t>y</w:t>
                            </w:r>
                            <w:r>
                              <w:rPr>
                                <w:color w:val="92FB79"/>
                                <w:spacing w:val="-1"/>
                                <w:w w:val="357"/>
                              </w:rPr>
                              <w:t>'</w:t>
                            </w:r>
                            <w:r>
                              <w:rPr>
                                <w:color w:val="E0EEFF"/>
                                <w:w w:val="148"/>
                              </w:rPr>
                              <w:t>)</w:t>
                            </w:r>
                            <w:r>
                              <w:rPr>
                                <w:color w:val="E0EEFF"/>
                                <w:spacing w:val="80"/>
                                <w:w w:val="124"/>
                              </w:rPr>
                              <w:t xml:space="preserve"> </w:t>
                            </w:r>
                            <w:r>
                              <w:rPr>
                                <w:color w:val="FFFFFF"/>
                                <w:w w:val="120"/>
                              </w:rPr>
                              <w:t>mean_cv_score</w:t>
                            </w:r>
                            <w:r>
                              <w:rPr>
                                <w:color w:val="FFFFFF"/>
                                <w:spacing w:val="31"/>
                                <w:w w:val="120"/>
                              </w:rPr>
                              <w:t xml:space="preserve"> </w:t>
                            </w:r>
                            <w:r>
                              <w:rPr>
                                <w:color w:val="FF9D00"/>
                                <w:w w:val="120"/>
                              </w:rPr>
                              <w:t>=</w:t>
                            </w:r>
                            <w:r>
                              <w:rPr>
                                <w:color w:val="FF9D00"/>
                                <w:spacing w:val="31"/>
                                <w:w w:val="120"/>
                              </w:rPr>
                              <w:t xml:space="preserve"> </w:t>
                            </w:r>
                            <w:r>
                              <w:rPr>
                                <w:color w:val="FFC500"/>
                                <w:w w:val="120"/>
                              </w:rPr>
                              <w:t>np</w:t>
                            </w:r>
                            <w:r>
                              <w:rPr>
                                <w:color w:val="E0EEFF"/>
                                <w:w w:val="120"/>
                              </w:rPr>
                              <w:t>.</w:t>
                            </w:r>
                            <w:r>
                              <w:rPr>
                                <w:color w:val="FFC500"/>
                                <w:w w:val="120"/>
                              </w:rPr>
                              <w:t>mean</w:t>
                            </w:r>
                            <w:r>
                              <w:rPr>
                                <w:color w:val="E0EEFF"/>
                                <w:w w:val="120"/>
                              </w:rPr>
                              <w:t>(</w:t>
                            </w:r>
                            <w:r>
                              <w:rPr>
                                <w:color w:val="FFFFFF"/>
                                <w:w w:val="120"/>
                              </w:rPr>
                              <w:t>cv_score</w:t>
                            </w:r>
                            <w:r>
                              <w:rPr>
                                <w:color w:val="E0EEFF"/>
                                <w:w w:val="120"/>
                              </w:rPr>
                              <w:t>)</w:t>
                            </w:r>
                          </w:p>
                          <w:p>
                            <w:pPr>
                              <w:pStyle w:val="6"/>
                              <w:spacing w:line="184" w:lineRule="exact"/>
                              <w:rPr>
                                <w:color w:val="000000"/>
                              </w:rPr>
                            </w:pPr>
                            <w:r>
                              <w:rPr>
                                <w:color w:val="FFC500"/>
                                <w:spacing w:val="-2"/>
                                <w:w w:val="125"/>
                              </w:rPr>
                              <w:t>print</w:t>
                            </w:r>
                            <w:r>
                              <w:rPr>
                                <w:color w:val="E0EEFF"/>
                                <w:spacing w:val="-2"/>
                                <w:w w:val="125"/>
                              </w:rPr>
                              <w:t>(</w:t>
                            </w:r>
                            <w:r>
                              <w:rPr>
                                <w:color w:val="FFFFFF"/>
                                <w:spacing w:val="-2"/>
                                <w:w w:val="125"/>
                              </w:rPr>
                              <w:t>mean_cv_score</w:t>
                            </w:r>
                            <w:r>
                              <w:rPr>
                                <w:color w:val="E0EEFF"/>
                                <w:spacing w:val="-2"/>
                                <w:w w:val="125"/>
                              </w:rPr>
                              <w:t>)</w:t>
                            </w:r>
                          </w:p>
                        </w:txbxContent>
                      </wps:txbx>
                      <wps:bodyPr wrap="square" lIns="0" tIns="0" rIns="0" bIns="0" rtlCol="0"/>
                    </wps:wsp>
                  </a:graphicData>
                </a:graphic>
              </wp:anchor>
            </w:drawing>
          </mc:Choice>
          <mc:Fallback>
            <w:pict>
              <v:shape id="Textbox 282" o:spid="_x0000_s1026" o:spt="202" type="#_x0000_t202" style="position:absolute;left:0pt;margin-left:36pt;margin-top:17.8pt;height:97pt;width:523.3pt;mso-position-horizontal-relative:page;mso-wrap-distance-bottom:0pt;mso-wrap-distance-top:0pt;z-index:-251531264;mso-width-relative:page;mso-height-relative:page;" fillcolor="#183548" filled="t" stroked="f" coordsize="21600,21600" o:gfxdata="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Cpp0sHZAAAACgEAAA8AAAAAAAAAAQAgAAAAIgAAAGRycy9k&#10;b3ducmV2LnhtbFBLAQIUABQAAAAIAIdO4kBZjgYQyAEAAJMDAAAOAAAAAAAAAAEAIAAAACgBAABk&#10;cnMvZTJvRG9jLnhtbFBLBQYAAAAABgAGAFkBAABiBQAAAAA=&#10;">
                <v:fill on="t" focussize="0,0"/>
                <v:stroke on="f"/>
                <v:imagedata o:title=""/>
                <o:lock v:ext="edit" aspectratio="f"/>
                <v:textbox inset="0mm,0mm,0mm,0mm">
                  <w:txbxContent>
                    <w:p>
                      <w:pPr>
                        <w:pStyle w:val="6"/>
                        <w:spacing w:before="40" w:line="499" w:lineRule="auto"/>
                        <w:ind w:right="4896"/>
                        <w:rPr>
                          <w:color w:val="000000"/>
                        </w:rPr>
                      </w:pPr>
                      <w:r>
                        <w:rPr>
                          <w:color w:val="FF9D00"/>
                          <w:w w:val="125"/>
                        </w:rPr>
                        <w:t>from</w:t>
                      </w:r>
                      <w:r>
                        <w:rPr>
                          <w:color w:val="FF9D00"/>
                          <w:spacing w:val="-1"/>
                          <w:w w:val="125"/>
                        </w:rPr>
                        <w:t xml:space="preserve"> </w:t>
                      </w:r>
                      <w:r>
                        <w:rPr>
                          <w:color w:val="FFC500"/>
                          <w:w w:val="125"/>
                        </w:rPr>
                        <w:t>sklearn</w:t>
                      </w:r>
                      <w:r>
                        <w:rPr>
                          <w:color w:val="E0EEFF"/>
                          <w:w w:val="125"/>
                        </w:rPr>
                        <w:t>.</w:t>
                      </w:r>
                      <w:r>
                        <w:rPr>
                          <w:color w:val="FFC500"/>
                          <w:w w:val="125"/>
                        </w:rPr>
                        <w:t>model_selection</w:t>
                      </w:r>
                      <w:r>
                        <w:rPr>
                          <w:color w:val="FFC500"/>
                          <w:spacing w:val="1"/>
                          <w:w w:val="125"/>
                        </w:rPr>
                        <w:t xml:space="preserve"> </w:t>
                      </w:r>
                      <w:r>
                        <w:rPr>
                          <w:color w:val="FF9D00"/>
                          <w:w w:val="125"/>
                        </w:rPr>
                        <w:t xml:space="preserve">import </w:t>
                      </w:r>
                      <w:r>
                        <w:rPr>
                          <w:color w:val="FFC500"/>
                          <w:w w:val="125"/>
                        </w:rPr>
                        <w:t>KFold</w:t>
                      </w:r>
                      <w:r>
                        <w:rPr>
                          <w:color w:val="E0EEFF"/>
                          <w:w w:val="125"/>
                        </w:rPr>
                        <w:t xml:space="preserve">, </w:t>
                      </w:r>
                      <w:r>
                        <w:rPr>
                          <w:color w:val="FFC500"/>
                          <w:w w:val="125"/>
                        </w:rPr>
                        <w:t xml:space="preserve">cross_val_score </w:t>
                      </w:r>
                      <w:r>
                        <w:rPr>
                          <w:color w:val="FFFFFF"/>
                          <w:spacing w:val="-2"/>
                          <w:w w:val="130"/>
                        </w:rPr>
                        <w:t xml:space="preserve">kf </w:t>
                      </w:r>
                      <w:r>
                        <w:rPr>
                          <w:color w:val="FF9D00"/>
                          <w:spacing w:val="-2"/>
                          <w:w w:val="130"/>
                        </w:rPr>
                        <w:t xml:space="preserve">= </w:t>
                      </w:r>
                      <w:r>
                        <w:rPr>
                          <w:color w:val="FFC500"/>
                          <w:spacing w:val="-2"/>
                          <w:w w:val="130"/>
                        </w:rPr>
                        <w:t>KFold</w:t>
                      </w:r>
                      <w:r>
                        <w:rPr>
                          <w:color w:val="E0EEFF"/>
                          <w:spacing w:val="-2"/>
                          <w:w w:val="130"/>
                        </w:rPr>
                        <w:t>(n_splits</w:t>
                      </w:r>
                      <w:r>
                        <w:rPr>
                          <w:color w:val="FF9D00"/>
                          <w:spacing w:val="-2"/>
                          <w:w w:val="130"/>
                        </w:rPr>
                        <w:t>=</w:t>
                      </w:r>
                      <w:r>
                        <w:rPr>
                          <w:color w:val="FF618B"/>
                          <w:spacing w:val="-2"/>
                          <w:w w:val="130"/>
                        </w:rPr>
                        <w:t>7</w:t>
                      </w:r>
                      <w:r>
                        <w:rPr>
                          <w:color w:val="E0EEFF"/>
                          <w:spacing w:val="-2"/>
                          <w:w w:val="130"/>
                        </w:rPr>
                        <w:t>,shuffle</w:t>
                      </w:r>
                      <w:r>
                        <w:rPr>
                          <w:color w:val="FF9D00"/>
                          <w:spacing w:val="-2"/>
                          <w:w w:val="130"/>
                        </w:rPr>
                        <w:t>=</w:t>
                      </w:r>
                      <w:r>
                        <w:rPr>
                          <w:color w:val="FF618B"/>
                          <w:spacing w:val="-2"/>
                          <w:w w:val="130"/>
                        </w:rPr>
                        <w:t>True</w:t>
                      </w:r>
                      <w:r>
                        <w:rPr>
                          <w:color w:val="E0EEFF"/>
                          <w:spacing w:val="-2"/>
                          <w:w w:val="130"/>
                        </w:rPr>
                        <w:t>,random_state</w:t>
                      </w:r>
                      <w:r>
                        <w:rPr>
                          <w:color w:val="FF9D00"/>
                          <w:spacing w:val="-2"/>
                          <w:w w:val="130"/>
                        </w:rPr>
                        <w:t>=</w:t>
                      </w:r>
                      <w:r>
                        <w:rPr>
                          <w:color w:val="FF618B"/>
                          <w:spacing w:val="-2"/>
                          <w:w w:val="130"/>
                        </w:rPr>
                        <w:t>10</w:t>
                      </w:r>
                      <w:r>
                        <w:rPr>
                          <w:color w:val="E0EEFF"/>
                          <w:spacing w:val="-2"/>
                          <w:w w:val="130"/>
                        </w:rPr>
                        <w:t>)</w:t>
                      </w:r>
                    </w:p>
                    <w:p>
                      <w:pPr>
                        <w:pStyle w:val="6"/>
                        <w:spacing w:before="3" w:line="501" w:lineRule="auto"/>
                        <w:ind w:right="955"/>
                        <w:rPr>
                          <w:color w:val="000000"/>
                        </w:rPr>
                      </w:pPr>
                      <w:r>
                        <w:rPr>
                          <w:color w:val="FFFFFF"/>
                          <w:w w:val="125"/>
                        </w:rPr>
                        <w:t>cv_score</w:t>
                      </w:r>
                      <w:r>
                        <w:rPr>
                          <w:color w:val="FFFFFF"/>
                          <w:spacing w:val="45"/>
                          <w:w w:val="125"/>
                        </w:rPr>
                        <w:t xml:space="preserve">   </w:t>
                      </w:r>
                      <w:r>
                        <w:rPr>
                          <w:color w:val="FF9D00"/>
                          <w:w w:val="125"/>
                        </w:rPr>
                        <w:t>=</w:t>
                      </w:r>
                      <w:r>
                        <w:rPr>
                          <w:color w:val="FF9D00"/>
                          <w:spacing w:val="43"/>
                          <w:w w:val="125"/>
                        </w:rPr>
                        <w:t xml:space="preserve">   </w:t>
                      </w:r>
                      <w:r>
                        <w:rPr>
                          <w:color w:val="FFC500"/>
                          <w:spacing w:val="-1"/>
                          <w:w w:val="107"/>
                        </w:rPr>
                        <w:t>c</w:t>
                      </w:r>
                      <w:r>
                        <w:rPr>
                          <w:color w:val="FFC500"/>
                          <w:spacing w:val="-1"/>
                          <w:w w:val="139"/>
                        </w:rPr>
                        <w:t>r</w:t>
                      </w:r>
                      <w:r>
                        <w:rPr>
                          <w:color w:val="FFC500"/>
                          <w:spacing w:val="-1"/>
                          <w:w w:val="97"/>
                        </w:rPr>
                        <w:t>o</w:t>
                      </w:r>
                      <w:r>
                        <w:rPr>
                          <w:color w:val="FFC500"/>
                          <w:spacing w:val="-1"/>
                          <w:w w:val="133"/>
                        </w:rPr>
                        <w:t>ss</w:t>
                      </w:r>
                      <w:r>
                        <w:rPr>
                          <w:color w:val="FFC500"/>
                          <w:spacing w:val="-1"/>
                        </w:rPr>
                        <w:t>_</w:t>
                      </w:r>
                      <w:r>
                        <w:rPr>
                          <w:color w:val="FFC500"/>
                          <w:spacing w:val="-1"/>
                          <w:w w:val="108"/>
                        </w:rPr>
                        <w:t>v</w:t>
                      </w:r>
                      <w:r>
                        <w:rPr>
                          <w:color w:val="FFC500"/>
                          <w:spacing w:val="-1"/>
                        </w:rPr>
                        <w:t>a</w:t>
                      </w:r>
                      <w:r>
                        <w:rPr>
                          <w:color w:val="FFC500"/>
                          <w:spacing w:val="-1"/>
                          <w:w w:val="187"/>
                        </w:rPr>
                        <w:t>l</w:t>
                      </w:r>
                      <w:r>
                        <w:rPr>
                          <w:color w:val="FFC500"/>
                          <w:spacing w:val="-1"/>
                        </w:rPr>
                        <w:t>_</w:t>
                      </w:r>
                      <w:r>
                        <w:rPr>
                          <w:color w:val="FFC500"/>
                          <w:spacing w:val="1"/>
                          <w:w w:val="133"/>
                        </w:rPr>
                        <w:t>s</w:t>
                      </w:r>
                      <w:r>
                        <w:rPr>
                          <w:color w:val="FFC500"/>
                          <w:spacing w:val="-1"/>
                          <w:w w:val="107"/>
                        </w:rPr>
                        <w:t>c</w:t>
                      </w:r>
                      <w:r>
                        <w:rPr>
                          <w:color w:val="FFC500"/>
                          <w:spacing w:val="-1"/>
                          <w:w w:val="97"/>
                        </w:rPr>
                        <w:t>o</w:t>
                      </w:r>
                      <w:r>
                        <w:rPr>
                          <w:color w:val="FFC500"/>
                          <w:spacing w:val="-1"/>
                          <w:w w:val="139"/>
                        </w:rPr>
                        <w:t>r</w:t>
                      </w:r>
                      <w:r>
                        <w:rPr>
                          <w:color w:val="FFC500"/>
                          <w:spacing w:val="1"/>
                          <w:w w:val="96"/>
                        </w:rPr>
                        <w:t>e</w:t>
                      </w:r>
                      <w:r>
                        <w:rPr>
                          <w:color w:val="E0EEFF"/>
                          <w:spacing w:val="-1"/>
                          <w:w w:val="148"/>
                        </w:rPr>
                        <w:t>(</w:t>
                      </w:r>
                      <w:r>
                        <w:rPr>
                          <w:color w:val="E0EEFF"/>
                          <w:spacing w:val="-1"/>
                          <w:w w:val="96"/>
                        </w:rPr>
                        <w:t>e</w:t>
                      </w:r>
                      <w:r>
                        <w:rPr>
                          <w:color w:val="E0EEFF"/>
                          <w:spacing w:val="-1"/>
                          <w:w w:val="133"/>
                        </w:rPr>
                        <w:t>s</w:t>
                      </w:r>
                      <w:r>
                        <w:rPr>
                          <w:color w:val="E0EEFF"/>
                          <w:spacing w:val="-1"/>
                          <w:w w:val="136"/>
                        </w:rPr>
                        <w:t>t</w:t>
                      </w:r>
                      <w:r>
                        <w:rPr>
                          <w:color w:val="E0EEFF"/>
                          <w:spacing w:val="-1"/>
                          <w:w w:val="194"/>
                        </w:rPr>
                        <w:t>i</w:t>
                      </w:r>
                      <w:r>
                        <w:rPr>
                          <w:color w:val="E0EEFF"/>
                          <w:spacing w:val="-1"/>
                          <w:w w:val="59"/>
                        </w:rPr>
                        <w:t>m</w:t>
                      </w:r>
                      <w:r>
                        <w:rPr>
                          <w:color w:val="E0EEFF"/>
                          <w:spacing w:val="-1"/>
                        </w:rPr>
                        <w:t>a</w:t>
                      </w:r>
                      <w:r>
                        <w:rPr>
                          <w:color w:val="E0EEFF"/>
                          <w:spacing w:val="-1"/>
                          <w:w w:val="136"/>
                        </w:rPr>
                        <w:t>t</w:t>
                      </w:r>
                      <w:r>
                        <w:rPr>
                          <w:color w:val="E0EEFF"/>
                          <w:spacing w:val="-1"/>
                          <w:w w:val="97"/>
                        </w:rPr>
                        <w:t>o</w:t>
                      </w:r>
                      <w:r>
                        <w:rPr>
                          <w:color w:val="E0EEFF"/>
                          <w:spacing w:val="-1"/>
                          <w:w w:val="139"/>
                        </w:rPr>
                        <w:t>r</w:t>
                      </w:r>
                      <w:r>
                        <w:rPr>
                          <w:color w:val="FF9D00"/>
                          <w:spacing w:val="1"/>
                        </w:rPr>
                        <w:t>=</w:t>
                      </w:r>
                      <w:r>
                        <w:rPr>
                          <w:color w:val="FFFFFF"/>
                          <w:spacing w:val="-1"/>
                          <w:w w:val="95"/>
                        </w:rPr>
                        <w:t>n</w:t>
                      </w:r>
                      <w:r>
                        <w:rPr>
                          <w:color w:val="FFFFFF"/>
                          <w:spacing w:val="-1"/>
                          <w:w w:val="93"/>
                        </w:rPr>
                        <w:t>b</w:t>
                      </w:r>
                      <w:r>
                        <w:rPr>
                          <w:color w:val="FFFFFF"/>
                          <w:spacing w:val="-1"/>
                        </w:rPr>
                        <w:t>_</w:t>
                      </w:r>
                      <w:r>
                        <w:rPr>
                          <w:color w:val="FFFFFF"/>
                          <w:spacing w:val="-1"/>
                          <w:w w:val="59"/>
                        </w:rPr>
                        <w:t>m</w:t>
                      </w:r>
                      <w:r>
                        <w:rPr>
                          <w:color w:val="FFFFFF"/>
                          <w:spacing w:val="-1"/>
                          <w:w w:val="97"/>
                        </w:rPr>
                        <w:t>o</w:t>
                      </w:r>
                      <w:r>
                        <w:rPr>
                          <w:color w:val="FFFFFF"/>
                          <w:spacing w:val="-1"/>
                          <w:w w:val="93"/>
                        </w:rPr>
                        <w:t>d</w:t>
                      </w:r>
                      <w:r>
                        <w:rPr>
                          <w:color w:val="FFFFFF"/>
                          <w:spacing w:val="-1"/>
                          <w:w w:val="96"/>
                        </w:rPr>
                        <w:t>e</w:t>
                      </w:r>
                      <w:r>
                        <w:rPr>
                          <w:color w:val="FFFFFF"/>
                          <w:spacing w:val="-1"/>
                          <w:w w:val="187"/>
                        </w:rPr>
                        <w:t>l</w:t>
                      </w:r>
                      <w:r>
                        <w:rPr>
                          <w:color w:val="E0EEFF"/>
                          <w:spacing w:val="-1"/>
                          <w:w w:val="148"/>
                        </w:rPr>
                        <w:t>,</w:t>
                      </w:r>
                      <w:r>
                        <w:rPr>
                          <w:color w:val="E0EEFF"/>
                          <w:spacing w:val="-1"/>
                          <w:w w:val="93"/>
                        </w:rPr>
                        <w:t>X</w:t>
                      </w:r>
                      <w:r>
                        <w:rPr>
                          <w:color w:val="FF9D00"/>
                          <w:spacing w:val="1"/>
                        </w:rPr>
                        <w:t>=</w:t>
                      </w:r>
                      <w:r>
                        <w:rPr>
                          <w:color w:val="FFFFFF"/>
                          <w:spacing w:val="-1"/>
                          <w:w w:val="105"/>
                        </w:rPr>
                        <w:t>x</w:t>
                      </w:r>
                      <w:r>
                        <w:rPr>
                          <w:color w:val="FFFFFF"/>
                          <w:spacing w:val="-1"/>
                        </w:rPr>
                        <w:t>_</w:t>
                      </w:r>
                      <w:r>
                        <w:rPr>
                          <w:color w:val="FFFFFF"/>
                          <w:spacing w:val="-1"/>
                          <w:w w:val="136"/>
                        </w:rPr>
                        <w:t>t</w:t>
                      </w:r>
                      <w:r>
                        <w:rPr>
                          <w:color w:val="FFFFFF"/>
                          <w:spacing w:val="-1"/>
                          <w:w w:val="139"/>
                        </w:rPr>
                        <w:t>r</w:t>
                      </w:r>
                      <w:r>
                        <w:rPr>
                          <w:color w:val="FFFFFF"/>
                          <w:spacing w:val="-1"/>
                        </w:rPr>
                        <w:t>a</w:t>
                      </w:r>
                      <w:r>
                        <w:rPr>
                          <w:color w:val="FFFFFF"/>
                          <w:spacing w:val="-1"/>
                          <w:w w:val="194"/>
                        </w:rPr>
                        <w:t>i</w:t>
                      </w:r>
                      <w:r>
                        <w:rPr>
                          <w:color w:val="FFFFFF"/>
                          <w:spacing w:val="-1"/>
                          <w:w w:val="95"/>
                        </w:rPr>
                        <w:t>n</w:t>
                      </w:r>
                      <w:r>
                        <w:rPr>
                          <w:color w:val="E0EEFF"/>
                          <w:spacing w:val="-1"/>
                          <w:w w:val="148"/>
                        </w:rPr>
                        <w:t>,</w:t>
                      </w:r>
                      <w:r>
                        <w:rPr>
                          <w:color w:val="E0EEFF"/>
                          <w:spacing w:val="-1"/>
                          <w:w w:val="107"/>
                        </w:rPr>
                        <w:t>y</w:t>
                      </w:r>
                      <w:r>
                        <w:rPr>
                          <w:color w:val="FF9D00"/>
                          <w:spacing w:val="-1"/>
                        </w:rPr>
                        <w:t>=</w:t>
                      </w:r>
                      <w:r>
                        <w:rPr>
                          <w:color w:val="FFFFFF"/>
                          <w:spacing w:val="-1"/>
                          <w:w w:val="107"/>
                        </w:rPr>
                        <w:t>y</w:t>
                      </w:r>
                      <w:r>
                        <w:rPr>
                          <w:color w:val="FFFFFF"/>
                          <w:spacing w:val="-1"/>
                        </w:rPr>
                        <w:t>_</w:t>
                      </w:r>
                      <w:r>
                        <w:rPr>
                          <w:color w:val="FFFFFF"/>
                          <w:spacing w:val="-1"/>
                          <w:w w:val="136"/>
                        </w:rPr>
                        <w:t>t</w:t>
                      </w:r>
                      <w:r>
                        <w:rPr>
                          <w:color w:val="FFFFFF"/>
                          <w:spacing w:val="-1"/>
                          <w:w w:val="139"/>
                        </w:rPr>
                        <w:t>r</w:t>
                      </w:r>
                      <w:r>
                        <w:rPr>
                          <w:color w:val="FFFFFF"/>
                          <w:spacing w:val="-1"/>
                        </w:rPr>
                        <w:t>a</w:t>
                      </w:r>
                      <w:r>
                        <w:rPr>
                          <w:color w:val="FFFFFF"/>
                          <w:spacing w:val="-1"/>
                          <w:w w:val="194"/>
                        </w:rPr>
                        <w:t>i</w:t>
                      </w:r>
                      <w:r>
                        <w:rPr>
                          <w:color w:val="FFFFFF"/>
                          <w:spacing w:val="1"/>
                          <w:w w:val="95"/>
                        </w:rPr>
                        <w:t>n</w:t>
                      </w:r>
                      <w:r>
                        <w:rPr>
                          <w:color w:val="E0EEFF"/>
                          <w:spacing w:val="-1"/>
                          <w:w w:val="148"/>
                        </w:rPr>
                        <w:t>,</w:t>
                      </w:r>
                      <w:r>
                        <w:rPr>
                          <w:color w:val="E0EEFF"/>
                          <w:spacing w:val="-1"/>
                          <w:w w:val="107"/>
                        </w:rPr>
                        <w:t>c</w:t>
                      </w:r>
                      <w:r>
                        <w:rPr>
                          <w:color w:val="E0EEFF"/>
                          <w:spacing w:val="-1"/>
                          <w:w w:val="108"/>
                        </w:rPr>
                        <w:t>v</w:t>
                      </w:r>
                      <w:r>
                        <w:rPr>
                          <w:color w:val="FF9D00"/>
                          <w:spacing w:val="-1"/>
                        </w:rPr>
                        <w:t>=</w:t>
                      </w:r>
                      <w:r>
                        <w:rPr>
                          <w:color w:val="FFFFFF"/>
                          <w:spacing w:val="-1"/>
                          <w:w w:val="104"/>
                        </w:rPr>
                        <w:t>k</w:t>
                      </w:r>
                      <w:r>
                        <w:rPr>
                          <w:color w:val="FFFFFF"/>
                          <w:spacing w:val="1"/>
                          <w:w w:val="147"/>
                        </w:rPr>
                        <w:t>f</w:t>
                      </w:r>
                      <w:r>
                        <w:rPr>
                          <w:color w:val="E0EEFF"/>
                          <w:spacing w:val="-1"/>
                          <w:w w:val="148"/>
                        </w:rPr>
                        <w:t>,</w:t>
                      </w:r>
                      <w:r>
                        <w:rPr>
                          <w:color w:val="E0EEFF"/>
                          <w:spacing w:val="-1"/>
                          <w:w w:val="133"/>
                        </w:rPr>
                        <w:t>s</w:t>
                      </w:r>
                      <w:r>
                        <w:rPr>
                          <w:color w:val="E0EEFF"/>
                          <w:spacing w:val="-1"/>
                          <w:w w:val="107"/>
                        </w:rPr>
                        <w:t>c</w:t>
                      </w:r>
                      <w:r>
                        <w:rPr>
                          <w:color w:val="E0EEFF"/>
                          <w:spacing w:val="-1"/>
                          <w:w w:val="97"/>
                        </w:rPr>
                        <w:t>o</w:t>
                      </w:r>
                      <w:r>
                        <w:rPr>
                          <w:color w:val="E0EEFF"/>
                          <w:spacing w:val="-1"/>
                          <w:w w:val="139"/>
                        </w:rPr>
                        <w:t>r</w:t>
                      </w:r>
                      <w:r>
                        <w:rPr>
                          <w:color w:val="E0EEFF"/>
                          <w:spacing w:val="-1"/>
                          <w:w w:val="194"/>
                        </w:rPr>
                        <w:t>i</w:t>
                      </w:r>
                      <w:r>
                        <w:rPr>
                          <w:color w:val="E0EEFF"/>
                          <w:spacing w:val="-1"/>
                          <w:w w:val="95"/>
                        </w:rPr>
                        <w:t>n</w:t>
                      </w:r>
                      <w:r>
                        <w:rPr>
                          <w:color w:val="E0EEFF"/>
                          <w:spacing w:val="-1"/>
                          <w:w w:val="105"/>
                        </w:rPr>
                        <w:t>g</w:t>
                      </w:r>
                      <w:r>
                        <w:rPr>
                          <w:color w:val="FF9D00"/>
                          <w:spacing w:val="-1"/>
                        </w:rPr>
                        <w:t>=</w:t>
                      </w:r>
                      <w:r>
                        <w:rPr>
                          <w:color w:val="92FB79"/>
                          <w:spacing w:val="1"/>
                          <w:w w:val="357"/>
                        </w:rPr>
                        <w:t>'</w:t>
                      </w:r>
                      <w:r>
                        <w:rPr>
                          <w:color w:val="A4FF90"/>
                          <w:spacing w:val="-1"/>
                        </w:rPr>
                        <w:t>a</w:t>
                      </w:r>
                      <w:r>
                        <w:rPr>
                          <w:color w:val="A4FF90"/>
                          <w:spacing w:val="-1"/>
                          <w:w w:val="107"/>
                        </w:rPr>
                        <w:t>cc</w:t>
                      </w:r>
                      <w:r>
                        <w:rPr>
                          <w:color w:val="A4FF90"/>
                          <w:spacing w:val="-1"/>
                          <w:w w:val="95"/>
                        </w:rPr>
                        <w:t>u</w:t>
                      </w:r>
                      <w:r>
                        <w:rPr>
                          <w:color w:val="A4FF90"/>
                          <w:spacing w:val="-1"/>
                          <w:w w:val="139"/>
                        </w:rPr>
                        <w:t>r</w:t>
                      </w:r>
                      <w:r>
                        <w:rPr>
                          <w:color w:val="A4FF90"/>
                          <w:spacing w:val="-1"/>
                        </w:rPr>
                        <w:t>a</w:t>
                      </w:r>
                      <w:r>
                        <w:rPr>
                          <w:color w:val="A4FF90"/>
                          <w:spacing w:val="-1"/>
                          <w:w w:val="107"/>
                        </w:rPr>
                        <w:t>c</w:t>
                      </w:r>
                      <w:r>
                        <w:rPr>
                          <w:color w:val="A4FF90"/>
                          <w:spacing w:val="1"/>
                          <w:w w:val="107"/>
                        </w:rPr>
                        <w:t>y</w:t>
                      </w:r>
                      <w:r>
                        <w:rPr>
                          <w:color w:val="92FB79"/>
                          <w:spacing w:val="-1"/>
                          <w:w w:val="357"/>
                        </w:rPr>
                        <w:t>'</w:t>
                      </w:r>
                      <w:r>
                        <w:rPr>
                          <w:color w:val="E0EEFF"/>
                          <w:w w:val="148"/>
                        </w:rPr>
                        <w:t>)</w:t>
                      </w:r>
                      <w:r>
                        <w:rPr>
                          <w:color w:val="E0EEFF"/>
                          <w:spacing w:val="80"/>
                          <w:w w:val="124"/>
                        </w:rPr>
                        <w:t xml:space="preserve"> </w:t>
                      </w:r>
                      <w:r>
                        <w:rPr>
                          <w:color w:val="FFFFFF"/>
                          <w:w w:val="120"/>
                        </w:rPr>
                        <w:t>mean_cv_score</w:t>
                      </w:r>
                      <w:r>
                        <w:rPr>
                          <w:color w:val="FFFFFF"/>
                          <w:spacing w:val="31"/>
                          <w:w w:val="120"/>
                        </w:rPr>
                        <w:t xml:space="preserve"> </w:t>
                      </w:r>
                      <w:r>
                        <w:rPr>
                          <w:color w:val="FF9D00"/>
                          <w:w w:val="120"/>
                        </w:rPr>
                        <w:t>=</w:t>
                      </w:r>
                      <w:r>
                        <w:rPr>
                          <w:color w:val="FF9D00"/>
                          <w:spacing w:val="31"/>
                          <w:w w:val="120"/>
                        </w:rPr>
                        <w:t xml:space="preserve"> </w:t>
                      </w:r>
                      <w:r>
                        <w:rPr>
                          <w:color w:val="FFC500"/>
                          <w:w w:val="120"/>
                        </w:rPr>
                        <w:t>np</w:t>
                      </w:r>
                      <w:r>
                        <w:rPr>
                          <w:color w:val="E0EEFF"/>
                          <w:w w:val="120"/>
                        </w:rPr>
                        <w:t>.</w:t>
                      </w:r>
                      <w:r>
                        <w:rPr>
                          <w:color w:val="FFC500"/>
                          <w:w w:val="120"/>
                        </w:rPr>
                        <w:t>mean</w:t>
                      </w:r>
                      <w:r>
                        <w:rPr>
                          <w:color w:val="E0EEFF"/>
                          <w:w w:val="120"/>
                        </w:rPr>
                        <w:t>(</w:t>
                      </w:r>
                      <w:r>
                        <w:rPr>
                          <w:color w:val="FFFFFF"/>
                          <w:w w:val="120"/>
                        </w:rPr>
                        <w:t>cv_score</w:t>
                      </w:r>
                      <w:r>
                        <w:rPr>
                          <w:color w:val="E0EEFF"/>
                          <w:w w:val="120"/>
                        </w:rPr>
                        <w:t>)</w:t>
                      </w:r>
                    </w:p>
                    <w:p>
                      <w:pPr>
                        <w:pStyle w:val="6"/>
                        <w:spacing w:line="184" w:lineRule="exact"/>
                        <w:rPr>
                          <w:color w:val="000000"/>
                        </w:rPr>
                      </w:pPr>
                      <w:r>
                        <w:rPr>
                          <w:color w:val="FFC500"/>
                          <w:spacing w:val="-2"/>
                          <w:w w:val="125"/>
                        </w:rPr>
                        <w:t>print</w:t>
                      </w:r>
                      <w:r>
                        <w:rPr>
                          <w:color w:val="E0EEFF"/>
                          <w:spacing w:val="-2"/>
                          <w:w w:val="125"/>
                        </w:rPr>
                        <w:t>(</w:t>
                      </w:r>
                      <w:r>
                        <w:rPr>
                          <w:color w:val="FFFFFF"/>
                          <w:spacing w:val="-2"/>
                          <w:w w:val="125"/>
                        </w:rPr>
                        <w:t>mean_cv_score</w:t>
                      </w:r>
                      <w:r>
                        <w:rPr>
                          <w:color w:val="E0EEFF"/>
                          <w:spacing w:val="-2"/>
                          <w:w w:val="125"/>
                        </w:rPr>
                        <w:t>)</w:t>
                      </w:r>
                    </w:p>
                  </w:txbxContent>
                </v:textbox>
                <w10:wrap type="topAndBottom"/>
              </v:shape>
            </w:pict>
          </mc:Fallback>
        </mc:AlternateContent>
      </w:r>
      <w:r>
        <mc:AlternateContent>
          <mc:Choice Requires="wpg">
            <w:drawing>
              <wp:anchor distT="0" distB="0" distL="0" distR="0" simplePos="0" relativeHeight="251786240" behindDoc="1" locked="0" layoutInCell="1" allowOverlap="1">
                <wp:simplePos x="0" y="0"/>
                <wp:positionH relativeFrom="page">
                  <wp:posOffset>457200</wp:posOffset>
                </wp:positionH>
                <wp:positionV relativeFrom="paragraph">
                  <wp:posOffset>1743710</wp:posOffset>
                </wp:positionV>
                <wp:extent cx="6645910" cy="391160"/>
                <wp:effectExtent l="0" t="0" r="13970" b="5080"/>
                <wp:wrapTopAndBottom/>
                <wp:docPr id="298" name="Group 298"/>
                <wp:cNvGraphicFramePr/>
                <a:graphic xmlns:a="http://schemas.openxmlformats.org/drawingml/2006/main">
                  <a:graphicData uri="http://schemas.microsoft.com/office/word/2010/wordprocessingGroup">
                    <wpg:wgp>
                      <wpg:cNvGrpSpPr/>
                      <wpg:grpSpPr>
                        <a:xfrm>
                          <a:off x="0" y="0"/>
                          <a:ext cx="6645909" cy="391160"/>
                          <a:chOff x="0" y="0"/>
                          <a:chExt cx="6645909" cy="391160"/>
                        </a:xfrm>
                      </wpg:grpSpPr>
                      <wps:wsp>
                        <wps:cNvPr id="299" name="Graphic 284"/>
                        <wps:cNvSpPr/>
                        <wps:spPr>
                          <a:xfrm>
                            <a:off x="0" y="0"/>
                            <a:ext cx="6645909" cy="246379"/>
                          </a:xfrm>
                          <a:custGeom>
                            <a:avLst/>
                            <a:gdLst/>
                            <a:ahLst/>
                            <a:cxnLst/>
                            <a:rect l="l" t="t" r="r" b="b"/>
                            <a:pathLst>
                              <a:path w="6645909" h="246379">
                                <a:moveTo>
                                  <a:pt x="6645909" y="246379"/>
                                </a:moveTo>
                                <a:lnTo>
                                  <a:pt x="0" y="246379"/>
                                </a:lnTo>
                                <a:lnTo>
                                  <a:pt x="0" y="0"/>
                                </a:lnTo>
                                <a:lnTo>
                                  <a:pt x="6645909" y="0"/>
                                </a:lnTo>
                                <a:lnTo>
                                  <a:pt x="6645909" y="246379"/>
                                </a:lnTo>
                                <a:close/>
                              </a:path>
                            </a:pathLst>
                          </a:custGeom>
                          <a:solidFill>
                            <a:srgbClr val="183548"/>
                          </a:solidFill>
                        </wps:spPr>
                        <wps:bodyPr wrap="square" lIns="0" tIns="0" rIns="0" bIns="0" rtlCol="0"/>
                      </wps:wsp>
                      <pic:pic xmlns:pic="http://schemas.openxmlformats.org/drawingml/2006/picture">
                        <pic:nvPicPr>
                          <pic:cNvPr id="300" name="Image 285"/>
                          <pic:cNvPicPr/>
                        </pic:nvPicPr>
                        <pic:blipFill>
                          <a:blip r:embed="rId33" cstate="print"/>
                          <a:stretch>
                            <a:fillRect/>
                          </a:stretch>
                        </pic:blipFill>
                        <pic:spPr>
                          <a:xfrm>
                            <a:off x="3175" y="50038"/>
                            <a:ext cx="57149" cy="69849"/>
                          </a:xfrm>
                          <a:prstGeom prst="rect">
                            <a:avLst/>
                          </a:prstGeom>
                        </pic:spPr>
                      </pic:pic>
                      <wps:wsp>
                        <wps:cNvPr id="301" name="Graphic 286"/>
                        <wps:cNvSpPr/>
                        <wps:spPr>
                          <a:xfrm>
                            <a:off x="0" y="246379"/>
                            <a:ext cx="6645909" cy="144780"/>
                          </a:xfrm>
                          <a:custGeom>
                            <a:avLst/>
                            <a:gdLst/>
                            <a:ahLst/>
                            <a:cxnLst/>
                            <a:rect l="l" t="t" r="r" b="b"/>
                            <a:pathLst>
                              <a:path w="6645909" h="144780">
                                <a:moveTo>
                                  <a:pt x="6645909" y="144779"/>
                                </a:moveTo>
                                <a:lnTo>
                                  <a:pt x="0" y="144779"/>
                                </a:lnTo>
                                <a:lnTo>
                                  <a:pt x="0" y="0"/>
                                </a:lnTo>
                                <a:lnTo>
                                  <a:pt x="6645909" y="0"/>
                                </a:lnTo>
                                <a:lnTo>
                                  <a:pt x="6645909" y="144779"/>
                                </a:lnTo>
                                <a:close/>
                              </a:path>
                            </a:pathLst>
                          </a:custGeom>
                          <a:solidFill>
                            <a:srgbClr val="183548"/>
                          </a:solidFill>
                        </wps:spPr>
                        <wps:bodyPr wrap="square" lIns="0" tIns="0" rIns="0" bIns="0" rtlCol="0"/>
                      </wps:wsp>
                      <wps:wsp>
                        <wps:cNvPr id="302" name="Textbox 287"/>
                        <wps:cNvSpPr txBox="1"/>
                        <wps:spPr>
                          <a:xfrm>
                            <a:off x="0" y="0"/>
                            <a:ext cx="6645909" cy="391160"/>
                          </a:xfrm>
                          <a:prstGeom prst="rect">
                            <a:avLst/>
                          </a:prstGeom>
                        </wps:spPr>
                        <wps:txbx>
                          <w:txbxContent>
                            <w:p>
                              <w:pPr>
                                <w:spacing w:before="42"/>
                                <w:ind w:left="187" w:right="0" w:firstLine="0"/>
                                <w:jc w:val="left"/>
                                <w:rPr>
                                  <w:rFonts w:ascii="Georgia"/>
                                  <w:b/>
                                  <w:i/>
                                  <w:sz w:val="16"/>
                                </w:rPr>
                              </w:pPr>
                              <w:r>
                                <w:rPr>
                                  <w:rFonts w:ascii="Georgia"/>
                                  <w:b/>
                                  <w:i/>
                                  <w:color w:val="0087FF"/>
                                  <w:w w:val="105"/>
                                  <w:sz w:val="16"/>
                                </w:rPr>
                                <w:t>ensemble</w:t>
                              </w:r>
                              <w:r>
                                <w:rPr>
                                  <w:rFonts w:ascii="Georgia"/>
                                  <w:b/>
                                  <w:i/>
                                  <w:color w:val="0087FF"/>
                                  <w:spacing w:val="33"/>
                                  <w:w w:val="105"/>
                                  <w:sz w:val="16"/>
                                </w:rPr>
                                <w:t xml:space="preserve"> </w:t>
                              </w:r>
                              <w:r>
                                <w:rPr>
                                  <w:rFonts w:ascii="Georgia"/>
                                  <w:b/>
                                  <w:i/>
                                  <w:color w:val="0087FF"/>
                                  <w:w w:val="105"/>
                                  <w:sz w:val="16"/>
                                </w:rPr>
                                <w:t>tech</w:t>
                              </w:r>
                              <w:r>
                                <w:rPr>
                                  <w:rFonts w:ascii="Georgia"/>
                                  <w:b/>
                                  <w:i/>
                                  <w:color w:val="0087FF"/>
                                  <w:spacing w:val="24"/>
                                  <w:w w:val="125"/>
                                  <w:sz w:val="16"/>
                                </w:rPr>
                                <w:t xml:space="preserve"> </w:t>
                              </w:r>
                              <w:r>
                                <w:rPr>
                                  <w:rFonts w:ascii="Georgia"/>
                                  <w:b/>
                                  <w:i/>
                                  <w:color w:val="0087FF"/>
                                  <w:w w:val="125"/>
                                  <w:sz w:val="16"/>
                                </w:rPr>
                                <w:t>-</w:t>
                              </w:r>
                              <w:r>
                                <w:rPr>
                                  <w:rFonts w:ascii="Georgia"/>
                                  <w:b/>
                                  <w:i/>
                                  <w:color w:val="0087FF"/>
                                  <w:spacing w:val="25"/>
                                  <w:w w:val="125"/>
                                  <w:sz w:val="16"/>
                                </w:rPr>
                                <w:t xml:space="preserve"> </w:t>
                              </w:r>
                              <w:r>
                                <w:rPr>
                                  <w:rFonts w:ascii="Georgia"/>
                                  <w:b/>
                                  <w:i/>
                                  <w:color w:val="0087FF"/>
                                  <w:spacing w:val="-2"/>
                                  <w:w w:val="105"/>
                                  <w:sz w:val="16"/>
                                </w:rPr>
                                <w:t>RandomForest</w:t>
                              </w:r>
                            </w:p>
                            <w:p>
                              <w:pPr>
                                <w:spacing w:before="21" w:line="240" w:lineRule="auto"/>
                                <w:rPr>
                                  <w:rFonts w:ascii="Georgia"/>
                                  <w:b/>
                                  <w:i/>
                                  <w:sz w:val="16"/>
                                </w:rPr>
                              </w:pPr>
                            </w:p>
                            <w:p>
                              <w:pPr>
                                <w:spacing w:before="0"/>
                                <w:ind w:left="0" w:right="0" w:firstLine="0"/>
                                <w:jc w:val="left"/>
                                <w:rPr>
                                  <w:sz w:val="16"/>
                                </w:rPr>
                              </w:pPr>
                              <w:r>
                                <w:rPr>
                                  <w:color w:val="FF9D00"/>
                                  <w:w w:val="120"/>
                                  <w:sz w:val="16"/>
                                </w:rPr>
                                <w:t>from</w:t>
                              </w:r>
                              <w:r>
                                <w:rPr>
                                  <w:color w:val="FF9D00"/>
                                  <w:spacing w:val="11"/>
                                  <w:w w:val="120"/>
                                  <w:sz w:val="16"/>
                                </w:rPr>
                                <w:t xml:space="preserve"> </w:t>
                              </w:r>
                              <w:r>
                                <w:rPr>
                                  <w:color w:val="FFC500"/>
                                  <w:w w:val="120"/>
                                  <w:sz w:val="16"/>
                                </w:rPr>
                                <w:t>sklearn</w:t>
                              </w:r>
                              <w:r>
                                <w:rPr>
                                  <w:color w:val="E0EEFF"/>
                                  <w:w w:val="120"/>
                                  <w:sz w:val="16"/>
                                </w:rPr>
                                <w:t>.</w:t>
                              </w:r>
                              <w:r>
                                <w:rPr>
                                  <w:color w:val="FFC500"/>
                                  <w:w w:val="120"/>
                                  <w:sz w:val="16"/>
                                </w:rPr>
                                <w:t>ensemble</w:t>
                              </w:r>
                              <w:r>
                                <w:rPr>
                                  <w:color w:val="FFC500"/>
                                  <w:spacing w:val="14"/>
                                  <w:w w:val="120"/>
                                  <w:sz w:val="16"/>
                                </w:rPr>
                                <w:t xml:space="preserve"> </w:t>
                              </w:r>
                              <w:r>
                                <w:rPr>
                                  <w:color w:val="FF9D00"/>
                                  <w:w w:val="120"/>
                                  <w:sz w:val="16"/>
                                </w:rPr>
                                <w:t>import</w:t>
                              </w:r>
                              <w:r>
                                <w:rPr>
                                  <w:color w:val="FF9D00"/>
                                  <w:spacing w:val="13"/>
                                  <w:w w:val="120"/>
                                  <w:sz w:val="16"/>
                                </w:rPr>
                                <w:t xml:space="preserve"> </w:t>
                              </w:r>
                              <w:r>
                                <w:rPr>
                                  <w:color w:val="FFC500"/>
                                  <w:spacing w:val="-2"/>
                                  <w:w w:val="120"/>
                                  <w:sz w:val="16"/>
                                </w:rPr>
                                <w:t>RandomForestClassifier</w:t>
                              </w:r>
                            </w:p>
                          </w:txbxContent>
                        </wps:txbx>
                        <wps:bodyPr wrap="square" lIns="0" tIns="0" rIns="0" bIns="0" rtlCol="0"/>
                      </wps:wsp>
                    </wpg:wgp>
                  </a:graphicData>
                </a:graphic>
              </wp:anchor>
            </w:drawing>
          </mc:Choice>
          <mc:Fallback>
            <w:pict>
              <v:group id="_x0000_s1026" o:spid="_x0000_s1026" o:spt="203" style="position:absolute;left:0pt;margin-left:36pt;margin-top:137.3pt;height:30.8pt;width:523.3pt;mso-position-horizontal-relative:page;mso-wrap-distance-bottom:0pt;mso-wrap-distance-top:0pt;z-index:-251530240;mso-width-relative:page;mso-height-relative:page;" coordsize="6645909,391160" o:gfxdata="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">
                <o:lock v:ext="edit" aspectratio="f"/>
                <v:shape id="Graphic 284" o:spid="_x0000_s1026" o:spt="100" style="position:absolute;left:0;top:0;height:246379;width:6645909;" fillcolor="#183548" filled="t" stroked="f" coordsize="6645909,246379" o:gfxdata="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IrT74A&#10;AADcAAAADwAAAAAAAAABACAAAAAiAAAAZHJzL2Rvd25yZXYueG1sUEsBAhQAFAAAAAgAh07iQDMv&#10;BZ47AAAAOQAAABAAAAAAAAAAAQAgAAAADQEAAGRycy9zaGFwZXhtbC54bWxQSwUGAAAAAAYABgBb&#10;AQAAtwMAAAAA&#10;" path="m6645909,246379l0,246379,0,0,6645909,0,6645909,246379xe">
                  <v:fill on="t" focussize="0,0"/>
                  <v:stroke on="f"/>
                  <v:imagedata o:title=""/>
                  <o:lock v:ext="edit" aspectratio="f"/>
                  <v:textbox inset="0mm,0mm,0mm,0mm"/>
                </v:shape>
                <v:shape id="Image 285" o:spid="_x0000_s1026" o:spt="75" type="#_x0000_t75" style="position:absolute;left:3175;top:50038;height:69849;width:57149;" filled="f" o:preferrelative="t" stroked="f" coordsize="21600,21600" o:gfxdata="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s0OtS5AAAA3AAA&#10;AA8AAAAAAAAAAQAgAAAAIgAAAGRycy9kb3ducmV2LnhtbFBLAQIUABQAAAAIAIdO4kAzLwWeOwAA&#10;ADkAAAAQAAAAAAAAAAEAIAAAAAgBAABkcnMvc2hhcGV4bWwueG1sUEsFBgAAAAAGAAYAWwEAALID&#10;AAAAAA==&#10;">
                  <v:fill on="f" focussize="0,0"/>
                  <v:stroke on="f"/>
                  <v:imagedata r:id="rId33" o:title=""/>
                  <o:lock v:ext="edit" aspectratio="f"/>
                </v:shape>
                <v:shape id="Graphic 286" o:spid="_x0000_s1026" o:spt="100" style="position:absolute;left:0;top:246379;height:144780;width:6645909;" fillcolor="#183548" filled="t" stroked="f" coordsize="6645909,144780" o:gfxdata="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CCFer4A&#10;AADcAAAADwAAAAAAAAABACAAAAAiAAAAZHJzL2Rvd25yZXYueG1sUEsBAhQAFAAAAAgAh07iQDMv&#10;BZ47AAAAOQAAABAAAAAAAAAAAQAgAAAADQEAAGRycy9zaGFwZXhtbC54bWxQSwUGAAAAAAYABgBb&#10;AQAAtwMAAAAA&#10;" path="m6645909,144779l0,144779,0,0,6645909,0,6645909,144779xe">
                  <v:fill on="t" focussize="0,0"/>
                  <v:stroke on="f"/>
                  <v:imagedata o:title=""/>
                  <o:lock v:ext="edit" aspectratio="f"/>
                  <v:textbox inset="0mm,0mm,0mm,0mm"/>
                </v:shape>
                <v:shape id="Textbox 287" o:spid="_x0000_s1026" o:spt="202" type="#_x0000_t202" style="position:absolute;left:0;top:0;height:391160;width:6645909;" filled="f" stroked="f" coordsize="21600,21600" o:gfxdata="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doDb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42"/>
                          <w:ind w:left="187" w:right="0" w:firstLine="0"/>
                          <w:jc w:val="left"/>
                          <w:rPr>
                            <w:rFonts w:ascii="Georgia"/>
                            <w:b/>
                            <w:i/>
                            <w:sz w:val="16"/>
                          </w:rPr>
                        </w:pPr>
                        <w:r>
                          <w:rPr>
                            <w:rFonts w:ascii="Georgia"/>
                            <w:b/>
                            <w:i/>
                            <w:color w:val="0087FF"/>
                            <w:w w:val="105"/>
                            <w:sz w:val="16"/>
                          </w:rPr>
                          <w:t>ensemble</w:t>
                        </w:r>
                        <w:r>
                          <w:rPr>
                            <w:rFonts w:ascii="Georgia"/>
                            <w:b/>
                            <w:i/>
                            <w:color w:val="0087FF"/>
                            <w:spacing w:val="33"/>
                            <w:w w:val="105"/>
                            <w:sz w:val="16"/>
                          </w:rPr>
                          <w:t xml:space="preserve"> </w:t>
                        </w:r>
                        <w:r>
                          <w:rPr>
                            <w:rFonts w:ascii="Georgia"/>
                            <w:b/>
                            <w:i/>
                            <w:color w:val="0087FF"/>
                            <w:w w:val="105"/>
                            <w:sz w:val="16"/>
                          </w:rPr>
                          <w:t>tech</w:t>
                        </w:r>
                        <w:r>
                          <w:rPr>
                            <w:rFonts w:ascii="Georgia"/>
                            <w:b/>
                            <w:i/>
                            <w:color w:val="0087FF"/>
                            <w:spacing w:val="24"/>
                            <w:w w:val="125"/>
                            <w:sz w:val="16"/>
                          </w:rPr>
                          <w:t xml:space="preserve"> </w:t>
                        </w:r>
                        <w:r>
                          <w:rPr>
                            <w:rFonts w:ascii="Georgia"/>
                            <w:b/>
                            <w:i/>
                            <w:color w:val="0087FF"/>
                            <w:w w:val="125"/>
                            <w:sz w:val="16"/>
                          </w:rPr>
                          <w:t>-</w:t>
                        </w:r>
                        <w:r>
                          <w:rPr>
                            <w:rFonts w:ascii="Georgia"/>
                            <w:b/>
                            <w:i/>
                            <w:color w:val="0087FF"/>
                            <w:spacing w:val="25"/>
                            <w:w w:val="125"/>
                            <w:sz w:val="16"/>
                          </w:rPr>
                          <w:t xml:space="preserve"> </w:t>
                        </w:r>
                        <w:r>
                          <w:rPr>
                            <w:rFonts w:ascii="Georgia"/>
                            <w:b/>
                            <w:i/>
                            <w:color w:val="0087FF"/>
                            <w:spacing w:val="-2"/>
                            <w:w w:val="105"/>
                            <w:sz w:val="16"/>
                          </w:rPr>
                          <w:t>RandomForest</w:t>
                        </w:r>
                      </w:p>
                      <w:p>
                        <w:pPr>
                          <w:spacing w:before="21" w:line="240" w:lineRule="auto"/>
                          <w:rPr>
                            <w:rFonts w:ascii="Georgia"/>
                            <w:b/>
                            <w:i/>
                            <w:sz w:val="16"/>
                          </w:rPr>
                        </w:pPr>
                      </w:p>
                      <w:p>
                        <w:pPr>
                          <w:spacing w:before="0"/>
                          <w:ind w:left="0" w:right="0" w:firstLine="0"/>
                          <w:jc w:val="left"/>
                          <w:rPr>
                            <w:sz w:val="16"/>
                          </w:rPr>
                        </w:pPr>
                        <w:r>
                          <w:rPr>
                            <w:color w:val="FF9D00"/>
                            <w:w w:val="120"/>
                            <w:sz w:val="16"/>
                          </w:rPr>
                          <w:t>from</w:t>
                        </w:r>
                        <w:r>
                          <w:rPr>
                            <w:color w:val="FF9D00"/>
                            <w:spacing w:val="11"/>
                            <w:w w:val="120"/>
                            <w:sz w:val="16"/>
                          </w:rPr>
                          <w:t xml:space="preserve"> </w:t>
                        </w:r>
                        <w:r>
                          <w:rPr>
                            <w:color w:val="FFC500"/>
                            <w:w w:val="120"/>
                            <w:sz w:val="16"/>
                          </w:rPr>
                          <w:t>sklearn</w:t>
                        </w:r>
                        <w:r>
                          <w:rPr>
                            <w:color w:val="E0EEFF"/>
                            <w:w w:val="120"/>
                            <w:sz w:val="16"/>
                          </w:rPr>
                          <w:t>.</w:t>
                        </w:r>
                        <w:r>
                          <w:rPr>
                            <w:color w:val="FFC500"/>
                            <w:w w:val="120"/>
                            <w:sz w:val="16"/>
                          </w:rPr>
                          <w:t>ensemble</w:t>
                        </w:r>
                        <w:r>
                          <w:rPr>
                            <w:color w:val="FFC500"/>
                            <w:spacing w:val="14"/>
                            <w:w w:val="120"/>
                            <w:sz w:val="16"/>
                          </w:rPr>
                          <w:t xml:space="preserve"> </w:t>
                        </w:r>
                        <w:r>
                          <w:rPr>
                            <w:color w:val="FF9D00"/>
                            <w:w w:val="120"/>
                            <w:sz w:val="16"/>
                          </w:rPr>
                          <w:t>import</w:t>
                        </w:r>
                        <w:r>
                          <w:rPr>
                            <w:color w:val="FF9D00"/>
                            <w:spacing w:val="13"/>
                            <w:w w:val="120"/>
                            <w:sz w:val="16"/>
                          </w:rPr>
                          <w:t xml:space="preserve"> </w:t>
                        </w:r>
                        <w:r>
                          <w:rPr>
                            <w:color w:val="FFC500"/>
                            <w:spacing w:val="-2"/>
                            <w:w w:val="120"/>
                            <w:sz w:val="16"/>
                          </w:rPr>
                          <w:t>RandomForestClassifier</w:t>
                        </w:r>
                      </w:p>
                    </w:txbxContent>
                  </v:textbox>
                </v:shape>
                <w10:wrap type="topAndBottom"/>
              </v:group>
            </w:pict>
          </mc:Fallback>
        </mc:AlternateContent>
      </w:r>
    </w:p>
    <w:p>
      <w:pPr>
        <w:rPr>
          <w:rFonts w:ascii="Palatino Linotype" w:hAnsi="Trebuchet MS" w:eastAsia="Trebuchet MS" w:cs="Trebuchet MS"/>
          <w:sz w:val="20"/>
        </w:rPr>
        <w:sectPr>
          <w:pgSz w:w="11910" w:h="16840"/>
          <w:pgMar w:top="800" w:right="560" w:bottom="280" w:left="620" w:header="720" w:footer="720" w:gutter="0"/>
          <w:cols w:space="720" w:num="1"/>
        </w:sectPr>
      </w:pPr>
    </w:p>
    <w:p>
      <w:pPr>
        <w:ind w:left="100"/>
        <w:rPr>
          <w:rFonts w:ascii="Palatino Linotype" w:hAnsi="Trebuchet MS" w:eastAsia="Trebuchet MS" w:cs="Trebuchet MS"/>
          <w:sz w:val="20"/>
          <w:szCs w:val="16"/>
        </w:rPr>
      </w:pPr>
      <w:r>
        <mc:AlternateContent>
          <mc:Choice Requires="wps">
            <w:drawing>
              <wp:anchor distT="0" distB="0" distL="0" distR="0" simplePos="0" relativeHeight="251731968" behindDoc="1" locked="0" layoutInCell="1" allowOverlap="1">
                <wp:simplePos x="0" y="0"/>
                <wp:positionH relativeFrom="page">
                  <wp:posOffset>400050</wp:posOffset>
                </wp:positionH>
                <wp:positionV relativeFrom="page">
                  <wp:posOffset>336550</wp:posOffset>
                </wp:positionV>
                <wp:extent cx="6759575" cy="9917430"/>
                <wp:effectExtent l="1905" t="1905" r="5080" b="1905"/>
                <wp:wrapNone/>
                <wp:docPr id="303" name="Graphic 297"/>
                <wp:cNvGraphicFramePr/>
                <a:graphic xmlns:a="http://schemas.openxmlformats.org/drawingml/2006/main">
                  <a:graphicData uri="http://schemas.microsoft.com/office/word/2010/wordprocessingShape">
                    <wps:wsp>
                      <wps:cNvSpPr/>
                      <wps:spPr>
                        <a:xfrm>
                          <a:off x="0" y="0"/>
                          <a:ext cx="6759575" cy="9917430"/>
                        </a:xfrm>
                        <a:custGeom>
                          <a:avLst/>
                          <a:gdLst/>
                          <a:ahLst/>
                          <a:cxnLst/>
                          <a:rect l="l" t="t" r="r" b="b"/>
                          <a:pathLst>
                            <a:path w="6759575" h="9815830">
                              <a:moveTo>
                                <a:pt x="0" y="3048"/>
                              </a:moveTo>
                              <a:lnTo>
                                <a:pt x="6759321" y="3048"/>
                              </a:lnTo>
                            </a:path>
                            <a:path w="6759575" h="9815830">
                              <a:moveTo>
                                <a:pt x="0" y="9812528"/>
                              </a:moveTo>
                              <a:lnTo>
                                <a:pt x="6759321" y="9812528"/>
                              </a:lnTo>
                            </a:path>
                            <a:path w="6759575" h="9815830">
                              <a:moveTo>
                                <a:pt x="3047" y="0"/>
                              </a:moveTo>
                              <a:lnTo>
                                <a:pt x="3047" y="9815576"/>
                              </a:lnTo>
                            </a:path>
                            <a:path w="6759575" h="9815830">
                              <a:moveTo>
                                <a:pt x="6756273" y="6095"/>
                              </a:moveTo>
                              <a:lnTo>
                                <a:pt x="6756273" y="9815576"/>
                              </a:lnTo>
                            </a:path>
                          </a:pathLst>
                        </a:custGeom>
                        <a:ln w="6096">
                          <a:solidFill>
                            <a:srgbClr val="000000"/>
                          </a:solidFill>
                          <a:prstDash val="solid"/>
                        </a:ln>
                      </wps:spPr>
                      <wps:bodyPr wrap="square" lIns="0" tIns="0" rIns="0" bIns="0" rtlCol="0"/>
                    </wps:wsp>
                  </a:graphicData>
                </a:graphic>
              </wp:anchor>
            </w:drawing>
          </mc:Choice>
          <mc:Fallback>
            <w:pict>
              <v:shape id="Graphic 297" o:spid="_x0000_s1026" o:spt="100" style="position:absolute;left:0pt;margin-left:31.5pt;margin-top:26.5pt;height:780.9pt;width:532.25pt;mso-position-horizontal-relative:page;mso-position-vertical-relative:page;z-index:-251584512;mso-width-relative:page;mso-height-relative:page;" filled="f" stroked="t" coordsize="6759575,9815830" o:gfxdata="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FSOMjdoAAAAL&#10;AQAADwAAAAAAAAABACAAAAAiAAAAZHJzL2Rvd25yZXYueG1sUEsBAhQAFAAAAAgAh07iQH6SdDhT&#10;AgAACwYAAA4AAAAAAAAAAQAgAAAAKQEAAGRycy9lMm9Eb2MueG1sUEsFBgAAAAAGAAYAWQEAAO4F&#10;AAAAAA==&#10;" path="m0,3048l6759321,3048em0,9812528l6759321,9812528em3047,0l3047,9815576em6756273,6095l6756273,9815576e">
                <v:fill on="f" focussize="0,0"/>
                <v:stroke weight="0.48pt" color="#000000" joinstyle="round"/>
                <v:imagedata o:title=""/>
                <o:lock v:ext="edit" aspectratio="f"/>
                <v:textbox inset="0mm,0mm,0mm,0mm"/>
              </v:shape>
            </w:pict>
          </mc:Fallback>
        </mc:AlternateContent>
      </w:r>
      <w:r>
        <mc:AlternateContent>
          <mc:Choice Requires="wps">
            <w:drawing>
              <wp:anchor distT="0" distB="0" distL="0" distR="0" simplePos="0" relativeHeight="251732992" behindDoc="1" locked="0" layoutInCell="1" allowOverlap="1">
                <wp:simplePos x="0" y="0"/>
                <wp:positionH relativeFrom="page">
                  <wp:posOffset>400050</wp:posOffset>
                </wp:positionH>
                <wp:positionV relativeFrom="page">
                  <wp:posOffset>438150</wp:posOffset>
                </wp:positionV>
                <wp:extent cx="6759575" cy="9815830"/>
                <wp:effectExtent l="1905" t="1905" r="5080" b="12065"/>
                <wp:wrapNone/>
                <wp:docPr id="307" name="Graphic 288"/>
                <wp:cNvGraphicFramePr/>
                <a:graphic xmlns:a="http://schemas.openxmlformats.org/drawingml/2006/main">
                  <a:graphicData uri="http://schemas.microsoft.com/office/word/2010/wordprocessingShape">
                    <wps:wsp>
                      <wps:cNvSpPr/>
                      <wps:spPr>
                        <a:xfrm>
                          <a:off x="0" y="0"/>
                          <a:ext cx="6759575" cy="9815830"/>
                        </a:xfrm>
                        <a:custGeom>
                          <a:avLst/>
                          <a:gdLst/>
                          <a:ahLst/>
                          <a:cxnLst/>
                          <a:rect l="l" t="t" r="r" b="b"/>
                          <a:pathLst>
                            <a:path w="6759575" h="9815830">
                              <a:moveTo>
                                <a:pt x="0" y="3048"/>
                              </a:moveTo>
                              <a:lnTo>
                                <a:pt x="6759321" y="3048"/>
                              </a:lnTo>
                            </a:path>
                            <a:path w="6759575" h="9815830">
                              <a:moveTo>
                                <a:pt x="0" y="9812528"/>
                              </a:moveTo>
                              <a:lnTo>
                                <a:pt x="6759321" y="9812528"/>
                              </a:lnTo>
                            </a:path>
                            <a:path w="6759575" h="9815830">
                              <a:moveTo>
                                <a:pt x="3047" y="0"/>
                              </a:moveTo>
                              <a:lnTo>
                                <a:pt x="3047" y="9815576"/>
                              </a:lnTo>
                            </a:path>
                            <a:path w="6759575" h="9815830">
                              <a:moveTo>
                                <a:pt x="6756273" y="6095"/>
                              </a:moveTo>
                              <a:lnTo>
                                <a:pt x="6756273" y="9815576"/>
                              </a:lnTo>
                            </a:path>
                          </a:pathLst>
                        </a:custGeom>
                        <a:ln w="6096">
                          <a:solidFill>
                            <a:srgbClr val="000000"/>
                          </a:solidFill>
                          <a:prstDash val="solid"/>
                        </a:ln>
                      </wps:spPr>
                      <wps:bodyPr wrap="square" lIns="0" tIns="0" rIns="0" bIns="0" rtlCol="0"/>
                    </wps:wsp>
                  </a:graphicData>
                </a:graphic>
              </wp:anchor>
            </w:drawing>
          </mc:Choice>
          <mc:Fallback>
            <w:pict>
              <v:shape id="Graphic 288" o:spid="_x0000_s1026" o:spt="100" style="position:absolute;left:0pt;margin-left:31.5pt;margin-top:34.5pt;height:772.9pt;width:532.25pt;mso-position-horizontal-relative:page;mso-position-vertical-relative:page;z-index:-251583488;mso-width-relative:page;mso-height-relative:page;" filled="f" stroked="t" coordsize="6759575,9815830" o:gfxdata="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Ic3TpHaAAAACwEAAA8A&#10;AAAAAAAAAQAgAAAAIgAAAGRycy9kb3ducmV2LnhtbFBLAQIUABQAAAAIAIdO4kAkAf5GTgIAAAsG&#10;AAAOAAAAAAAAAAEAIAAAACkBAABkcnMvZTJvRG9jLnhtbFBLBQYAAAAABgAGAFkBAADpBQAAAAA=&#10;" path="m0,3048l6759321,3048em0,9812528l6759321,9812528em3047,0l3047,9815576em6756273,6095l6756273,9815576e">
                <v:fill on="f" focussize="0,0"/>
                <v:stroke weight="0.48pt" color="#000000" joinstyle="round"/>
                <v:imagedata o:title=""/>
                <o:lock v:ext="edit" aspectratio="f"/>
                <v:textbox inset="0mm,0mm,0mm,0mm"/>
              </v:shape>
            </w:pict>
          </mc:Fallback>
        </mc:AlternateContent>
      </w:r>
      <w:r>
        <w:rPr>
          <w:rFonts w:ascii="Palatino Linotype"/>
          <w:sz w:val="20"/>
        </w:rPr>
        <mc:AlternateContent>
          <mc:Choice Requires="wps">
            <w:drawing>
              <wp:inline distT="0" distB="0" distL="0" distR="0">
                <wp:extent cx="6645275" cy="984885"/>
                <wp:effectExtent l="0" t="0" r="14605" b="5715"/>
                <wp:docPr id="308" name="Textbox 289"/>
                <wp:cNvGraphicFramePr/>
                <a:graphic xmlns:a="http://schemas.openxmlformats.org/drawingml/2006/main">
                  <a:graphicData uri="http://schemas.microsoft.com/office/word/2010/wordprocessingShape">
                    <wps:wsp>
                      <wps:cNvSpPr txBox="1"/>
                      <wps:spPr>
                        <a:xfrm>
                          <a:off x="0" y="0"/>
                          <a:ext cx="6645275" cy="984885"/>
                        </a:xfrm>
                        <a:prstGeom prst="rect">
                          <a:avLst/>
                        </a:prstGeom>
                        <a:solidFill>
                          <a:srgbClr val="183548"/>
                        </a:solidFill>
                      </wps:spPr>
                      <wps:txbx>
                        <w:txbxContent>
                          <w:p>
                            <w:pPr>
                              <w:pStyle w:val="6"/>
                              <w:spacing w:before="40" w:line="499" w:lineRule="auto"/>
                              <w:ind w:right="5522"/>
                              <w:rPr>
                                <w:color w:val="000000"/>
                              </w:rPr>
                            </w:pPr>
                            <w:r>
                              <w:rPr>
                                <w:color w:val="FFFFFF"/>
                                <w:w w:val="125"/>
                              </w:rPr>
                              <w:t>rf_model</w:t>
                            </w:r>
                            <w:r>
                              <w:rPr>
                                <w:color w:val="FFFFFF"/>
                                <w:spacing w:val="-10"/>
                                <w:w w:val="125"/>
                              </w:rPr>
                              <w:t xml:space="preserve"> </w:t>
                            </w:r>
                            <w:r>
                              <w:rPr>
                                <w:color w:val="FF9D00"/>
                                <w:w w:val="125"/>
                              </w:rPr>
                              <w:t>=</w:t>
                            </w:r>
                            <w:r>
                              <w:rPr>
                                <w:color w:val="FF9D00"/>
                                <w:spacing w:val="-11"/>
                                <w:w w:val="125"/>
                              </w:rPr>
                              <w:t xml:space="preserve"> </w:t>
                            </w:r>
                            <w:r>
                              <w:rPr>
                                <w:color w:val="FFC500"/>
                                <w:w w:val="125"/>
                              </w:rPr>
                              <w:t>RandomForestClassifier</w:t>
                            </w:r>
                            <w:r>
                              <w:rPr>
                                <w:color w:val="E0EEFF"/>
                                <w:w w:val="125"/>
                              </w:rPr>
                              <w:t xml:space="preserve">() </w:t>
                            </w:r>
                            <w:r>
                              <w:rPr>
                                <w:color w:val="FFFFFF"/>
                                <w:w w:val="125"/>
                              </w:rPr>
                              <w:t>rf_model</w:t>
                            </w:r>
                            <w:r>
                              <w:rPr>
                                <w:color w:val="E0EEFF"/>
                                <w:w w:val="125"/>
                              </w:rPr>
                              <w:t>.</w:t>
                            </w:r>
                            <w:r>
                              <w:rPr>
                                <w:color w:val="FFC500"/>
                                <w:w w:val="125"/>
                              </w:rPr>
                              <w:t>fit</w:t>
                            </w:r>
                            <w:r>
                              <w:rPr>
                                <w:color w:val="E0EEFF"/>
                                <w:w w:val="125"/>
                              </w:rPr>
                              <w:t>(</w:t>
                            </w:r>
                            <w:r>
                              <w:rPr>
                                <w:color w:val="FFFFFF"/>
                                <w:w w:val="125"/>
                              </w:rPr>
                              <w:t>x_train</w:t>
                            </w:r>
                            <w:r>
                              <w:rPr>
                                <w:color w:val="E0EEFF"/>
                                <w:w w:val="125"/>
                              </w:rPr>
                              <w:t xml:space="preserve">, </w:t>
                            </w:r>
                            <w:r>
                              <w:rPr>
                                <w:color w:val="FFFFFF"/>
                                <w:w w:val="125"/>
                              </w:rPr>
                              <w:t>y_train</w:t>
                            </w:r>
                            <w:r>
                              <w:rPr>
                                <w:color w:val="E0EEFF"/>
                                <w:w w:val="125"/>
                              </w:rPr>
                              <w:t>)</w:t>
                            </w:r>
                          </w:p>
                          <w:p>
                            <w:pPr>
                              <w:pStyle w:val="6"/>
                              <w:spacing w:before="2"/>
                              <w:rPr>
                                <w:color w:val="000000"/>
                              </w:rPr>
                            </w:pPr>
                            <w:r>
                              <w:rPr>
                                <w:color w:val="FFFFFF"/>
                                <w:w w:val="125"/>
                              </w:rPr>
                              <w:t>rf_accuracy</w:t>
                            </w:r>
                            <w:r>
                              <w:rPr>
                                <w:color w:val="FFFFFF"/>
                                <w:spacing w:val="23"/>
                                <w:w w:val="125"/>
                              </w:rPr>
                              <w:t xml:space="preserve"> </w:t>
                            </w:r>
                            <w:r>
                              <w:rPr>
                                <w:color w:val="FF9D00"/>
                                <w:w w:val="125"/>
                              </w:rPr>
                              <w:t>=</w:t>
                            </w:r>
                            <w:r>
                              <w:rPr>
                                <w:color w:val="FF9D00"/>
                                <w:spacing w:val="21"/>
                                <w:w w:val="125"/>
                              </w:rPr>
                              <w:t xml:space="preserve"> </w:t>
                            </w:r>
                            <w:r>
                              <w:rPr>
                                <w:color w:val="FFFFFF"/>
                                <w:w w:val="125"/>
                              </w:rPr>
                              <w:t>rf_model</w:t>
                            </w:r>
                            <w:r>
                              <w:rPr>
                                <w:color w:val="E0EEFF"/>
                                <w:w w:val="125"/>
                              </w:rPr>
                              <w:t>.</w:t>
                            </w:r>
                            <w:r>
                              <w:rPr>
                                <w:color w:val="FFC500"/>
                                <w:w w:val="125"/>
                              </w:rPr>
                              <w:t>score</w:t>
                            </w:r>
                            <w:r>
                              <w:rPr>
                                <w:color w:val="E0EEFF"/>
                                <w:w w:val="125"/>
                              </w:rPr>
                              <w:t>(</w:t>
                            </w:r>
                            <w:r>
                              <w:rPr>
                                <w:color w:val="FFFFFF"/>
                                <w:w w:val="125"/>
                              </w:rPr>
                              <w:t>x_valid</w:t>
                            </w:r>
                            <w:r>
                              <w:rPr>
                                <w:color w:val="E0EEFF"/>
                                <w:w w:val="125"/>
                              </w:rPr>
                              <w:t>,</w:t>
                            </w:r>
                            <w:r>
                              <w:rPr>
                                <w:color w:val="E0EEFF"/>
                                <w:spacing w:val="23"/>
                                <w:w w:val="125"/>
                              </w:rPr>
                              <w:t xml:space="preserve"> </w:t>
                            </w:r>
                            <w:r>
                              <w:rPr>
                                <w:color w:val="FFFFFF"/>
                                <w:spacing w:val="-2"/>
                                <w:w w:val="125"/>
                              </w:rPr>
                              <w:t>y_valid</w:t>
                            </w:r>
                            <w:r>
                              <w:rPr>
                                <w:color w:val="E0EEFF"/>
                                <w:spacing w:val="-2"/>
                                <w:w w:val="125"/>
                              </w:rPr>
                              <w:t>)</w:t>
                            </w:r>
                          </w:p>
                          <w:p>
                            <w:pPr>
                              <w:pStyle w:val="6"/>
                              <w:spacing w:before="17"/>
                              <w:rPr>
                                <w:color w:val="000000"/>
                              </w:rPr>
                            </w:pPr>
                          </w:p>
                          <w:p>
                            <w:pPr>
                              <w:pStyle w:val="6"/>
                              <w:spacing w:before="1"/>
                              <w:rPr>
                                <w:color w:val="000000"/>
                              </w:rPr>
                            </w:pPr>
                            <w:r>
                              <w:rPr>
                                <w:color w:val="FFC500"/>
                                <w:spacing w:val="-2"/>
                                <w:w w:val="135"/>
                              </w:rPr>
                              <w:t>print</w:t>
                            </w:r>
                            <w:r>
                              <w:rPr>
                                <w:color w:val="E0EEFF"/>
                                <w:spacing w:val="-2"/>
                                <w:w w:val="135"/>
                              </w:rPr>
                              <w:t>(</w:t>
                            </w:r>
                            <w:r>
                              <w:rPr>
                                <w:color w:val="FFFFFF"/>
                                <w:spacing w:val="-2"/>
                                <w:w w:val="135"/>
                              </w:rPr>
                              <w:t>rf_accuracy</w:t>
                            </w:r>
                            <w:r>
                              <w:rPr>
                                <w:color w:val="E0EEFF"/>
                                <w:spacing w:val="-2"/>
                                <w:w w:val="135"/>
                              </w:rPr>
                              <w:t>)</w:t>
                            </w:r>
                          </w:p>
                        </w:txbxContent>
                      </wps:txbx>
                      <wps:bodyPr wrap="square" lIns="0" tIns="0" rIns="0" bIns="0" rtlCol="0"/>
                    </wps:wsp>
                  </a:graphicData>
                </a:graphic>
              </wp:inline>
            </w:drawing>
          </mc:Choice>
          <mc:Fallback>
            <w:pict>
              <v:shape id="Textbox 289" o:spid="_x0000_s1026" o:spt="202" type="#_x0000_t202" style="height:77.55pt;width:523.25pt;" fillcolor="#183548" filled="t" stroked="f" coordsize="21600,21600" o:gfxdata="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dRJvlNUAAAAGAQAADwAAAAAAAAABACAAAAAiAAAAZHJzL2Rvd25yZXYu&#10;eG1sUEsBAhQAFAAAAAgAh07iQP9RzWfFAQAAkgMAAA4AAAAAAAAAAQAgAAAAJAEAAGRycy9lMm9E&#10;b2MueG1sUEsFBgAAAAAGAAYAWQEAAFsFAAAAAA==&#10;">
                <v:fill on="t" focussize="0,0"/>
                <v:stroke on="f"/>
                <v:imagedata o:title=""/>
                <o:lock v:ext="edit" aspectratio="f"/>
                <v:textbox inset="0mm,0mm,0mm,0mm">
                  <w:txbxContent>
                    <w:p>
                      <w:pPr>
                        <w:pStyle w:val="6"/>
                        <w:spacing w:before="40" w:line="499" w:lineRule="auto"/>
                        <w:ind w:right="5522"/>
                        <w:rPr>
                          <w:color w:val="000000"/>
                        </w:rPr>
                      </w:pPr>
                      <w:r>
                        <w:rPr>
                          <w:color w:val="FFFFFF"/>
                          <w:w w:val="125"/>
                        </w:rPr>
                        <w:t>rf_model</w:t>
                      </w:r>
                      <w:r>
                        <w:rPr>
                          <w:color w:val="FFFFFF"/>
                          <w:spacing w:val="-10"/>
                          <w:w w:val="125"/>
                        </w:rPr>
                        <w:t xml:space="preserve"> </w:t>
                      </w:r>
                      <w:r>
                        <w:rPr>
                          <w:color w:val="FF9D00"/>
                          <w:w w:val="125"/>
                        </w:rPr>
                        <w:t>=</w:t>
                      </w:r>
                      <w:r>
                        <w:rPr>
                          <w:color w:val="FF9D00"/>
                          <w:spacing w:val="-11"/>
                          <w:w w:val="125"/>
                        </w:rPr>
                        <w:t xml:space="preserve"> </w:t>
                      </w:r>
                      <w:r>
                        <w:rPr>
                          <w:color w:val="FFC500"/>
                          <w:w w:val="125"/>
                        </w:rPr>
                        <w:t>RandomForestClassifier</w:t>
                      </w:r>
                      <w:r>
                        <w:rPr>
                          <w:color w:val="E0EEFF"/>
                          <w:w w:val="125"/>
                        </w:rPr>
                        <w:t xml:space="preserve">() </w:t>
                      </w:r>
                      <w:r>
                        <w:rPr>
                          <w:color w:val="FFFFFF"/>
                          <w:w w:val="125"/>
                        </w:rPr>
                        <w:t>rf_model</w:t>
                      </w:r>
                      <w:r>
                        <w:rPr>
                          <w:color w:val="E0EEFF"/>
                          <w:w w:val="125"/>
                        </w:rPr>
                        <w:t>.</w:t>
                      </w:r>
                      <w:r>
                        <w:rPr>
                          <w:color w:val="FFC500"/>
                          <w:w w:val="125"/>
                        </w:rPr>
                        <w:t>fit</w:t>
                      </w:r>
                      <w:r>
                        <w:rPr>
                          <w:color w:val="E0EEFF"/>
                          <w:w w:val="125"/>
                        </w:rPr>
                        <w:t>(</w:t>
                      </w:r>
                      <w:r>
                        <w:rPr>
                          <w:color w:val="FFFFFF"/>
                          <w:w w:val="125"/>
                        </w:rPr>
                        <w:t>x_train</w:t>
                      </w:r>
                      <w:r>
                        <w:rPr>
                          <w:color w:val="E0EEFF"/>
                          <w:w w:val="125"/>
                        </w:rPr>
                        <w:t xml:space="preserve">, </w:t>
                      </w:r>
                      <w:r>
                        <w:rPr>
                          <w:color w:val="FFFFFF"/>
                          <w:w w:val="125"/>
                        </w:rPr>
                        <w:t>y_train</w:t>
                      </w:r>
                      <w:r>
                        <w:rPr>
                          <w:color w:val="E0EEFF"/>
                          <w:w w:val="125"/>
                        </w:rPr>
                        <w:t>)</w:t>
                      </w:r>
                    </w:p>
                    <w:p>
                      <w:pPr>
                        <w:pStyle w:val="6"/>
                        <w:spacing w:before="2"/>
                        <w:rPr>
                          <w:color w:val="000000"/>
                        </w:rPr>
                      </w:pPr>
                      <w:r>
                        <w:rPr>
                          <w:color w:val="FFFFFF"/>
                          <w:w w:val="125"/>
                        </w:rPr>
                        <w:t>rf_accuracy</w:t>
                      </w:r>
                      <w:r>
                        <w:rPr>
                          <w:color w:val="FFFFFF"/>
                          <w:spacing w:val="23"/>
                          <w:w w:val="125"/>
                        </w:rPr>
                        <w:t xml:space="preserve"> </w:t>
                      </w:r>
                      <w:r>
                        <w:rPr>
                          <w:color w:val="FF9D00"/>
                          <w:w w:val="125"/>
                        </w:rPr>
                        <w:t>=</w:t>
                      </w:r>
                      <w:r>
                        <w:rPr>
                          <w:color w:val="FF9D00"/>
                          <w:spacing w:val="21"/>
                          <w:w w:val="125"/>
                        </w:rPr>
                        <w:t xml:space="preserve"> </w:t>
                      </w:r>
                      <w:r>
                        <w:rPr>
                          <w:color w:val="FFFFFF"/>
                          <w:w w:val="125"/>
                        </w:rPr>
                        <w:t>rf_model</w:t>
                      </w:r>
                      <w:r>
                        <w:rPr>
                          <w:color w:val="E0EEFF"/>
                          <w:w w:val="125"/>
                        </w:rPr>
                        <w:t>.</w:t>
                      </w:r>
                      <w:r>
                        <w:rPr>
                          <w:color w:val="FFC500"/>
                          <w:w w:val="125"/>
                        </w:rPr>
                        <w:t>score</w:t>
                      </w:r>
                      <w:r>
                        <w:rPr>
                          <w:color w:val="E0EEFF"/>
                          <w:w w:val="125"/>
                        </w:rPr>
                        <w:t>(</w:t>
                      </w:r>
                      <w:r>
                        <w:rPr>
                          <w:color w:val="FFFFFF"/>
                          <w:w w:val="125"/>
                        </w:rPr>
                        <w:t>x_valid</w:t>
                      </w:r>
                      <w:r>
                        <w:rPr>
                          <w:color w:val="E0EEFF"/>
                          <w:w w:val="125"/>
                        </w:rPr>
                        <w:t>,</w:t>
                      </w:r>
                      <w:r>
                        <w:rPr>
                          <w:color w:val="E0EEFF"/>
                          <w:spacing w:val="23"/>
                          <w:w w:val="125"/>
                        </w:rPr>
                        <w:t xml:space="preserve"> </w:t>
                      </w:r>
                      <w:r>
                        <w:rPr>
                          <w:color w:val="FFFFFF"/>
                          <w:spacing w:val="-2"/>
                          <w:w w:val="125"/>
                        </w:rPr>
                        <w:t>y_valid</w:t>
                      </w:r>
                      <w:r>
                        <w:rPr>
                          <w:color w:val="E0EEFF"/>
                          <w:spacing w:val="-2"/>
                          <w:w w:val="125"/>
                        </w:rPr>
                        <w:t>)</w:t>
                      </w:r>
                    </w:p>
                    <w:p>
                      <w:pPr>
                        <w:pStyle w:val="6"/>
                        <w:spacing w:before="17"/>
                        <w:rPr>
                          <w:color w:val="000000"/>
                        </w:rPr>
                      </w:pPr>
                    </w:p>
                    <w:p>
                      <w:pPr>
                        <w:pStyle w:val="6"/>
                        <w:spacing w:before="1"/>
                        <w:rPr>
                          <w:color w:val="000000"/>
                        </w:rPr>
                      </w:pPr>
                      <w:r>
                        <w:rPr>
                          <w:color w:val="FFC500"/>
                          <w:spacing w:val="-2"/>
                          <w:w w:val="135"/>
                        </w:rPr>
                        <w:t>print</w:t>
                      </w:r>
                      <w:r>
                        <w:rPr>
                          <w:color w:val="E0EEFF"/>
                          <w:spacing w:val="-2"/>
                          <w:w w:val="135"/>
                        </w:rPr>
                        <w:t>(</w:t>
                      </w:r>
                      <w:r>
                        <w:rPr>
                          <w:color w:val="FFFFFF"/>
                          <w:spacing w:val="-2"/>
                          <w:w w:val="135"/>
                        </w:rPr>
                        <w:t>rf_accuracy</w:t>
                      </w:r>
                      <w:r>
                        <w:rPr>
                          <w:color w:val="E0EEFF"/>
                          <w:spacing w:val="-2"/>
                          <w:w w:val="135"/>
                        </w:rPr>
                        <w:t>)</w:t>
                      </w:r>
                    </w:p>
                  </w:txbxContent>
                </v:textbox>
                <w10:wrap type="none"/>
                <w10:anchorlock/>
              </v:shape>
            </w:pict>
          </mc:Fallback>
        </mc:AlternateContent>
      </w:r>
    </w:p>
    <w:p>
      <w:pPr>
        <w:spacing w:before="132"/>
        <w:rPr>
          <w:rFonts w:ascii="Palatino Linotype" w:hAnsi="Trebuchet MS" w:eastAsia="Trebuchet MS" w:cs="Trebuchet MS"/>
          <w:b/>
          <w:sz w:val="20"/>
          <w:szCs w:val="16"/>
        </w:rPr>
      </w:pPr>
      <w:r>
        <mc:AlternateContent>
          <mc:Choice Requires="wpg">
            <w:drawing>
              <wp:anchor distT="0" distB="0" distL="0" distR="0" simplePos="0" relativeHeight="251787264" behindDoc="1" locked="0" layoutInCell="1" allowOverlap="1">
                <wp:simplePos x="0" y="0"/>
                <wp:positionH relativeFrom="page">
                  <wp:posOffset>457200</wp:posOffset>
                </wp:positionH>
                <wp:positionV relativeFrom="paragraph">
                  <wp:posOffset>269875</wp:posOffset>
                </wp:positionV>
                <wp:extent cx="6645910" cy="1724660"/>
                <wp:effectExtent l="0" t="0" r="13970" b="12700"/>
                <wp:wrapTopAndBottom/>
                <wp:docPr id="309" name="Group 309"/>
                <wp:cNvGraphicFramePr/>
                <a:graphic xmlns:a="http://schemas.openxmlformats.org/drawingml/2006/main">
                  <a:graphicData uri="http://schemas.microsoft.com/office/word/2010/wordprocessingGroup">
                    <wpg:wgp>
                      <wpg:cNvGrpSpPr/>
                      <wpg:grpSpPr>
                        <a:xfrm>
                          <a:off x="0" y="0"/>
                          <a:ext cx="6645909" cy="1724660"/>
                          <a:chOff x="0" y="0"/>
                          <a:chExt cx="6645909" cy="1724660"/>
                        </a:xfrm>
                      </wpg:grpSpPr>
                      <wps:wsp>
                        <wps:cNvPr id="310" name="Graphic 291"/>
                        <wps:cNvSpPr/>
                        <wps:spPr>
                          <a:xfrm>
                            <a:off x="0" y="0"/>
                            <a:ext cx="6645909" cy="739140"/>
                          </a:xfrm>
                          <a:custGeom>
                            <a:avLst/>
                            <a:gdLst/>
                            <a:ahLst/>
                            <a:cxnLst/>
                            <a:rect l="l" t="t" r="r" b="b"/>
                            <a:pathLst>
                              <a:path w="6645909" h="739140">
                                <a:moveTo>
                                  <a:pt x="6645910" y="0"/>
                                </a:moveTo>
                                <a:lnTo>
                                  <a:pt x="0" y="0"/>
                                </a:lnTo>
                                <a:lnTo>
                                  <a:pt x="0" y="246380"/>
                                </a:lnTo>
                                <a:lnTo>
                                  <a:pt x="0" y="492760"/>
                                </a:lnTo>
                                <a:lnTo>
                                  <a:pt x="0" y="739140"/>
                                </a:lnTo>
                                <a:lnTo>
                                  <a:pt x="6645910" y="739140"/>
                                </a:lnTo>
                                <a:lnTo>
                                  <a:pt x="6645910" y="492760"/>
                                </a:lnTo>
                                <a:lnTo>
                                  <a:pt x="6645910" y="246380"/>
                                </a:lnTo>
                                <a:lnTo>
                                  <a:pt x="6645910" y="0"/>
                                </a:lnTo>
                                <a:close/>
                              </a:path>
                            </a:pathLst>
                          </a:custGeom>
                          <a:solidFill>
                            <a:srgbClr val="183548"/>
                          </a:solidFill>
                        </wps:spPr>
                        <wps:bodyPr wrap="square" lIns="0" tIns="0" rIns="0" bIns="0" rtlCol="0"/>
                      </wps:wsp>
                      <pic:pic xmlns:pic="http://schemas.openxmlformats.org/drawingml/2006/picture">
                        <pic:nvPicPr>
                          <pic:cNvPr id="311" name="Image 292"/>
                          <pic:cNvPicPr/>
                        </pic:nvPicPr>
                        <pic:blipFill>
                          <a:blip r:embed="rId32" cstate="print"/>
                          <a:stretch>
                            <a:fillRect/>
                          </a:stretch>
                        </pic:blipFill>
                        <pic:spPr>
                          <a:xfrm>
                            <a:off x="542798" y="543813"/>
                            <a:ext cx="47624" cy="69849"/>
                          </a:xfrm>
                          <a:prstGeom prst="rect">
                            <a:avLst/>
                          </a:prstGeom>
                        </pic:spPr>
                      </pic:pic>
                      <pic:pic xmlns:pic="http://schemas.openxmlformats.org/drawingml/2006/picture">
                        <pic:nvPicPr>
                          <pic:cNvPr id="312" name="Image 293"/>
                          <pic:cNvPicPr/>
                        </pic:nvPicPr>
                        <pic:blipFill>
                          <a:blip r:embed="rId32" cstate="print"/>
                          <a:stretch>
                            <a:fillRect/>
                          </a:stretch>
                        </pic:blipFill>
                        <pic:spPr>
                          <a:xfrm>
                            <a:off x="3282950" y="543813"/>
                            <a:ext cx="47624" cy="69849"/>
                          </a:xfrm>
                          <a:prstGeom prst="rect">
                            <a:avLst/>
                          </a:prstGeom>
                        </pic:spPr>
                      </pic:pic>
                      <wps:wsp>
                        <wps:cNvPr id="313" name="Graphic 294"/>
                        <wps:cNvSpPr/>
                        <wps:spPr>
                          <a:xfrm>
                            <a:off x="0" y="739139"/>
                            <a:ext cx="6645909" cy="985519"/>
                          </a:xfrm>
                          <a:custGeom>
                            <a:avLst/>
                            <a:gdLst/>
                            <a:ahLst/>
                            <a:cxnLst/>
                            <a:rect l="l" t="t" r="r" b="b"/>
                            <a:pathLst>
                              <a:path w="6645909" h="985519">
                                <a:moveTo>
                                  <a:pt x="6645910" y="0"/>
                                </a:moveTo>
                                <a:lnTo>
                                  <a:pt x="0" y="0"/>
                                </a:lnTo>
                                <a:lnTo>
                                  <a:pt x="0" y="246380"/>
                                </a:lnTo>
                                <a:lnTo>
                                  <a:pt x="0" y="492760"/>
                                </a:lnTo>
                                <a:lnTo>
                                  <a:pt x="0" y="739140"/>
                                </a:lnTo>
                                <a:lnTo>
                                  <a:pt x="0" y="985520"/>
                                </a:lnTo>
                                <a:lnTo>
                                  <a:pt x="6645910" y="985520"/>
                                </a:lnTo>
                                <a:lnTo>
                                  <a:pt x="6645910" y="739140"/>
                                </a:lnTo>
                                <a:lnTo>
                                  <a:pt x="6645910" y="492760"/>
                                </a:lnTo>
                                <a:lnTo>
                                  <a:pt x="6645910" y="246380"/>
                                </a:lnTo>
                                <a:lnTo>
                                  <a:pt x="6645910" y="0"/>
                                </a:lnTo>
                                <a:close/>
                              </a:path>
                            </a:pathLst>
                          </a:custGeom>
                          <a:solidFill>
                            <a:srgbClr val="183548"/>
                          </a:solidFill>
                        </wps:spPr>
                        <wps:bodyPr wrap="square" lIns="0" tIns="0" rIns="0" bIns="0" rtlCol="0"/>
                      </wps:wsp>
                      <wps:wsp>
                        <wps:cNvPr id="314" name="Textbox 295"/>
                        <wps:cNvSpPr txBox="1"/>
                        <wps:spPr>
                          <a:xfrm>
                            <a:off x="0" y="0"/>
                            <a:ext cx="6645909" cy="1724660"/>
                          </a:xfrm>
                          <a:prstGeom prst="rect">
                            <a:avLst/>
                          </a:prstGeom>
                        </wps:spPr>
                        <wps:txbx>
                          <w:txbxContent>
                            <w:p>
                              <w:pPr>
                                <w:spacing w:before="38" w:line="501" w:lineRule="auto"/>
                                <w:ind w:left="0" w:right="3083" w:firstLine="0"/>
                                <w:jc w:val="left"/>
                                <w:rPr>
                                  <w:sz w:val="16"/>
                                </w:rPr>
                              </w:pPr>
                              <w:r>
                                <w:rPr>
                                  <w:color w:val="FFFFFF"/>
                                  <w:spacing w:val="-2"/>
                                  <w:w w:val="120"/>
                                  <w:sz w:val="16"/>
                                </w:rPr>
                                <w:t>accuracies</w:t>
                              </w:r>
                              <w:r>
                                <w:rPr>
                                  <w:color w:val="FF9D00"/>
                                  <w:spacing w:val="-2"/>
                                  <w:w w:val="120"/>
                                  <w:sz w:val="16"/>
                                </w:rPr>
                                <w:t>=</w:t>
                              </w:r>
                              <w:r>
                                <w:rPr>
                                  <w:color w:val="E0EEFF"/>
                                  <w:spacing w:val="-2"/>
                                  <w:w w:val="120"/>
                                  <w:sz w:val="16"/>
                                </w:rPr>
                                <w:t>[</w:t>
                              </w:r>
                              <w:r>
                                <w:rPr>
                                  <w:color w:val="FFFFFF"/>
                                  <w:spacing w:val="-2"/>
                                  <w:w w:val="120"/>
                                  <w:sz w:val="16"/>
                                </w:rPr>
                                <w:t>nb_accuracy</w:t>
                              </w:r>
                              <w:r>
                                <w:rPr>
                                  <w:color w:val="E0EEFF"/>
                                  <w:spacing w:val="-2"/>
                                  <w:w w:val="120"/>
                                  <w:sz w:val="16"/>
                                </w:rPr>
                                <w:t>,</w:t>
                              </w:r>
                              <w:r>
                                <w:rPr>
                                  <w:color w:val="FFFFFF"/>
                                  <w:spacing w:val="-2"/>
                                  <w:w w:val="120"/>
                                  <w:sz w:val="16"/>
                                </w:rPr>
                                <w:t>dt_accuracy</w:t>
                              </w:r>
                              <w:r>
                                <w:rPr>
                                  <w:color w:val="E0EEFF"/>
                                  <w:spacing w:val="-2"/>
                                  <w:w w:val="120"/>
                                  <w:sz w:val="16"/>
                                </w:rPr>
                                <w:t>,</w:t>
                              </w:r>
                              <w:r>
                                <w:rPr>
                                  <w:color w:val="FFFFFF"/>
                                  <w:spacing w:val="-2"/>
                                  <w:w w:val="120"/>
                                  <w:sz w:val="16"/>
                                </w:rPr>
                                <w:t>rf_accuracy</w:t>
                              </w:r>
                              <w:r>
                                <w:rPr>
                                  <w:color w:val="E0EEFF"/>
                                  <w:spacing w:val="-2"/>
                                  <w:w w:val="120"/>
                                  <w:sz w:val="16"/>
                                </w:rPr>
                                <w:t>,</w:t>
                              </w:r>
                              <w:r>
                                <w:rPr>
                                  <w:color w:val="FFFFFF"/>
                                  <w:spacing w:val="-2"/>
                                  <w:w w:val="120"/>
                                  <w:sz w:val="16"/>
                                </w:rPr>
                                <w:t>mean_cv_score</w:t>
                              </w:r>
                              <w:r>
                                <w:rPr>
                                  <w:color w:val="E0EEFF"/>
                                  <w:spacing w:val="-2"/>
                                  <w:w w:val="120"/>
                                  <w:sz w:val="16"/>
                                </w:rPr>
                                <w:t xml:space="preserve">] </w:t>
                              </w:r>
                              <w:r>
                                <w:rPr>
                                  <w:color w:val="FFC500"/>
                                  <w:spacing w:val="-2"/>
                                  <w:w w:val="135"/>
                                  <w:sz w:val="16"/>
                                </w:rPr>
                                <w:t>plt</w:t>
                              </w:r>
                              <w:r>
                                <w:rPr>
                                  <w:color w:val="E0EEFF"/>
                                  <w:spacing w:val="-2"/>
                                  <w:w w:val="135"/>
                                  <w:sz w:val="16"/>
                                </w:rPr>
                                <w:t>.</w:t>
                              </w:r>
                              <w:r>
                                <w:rPr>
                                  <w:color w:val="FFC500"/>
                                  <w:spacing w:val="-2"/>
                                  <w:w w:val="135"/>
                                  <w:sz w:val="16"/>
                                </w:rPr>
                                <w:t>figure</w:t>
                              </w:r>
                              <w:r>
                                <w:rPr>
                                  <w:color w:val="E0EEFF"/>
                                  <w:spacing w:val="-2"/>
                                  <w:w w:val="135"/>
                                  <w:sz w:val="16"/>
                                </w:rPr>
                                <w:t>(figsize</w:t>
                              </w:r>
                              <w:r>
                                <w:rPr>
                                  <w:color w:val="FF9D00"/>
                                  <w:spacing w:val="-2"/>
                                  <w:w w:val="135"/>
                                  <w:sz w:val="16"/>
                                </w:rPr>
                                <w:t>=</w:t>
                              </w:r>
                              <w:r>
                                <w:rPr>
                                  <w:color w:val="E0EEFF"/>
                                  <w:spacing w:val="-2"/>
                                  <w:w w:val="135"/>
                                  <w:sz w:val="16"/>
                                </w:rPr>
                                <w:t>(</w:t>
                              </w:r>
                              <w:r>
                                <w:rPr>
                                  <w:color w:val="FF618B"/>
                                  <w:spacing w:val="-2"/>
                                  <w:w w:val="135"/>
                                  <w:sz w:val="16"/>
                                </w:rPr>
                                <w:t>10</w:t>
                              </w:r>
                              <w:r>
                                <w:rPr>
                                  <w:color w:val="E0EEFF"/>
                                  <w:spacing w:val="-2"/>
                                  <w:w w:val="135"/>
                                  <w:sz w:val="16"/>
                                </w:rPr>
                                <w:t>,</w:t>
                              </w:r>
                              <w:r>
                                <w:rPr>
                                  <w:color w:val="FF618B"/>
                                  <w:spacing w:val="-2"/>
                                  <w:w w:val="135"/>
                                  <w:sz w:val="16"/>
                                </w:rPr>
                                <w:t>5</w:t>
                              </w:r>
                              <w:r>
                                <w:rPr>
                                  <w:color w:val="E0EEFF"/>
                                  <w:spacing w:val="-2"/>
                                  <w:w w:val="135"/>
                                  <w:sz w:val="16"/>
                                </w:rPr>
                                <w:t>))</w:t>
                              </w:r>
                            </w:p>
                            <w:p>
                              <w:pPr>
                                <w:spacing w:before="1" w:line="499" w:lineRule="auto"/>
                                <w:ind w:left="0" w:right="0" w:firstLine="0"/>
                                <w:jc w:val="left"/>
                                <w:rPr>
                                  <w:sz w:val="16"/>
                                </w:rPr>
                              </w:pPr>
                              <w:r>
                                <w:rPr>
                                  <w:color w:val="FFFFFF"/>
                                  <w:spacing w:val="-1"/>
                                  <w:w w:val="57"/>
                                  <w:sz w:val="16"/>
                                </w:rPr>
                                <w:t>m</w:t>
                              </w:r>
                              <w:r>
                                <w:rPr>
                                  <w:color w:val="FFFFFF"/>
                                  <w:spacing w:val="-1"/>
                                  <w:w w:val="95"/>
                                  <w:sz w:val="16"/>
                                </w:rPr>
                                <w:t>o</w:t>
                              </w:r>
                              <w:r>
                                <w:rPr>
                                  <w:color w:val="FFFFFF"/>
                                  <w:spacing w:val="-1"/>
                                  <w:w w:val="91"/>
                                  <w:sz w:val="16"/>
                                </w:rPr>
                                <w:t>d</w:t>
                              </w:r>
                              <w:r>
                                <w:rPr>
                                  <w:color w:val="FFFFFF"/>
                                  <w:spacing w:val="-1"/>
                                  <w:w w:val="94"/>
                                  <w:sz w:val="16"/>
                                </w:rPr>
                                <w:t>e</w:t>
                              </w:r>
                              <w:r>
                                <w:rPr>
                                  <w:color w:val="FFFFFF"/>
                                  <w:spacing w:val="-1"/>
                                  <w:w w:val="185"/>
                                  <w:sz w:val="16"/>
                                </w:rPr>
                                <w:t>l</w:t>
                              </w:r>
                              <w:r>
                                <w:rPr>
                                  <w:color w:val="FFFFFF"/>
                                  <w:spacing w:val="-1"/>
                                  <w:w w:val="131"/>
                                  <w:sz w:val="16"/>
                                </w:rPr>
                                <w:t>s</w:t>
                              </w:r>
                              <w:r>
                                <w:rPr>
                                  <w:color w:val="FF9D00"/>
                                  <w:spacing w:val="-1"/>
                                  <w:w w:val="98"/>
                                  <w:sz w:val="16"/>
                                </w:rPr>
                                <w:t>=</w:t>
                              </w:r>
                              <w:r>
                                <w:rPr>
                                  <w:color w:val="E0EEFF"/>
                                  <w:spacing w:val="-1"/>
                                  <w:w w:val="146"/>
                                  <w:sz w:val="16"/>
                                </w:rPr>
                                <w:t>[</w:t>
                              </w:r>
                              <w:r>
                                <w:rPr>
                                  <w:color w:val="92FB79"/>
                                  <w:w w:val="355"/>
                                  <w:sz w:val="16"/>
                                </w:rPr>
                                <w:t>'</w:t>
                              </w:r>
                              <w:r>
                                <w:rPr>
                                  <w:color w:val="92FB79"/>
                                  <w:spacing w:val="-1"/>
                                  <w:w w:val="139"/>
                                  <w:sz w:val="16"/>
                                </w:rPr>
                                <w:t xml:space="preserve"> </w:t>
                              </w:r>
                              <w:r>
                                <w:rPr>
                                  <w:color w:val="A4FF90"/>
                                  <w:w w:val="140"/>
                                  <w:sz w:val="16"/>
                                </w:rPr>
                                <w:t>aive</w:t>
                              </w:r>
                              <w:r>
                                <w:rPr>
                                  <w:color w:val="A4FF90"/>
                                  <w:spacing w:val="-3"/>
                                  <w:w w:val="140"/>
                                  <w:sz w:val="16"/>
                                </w:rPr>
                                <w:t xml:space="preserve"> </w:t>
                              </w:r>
                              <w:r>
                                <w:rPr>
                                  <w:color w:val="A4FF90"/>
                                  <w:w w:val="140"/>
                                  <w:sz w:val="16"/>
                                </w:rPr>
                                <w:t>Bayes</w:t>
                              </w:r>
                              <w:r>
                                <w:rPr>
                                  <w:color w:val="92FB79"/>
                                  <w:w w:val="140"/>
                                  <w:sz w:val="16"/>
                                </w:rPr>
                                <w:t>'</w:t>
                              </w:r>
                              <w:r>
                                <w:rPr>
                                  <w:color w:val="E0EEFF"/>
                                  <w:w w:val="140"/>
                                  <w:sz w:val="16"/>
                                </w:rPr>
                                <w:t>,</w:t>
                              </w:r>
                              <w:r>
                                <w:rPr>
                                  <w:color w:val="92FB79"/>
                                  <w:w w:val="140"/>
                                  <w:sz w:val="16"/>
                                </w:rPr>
                                <w:t>'</w:t>
                              </w:r>
                              <w:r>
                                <w:rPr>
                                  <w:color w:val="A4FF90"/>
                                  <w:w w:val="140"/>
                                  <w:sz w:val="16"/>
                                </w:rPr>
                                <w:t>Decision</w:t>
                              </w:r>
                              <w:r>
                                <w:rPr>
                                  <w:color w:val="A4FF90"/>
                                  <w:spacing w:val="-2"/>
                                  <w:w w:val="140"/>
                                  <w:sz w:val="16"/>
                                </w:rPr>
                                <w:t xml:space="preserve"> </w:t>
                              </w:r>
                              <w:r>
                                <w:rPr>
                                  <w:color w:val="A4FF90"/>
                                  <w:spacing w:val="-1"/>
                                  <w:w w:val="89"/>
                                  <w:sz w:val="16"/>
                                </w:rPr>
                                <w:t>T</w:t>
                              </w:r>
                              <w:r>
                                <w:rPr>
                                  <w:color w:val="A4FF90"/>
                                  <w:spacing w:val="-1"/>
                                  <w:w w:val="139"/>
                                  <w:sz w:val="16"/>
                                </w:rPr>
                                <w:t>r</w:t>
                              </w:r>
                              <w:r>
                                <w:rPr>
                                  <w:color w:val="A4FF90"/>
                                  <w:spacing w:val="-1"/>
                                  <w:w w:val="96"/>
                                  <w:sz w:val="16"/>
                                </w:rPr>
                                <w:t>ee</w:t>
                              </w:r>
                              <w:r>
                                <w:rPr>
                                  <w:color w:val="92FB79"/>
                                  <w:spacing w:val="1"/>
                                  <w:w w:val="357"/>
                                  <w:sz w:val="16"/>
                                </w:rPr>
                                <w:t>'</w:t>
                              </w:r>
                              <w:r>
                                <w:rPr>
                                  <w:color w:val="E0EEFF"/>
                                  <w:spacing w:val="-4"/>
                                  <w:w w:val="148"/>
                                  <w:sz w:val="16"/>
                                </w:rPr>
                                <w:t>,</w:t>
                              </w:r>
                              <w:r>
                                <w:rPr>
                                  <w:color w:val="92FB79"/>
                                  <w:spacing w:val="1"/>
                                  <w:w w:val="357"/>
                                  <w:sz w:val="16"/>
                                </w:rPr>
                                <w:t>'</w:t>
                              </w:r>
                              <w:r>
                                <w:rPr>
                                  <w:color w:val="A4FF90"/>
                                  <w:spacing w:val="-1"/>
                                  <w:w w:val="89"/>
                                  <w:sz w:val="16"/>
                                </w:rPr>
                                <w:t>R</w:t>
                              </w:r>
                              <w:r>
                                <w:rPr>
                                  <w:color w:val="A4FF90"/>
                                  <w:spacing w:val="-1"/>
                                  <w:sz w:val="16"/>
                                </w:rPr>
                                <w:t>a</w:t>
                              </w:r>
                              <w:r>
                                <w:rPr>
                                  <w:color w:val="A4FF90"/>
                                  <w:spacing w:val="-1"/>
                                  <w:w w:val="95"/>
                                  <w:sz w:val="16"/>
                                </w:rPr>
                                <w:t>n</w:t>
                              </w:r>
                              <w:r>
                                <w:rPr>
                                  <w:color w:val="A4FF90"/>
                                  <w:spacing w:val="-1"/>
                                  <w:w w:val="93"/>
                                  <w:sz w:val="16"/>
                                </w:rPr>
                                <w:t>d</w:t>
                              </w:r>
                              <w:r>
                                <w:rPr>
                                  <w:color w:val="A4FF90"/>
                                  <w:spacing w:val="-1"/>
                                  <w:w w:val="97"/>
                                  <w:sz w:val="16"/>
                                </w:rPr>
                                <w:t>o</w:t>
                              </w:r>
                              <w:r>
                                <w:rPr>
                                  <w:color w:val="A4FF90"/>
                                  <w:w w:val="59"/>
                                  <w:sz w:val="16"/>
                                </w:rPr>
                                <w:t>m</w:t>
                              </w:r>
                              <w:r>
                                <w:rPr>
                                  <w:color w:val="A4FF90"/>
                                  <w:spacing w:val="-3"/>
                                  <w:w w:val="139"/>
                                  <w:sz w:val="16"/>
                                </w:rPr>
                                <w:t xml:space="preserve"> </w:t>
                              </w:r>
                              <w:r>
                                <w:rPr>
                                  <w:color w:val="A4FF90"/>
                                  <w:w w:val="180"/>
                                  <w:sz w:val="16"/>
                                </w:rPr>
                                <w:t>Forest</w:t>
                              </w:r>
                              <w:r>
                                <w:rPr>
                                  <w:color w:val="92FB79"/>
                                  <w:w w:val="180"/>
                                  <w:sz w:val="16"/>
                                </w:rPr>
                                <w:t>'</w:t>
                              </w:r>
                              <w:r>
                                <w:rPr>
                                  <w:color w:val="E0EEFF"/>
                                  <w:w w:val="180"/>
                                  <w:sz w:val="16"/>
                                </w:rPr>
                                <w:t>,</w:t>
                              </w:r>
                              <w:r>
                                <w:rPr>
                                  <w:color w:val="92FB79"/>
                                  <w:w w:val="180"/>
                                  <w:sz w:val="16"/>
                                </w:rPr>
                                <w:t>'</w:t>
                              </w:r>
                              <w:r>
                                <w:rPr>
                                  <w:color w:val="92FB79"/>
                                  <w:spacing w:val="-22"/>
                                  <w:w w:val="180"/>
                                  <w:sz w:val="16"/>
                                </w:rPr>
                                <w:t xml:space="preserve"> </w:t>
                              </w:r>
                              <w:r>
                                <w:rPr>
                                  <w:color w:val="A4FF90"/>
                                  <w:w w:val="140"/>
                                  <w:sz w:val="16"/>
                                </w:rPr>
                                <w:t>aive</w:t>
                              </w:r>
                              <w:r>
                                <w:rPr>
                                  <w:color w:val="A4FF90"/>
                                  <w:spacing w:val="-1"/>
                                  <w:w w:val="140"/>
                                  <w:sz w:val="16"/>
                                </w:rPr>
                                <w:t xml:space="preserve"> </w:t>
                              </w:r>
                              <w:r>
                                <w:rPr>
                                  <w:color w:val="A4FF90"/>
                                  <w:w w:val="140"/>
                                  <w:sz w:val="16"/>
                                </w:rPr>
                                <w:t>Bayes</w:t>
                              </w:r>
                              <w:r>
                                <w:rPr>
                                  <w:color w:val="A4FF90"/>
                                  <w:spacing w:val="-2"/>
                                  <w:w w:val="140"/>
                                  <w:sz w:val="16"/>
                                </w:rPr>
                                <w:t xml:space="preserve"> </w:t>
                              </w:r>
                              <w:r>
                                <w:rPr>
                                  <w:color w:val="A4FF90"/>
                                  <w:w w:val="140"/>
                                  <w:sz w:val="16"/>
                                </w:rPr>
                                <w:t>+</w:t>
                              </w:r>
                              <w:r>
                                <w:rPr>
                                  <w:color w:val="A4FF90"/>
                                  <w:spacing w:val="-3"/>
                                  <w:w w:val="140"/>
                                  <w:sz w:val="16"/>
                                </w:rPr>
                                <w:t xml:space="preserve"> </w:t>
                              </w:r>
                              <w:r>
                                <w:rPr>
                                  <w:color w:val="A4FF90"/>
                                  <w:w w:val="140"/>
                                  <w:sz w:val="16"/>
                                </w:rPr>
                                <w:t>Cross</w:t>
                              </w:r>
                              <w:r>
                                <w:rPr>
                                  <w:color w:val="A4FF90"/>
                                  <w:spacing w:val="-3"/>
                                  <w:w w:val="140"/>
                                  <w:sz w:val="16"/>
                                </w:rPr>
                                <w:t xml:space="preserve"> </w:t>
                              </w:r>
                              <w:r>
                                <w:rPr>
                                  <w:color w:val="A4FF90"/>
                                  <w:w w:val="140"/>
                                  <w:sz w:val="16"/>
                                </w:rPr>
                                <w:t>validation</w:t>
                              </w:r>
                              <w:r>
                                <w:rPr>
                                  <w:color w:val="92FB79"/>
                                  <w:w w:val="140"/>
                                  <w:sz w:val="16"/>
                                </w:rPr>
                                <w:t>'</w:t>
                              </w:r>
                              <w:r>
                                <w:rPr>
                                  <w:color w:val="E0EEFF"/>
                                  <w:w w:val="140"/>
                                  <w:sz w:val="16"/>
                                </w:rPr>
                                <w:t xml:space="preserve">] </w:t>
                              </w:r>
                              <w:r>
                                <w:rPr>
                                  <w:color w:val="FFC500"/>
                                  <w:spacing w:val="-1"/>
                                  <w:w w:val="144"/>
                                  <w:sz w:val="16"/>
                                </w:rPr>
                                <w:t>s</w:t>
                              </w:r>
                              <w:r>
                                <w:rPr>
                                  <w:color w:val="FFC500"/>
                                  <w:spacing w:val="-1"/>
                                  <w:w w:val="106"/>
                                  <w:sz w:val="16"/>
                                </w:rPr>
                                <w:t>n</w:t>
                              </w:r>
                              <w:r>
                                <w:rPr>
                                  <w:color w:val="FFC500"/>
                                  <w:spacing w:val="-1"/>
                                  <w:w w:val="144"/>
                                  <w:sz w:val="16"/>
                                </w:rPr>
                                <w:t>s</w:t>
                              </w:r>
                              <w:r>
                                <w:rPr>
                                  <w:color w:val="E0EEFF"/>
                                  <w:spacing w:val="-1"/>
                                  <w:w w:val="159"/>
                                  <w:sz w:val="16"/>
                                </w:rPr>
                                <w:t>.</w:t>
                              </w:r>
                              <w:r>
                                <w:rPr>
                                  <w:color w:val="FFC500"/>
                                  <w:spacing w:val="-1"/>
                                  <w:w w:val="104"/>
                                  <w:sz w:val="16"/>
                                </w:rPr>
                                <w:t>b</w:t>
                              </w:r>
                              <w:r>
                                <w:rPr>
                                  <w:color w:val="FFC500"/>
                                  <w:spacing w:val="-1"/>
                                  <w:w w:val="111"/>
                                  <w:sz w:val="16"/>
                                </w:rPr>
                                <w:t>a</w:t>
                              </w:r>
                              <w:r>
                                <w:rPr>
                                  <w:color w:val="FFC500"/>
                                  <w:spacing w:val="-1"/>
                                  <w:w w:val="150"/>
                                  <w:sz w:val="16"/>
                                </w:rPr>
                                <w:t>r</w:t>
                              </w:r>
                              <w:r>
                                <w:rPr>
                                  <w:color w:val="FFC500"/>
                                  <w:spacing w:val="-1"/>
                                  <w:w w:val="104"/>
                                  <w:sz w:val="16"/>
                                </w:rPr>
                                <w:t>p</w:t>
                              </w:r>
                              <w:r>
                                <w:rPr>
                                  <w:color w:val="FFC500"/>
                                  <w:spacing w:val="-1"/>
                                  <w:w w:val="198"/>
                                  <w:sz w:val="16"/>
                                </w:rPr>
                                <w:t>l</w:t>
                              </w:r>
                              <w:r>
                                <w:rPr>
                                  <w:color w:val="FFC500"/>
                                  <w:spacing w:val="-1"/>
                                  <w:w w:val="108"/>
                                  <w:sz w:val="16"/>
                                </w:rPr>
                                <w:t>o</w:t>
                              </w:r>
                              <w:r>
                                <w:rPr>
                                  <w:color w:val="FFC500"/>
                                  <w:spacing w:val="1"/>
                                  <w:w w:val="147"/>
                                  <w:sz w:val="16"/>
                                </w:rPr>
                                <w:t>t</w:t>
                              </w:r>
                              <w:r>
                                <w:rPr>
                                  <w:color w:val="E0EEFF"/>
                                  <w:spacing w:val="-1"/>
                                  <w:w w:val="159"/>
                                  <w:sz w:val="16"/>
                                </w:rPr>
                                <w:t>(</w:t>
                              </w:r>
                              <w:r>
                                <w:rPr>
                                  <w:color w:val="E0EEFF"/>
                                  <w:spacing w:val="-1"/>
                                  <w:w w:val="116"/>
                                  <w:sz w:val="16"/>
                                </w:rPr>
                                <w:t>x</w:t>
                              </w:r>
                              <w:r>
                                <w:rPr>
                                  <w:color w:val="FF9D00"/>
                                  <w:spacing w:val="-1"/>
                                  <w:w w:val="111"/>
                                  <w:sz w:val="16"/>
                                </w:rPr>
                                <w:t>=</w:t>
                              </w:r>
                              <w:r>
                                <w:rPr>
                                  <w:color w:val="FFFFFF"/>
                                  <w:spacing w:val="-1"/>
                                  <w:w w:val="70"/>
                                  <w:sz w:val="16"/>
                                </w:rPr>
                                <w:t>m</w:t>
                              </w:r>
                              <w:r>
                                <w:rPr>
                                  <w:color w:val="FFFFFF"/>
                                  <w:spacing w:val="-1"/>
                                  <w:w w:val="108"/>
                                  <w:sz w:val="16"/>
                                </w:rPr>
                                <w:t>o</w:t>
                              </w:r>
                              <w:r>
                                <w:rPr>
                                  <w:color w:val="FFFFFF"/>
                                  <w:spacing w:val="-1"/>
                                  <w:w w:val="104"/>
                                  <w:sz w:val="16"/>
                                </w:rPr>
                                <w:t>d</w:t>
                              </w:r>
                              <w:r>
                                <w:rPr>
                                  <w:color w:val="FFFFFF"/>
                                  <w:spacing w:val="-1"/>
                                  <w:w w:val="107"/>
                                  <w:sz w:val="16"/>
                                </w:rPr>
                                <w:t>e</w:t>
                              </w:r>
                              <w:r>
                                <w:rPr>
                                  <w:color w:val="FFFFFF"/>
                                  <w:spacing w:val="-1"/>
                                  <w:w w:val="198"/>
                                  <w:sz w:val="16"/>
                                </w:rPr>
                                <w:t>l</w:t>
                              </w:r>
                              <w:r>
                                <w:rPr>
                                  <w:color w:val="FFFFFF"/>
                                  <w:spacing w:val="1"/>
                                  <w:w w:val="144"/>
                                  <w:sz w:val="16"/>
                                </w:rPr>
                                <w:t>s</w:t>
                              </w:r>
                              <w:r>
                                <w:rPr>
                                  <w:color w:val="E0EEFF"/>
                                  <w:spacing w:val="-1"/>
                                  <w:w w:val="159"/>
                                  <w:sz w:val="16"/>
                                </w:rPr>
                                <w:t>,</w:t>
                              </w:r>
                              <w:r>
                                <w:rPr>
                                  <w:color w:val="E0EEFF"/>
                                  <w:spacing w:val="-1"/>
                                  <w:w w:val="118"/>
                                  <w:sz w:val="16"/>
                                </w:rPr>
                                <w:t>y</w:t>
                              </w:r>
                              <w:r>
                                <w:rPr>
                                  <w:color w:val="FF9D00"/>
                                  <w:spacing w:val="-1"/>
                                  <w:w w:val="111"/>
                                  <w:sz w:val="16"/>
                                </w:rPr>
                                <w:t>=</w:t>
                              </w:r>
                              <w:r>
                                <w:rPr>
                                  <w:color w:val="FFFFFF"/>
                                  <w:spacing w:val="-1"/>
                                  <w:w w:val="111"/>
                                  <w:sz w:val="16"/>
                                </w:rPr>
                                <w:t>a</w:t>
                              </w:r>
                              <w:r>
                                <w:rPr>
                                  <w:color w:val="FFFFFF"/>
                                  <w:spacing w:val="-1"/>
                                  <w:w w:val="118"/>
                                  <w:sz w:val="16"/>
                                </w:rPr>
                                <w:t>cc</w:t>
                              </w:r>
                              <w:r>
                                <w:rPr>
                                  <w:color w:val="FFFFFF"/>
                                  <w:spacing w:val="-1"/>
                                  <w:w w:val="106"/>
                                  <w:sz w:val="16"/>
                                </w:rPr>
                                <w:t>u</w:t>
                              </w:r>
                              <w:r>
                                <w:rPr>
                                  <w:color w:val="FFFFFF"/>
                                  <w:spacing w:val="-1"/>
                                  <w:w w:val="150"/>
                                  <w:sz w:val="16"/>
                                </w:rPr>
                                <w:t>r</w:t>
                              </w:r>
                              <w:r>
                                <w:rPr>
                                  <w:color w:val="FFFFFF"/>
                                  <w:spacing w:val="-1"/>
                                  <w:w w:val="111"/>
                                  <w:sz w:val="16"/>
                                </w:rPr>
                                <w:t>a</w:t>
                              </w:r>
                              <w:r>
                                <w:rPr>
                                  <w:color w:val="FFFFFF"/>
                                  <w:spacing w:val="-1"/>
                                  <w:w w:val="118"/>
                                  <w:sz w:val="16"/>
                                </w:rPr>
                                <w:t>c</w:t>
                              </w:r>
                              <w:r>
                                <w:rPr>
                                  <w:color w:val="FFFFFF"/>
                                  <w:spacing w:val="-1"/>
                                  <w:w w:val="205"/>
                                  <w:sz w:val="16"/>
                                </w:rPr>
                                <w:t>i</w:t>
                              </w:r>
                              <w:r>
                                <w:rPr>
                                  <w:color w:val="FFFFFF"/>
                                  <w:spacing w:val="-1"/>
                                  <w:w w:val="107"/>
                                  <w:sz w:val="16"/>
                                </w:rPr>
                                <w:t>e</w:t>
                              </w:r>
                              <w:r>
                                <w:rPr>
                                  <w:color w:val="FFFFFF"/>
                                  <w:spacing w:val="1"/>
                                  <w:w w:val="144"/>
                                  <w:sz w:val="16"/>
                                </w:rPr>
                                <w:t>s</w:t>
                              </w:r>
                              <w:r>
                                <w:rPr>
                                  <w:color w:val="E0EEFF"/>
                                  <w:spacing w:val="-1"/>
                                  <w:w w:val="159"/>
                                  <w:sz w:val="16"/>
                                </w:rPr>
                                <w:t>,).</w:t>
                              </w:r>
                              <w:r>
                                <w:rPr>
                                  <w:color w:val="9EFFFF"/>
                                  <w:spacing w:val="-1"/>
                                  <w:w w:val="144"/>
                                  <w:sz w:val="16"/>
                                </w:rPr>
                                <w:t>s</w:t>
                              </w:r>
                              <w:r>
                                <w:rPr>
                                  <w:color w:val="9EFFFF"/>
                                  <w:spacing w:val="-1"/>
                                  <w:w w:val="107"/>
                                  <w:sz w:val="16"/>
                                </w:rPr>
                                <w:t>e</w:t>
                              </w:r>
                              <w:r>
                                <w:rPr>
                                  <w:color w:val="9EFFFF"/>
                                  <w:spacing w:val="1"/>
                                  <w:w w:val="147"/>
                                  <w:sz w:val="16"/>
                                </w:rPr>
                                <w:t>t</w:t>
                              </w:r>
                              <w:r>
                                <w:rPr>
                                  <w:color w:val="E0EEFF"/>
                                  <w:spacing w:val="-1"/>
                                  <w:w w:val="159"/>
                                  <w:sz w:val="16"/>
                                </w:rPr>
                                <w:t>(</w:t>
                              </w:r>
                              <w:r>
                                <w:rPr>
                                  <w:color w:val="E0EEFF"/>
                                  <w:spacing w:val="-1"/>
                                  <w:w w:val="147"/>
                                  <w:sz w:val="16"/>
                                </w:rPr>
                                <w:t>t</w:t>
                              </w:r>
                              <w:r>
                                <w:rPr>
                                  <w:color w:val="E0EEFF"/>
                                  <w:spacing w:val="-1"/>
                                  <w:w w:val="205"/>
                                  <w:sz w:val="16"/>
                                </w:rPr>
                                <w:t>i</w:t>
                              </w:r>
                              <w:r>
                                <w:rPr>
                                  <w:color w:val="E0EEFF"/>
                                  <w:spacing w:val="-1"/>
                                  <w:w w:val="147"/>
                                  <w:sz w:val="16"/>
                                </w:rPr>
                                <w:t>t</w:t>
                              </w:r>
                              <w:r>
                                <w:rPr>
                                  <w:color w:val="E0EEFF"/>
                                  <w:spacing w:val="-1"/>
                                  <w:w w:val="198"/>
                                  <w:sz w:val="16"/>
                                </w:rPr>
                                <w:t>l</w:t>
                              </w:r>
                              <w:r>
                                <w:rPr>
                                  <w:color w:val="E0EEFF"/>
                                  <w:spacing w:val="-1"/>
                                  <w:w w:val="107"/>
                                  <w:sz w:val="16"/>
                                </w:rPr>
                                <w:t>e</w:t>
                              </w:r>
                              <w:r>
                                <w:rPr>
                                  <w:color w:val="FF9D00"/>
                                  <w:spacing w:val="-1"/>
                                  <w:w w:val="111"/>
                                  <w:sz w:val="16"/>
                                </w:rPr>
                                <w:t>=</w:t>
                              </w:r>
                              <w:r>
                                <w:rPr>
                                  <w:color w:val="92FB79"/>
                                  <w:spacing w:val="-1"/>
                                  <w:w w:val="368"/>
                                  <w:sz w:val="16"/>
                                </w:rPr>
                                <w:t>'</w:t>
                              </w:r>
                              <w:r>
                                <w:rPr>
                                  <w:color w:val="A4FF90"/>
                                  <w:spacing w:val="-1"/>
                                  <w:w w:val="104"/>
                                  <w:sz w:val="16"/>
                                </w:rPr>
                                <w:t>P</w:t>
                              </w:r>
                              <w:r>
                                <w:rPr>
                                  <w:color w:val="A4FF90"/>
                                  <w:spacing w:val="-1"/>
                                  <w:w w:val="111"/>
                                  <w:sz w:val="16"/>
                                </w:rPr>
                                <w:t>a</w:t>
                              </w:r>
                              <w:r>
                                <w:rPr>
                                  <w:color w:val="A4FF90"/>
                                  <w:spacing w:val="-1"/>
                                  <w:w w:val="150"/>
                                  <w:sz w:val="16"/>
                                </w:rPr>
                                <w:t>r</w:t>
                              </w:r>
                              <w:r>
                                <w:rPr>
                                  <w:color w:val="A4FF90"/>
                                  <w:w w:val="147"/>
                                  <w:sz w:val="16"/>
                                </w:rPr>
                                <w:t>t</w:t>
                              </w:r>
                              <w:r>
                                <w:rPr>
                                  <w:color w:val="A4FF90"/>
                                  <w:spacing w:val="-1"/>
                                  <w:w w:val="139"/>
                                  <w:sz w:val="16"/>
                                </w:rPr>
                                <w:t xml:space="preserve"> </w:t>
                              </w:r>
                              <w:r>
                                <w:rPr>
                                  <w:color w:val="A4FF90"/>
                                  <w:w w:val="180"/>
                                  <w:sz w:val="16"/>
                                </w:rPr>
                                <w:t>C</w:t>
                              </w:r>
                              <w:r>
                                <w:rPr>
                                  <w:color w:val="92FB79"/>
                                  <w:w w:val="180"/>
                                  <w:sz w:val="16"/>
                                </w:rPr>
                                <w:t>'</w:t>
                              </w:r>
                              <w:r>
                                <w:rPr>
                                  <w:color w:val="E0EEFF"/>
                                  <w:w w:val="180"/>
                                  <w:sz w:val="16"/>
                                </w:rPr>
                                <w:t>)</w:t>
                              </w:r>
                            </w:p>
                            <w:p>
                              <w:pPr>
                                <w:spacing w:before="3"/>
                                <w:ind w:left="0" w:right="0" w:firstLine="0"/>
                                <w:jc w:val="left"/>
                                <w:rPr>
                                  <w:sz w:val="16"/>
                                </w:rPr>
                              </w:pPr>
                              <w:r>
                                <w:rPr>
                                  <w:color w:val="FFC500"/>
                                  <w:spacing w:val="-3"/>
                                  <w:w w:val="107"/>
                                  <w:sz w:val="16"/>
                                </w:rPr>
                                <w:t>p</w:t>
                              </w:r>
                              <w:r>
                                <w:rPr>
                                  <w:color w:val="FFC500"/>
                                  <w:spacing w:val="-3"/>
                                  <w:w w:val="201"/>
                                  <w:sz w:val="16"/>
                                </w:rPr>
                                <w:t>l</w:t>
                              </w:r>
                              <w:r>
                                <w:rPr>
                                  <w:color w:val="FFC500"/>
                                  <w:spacing w:val="-3"/>
                                  <w:w w:val="150"/>
                                  <w:sz w:val="16"/>
                                </w:rPr>
                                <w:t>t</w:t>
                              </w:r>
                              <w:r>
                                <w:rPr>
                                  <w:color w:val="E0EEFF"/>
                                  <w:spacing w:val="-3"/>
                                  <w:w w:val="162"/>
                                  <w:sz w:val="16"/>
                                </w:rPr>
                                <w:t>.</w:t>
                              </w:r>
                              <w:r>
                                <w:rPr>
                                  <w:color w:val="FFC500"/>
                                  <w:spacing w:val="-3"/>
                                  <w:w w:val="119"/>
                                  <w:sz w:val="16"/>
                                </w:rPr>
                                <w:t>x</w:t>
                              </w:r>
                              <w:r>
                                <w:rPr>
                                  <w:color w:val="FFC500"/>
                                  <w:spacing w:val="-3"/>
                                  <w:w w:val="201"/>
                                  <w:sz w:val="16"/>
                                </w:rPr>
                                <w:t>l</w:t>
                              </w:r>
                              <w:r>
                                <w:rPr>
                                  <w:color w:val="FFC500"/>
                                  <w:spacing w:val="-3"/>
                                  <w:w w:val="114"/>
                                  <w:sz w:val="16"/>
                                </w:rPr>
                                <w:t>a</w:t>
                              </w:r>
                              <w:r>
                                <w:rPr>
                                  <w:color w:val="FFC500"/>
                                  <w:spacing w:val="-3"/>
                                  <w:w w:val="107"/>
                                  <w:sz w:val="16"/>
                                </w:rPr>
                                <w:t>b</w:t>
                              </w:r>
                              <w:r>
                                <w:rPr>
                                  <w:color w:val="FFC500"/>
                                  <w:spacing w:val="-3"/>
                                  <w:w w:val="110"/>
                                  <w:sz w:val="16"/>
                                </w:rPr>
                                <w:t>e</w:t>
                              </w:r>
                              <w:r>
                                <w:rPr>
                                  <w:color w:val="FFC500"/>
                                  <w:spacing w:val="-1"/>
                                  <w:w w:val="201"/>
                                  <w:sz w:val="16"/>
                                </w:rPr>
                                <w:t>l</w:t>
                              </w:r>
                              <w:r>
                                <w:rPr>
                                  <w:color w:val="E0EEFF"/>
                                  <w:spacing w:val="-3"/>
                                  <w:w w:val="162"/>
                                  <w:sz w:val="16"/>
                                </w:rPr>
                                <w:t>(</w:t>
                              </w:r>
                              <w:r>
                                <w:rPr>
                                  <w:color w:val="92FB79"/>
                                  <w:spacing w:val="-3"/>
                                  <w:w w:val="371"/>
                                  <w:sz w:val="16"/>
                                </w:rPr>
                                <w:t>'</w:t>
                              </w:r>
                              <w:r>
                                <w:rPr>
                                  <w:color w:val="A4FF90"/>
                                  <w:spacing w:val="-3"/>
                                  <w:w w:val="85"/>
                                  <w:sz w:val="16"/>
                                </w:rPr>
                                <w:t>M</w:t>
                              </w:r>
                              <w:r>
                                <w:rPr>
                                  <w:color w:val="A4FF90"/>
                                  <w:spacing w:val="-3"/>
                                  <w:w w:val="111"/>
                                  <w:sz w:val="16"/>
                                </w:rPr>
                                <w:t>o</w:t>
                              </w:r>
                              <w:r>
                                <w:rPr>
                                  <w:color w:val="A4FF90"/>
                                  <w:spacing w:val="-3"/>
                                  <w:w w:val="107"/>
                                  <w:sz w:val="16"/>
                                </w:rPr>
                                <w:t>d</w:t>
                              </w:r>
                              <w:r>
                                <w:rPr>
                                  <w:color w:val="A4FF90"/>
                                  <w:spacing w:val="-3"/>
                                  <w:w w:val="110"/>
                                  <w:sz w:val="16"/>
                                </w:rPr>
                                <w:t>e</w:t>
                              </w:r>
                              <w:r>
                                <w:rPr>
                                  <w:color w:val="A4FF90"/>
                                  <w:spacing w:val="-3"/>
                                  <w:w w:val="201"/>
                                  <w:sz w:val="16"/>
                                </w:rPr>
                                <w:t>l</w:t>
                              </w:r>
                              <w:r>
                                <w:rPr>
                                  <w:color w:val="A4FF90"/>
                                  <w:spacing w:val="-3"/>
                                  <w:w w:val="147"/>
                                  <w:sz w:val="16"/>
                                </w:rPr>
                                <w:t>s</w:t>
                              </w:r>
                              <w:r>
                                <w:rPr>
                                  <w:color w:val="92FB79"/>
                                  <w:spacing w:val="-3"/>
                                  <w:w w:val="371"/>
                                  <w:sz w:val="16"/>
                                </w:rPr>
                                <w:t>'</w:t>
                              </w:r>
                              <w:r>
                                <w:rPr>
                                  <w:color w:val="E0EEFF"/>
                                  <w:spacing w:val="-2"/>
                                  <w:w w:val="162"/>
                                  <w:sz w:val="16"/>
                                </w:rPr>
                                <w:t>)</w:t>
                              </w:r>
                            </w:p>
                            <w:p>
                              <w:pPr>
                                <w:spacing w:before="8" w:line="380" w:lineRule="atLeast"/>
                                <w:ind w:left="0" w:right="6520" w:firstLine="0"/>
                                <w:jc w:val="left"/>
                                <w:rPr>
                                  <w:sz w:val="16"/>
                                </w:rPr>
                              </w:pPr>
                              <w:r>
                                <w:rPr>
                                  <w:color w:val="FFC500"/>
                                  <w:spacing w:val="-2"/>
                                  <w:w w:val="150"/>
                                  <w:sz w:val="16"/>
                                </w:rPr>
                                <w:t>plt</w:t>
                              </w:r>
                              <w:r>
                                <w:rPr>
                                  <w:color w:val="E0EEFF"/>
                                  <w:spacing w:val="-2"/>
                                  <w:w w:val="150"/>
                                  <w:sz w:val="16"/>
                                </w:rPr>
                                <w:t>.</w:t>
                              </w:r>
                              <w:r>
                                <w:rPr>
                                  <w:color w:val="FFC500"/>
                                  <w:spacing w:val="-2"/>
                                  <w:w w:val="150"/>
                                  <w:sz w:val="16"/>
                                </w:rPr>
                                <w:t>ylabel</w:t>
                              </w:r>
                              <w:r>
                                <w:rPr>
                                  <w:color w:val="E0EEFF"/>
                                  <w:spacing w:val="-2"/>
                                  <w:w w:val="150"/>
                                  <w:sz w:val="16"/>
                                </w:rPr>
                                <w:t>(</w:t>
                              </w:r>
                              <w:r>
                                <w:rPr>
                                  <w:color w:val="92FB79"/>
                                  <w:spacing w:val="-2"/>
                                  <w:w w:val="150"/>
                                  <w:sz w:val="16"/>
                                </w:rPr>
                                <w:t>'</w:t>
                              </w:r>
                              <w:r>
                                <w:rPr>
                                  <w:color w:val="A4FF90"/>
                                  <w:spacing w:val="-2"/>
                                  <w:w w:val="150"/>
                                  <w:sz w:val="16"/>
                                </w:rPr>
                                <w:t>Accuracy</w:t>
                              </w:r>
                              <w:r>
                                <w:rPr>
                                  <w:color w:val="92FB79"/>
                                  <w:spacing w:val="-2"/>
                                  <w:w w:val="150"/>
                                  <w:sz w:val="16"/>
                                </w:rPr>
                                <w:t>'</w:t>
                              </w:r>
                              <w:r>
                                <w:rPr>
                                  <w:color w:val="E0EEFF"/>
                                  <w:spacing w:val="-2"/>
                                  <w:w w:val="150"/>
                                  <w:sz w:val="16"/>
                                </w:rPr>
                                <w:t xml:space="preserve">) </w:t>
                              </w:r>
                              <w:r>
                                <w:rPr>
                                  <w:color w:val="FFC500"/>
                                  <w:spacing w:val="-2"/>
                                  <w:w w:val="145"/>
                                  <w:sz w:val="16"/>
                                </w:rPr>
                                <w:t>plt</w:t>
                              </w:r>
                              <w:r>
                                <w:rPr>
                                  <w:color w:val="E0EEFF"/>
                                  <w:spacing w:val="-2"/>
                                  <w:w w:val="145"/>
                                  <w:sz w:val="16"/>
                                </w:rPr>
                                <w:t>.</w:t>
                              </w:r>
                              <w:r>
                                <w:rPr>
                                  <w:color w:val="FFC500"/>
                                  <w:spacing w:val="-2"/>
                                  <w:w w:val="145"/>
                                  <w:sz w:val="16"/>
                                </w:rPr>
                                <w:t>title</w:t>
                              </w:r>
                              <w:r>
                                <w:rPr>
                                  <w:color w:val="E0EEFF"/>
                                  <w:spacing w:val="-2"/>
                                  <w:w w:val="145"/>
                                  <w:sz w:val="16"/>
                                </w:rPr>
                                <w:t>(</w:t>
                              </w:r>
                              <w:r>
                                <w:rPr>
                                  <w:color w:val="92FB79"/>
                                  <w:spacing w:val="-2"/>
                                  <w:w w:val="145"/>
                                  <w:sz w:val="16"/>
                                </w:rPr>
                                <w:t>'</w:t>
                              </w:r>
                              <w:r>
                                <w:rPr>
                                  <w:color w:val="A4FF90"/>
                                  <w:spacing w:val="-2"/>
                                  <w:w w:val="145"/>
                                  <w:sz w:val="16"/>
                                </w:rPr>
                                <w:t>Accuracy</w:t>
                              </w:r>
                              <w:r>
                                <w:rPr>
                                  <w:color w:val="A4FF90"/>
                                  <w:spacing w:val="-5"/>
                                  <w:w w:val="145"/>
                                  <w:sz w:val="16"/>
                                </w:rPr>
                                <w:t xml:space="preserve"> </w:t>
                              </w:r>
                              <w:r>
                                <w:rPr>
                                  <w:color w:val="A4FF90"/>
                                  <w:spacing w:val="-2"/>
                                  <w:w w:val="145"/>
                                  <w:sz w:val="16"/>
                                </w:rPr>
                                <w:t>of</w:t>
                              </w:r>
                              <w:r>
                                <w:rPr>
                                  <w:color w:val="A4FF90"/>
                                  <w:spacing w:val="-6"/>
                                  <w:w w:val="145"/>
                                  <w:sz w:val="16"/>
                                </w:rPr>
                                <w:t xml:space="preserve"> </w:t>
                              </w:r>
                              <w:r>
                                <w:rPr>
                                  <w:color w:val="A4FF90"/>
                                  <w:spacing w:val="-2"/>
                                  <w:w w:val="145"/>
                                  <w:sz w:val="16"/>
                                </w:rPr>
                                <w:t>Different</w:t>
                              </w:r>
                              <w:r>
                                <w:rPr>
                                  <w:color w:val="A4FF90"/>
                                  <w:spacing w:val="-5"/>
                                  <w:w w:val="145"/>
                                  <w:sz w:val="16"/>
                                </w:rPr>
                                <w:t xml:space="preserve"> </w:t>
                              </w:r>
                              <w:r>
                                <w:rPr>
                                  <w:color w:val="A4FF90"/>
                                  <w:spacing w:val="-3"/>
                                  <w:w w:val="68"/>
                                  <w:sz w:val="16"/>
                                </w:rPr>
                                <w:t>M</w:t>
                              </w:r>
                              <w:r>
                                <w:rPr>
                                  <w:color w:val="A4FF90"/>
                                  <w:spacing w:val="-3"/>
                                  <w:w w:val="94"/>
                                  <w:sz w:val="16"/>
                                </w:rPr>
                                <w:t>o</w:t>
                              </w:r>
                              <w:r>
                                <w:rPr>
                                  <w:color w:val="A4FF90"/>
                                  <w:spacing w:val="-3"/>
                                  <w:w w:val="90"/>
                                  <w:sz w:val="16"/>
                                </w:rPr>
                                <w:t>d</w:t>
                              </w:r>
                              <w:r>
                                <w:rPr>
                                  <w:color w:val="A4FF90"/>
                                  <w:spacing w:val="-3"/>
                                  <w:w w:val="93"/>
                                  <w:sz w:val="16"/>
                                </w:rPr>
                                <w:t>e</w:t>
                              </w:r>
                              <w:r>
                                <w:rPr>
                                  <w:color w:val="A4FF90"/>
                                  <w:spacing w:val="-3"/>
                                  <w:w w:val="184"/>
                                  <w:sz w:val="16"/>
                                </w:rPr>
                                <w:t>l</w:t>
                              </w:r>
                              <w:r>
                                <w:rPr>
                                  <w:color w:val="A4FF90"/>
                                  <w:spacing w:val="-1"/>
                                  <w:w w:val="130"/>
                                  <w:sz w:val="16"/>
                                </w:rPr>
                                <w:t>s</w:t>
                              </w:r>
                              <w:r>
                                <w:rPr>
                                  <w:color w:val="92FB79"/>
                                  <w:spacing w:val="-3"/>
                                  <w:w w:val="354"/>
                                  <w:sz w:val="16"/>
                                </w:rPr>
                                <w:t>'</w:t>
                              </w:r>
                              <w:r>
                                <w:rPr>
                                  <w:color w:val="E0EEFF"/>
                                  <w:spacing w:val="-2"/>
                                  <w:w w:val="145"/>
                                  <w:sz w:val="16"/>
                                </w:rPr>
                                <w:t>)</w:t>
                              </w:r>
                            </w:p>
                          </w:txbxContent>
                        </wps:txbx>
                        <wps:bodyPr wrap="square" lIns="0" tIns="0" rIns="0" bIns="0" rtlCol="0"/>
                      </wps:wsp>
                    </wpg:wgp>
                  </a:graphicData>
                </a:graphic>
              </wp:anchor>
            </w:drawing>
          </mc:Choice>
          <mc:Fallback>
            <w:pict>
              <v:group id="_x0000_s1026" o:spid="_x0000_s1026" o:spt="203" style="position:absolute;left:0pt;margin-left:36pt;margin-top:21.25pt;height:135.8pt;width:523.3pt;mso-position-horizontal-relative:page;mso-wrap-distance-bottom:0pt;mso-wrap-distance-top:0pt;z-index:-251529216;mso-width-relative:page;mso-height-relative:page;" coordsize="6645909,1724660" o:gfxdata="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KomDr62AAAAIQEAABkAAABkcnMvX3Jl&#10;bHMvZTJvRG9jLnhtbC5yZWxzhY9BasMwEEX3hdxBzD6WnUUoxbI3oeBtSA4wSGNZxBoJSS317SPI&#10;JoFAl/M//z2mH//8Kn4pZRdYQde0IIh1MI6tguvle/8JIhdkg2tgUrBRhnHYffRnWrHUUV5czKJS&#10;OCtYSolfUma9kMfchEhcmzkkj6WeycqI+oaW5KFtjzI9M2B4YYrJKEiT6UBctljN/7PDPDtNp6B/&#10;PHF5o5DOV3cFYrJUFHgyDh9h10S2IIdevjw23AF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">
                <o:lock v:ext="edit" aspectratio="f"/>
                <v:shape id="Graphic 291" o:spid="_x0000_s1026" o:spt="100" style="position:absolute;left:0;top:0;height:739140;width:6645909;" fillcolor="#183548" filled="t" stroked="f" coordsize="6645909,739140" o:gfxdata="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ffy8O8AAAA&#10;3AAAAA8AAAAAAAAAAQAgAAAAIgAAAGRycy9kb3ducmV2LnhtbFBLAQIUABQAAAAIAIdO4kAzLwWe&#10;OwAAADkAAAAQAAAAAAAAAAEAIAAAAAsBAABkcnMvc2hhcGV4bWwueG1sUEsFBgAAAAAGAAYAWwEA&#10;ALUDAAAAAA==&#10;" path="m6645910,0l0,0,0,246380,0,492760,0,739140,6645910,739140,6645910,492760,6645910,246380,6645910,0xe">
                  <v:fill on="t" focussize="0,0"/>
                  <v:stroke on="f"/>
                  <v:imagedata o:title=""/>
                  <o:lock v:ext="edit" aspectratio="f"/>
                  <v:textbox inset="0mm,0mm,0mm,0mm"/>
                </v:shape>
                <v:shape id="Image 292" o:spid="_x0000_s1026" o:spt="75" type="#_x0000_t75" style="position:absolute;left:542798;top:543813;height:69849;width:47624;" filled="f" o:preferrelative="t" stroked="f" coordsize="21600,21600" o:gfxdata="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y6noC8AAAA&#10;3AAAAA8AAAAAAAAAAQAgAAAAIgAAAGRycy9kb3ducmV2LnhtbFBLAQIUABQAAAAIAIdO4kAzLwWe&#10;OwAAADkAAAAQAAAAAAAAAAEAIAAAAAsBAABkcnMvc2hhcGV4bWwueG1sUEsFBgAAAAAGAAYAWwEA&#10;ALUDAAAAAA==&#10;">
                  <v:fill on="f" focussize="0,0"/>
                  <v:stroke on="f"/>
                  <v:imagedata r:id="rId32" o:title=""/>
                  <o:lock v:ext="edit" aspectratio="f"/>
                </v:shape>
                <v:shape id="Image 293" o:spid="_x0000_s1026" o:spt="75" type="#_x0000_t75" style="position:absolute;left:3282950;top:543813;height:69849;width:47624;" filled="f" o:preferrelative="t" stroked="f" coordsize="21600,21600" o:gfxdata="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8aAD3ugAAANwA&#10;AAAPAAAAAAAAAAEAIAAAACIAAABkcnMvZG93bnJldi54bWxQSwECFAAUAAAACACHTuJAMy8FnjsA&#10;AAA5AAAAEAAAAAAAAAABACAAAAAJAQAAZHJzL3NoYXBleG1sLnhtbFBLBQYAAAAABgAGAFsBAACz&#10;AwAAAAA=&#10;">
                  <v:fill on="f" focussize="0,0"/>
                  <v:stroke on="f"/>
                  <v:imagedata r:id="rId32" o:title=""/>
                  <o:lock v:ext="edit" aspectratio="f"/>
                </v:shape>
                <v:shape id="Graphic 294" o:spid="_x0000_s1026" o:spt="100" style="position:absolute;left:0;top:739139;height:985519;width:6645909;" fillcolor="#183548" filled="t" stroked="f" coordsize="6645909,985519" o:gfxdata="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2kXT74A&#10;AADcAAAADwAAAAAAAAABACAAAAAiAAAAZHJzL2Rvd25yZXYueG1sUEsBAhQAFAAAAAgAh07iQDMv&#10;BZ47AAAAOQAAABAAAAAAAAAAAQAgAAAADQEAAGRycy9zaGFwZXhtbC54bWxQSwUGAAAAAAYABgBb&#10;AQAAtwMAAAAA&#10;" path="m6645910,0l0,0,0,246380,0,492760,0,739140,0,985520,6645910,985520,6645910,739140,6645910,492760,6645910,246380,6645910,0xe">
                  <v:fill on="t" focussize="0,0"/>
                  <v:stroke on="f"/>
                  <v:imagedata o:title=""/>
                  <o:lock v:ext="edit" aspectratio="f"/>
                  <v:textbox inset="0mm,0mm,0mm,0mm"/>
                </v:shape>
                <v:shape id="Textbox 295" o:spid="_x0000_s1026" o:spt="202" type="#_x0000_t202" style="position:absolute;left:0;top:0;height:1724660;width:6645909;" filled="f" stroked="f" coordsize="21600,21600" o:gfxdata="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CmqF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38" w:line="501" w:lineRule="auto"/>
                          <w:ind w:left="0" w:right="3083" w:firstLine="0"/>
                          <w:jc w:val="left"/>
                          <w:rPr>
                            <w:sz w:val="16"/>
                          </w:rPr>
                        </w:pPr>
                        <w:r>
                          <w:rPr>
                            <w:color w:val="FFFFFF"/>
                            <w:spacing w:val="-2"/>
                            <w:w w:val="120"/>
                            <w:sz w:val="16"/>
                          </w:rPr>
                          <w:t>accuracies</w:t>
                        </w:r>
                        <w:r>
                          <w:rPr>
                            <w:color w:val="FF9D00"/>
                            <w:spacing w:val="-2"/>
                            <w:w w:val="120"/>
                            <w:sz w:val="16"/>
                          </w:rPr>
                          <w:t>=</w:t>
                        </w:r>
                        <w:r>
                          <w:rPr>
                            <w:color w:val="E0EEFF"/>
                            <w:spacing w:val="-2"/>
                            <w:w w:val="120"/>
                            <w:sz w:val="16"/>
                          </w:rPr>
                          <w:t>[</w:t>
                        </w:r>
                        <w:r>
                          <w:rPr>
                            <w:color w:val="FFFFFF"/>
                            <w:spacing w:val="-2"/>
                            <w:w w:val="120"/>
                            <w:sz w:val="16"/>
                          </w:rPr>
                          <w:t>nb_accuracy</w:t>
                        </w:r>
                        <w:r>
                          <w:rPr>
                            <w:color w:val="E0EEFF"/>
                            <w:spacing w:val="-2"/>
                            <w:w w:val="120"/>
                            <w:sz w:val="16"/>
                          </w:rPr>
                          <w:t>,</w:t>
                        </w:r>
                        <w:r>
                          <w:rPr>
                            <w:color w:val="FFFFFF"/>
                            <w:spacing w:val="-2"/>
                            <w:w w:val="120"/>
                            <w:sz w:val="16"/>
                          </w:rPr>
                          <w:t>dt_accuracy</w:t>
                        </w:r>
                        <w:r>
                          <w:rPr>
                            <w:color w:val="E0EEFF"/>
                            <w:spacing w:val="-2"/>
                            <w:w w:val="120"/>
                            <w:sz w:val="16"/>
                          </w:rPr>
                          <w:t>,</w:t>
                        </w:r>
                        <w:r>
                          <w:rPr>
                            <w:color w:val="FFFFFF"/>
                            <w:spacing w:val="-2"/>
                            <w:w w:val="120"/>
                            <w:sz w:val="16"/>
                          </w:rPr>
                          <w:t>rf_accuracy</w:t>
                        </w:r>
                        <w:r>
                          <w:rPr>
                            <w:color w:val="E0EEFF"/>
                            <w:spacing w:val="-2"/>
                            <w:w w:val="120"/>
                            <w:sz w:val="16"/>
                          </w:rPr>
                          <w:t>,</w:t>
                        </w:r>
                        <w:r>
                          <w:rPr>
                            <w:color w:val="FFFFFF"/>
                            <w:spacing w:val="-2"/>
                            <w:w w:val="120"/>
                            <w:sz w:val="16"/>
                          </w:rPr>
                          <w:t>mean_cv_score</w:t>
                        </w:r>
                        <w:r>
                          <w:rPr>
                            <w:color w:val="E0EEFF"/>
                            <w:spacing w:val="-2"/>
                            <w:w w:val="120"/>
                            <w:sz w:val="16"/>
                          </w:rPr>
                          <w:t xml:space="preserve">] </w:t>
                        </w:r>
                        <w:r>
                          <w:rPr>
                            <w:color w:val="FFC500"/>
                            <w:spacing w:val="-2"/>
                            <w:w w:val="135"/>
                            <w:sz w:val="16"/>
                          </w:rPr>
                          <w:t>plt</w:t>
                        </w:r>
                        <w:r>
                          <w:rPr>
                            <w:color w:val="E0EEFF"/>
                            <w:spacing w:val="-2"/>
                            <w:w w:val="135"/>
                            <w:sz w:val="16"/>
                          </w:rPr>
                          <w:t>.</w:t>
                        </w:r>
                        <w:r>
                          <w:rPr>
                            <w:color w:val="FFC500"/>
                            <w:spacing w:val="-2"/>
                            <w:w w:val="135"/>
                            <w:sz w:val="16"/>
                          </w:rPr>
                          <w:t>figure</w:t>
                        </w:r>
                        <w:r>
                          <w:rPr>
                            <w:color w:val="E0EEFF"/>
                            <w:spacing w:val="-2"/>
                            <w:w w:val="135"/>
                            <w:sz w:val="16"/>
                          </w:rPr>
                          <w:t>(figsize</w:t>
                        </w:r>
                        <w:r>
                          <w:rPr>
                            <w:color w:val="FF9D00"/>
                            <w:spacing w:val="-2"/>
                            <w:w w:val="135"/>
                            <w:sz w:val="16"/>
                          </w:rPr>
                          <w:t>=</w:t>
                        </w:r>
                        <w:r>
                          <w:rPr>
                            <w:color w:val="E0EEFF"/>
                            <w:spacing w:val="-2"/>
                            <w:w w:val="135"/>
                            <w:sz w:val="16"/>
                          </w:rPr>
                          <w:t>(</w:t>
                        </w:r>
                        <w:r>
                          <w:rPr>
                            <w:color w:val="FF618B"/>
                            <w:spacing w:val="-2"/>
                            <w:w w:val="135"/>
                            <w:sz w:val="16"/>
                          </w:rPr>
                          <w:t>10</w:t>
                        </w:r>
                        <w:r>
                          <w:rPr>
                            <w:color w:val="E0EEFF"/>
                            <w:spacing w:val="-2"/>
                            <w:w w:val="135"/>
                            <w:sz w:val="16"/>
                          </w:rPr>
                          <w:t>,</w:t>
                        </w:r>
                        <w:r>
                          <w:rPr>
                            <w:color w:val="FF618B"/>
                            <w:spacing w:val="-2"/>
                            <w:w w:val="135"/>
                            <w:sz w:val="16"/>
                          </w:rPr>
                          <w:t>5</w:t>
                        </w:r>
                        <w:r>
                          <w:rPr>
                            <w:color w:val="E0EEFF"/>
                            <w:spacing w:val="-2"/>
                            <w:w w:val="135"/>
                            <w:sz w:val="16"/>
                          </w:rPr>
                          <w:t>))</w:t>
                        </w:r>
                      </w:p>
                      <w:p>
                        <w:pPr>
                          <w:spacing w:before="1" w:line="499" w:lineRule="auto"/>
                          <w:ind w:left="0" w:right="0" w:firstLine="0"/>
                          <w:jc w:val="left"/>
                          <w:rPr>
                            <w:sz w:val="16"/>
                          </w:rPr>
                        </w:pPr>
                        <w:r>
                          <w:rPr>
                            <w:color w:val="FFFFFF"/>
                            <w:spacing w:val="-1"/>
                            <w:w w:val="57"/>
                            <w:sz w:val="16"/>
                          </w:rPr>
                          <w:t>m</w:t>
                        </w:r>
                        <w:r>
                          <w:rPr>
                            <w:color w:val="FFFFFF"/>
                            <w:spacing w:val="-1"/>
                            <w:w w:val="95"/>
                            <w:sz w:val="16"/>
                          </w:rPr>
                          <w:t>o</w:t>
                        </w:r>
                        <w:r>
                          <w:rPr>
                            <w:color w:val="FFFFFF"/>
                            <w:spacing w:val="-1"/>
                            <w:w w:val="91"/>
                            <w:sz w:val="16"/>
                          </w:rPr>
                          <w:t>d</w:t>
                        </w:r>
                        <w:r>
                          <w:rPr>
                            <w:color w:val="FFFFFF"/>
                            <w:spacing w:val="-1"/>
                            <w:w w:val="94"/>
                            <w:sz w:val="16"/>
                          </w:rPr>
                          <w:t>e</w:t>
                        </w:r>
                        <w:r>
                          <w:rPr>
                            <w:color w:val="FFFFFF"/>
                            <w:spacing w:val="-1"/>
                            <w:w w:val="185"/>
                            <w:sz w:val="16"/>
                          </w:rPr>
                          <w:t>l</w:t>
                        </w:r>
                        <w:r>
                          <w:rPr>
                            <w:color w:val="FFFFFF"/>
                            <w:spacing w:val="-1"/>
                            <w:w w:val="131"/>
                            <w:sz w:val="16"/>
                          </w:rPr>
                          <w:t>s</w:t>
                        </w:r>
                        <w:r>
                          <w:rPr>
                            <w:color w:val="FF9D00"/>
                            <w:spacing w:val="-1"/>
                            <w:w w:val="98"/>
                            <w:sz w:val="16"/>
                          </w:rPr>
                          <w:t>=</w:t>
                        </w:r>
                        <w:r>
                          <w:rPr>
                            <w:color w:val="E0EEFF"/>
                            <w:spacing w:val="-1"/>
                            <w:w w:val="146"/>
                            <w:sz w:val="16"/>
                          </w:rPr>
                          <w:t>[</w:t>
                        </w:r>
                        <w:r>
                          <w:rPr>
                            <w:color w:val="92FB79"/>
                            <w:w w:val="355"/>
                            <w:sz w:val="16"/>
                          </w:rPr>
                          <w:t>'</w:t>
                        </w:r>
                        <w:r>
                          <w:rPr>
                            <w:color w:val="92FB79"/>
                            <w:spacing w:val="-1"/>
                            <w:w w:val="139"/>
                            <w:sz w:val="16"/>
                          </w:rPr>
                          <w:t xml:space="preserve"> </w:t>
                        </w:r>
                        <w:r>
                          <w:rPr>
                            <w:color w:val="A4FF90"/>
                            <w:w w:val="140"/>
                            <w:sz w:val="16"/>
                          </w:rPr>
                          <w:t>aive</w:t>
                        </w:r>
                        <w:r>
                          <w:rPr>
                            <w:color w:val="A4FF90"/>
                            <w:spacing w:val="-3"/>
                            <w:w w:val="140"/>
                            <w:sz w:val="16"/>
                          </w:rPr>
                          <w:t xml:space="preserve"> </w:t>
                        </w:r>
                        <w:r>
                          <w:rPr>
                            <w:color w:val="A4FF90"/>
                            <w:w w:val="140"/>
                            <w:sz w:val="16"/>
                          </w:rPr>
                          <w:t>Bayes</w:t>
                        </w:r>
                        <w:r>
                          <w:rPr>
                            <w:color w:val="92FB79"/>
                            <w:w w:val="140"/>
                            <w:sz w:val="16"/>
                          </w:rPr>
                          <w:t>'</w:t>
                        </w:r>
                        <w:r>
                          <w:rPr>
                            <w:color w:val="E0EEFF"/>
                            <w:w w:val="140"/>
                            <w:sz w:val="16"/>
                          </w:rPr>
                          <w:t>,</w:t>
                        </w:r>
                        <w:r>
                          <w:rPr>
                            <w:color w:val="92FB79"/>
                            <w:w w:val="140"/>
                            <w:sz w:val="16"/>
                          </w:rPr>
                          <w:t>'</w:t>
                        </w:r>
                        <w:r>
                          <w:rPr>
                            <w:color w:val="A4FF90"/>
                            <w:w w:val="140"/>
                            <w:sz w:val="16"/>
                          </w:rPr>
                          <w:t>Decision</w:t>
                        </w:r>
                        <w:r>
                          <w:rPr>
                            <w:color w:val="A4FF90"/>
                            <w:spacing w:val="-2"/>
                            <w:w w:val="140"/>
                            <w:sz w:val="16"/>
                          </w:rPr>
                          <w:t xml:space="preserve"> </w:t>
                        </w:r>
                        <w:r>
                          <w:rPr>
                            <w:color w:val="A4FF90"/>
                            <w:spacing w:val="-1"/>
                            <w:w w:val="89"/>
                            <w:sz w:val="16"/>
                          </w:rPr>
                          <w:t>T</w:t>
                        </w:r>
                        <w:r>
                          <w:rPr>
                            <w:color w:val="A4FF90"/>
                            <w:spacing w:val="-1"/>
                            <w:w w:val="139"/>
                            <w:sz w:val="16"/>
                          </w:rPr>
                          <w:t>r</w:t>
                        </w:r>
                        <w:r>
                          <w:rPr>
                            <w:color w:val="A4FF90"/>
                            <w:spacing w:val="-1"/>
                            <w:w w:val="96"/>
                            <w:sz w:val="16"/>
                          </w:rPr>
                          <w:t>ee</w:t>
                        </w:r>
                        <w:r>
                          <w:rPr>
                            <w:color w:val="92FB79"/>
                            <w:spacing w:val="1"/>
                            <w:w w:val="357"/>
                            <w:sz w:val="16"/>
                          </w:rPr>
                          <w:t>'</w:t>
                        </w:r>
                        <w:r>
                          <w:rPr>
                            <w:color w:val="E0EEFF"/>
                            <w:spacing w:val="-4"/>
                            <w:w w:val="148"/>
                            <w:sz w:val="16"/>
                          </w:rPr>
                          <w:t>,</w:t>
                        </w:r>
                        <w:r>
                          <w:rPr>
                            <w:color w:val="92FB79"/>
                            <w:spacing w:val="1"/>
                            <w:w w:val="357"/>
                            <w:sz w:val="16"/>
                          </w:rPr>
                          <w:t>'</w:t>
                        </w:r>
                        <w:r>
                          <w:rPr>
                            <w:color w:val="A4FF90"/>
                            <w:spacing w:val="-1"/>
                            <w:w w:val="89"/>
                            <w:sz w:val="16"/>
                          </w:rPr>
                          <w:t>R</w:t>
                        </w:r>
                        <w:r>
                          <w:rPr>
                            <w:color w:val="A4FF90"/>
                            <w:spacing w:val="-1"/>
                            <w:sz w:val="16"/>
                          </w:rPr>
                          <w:t>a</w:t>
                        </w:r>
                        <w:r>
                          <w:rPr>
                            <w:color w:val="A4FF90"/>
                            <w:spacing w:val="-1"/>
                            <w:w w:val="95"/>
                            <w:sz w:val="16"/>
                          </w:rPr>
                          <w:t>n</w:t>
                        </w:r>
                        <w:r>
                          <w:rPr>
                            <w:color w:val="A4FF90"/>
                            <w:spacing w:val="-1"/>
                            <w:w w:val="93"/>
                            <w:sz w:val="16"/>
                          </w:rPr>
                          <w:t>d</w:t>
                        </w:r>
                        <w:r>
                          <w:rPr>
                            <w:color w:val="A4FF90"/>
                            <w:spacing w:val="-1"/>
                            <w:w w:val="97"/>
                            <w:sz w:val="16"/>
                          </w:rPr>
                          <w:t>o</w:t>
                        </w:r>
                        <w:r>
                          <w:rPr>
                            <w:color w:val="A4FF90"/>
                            <w:w w:val="59"/>
                            <w:sz w:val="16"/>
                          </w:rPr>
                          <w:t>m</w:t>
                        </w:r>
                        <w:r>
                          <w:rPr>
                            <w:color w:val="A4FF90"/>
                            <w:spacing w:val="-3"/>
                            <w:w w:val="139"/>
                            <w:sz w:val="16"/>
                          </w:rPr>
                          <w:t xml:space="preserve"> </w:t>
                        </w:r>
                        <w:r>
                          <w:rPr>
                            <w:color w:val="A4FF90"/>
                            <w:w w:val="180"/>
                            <w:sz w:val="16"/>
                          </w:rPr>
                          <w:t>Forest</w:t>
                        </w:r>
                        <w:r>
                          <w:rPr>
                            <w:color w:val="92FB79"/>
                            <w:w w:val="180"/>
                            <w:sz w:val="16"/>
                          </w:rPr>
                          <w:t>'</w:t>
                        </w:r>
                        <w:r>
                          <w:rPr>
                            <w:color w:val="E0EEFF"/>
                            <w:w w:val="180"/>
                            <w:sz w:val="16"/>
                          </w:rPr>
                          <w:t>,</w:t>
                        </w:r>
                        <w:r>
                          <w:rPr>
                            <w:color w:val="92FB79"/>
                            <w:w w:val="180"/>
                            <w:sz w:val="16"/>
                          </w:rPr>
                          <w:t>'</w:t>
                        </w:r>
                        <w:r>
                          <w:rPr>
                            <w:color w:val="92FB79"/>
                            <w:spacing w:val="-22"/>
                            <w:w w:val="180"/>
                            <w:sz w:val="16"/>
                          </w:rPr>
                          <w:t xml:space="preserve"> </w:t>
                        </w:r>
                        <w:r>
                          <w:rPr>
                            <w:color w:val="A4FF90"/>
                            <w:w w:val="140"/>
                            <w:sz w:val="16"/>
                          </w:rPr>
                          <w:t>aive</w:t>
                        </w:r>
                        <w:r>
                          <w:rPr>
                            <w:color w:val="A4FF90"/>
                            <w:spacing w:val="-1"/>
                            <w:w w:val="140"/>
                            <w:sz w:val="16"/>
                          </w:rPr>
                          <w:t xml:space="preserve"> </w:t>
                        </w:r>
                        <w:r>
                          <w:rPr>
                            <w:color w:val="A4FF90"/>
                            <w:w w:val="140"/>
                            <w:sz w:val="16"/>
                          </w:rPr>
                          <w:t>Bayes</w:t>
                        </w:r>
                        <w:r>
                          <w:rPr>
                            <w:color w:val="A4FF90"/>
                            <w:spacing w:val="-2"/>
                            <w:w w:val="140"/>
                            <w:sz w:val="16"/>
                          </w:rPr>
                          <w:t xml:space="preserve"> </w:t>
                        </w:r>
                        <w:r>
                          <w:rPr>
                            <w:color w:val="A4FF90"/>
                            <w:w w:val="140"/>
                            <w:sz w:val="16"/>
                          </w:rPr>
                          <w:t>+</w:t>
                        </w:r>
                        <w:r>
                          <w:rPr>
                            <w:color w:val="A4FF90"/>
                            <w:spacing w:val="-3"/>
                            <w:w w:val="140"/>
                            <w:sz w:val="16"/>
                          </w:rPr>
                          <w:t xml:space="preserve"> </w:t>
                        </w:r>
                        <w:r>
                          <w:rPr>
                            <w:color w:val="A4FF90"/>
                            <w:w w:val="140"/>
                            <w:sz w:val="16"/>
                          </w:rPr>
                          <w:t>Cross</w:t>
                        </w:r>
                        <w:r>
                          <w:rPr>
                            <w:color w:val="A4FF90"/>
                            <w:spacing w:val="-3"/>
                            <w:w w:val="140"/>
                            <w:sz w:val="16"/>
                          </w:rPr>
                          <w:t xml:space="preserve"> </w:t>
                        </w:r>
                        <w:r>
                          <w:rPr>
                            <w:color w:val="A4FF90"/>
                            <w:w w:val="140"/>
                            <w:sz w:val="16"/>
                          </w:rPr>
                          <w:t>validation</w:t>
                        </w:r>
                        <w:r>
                          <w:rPr>
                            <w:color w:val="92FB79"/>
                            <w:w w:val="140"/>
                            <w:sz w:val="16"/>
                          </w:rPr>
                          <w:t>'</w:t>
                        </w:r>
                        <w:r>
                          <w:rPr>
                            <w:color w:val="E0EEFF"/>
                            <w:w w:val="140"/>
                            <w:sz w:val="16"/>
                          </w:rPr>
                          <w:t xml:space="preserve">] </w:t>
                        </w:r>
                        <w:r>
                          <w:rPr>
                            <w:color w:val="FFC500"/>
                            <w:spacing w:val="-1"/>
                            <w:w w:val="144"/>
                            <w:sz w:val="16"/>
                          </w:rPr>
                          <w:t>s</w:t>
                        </w:r>
                        <w:r>
                          <w:rPr>
                            <w:color w:val="FFC500"/>
                            <w:spacing w:val="-1"/>
                            <w:w w:val="106"/>
                            <w:sz w:val="16"/>
                          </w:rPr>
                          <w:t>n</w:t>
                        </w:r>
                        <w:r>
                          <w:rPr>
                            <w:color w:val="FFC500"/>
                            <w:spacing w:val="-1"/>
                            <w:w w:val="144"/>
                            <w:sz w:val="16"/>
                          </w:rPr>
                          <w:t>s</w:t>
                        </w:r>
                        <w:r>
                          <w:rPr>
                            <w:color w:val="E0EEFF"/>
                            <w:spacing w:val="-1"/>
                            <w:w w:val="159"/>
                            <w:sz w:val="16"/>
                          </w:rPr>
                          <w:t>.</w:t>
                        </w:r>
                        <w:r>
                          <w:rPr>
                            <w:color w:val="FFC500"/>
                            <w:spacing w:val="-1"/>
                            <w:w w:val="104"/>
                            <w:sz w:val="16"/>
                          </w:rPr>
                          <w:t>b</w:t>
                        </w:r>
                        <w:r>
                          <w:rPr>
                            <w:color w:val="FFC500"/>
                            <w:spacing w:val="-1"/>
                            <w:w w:val="111"/>
                            <w:sz w:val="16"/>
                          </w:rPr>
                          <w:t>a</w:t>
                        </w:r>
                        <w:r>
                          <w:rPr>
                            <w:color w:val="FFC500"/>
                            <w:spacing w:val="-1"/>
                            <w:w w:val="150"/>
                            <w:sz w:val="16"/>
                          </w:rPr>
                          <w:t>r</w:t>
                        </w:r>
                        <w:r>
                          <w:rPr>
                            <w:color w:val="FFC500"/>
                            <w:spacing w:val="-1"/>
                            <w:w w:val="104"/>
                            <w:sz w:val="16"/>
                          </w:rPr>
                          <w:t>p</w:t>
                        </w:r>
                        <w:r>
                          <w:rPr>
                            <w:color w:val="FFC500"/>
                            <w:spacing w:val="-1"/>
                            <w:w w:val="198"/>
                            <w:sz w:val="16"/>
                          </w:rPr>
                          <w:t>l</w:t>
                        </w:r>
                        <w:r>
                          <w:rPr>
                            <w:color w:val="FFC500"/>
                            <w:spacing w:val="-1"/>
                            <w:w w:val="108"/>
                            <w:sz w:val="16"/>
                          </w:rPr>
                          <w:t>o</w:t>
                        </w:r>
                        <w:r>
                          <w:rPr>
                            <w:color w:val="FFC500"/>
                            <w:spacing w:val="1"/>
                            <w:w w:val="147"/>
                            <w:sz w:val="16"/>
                          </w:rPr>
                          <w:t>t</w:t>
                        </w:r>
                        <w:r>
                          <w:rPr>
                            <w:color w:val="E0EEFF"/>
                            <w:spacing w:val="-1"/>
                            <w:w w:val="159"/>
                            <w:sz w:val="16"/>
                          </w:rPr>
                          <w:t>(</w:t>
                        </w:r>
                        <w:r>
                          <w:rPr>
                            <w:color w:val="E0EEFF"/>
                            <w:spacing w:val="-1"/>
                            <w:w w:val="116"/>
                            <w:sz w:val="16"/>
                          </w:rPr>
                          <w:t>x</w:t>
                        </w:r>
                        <w:r>
                          <w:rPr>
                            <w:color w:val="FF9D00"/>
                            <w:spacing w:val="-1"/>
                            <w:w w:val="111"/>
                            <w:sz w:val="16"/>
                          </w:rPr>
                          <w:t>=</w:t>
                        </w:r>
                        <w:r>
                          <w:rPr>
                            <w:color w:val="FFFFFF"/>
                            <w:spacing w:val="-1"/>
                            <w:w w:val="70"/>
                            <w:sz w:val="16"/>
                          </w:rPr>
                          <w:t>m</w:t>
                        </w:r>
                        <w:r>
                          <w:rPr>
                            <w:color w:val="FFFFFF"/>
                            <w:spacing w:val="-1"/>
                            <w:w w:val="108"/>
                            <w:sz w:val="16"/>
                          </w:rPr>
                          <w:t>o</w:t>
                        </w:r>
                        <w:r>
                          <w:rPr>
                            <w:color w:val="FFFFFF"/>
                            <w:spacing w:val="-1"/>
                            <w:w w:val="104"/>
                            <w:sz w:val="16"/>
                          </w:rPr>
                          <w:t>d</w:t>
                        </w:r>
                        <w:r>
                          <w:rPr>
                            <w:color w:val="FFFFFF"/>
                            <w:spacing w:val="-1"/>
                            <w:w w:val="107"/>
                            <w:sz w:val="16"/>
                          </w:rPr>
                          <w:t>e</w:t>
                        </w:r>
                        <w:r>
                          <w:rPr>
                            <w:color w:val="FFFFFF"/>
                            <w:spacing w:val="-1"/>
                            <w:w w:val="198"/>
                            <w:sz w:val="16"/>
                          </w:rPr>
                          <w:t>l</w:t>
                        </w:r>
                        <w:r>
                          <w:rPr>
                            <w:color w:val="FFFFFF"/>
                            <w:spacing w:val="1"/>
                            <w:w w:val="144"/>
                            <w:sz w:val="16"/>
                          </w:rPr>
                          <w:t>s</w:t>
                        </w:r>
                        <w:r>
                          <w:rPr>
                            <w:color w:val="E0EEFF"/>
                            <w:spacing w:val="-1"/>
                            <w:w w:val="159"/>
                            <w:sz w:val="16"/>
                          </w:rPr>
                          <w:t>,</w:t>
                        </w:r>
                        <w:r>
                          <w:rPr>
                            <w:color w:val="E0EEFF"/>
                            <w:spacing w:val="-1"/>
                            <w:w w:val="118"/>
                            <w:sz w:val="16"/>
                          </w:rPr>
                          <w:t>y</w:t>
                        </w:r>
                        <w:r>
                          <w:rPr>
                            <w:color w:val="FF9D00"/>
                            <w:spacing w:val="-1"/>
                            <w:w w:val="111"/>
                            <w:sz w:val="16"/>
                          </w:rPr>
                          <w:t>=</w:t>
                        </w:r>
                        <w:r>
                          <w:rPr>
                            <w:color w:val="FFFFFF"/>
                            <w:spacing w:val="-1"/>
                            <w:w w:val="111"/>
                            <w:sz w:val="16"/>
                          </w:rPr>
                          <w:t>a</w:t>
                        </w:r>
                        <w:r>
                          <w:rPr>
                            <w:color w:val="FFFFFF"/>
                            <w:spacing w:val="-1"/>
                            <w:w w:val="118"/>
                            <w:sz w:val="16"/>
                          </w:rPr>
                          <w:t>cc</w:t>
                        </w:r>
                        <w:r>
                          <w:rPr>
                            <w:color w:val="FFFFFF"/>
                            <w:spacing w:val="-1"/>
                            <w:w w:val="106"/>
                            <w:sz w:val="16"/>
                          </w:rPr>
                          <w:t>u</w:t>
                        </w:r>
                        <w:r>
                          <w:rPr>
                            <w:color w:val="FFFFFF"/>
                            <w:spacing w:val="-1"/>
                            <w:w w:val="150"/>
                            <w:sz w:val="16"/>
                          </w:rPr>
                          <w:t>r</w:t>
                        </w:r>
                        <w:r>
                          <w:rPr>
                            <w:color w:val="FFFFFF"/>
                            <w:spacing w:val="-1"/>
                            <w:w w:val="111"/>
                            <w:sz w:val="16"/>
                          </w:rPr>
                          <w:t>a</w:t>
                        </w:r>
                        <w:r>
                          <w:rPr>
                            <w:color w:val="FFFFFF"/>
                            <w:spacing w:val="-1"/>
                            <w:w w:val="118"/>
                            <w:sz w:val="16"/>
                          </w:rPr>
                          <w:t>c</w:t>
                        </w:r>
                        <w:r>
                          <w:rPr>
                            <w:color w:val="FFFFFF"/>
                            <w:spacing w:val="-1"/>
                            <w:w w:val="205"/>
                            <w:sz w:val="16"/>
                          </w:rPr>
                          <w:t>i</w:t>
                        </w:r>
                        <w:r>
                          <w:rPr>
                            <w:color w:val="FFFFFF"/>
                            <w:spacing w:val="-1"/>
                            <w:w w:val="107"/>
                            <w:sz w:val="16"/>
                          </w:rPr>
                          <w:t>e</w:t>
                        </w:r>
                        <w:r>
                          <w:rPr>
                            <w:color w:val="FFFFFF"/>
                            <w:spacing w:val="1"/>
                            <w:w w:val="144"/>
                            <w:sz w:val="16"/>
                          </w:rPr>
                          <w:t>s</w:t>
                        </w:r>
                        <w:r>
                          <w:rPr>
                            <w:color w:val="E0EEFF"/>
                            <w:spacing w:val="-1"/>
                            <w:w w:val="159"/>
                            <w:sz w:val="16"/>
                          </w:rPr>
                          <w:t>,).</w:t>
                        </w:r>
                        <w:r>
                          <w:rPr>
                            <w:color w:val="9EFFFF"/>
                            <w:spacing w:val="-1"/>
                            <w:w w:val="144"/>
                            <w:sz w:val="16"/>
                          </w:rPr>
                          <w:t>s</w:t>
                        </w:r>
                        <w:r>
                          <w:rPr>
                            <w:color w:val="9EFFFF"/>
                            <w:spacing w:val="-1"/>
                            <w:w w:val="107"/>
                            <w:sz w:val="16"/>
                          </w:rPr>
                          <w:t>e</w:t>
                        </w:r>
                        <w:r>
                          <w:rPr>
                            <w:color w:val="9EFFFF"/>
                            <w:spacing w:val="1"/>
                            <w:w w:val="147"/>
                            <w:sz w:val="16"/>
                          </w:rPr>
                          <w:t>t</w:t>
                        </w:r>
                        <w:r>
                          <w:rPr>
                            <w:color w:val="E0EEFF"/>
                            <w:spacing w:val="-1"/>
                            <w:w w:val="159"/>
                            <w:sz w:val="16"/>
                          </w:rPr>
                          <w:t>(</w:t>
                        </w:r>
                        <w:r>
                          <w:rPr>
                            <w:color w:val="E0EEFF"/>
                            <w:spacing w:val="-1"/>
                            <w:w w:val="147"/>
                            <w:sz w:val="16"/>
                          </w:rPr>
                          <w:t>t</w:t>
                        </w:r>
                        <w:r>
                          <w:rPr>
                            <w:color w:val="E0EEFF"/>
                            <w:spacing w:val="-1"/>
                            <w:w w:val="205"/>
                            <w:sz w:val="16"/>
                          </w:rPr>
                          <w:t>i</w:t>
                        </w:r>
                        <w:r>
                          <w:rPr>
                            <w:color w:val="E0EEFF"/>
                            <w:spacing w:val="-1"/>
                            <w:w w:val="147"/>
                            <w:sz w:val="16"/>
                          </w:rPr>
                          <w:t>t</w:t>
                        </w:r>
                        <w:r>
                          <w:rPr>
                            <w:color w:val="E0EEFF"/>
                            <w:spacing w:val="-1"/>
                            <w:w w:val="198"/>
                            <w:sz w:val="16"/>
                          </w:rPr>
                          <w:t>l</w:t>
                        </w:r>
                        <w:r>
                          <w:rPr>
                            <w:color w:val="E0EEFF"/>
                            <w:spacing w:val="-1"/>
                            <w:w w:val="107"/>
                            <w:sz w:val="16"/>
                          </w:rPr>
                          <w:t>e</w:t>
                        </w:r>
                        <w:r>
                          <w:rPr>
                            <w:color w:val="FF9D00"/>
                            <w:spacing w:val="-1"/>
                            <w:w w:val="111"/>
                            <w:sz w:val="16"/>
                          </w:rPr>
                          <w:t>=</w:t>
                        </w:r>
                        <w:r>
                          <w:rPr>
                            <w:color w:val="92FB79"/>
                            <w:spacing w:val="-1"/>
                            <w:w w:val="368"/>
                            <w:sz w:val="16"/>
                          </w:rPr>
                          <w:t>'</w:t>
                        </w:r>
                        <w:r>
                          <w:rPr>
                            <w:color w:val="A4FF90"/>
                            <w:spacing w:val="-1"/>
                            <w:w w:val="104"/>
                            <w:sz w:val="16"/>
                          </w:rPr>
                          <w:t>P</w:t>
                        </w:r>
                        <w:r>
                          <w:rPr>
                            <w:color w:val="A4FF90"/>
                            <w:spacing w:val="-1"/>
                            <w:w w:val="111"/>
                            <w:sz w:val="16"/>
                          </w:rPr>
                          <w:t>a</w:t>
                        </w:r>
                        <w:r>
                          <w:rPr>
                            <w:color w:val="A4FF90"/>
                            <w:spacing w:val="-1"/>
                            <w:w w:val="150"/>
                            <w:sz w:val="16"/>
                          </w:rPr>
                          <w:t>r</w:t>
                        </w:r>
                        <w:r>
                          <w:rPr>
                            <w:color w:val="A4FF90"/>
                            <w:w w:val="147"/>
                            <w:sz w:val="16"/>
                          </w:rPr>
                          <w:t>t</w:t>
                        </w:r>
                        <w:r>
                          <w:rPr>
                            <w:color w:val="A4FF90"/>
                            <w:spacing w:val="-1"/>
                            <w:w w:val="139"/>
                            <w:sz w:val="16"/>
                          </w:rPr>
                          <w:t xml:space="preserve"> </w:t>
                        </w:r>
                        <w:r>
                          <w:rPr>
                            <w:color w:val="A4FF90"/>
                            <w:w w:val="180"/>
                            <w:sz w:val="16"/>
                          </w:rPr>
                          <w:t>C</w:t>
                        </w:r>
                        <w:r>
                          <w:rPr>
                            <w:color w:val="92FB79"/>
                            <w:w w:val="180"/>
                            <w:sz w:val="16"/>
                          </w:rPr>
                          <w:t>'</w:t>
                        </w:r>
                        <w:r>
                          <w:rPr>
                            <w:color w:val="E0EEFF"/>
                            <w:w w:val="180"/>
                            <w:sz w:val="16"/>
                          </w:rPr>
                          <w:t>)</w:t>
                        </w:r>
                      </w:p>
                      <w:p>
                        <w:pPr>
                          <w:spacing w:before="3"/>
                          <w:ind w:left="0" w:right="0" w:firstLine="0"/>
                          <w:jc w:val="left"/>
                          <w:rPr>
                            <w:sz w:val="16"/>
                          </w:rPr>
                        </w:pPr>
                        <w:r>
                          <w:rPr>
                            <w:color w:val="FFC500"/>
                            <w:spacing w:val="-3"/>
                            <w:w w:val="107"/>
                            <w:sz w:val="16"/>
                          </w:rPr>
                          <w:t>p</w:t>
                        </w:r>
                        <w:r>
                          <w:rPr>
                            <w:color w:val="FFC500"/>
                            <w:spacing w:val="-3"/>
                            <w:w w:val="201"/>
                            <w:sz w:val="16"/>
                          </w:rPr>
                          <w:t>l</w:t>
                        </w:r>
                        <w:r>
                          <w:rPr>
                            <w:color w:val="FFC500"/>
                            <w:spacing w:val="-3"/>
                            <w:w w:val="150"/>
                            <w:sz w:val="16"/>
                          </w:rPr>
                          <w:t>t</w:t>
                        </w:r>
                        <w:r>
                          <w:rPr>
                            <w:color w:val="E0EEFF"/>
                            <w:spacing w:val="-3"/>
                            <w:w w:val="162"/>
                            <w:sz w:val="16"/>
                          </w:rPr>
                          <w:t>.</w:t>
                        </w:r>
                        <w:r>
                          <w:rPr>
                            <w:color w:val="FFC500"/>
                            <w:spacing w:val="-3"/>
                            <w:w w:val="119"/>
                            <w:sz w:val="16"/>
                          </w:rPr>
                          <w:t>x</w:t>
                        </w:r>
                        <w:r>
                          <w:rPr>
                            <w:color w:val="FFC500"/>
                            <w:spacing w:val="-3"/>
                            <w:w w:val="201"/>
                            <w:sz w:val="16"/>
                          </w:rPr>
                          <w:t>l</w:t>
                        </w:r>
                        <w:r>
                          <w:rPr>
                            <w:color w:val="FFC500"/>
                            <w:spacing w:val="-3"/>
                            <w:w w:val="114"/>
                            <w:sz w:val="16"/>
                          </w:rPr>
                          <w:t>a</w:t>
                        </w:r>
                        <w:r>
                          <w:rPr>
                            <w:color w:val="FFC500"/>
                            <w:spacing w:val="-3"/>
                            <w:w w:val="107"/>
                            <w:sz w:val="16"/>
                          </w:rPr>
                          <w:t>b</w:t>
                        </w:r>
                        <w:r>
                          <w:rPr>
                            <w:color w:val="FFC500"/>
                            <w:spacing w:val="-3"/>
                            <w:w w:val="110"/>
                            <w:sz w:val="16"/>
                          </w:rPr>
                          <w:t>e</w:t>
                        </w:r>
                        <w:r>
                          <w:rPr>
                            <w:color w:val="FFC500"/>
                            <w:spacing w:val="-1"/>
                            <w:w w:val="201"/>
                            <w:sz w:val="16"/>
                          </w:rPr>
                          <w:t>l</w:t>
                        </w:r>
                        <w:r>
                          <w:rPr>
                            <w:color w:val="E0EEFF"/>
                            <w:spacing w:val="-3"/>
                            <w:w w:val="162"/>
                            <w:sz w:val="16"/>
                          </w:rPr>
                          <w:t>(</w:t>
                        </w:r>
                        <w:r>
                          <w:rPr>
                            <w:color w:val="92FB79"/>
                            <w:spacing w:val="-3"/>
                            <w:w w:val="371"/>
                            <w:sz w:val="16"/>
                          </w:rPr>
                          <w:t>'</w:t>
                        </w:r>
                        <w:r>
                          <w:rPr>
                            <w:color w:val="A4FF90"/>
                            <w:spacing w:val="-3"/>
                            <w:w w:val="85"/>
                            <w:sz w:val="16"/>
                          </w:rPr>
                          <w:t>M</w:t>
                        </w:r>
                        <w:r>
                          <w:rPr>
                            <w:color w:val="A4FF90"/>
                            <w:spacing w:val="-3"/>
                            <w:w w:val="111"/>
                            <w:sz w:val="16"/>
                          </w:rPr>
                          <w:t>o</w:t>
                        </w:r>
                        <w:r>
                          <w:rPr>
                            <w:color w:val="A4FF90"/>
                            <w:spacing w:val="-3"/>
                            <w:w w:val="107"/>
                            <w:sz w:val="16"/>
                          </w:rPr>
                          <w:t>d</w:t>
                        </w:r>
                        <w:r>
                          <w:rPr>
                            <w:color w:val="A4FF90"/>
                            <w:spacing w:val="-3"/>
                            <w:w w:val="110"/>
                            <w:sz w:val="16"/>
                          </w:rPr>
                          <w:t>e</w:t>
                        </w:r>
                        <w:r>
                          <w:rPr>
                            <w:color w:val="A4FF90"/>
                            <w:spacing w:val="-3"/>
                            <w:w w:val="201"/>
                            <w:sz w:val="16"/>
                          </w:rPr>
                          <w:t>l</w:t>
                        </w:r>
                        <w:r>
                          <w:rPr>
                            <w:color w:val="A4FF90"/>
                            <w:spacing w:val="-3"/>
                            <w:w w:val="147"/>
                            <w:sz w:val="16"/>
                          </w:rPr>
                          <w:t>s</w:t>
                        </w:r>
                        <w:r>
                          <w:rPr>
                            <w:color w:val="92FB79"/>
                            <w:spacing w:val="-3"/>
                            <w:w w:val="371"/>
                            <w:sz w:val="16"/>
                          </w:rPr>
                          <w:t>'</w:t>
                        </w:r>
                        <w:r>
                          <w:rPr>
                            <w:color w:val="E0EEFF"/>
                            <w:spacing w:val="-2"/>
                            <w:w w:val="162"/>
                            <w:sz w:val="16"/>
                          </w:rPr>
                          <w:t>)</w:t>
                        </w:r>
                      </w:p>
                      <w:p>
                        <w:pPr>
                          <w:spacing w:before="8" w:line="380" w:lineRule="atLeast"/>
                          <w:ind w:left="0" w:right="6520" w:firstLine="0"/>
                          <w:jc w:val="left"/>
                          <w:rPr>
                            <w:sz w:val="16"/>
                          </w:rPr>
                        </w:pPr>
                        <w:r>
                          <w:rPr>
                            <w:color w:val="FFC500"/>
                            <w:spacing w:val="-2"/>
                            <w:w w:val="150"/>
                            <w:sz w:val="16"/>
                          </w:rPr>
                          <w:t>plt</w:t>
                        </w:r>
                        <w:r>
                          <w:rPr>
                            <w:color w:val="E0EEFF"/>
                            <w:spacing w:val="-2"/>
                            <w:w w:val="150"/>
                            <w:sz w:val="16"/>
                          </w:rPr>
                          <w:t>.</w:t>
                        </w:r>
                        <w:r>
                          <w:rPr>
                            <w:color w:val="FFC500"/>
                            <w:spacing w:val="-2"/>
                            <w:w w:val="150"/>
                            <w:sz w:val="16"/>
                          </w:rPr>
                          <w:t>ylabel</w:t>
                        </w:r>
                        <w:r>
                          <w:rPr>
                            <w:color w:val="E0EEFF"/>
                            <w:spacing w:val="-2"/>
                            <w:w w:val="150"/>
                            <w:sz w:val="16"/>
                          </w:rPr>
                          <w:t>(</w:t>
                        </w:r>
                        <w:r>
                          <w:rPr>
                            <w:color w:val="92FB79"/>
                            <w:spacing w:val="-2"/>
                            <w:w w:val="150"/>
                            <w:sz w:val="16"/>
                          </w:rPr>
                          <w:t>'</w:t>
                        </w:r>
                        <w:r>
                          <w:rPr>
                            <w:color w:val="A4FF90"/>
                            <w:spacing w:val="-2"/>
                            <w:w w:val="150"/>
                            <w:sz w:val="16"/>
                          </w:rPr>
                          <w:t>Accuracy</w:t>
                        </w:r>
                        <w:r>
                          <w:rPr>
                            <w:color w:val="92FB79"/>
                            <w:spacing w:val="-2"/>
                            <w:w w:val="150"/>
                            <w:sz w:val="16"/>
                          </w:rPr>
                          <w:t>'</w:t>
                        </w:r>
                        <w:r>
                          <w:rPr>
                            <w:color w:val="E0EEFF"/>
                            <w:spacing w:val="-2"/>
                            <w:w w:val="150"/>
                            <w:sz w:val="16"/>
                          </w:rPr>
                          <w:t xml:space="preserve">) </w:t>
                        </w:r>
                        <w:r>
                          <w:rPr>
                            <w:color w:val="FFC500"/>
                            <w:spacing w:val="-2"/>
                            <w:w w:val="145"/>
                            <w:sz w:val="16"/>
                          </w:rPr>
                          <w:t>plt</w:t>
                        </w:r>
                        <w:r>
                          <w:rPr>
                            <w:color w:val="E0EEFF"/>
                            <w:spacing w:val="-2"/>
                            <w:w w:val="145"/>
                            <w:sz w:val="16"/>
                          </w:rPr>
                          <w:t>.</w:t>
                        </w:r>
                        <w:r>
                          <w:rPr>
                            <w:color w:val="FFC500"/>
                            <w:spacing w:val="-2"/>
                            <w:w w:val="145"/>
                            <w:sz w:val="16"/>
                          </w:rPr>
                          <w:t>title</w:t>
                        </w:r>
                        <w:r>
                          <w:rPr>
                            <w:color w:val="E0EEFF"/>
                            <w:spacing w:val="-2"/>
                            <w:w w:val="145"/>
                            <w:sz w:val="16"/>
                          </w:rPr>
                          <w:t>(</w:t>
                        </w:r>
                        <w:r>
                          <w:rPr>
                            <w:color w:val="92FB79"/>
                            <w:spacing w:val="-2"/>
                            <w:w w:val="145"/>
                            <w:sz w:val="16"/>
                          </w:rPr>
                          <w:t>'</w:t>
                        </w:r>
                        <w:r>
                          <w:rPr>
                            <w:color w:val="A4FF90"/>
                            <w:spacing w:val="-2"/>
                            <w:w w:val="145"/>
                            <w:sz w:val="16"/>
                          </w:rPr>
                          <w:t>Accuracy</w:t>
                        </w:r>
                        <w:r>
                          <w:rPr>
                            <w:color w:val="A4FF90"/>
                            <w:spacing w:val="-5"/>
                            <w:w w:val="145"/>
                            <w:sz w:val="16"/>
                          </w:rPr>
                          <w:t xml:space="preserve"> </w:t>
                        </w:r>
                        <w:r>
                          <w:rPr>
                            <w:color w:val="A4FF90"/>
                            <w:spacing w:val="-2"/>
                            <w:w w:val="145"/>
                            <w:sz w:val="16"/>
                          </w:rPr>
                          <w:t>of</w:t>
                        </w:r>
                        <w:r>
                          <w:rPr>
                            <w:color w:val="A4FF90"/>
                            <w:spacing w:val="-6"/>
                            <w:w w:val="145"/>
                            <w:sz w:val="16"/>
                          </w:rPr>
                          <w:t xml:space="preserve"> </w:t>
                        </w:r>
                        <w:r>
                          <w:rPr>
                            <w:color w:val="A4FF90"/>
                            <w:spacing w:val="-2"/>
                            <w:w w:val="145"/>
                            <w:sz w:val="16"/>
                          </w:rPr>
                          <w:t>Different</w:t>
                        </w:r>
                        <w:r>
                          <w:rPr>
                            <w:color w:val="A4FF90"/>
                            <w:spacing w:val="-5"/>
                            <w:w w:val="145"/>
                            <w:sz w:val="16"/>
                          </w:rPr>
                          <w:t xml:space="preserve"> </w:t>
                        </w:r>
                        <w:r>
                          <w:rPr>
                            <w:color w:val="A4FF90"/>
                            <w:spacing w:val="-3"/>
                            <w:w w:val="68"/>
                            <w:sz w:val="16"/>
                          </w:rPr>
                          <w:t>M</w:t>
                        </w:r>
                        <w:r>
                          <w:rPr>
                            <w:color w:val="A4FF90"/>
                            <w:spacing w:val="-3"/>
                            <w:w w:val="94"/>
                            <w:sz w:val="16"/>
                          </w:rPr>
                          <w:t>o</w:t>
                        </w:r>
                        <w:r>
                          <w:rPr>
                            <w:color w:val="A4FF90"/>
                            <w:spacing w:val="-3"/>
                            <w:w w:val="90"/>
                            <w:sz w:val="16"/>
                          </w:rPr>
                          <w:t>d</w:t>
                        </w:r>
                        <w:r>
                          <w:rPr>
                            <w:color w:val="A4FF90"/>
                            <w:spacing w:val="-3"/>
                            <w:w w:val="93"/>
                            <w:sz w:val="16"/>
                          </w:rPr>
                          <w:t>e</w:t>
                        </w:r>
                        <w:r>
                          <w:rPr>
                            <w:color w:val="A4FF90"/>
                            <w:spacing w:val="-3"/>
                            <w:w w:val="184"/>
                            <w:sz w:val="16"/>
                          </w:rPr>
                          <w:t>l</w:t>
                        </w:r>
                        <w:r>
                          <w:rPr>
                            <w:color w:val="A4FF90"/>
                            <w:spacing w:val="-1"/>
                            <w:w w:val="130"/>
                            <w:sz w:val="16"/>
                          </w:rPr>
                          <w:t>s</w:t>
                        </w:r>
                        <w:r>
                          <w:rPr>
                            <w:color w:val="92FB79"/>
                            <w:spacing w:val="-3"/>
                            <w:w w:val="354"/>
                            <w:sz w:val="16"/>
                          </w:rPr>
                          <w:t>'</w:t>
                        </w:r>
                        <w:r>
                          <w:rPr>
                            <w:color w:val="E0EEFF"/>
                            <w:spacing w:val="-2"/>
                            <w:w w:val="145"/>
                            <w:sz w:val="16"/>
                          </w:rPr>
                          <w:t>)</w:t>
                        </w:r>
                      </w:p>
                    </w:txbxContent>
                  </v:textbox>
                </v:shape>
                <w10:wrap type="topAndBottom"/>
              </v:group>
            </w:pict>
          </mc:Fallback>
        </mc:AlternateContent>
      </w:r>
    </w:p>
    <w:p>
      <w:pPr>
        <w:rPr>
          <w:rFonts w:ascii="Palatino Linotype" w:hAnsi="Trebuchet MS" w:eastAsia="Trebuchet MS" w:cs="Trebuchet MS"/>
          <w:b/>
          <w:sz w:val="32"/>
          <w:szCs w:val="16"/>
        </w:rPr>
      </w:pPr>
    </w:p>
    <w:p>
      <w:pPr>
        <w:spacing w:before="86"/>
        <w:rPr>
          <w:rFonts w:ascii="Palatino Linotype" w:hAnsi="Trebuchet MS" w:eastAsia="Trebuchet MS" w:cs="Trebuchet MS"/>
          <w:b/>
          <w:sz w:val="32"/>
          <w:szCs w:val="16"/>
        </w:rPr>
      </w:pPr>
    </w:p>
    <w:p>
      <w:pPr>
        <w:ind w:left="100" w:firstLine="0"/>
        <w:rPr>
          <w:rFonts w:ascii="Palatino Linotype" w:hAnsi="Trebuchet MS" w:eastAsia="Trebuchet MS" w:cs="Trebuchet MS"/>
          <w:b/>
          <w:sz w:val="32"/>
        </w:rPr>
      </w:pPr>
      <w:r>
        <w:rPr>
          <w:rFonts w:ascii="Palatino Linotype" w:hAnsi="Trebuchet MS" w:eastAsia="Trebuchet MS" w:cs="Trebuchet MS"/>
          <w:b/>
          <w:sz w:val="32"/>
        </w:rPr>
        <w:t>Comparison</w:t>
      </w:r>
      <w:r>
        <w:rPr>
          <w:rFonts w:ascii="Palatino Linotype" w:hAnsi="Trebuchet MS" w:eastAsia="Trebuchet MS" w:cs="Trebuchet MS"/>
          <w:b/>
          <w:sz w:val="32"/>
          <w:lang w:val="en-IN"/>
        </w:rPr>
        <w:t xml:space="preserve"> </w:t>
      </w:r>
      <w:r>
        <w:rPr>
          <w:rFonts w:ascii="Palatino Linotype" w:hAnsi="Trebuchet MS" w:eastAsia="Trebuchet MS" w:cs="Trebuchet MS"/>
          <w:b/>
          <w:sz w:val="32"/>
        </w:rPr>
        <w:t>k-fold</w:t>
      </w:r>
      <w:r>
        <w:rPr>
          <w:rFonts w:ascii="Palatino Linotype" w:hAnsi="Trebuchet MS" w:eastAsia="Trebuchet MS" w:cs="Trebuchet MS"/>
          <w:b/>
          <w:spacing w:val="-13"/>
          <w:sz w:val="32"/>
        </w:rPr>
        <w:t xml:space="preserve"> </w:t>
      </w:r>
      <w:r>
        <w:rPr>
          <w:rFonts w:ascii="Palatino Linotype" w:hAnsi="Trebuchet MS" w:eastAsia="Trebuchet MS" w:cs="Trebuchet MS"/>
          <w:b/>
          <w:sz w:val="32"/>
        </w:rPr>
        <w:t>cross</w:t>
      </w:r>
      <w:r>
        <w:rPr>
          <w:rFonts w:ascii="Palatino Linotype" w:hAnsi="Trebuchet MS" w:eastAsia="Trebuchet MS" w:cs="Trebuchet MS"/>
          <w:b/>
          <w:spacing w:val="-12"/>
          <w:sz w:val="32"/>
        </w:rPr>
        <w:t xml:space="preserve"> </w:t>
      </w:r>
      <w:r>
        <w:rPr>
          <w:rFonts w:ascii="Palatino Linotype" w:hAnsi="Trebuchet MS" w:eastAsia="Trebuchet MS" w:cs="Trebuchet MS"/>
          <w:b/>
          <w:sz w:val="32"/>
        </w:rPr>
        <w:t>validation</w:t>
      </w:r>
      <w:r>
        <w:rPr>
          <w:rFonts w:ascii="Palatino Linotype" w:hAnsi="Trebuchet MS" w:eastAsia="Trebuchet MS" w:cs="Trebuchet MS"/>
          <w:b/>
          <w:spacing w:val="-13"/>
          <w:sz w:val="32"/>
        </w:rPr>
        <w:t xml:space="preserve"> </w:t>
      </w:r>
      <w:r>
        <w:rPr>
          <w:rFonts w:ascii="Palatino Linotype" w:hAnsi="Trebuchet MS" w:eastAsia="Trebuchet MS" w:cs="Trebuchet MS"/>
          <w:b/>
          <w:sz w:val="32"/>
        </w:rPr>
        <w:t>and</w:t>
      </w:r>
      <w:r>
        <w:rPr>
          <w:rFonts w:ascii="Palatino Linotype" w:hAnsi="Trebuchet MS" w:eastAsia="Trebuchet MS" w:cs="Trebuchet MS"/>
          <w:b/>
          <w:spacing w:val="-12"/>
          <w:sz w:val="32"/>
        </w:rPr>
        <w:t xml:space="preserve"> </w:t>
      </w:r>
      <w:r>
        <w:rPr>
          <w:rFonts w:ascii="Palatino Linotype" w:hAnsi="Trebuchet MS" w:eastAsia="Trebuchet MS" w:cs="Trebuchet MS"/>
          <w:b/>
          <w:sz w:val="32"/>
        </w:rPr>
        <w:t>ensemble</w:t>
      </w:r>
      <w:r>
        <w:rPr>
          <w:rFonts w:ascii="Palatino Linotype" w:hAnsi="Trebuchet MS" w:eastAsia="Trebuchet MS" w:cs="Trebuchet MS"/>
          <w:b/>
          <w:spacing w:val="-14"/>
          <w:sz w:val="32"/>
        </w:rPr>
        <w:t xml:space="preserve"> </w:t>
      </w:r>
      <w:r>
        <w:rPr>
          <w:rFonts w:ascii="Palatino Linotype" w:hAnsi="Trebuchet MS" w:eastAsia="Trebuchet MS" w:cs="Trebuchet MS"/>
          <w:b/>
          <w:sz w:val="32"/>
        </w:rPr>
        <w:t>models</w:t>
      </w:r>
      <w:r>
        <w:rPr>
          <w:rFonts w:ascii="Palatino Linotype" w:hAnsi="Trebuchet MS" w:eastAsia="Trebuchet MS" w:cs="Trebuchet MS"/>
          <w:b/>
          <w:spacing w:val="-12"/>
          <w:sz w:val="32"/>
        </w:rPr>
        <w:t xml:space="preserve"> </w:t>
      </w:r>
      <w:r>
        <w:rPr>
          <w:rFonts w:ascii="Palatino Linotype" w:hAnsi="Trebuchet MS" w:eastAsia="Trebuchet MS" w:cs="Trebuchet MS"/>
          <w:b/>
          <w:spacing w:val="-10"/>
          <w:sz w:val="32"/>
        </w:rPr>
        <w:t>:</w:t>
      </w:r>
    </w:p>
    <w:p>
      <w:pPr>
        <w:spacing w:before="1"/>
        <w:rPr>
          <w:rFonts w:ascii="Palatino Linotype" w:hAnsi="Trebuchet MS" w:eastAsia="Trebuchet MS" w:cs="Trebuchet MS"/>
          <w:b/>
          <w:sz w:val="18"/>
          <w:szCs w:val="16"/>
        </w:rPr>
      </w:pPr>
      <w:r>
        <w:drawing>
          <wp:anchor distT="0" distB="0" distL="0" distR="0" simplePos="0" relativeHeight="251788288" behindDoc="1" locked="0" layoutInCell="1" allowOverlap="1">
            <wp:simplePos x="0" y="0"/>
            <wp:positionH relativeFrom="page">
              <wp:posOffset>513080</wp:posOffset>
            </wp:positionH>
            <wp:positionV relativeFrom="paragraph">
              <wp:posOffset>169545</wp:posOffset>
            </wp:positionV>
            <wp:extent cx="5835650" cy="3170555"/>
            <wp:effectExtent l="0" t="0" r="1270" b="14605"/>
            <wp:wrapTopAndBottom/>
            <wp:docPr id="315" name="Image 296"/>
            <wp:cNvGraphicFramePr/>
            <a:graphic xmlns:a="http://schemas.openxmlformats.org/drawingml/2006/main">
              <a:graphicData uri="http://schemas.openxmlformats.org/drawingml/2006/picture">
                <pic:pic xmlns:pic="http://schemas.openxmlformats.org/drawingml/2006/picture">
                  <pic:nvPicPr>
                    <pic:cNvPr id="315" name="Image 296"/>
                    <pic:cNvPicPr/>
                  </pic:nvPicPr>
                  <pic:blipFill>
                    <a:blip r:embed="rId56" cstate="print"/>
                    <a:stretch>
                      <a:fillRect/>
                    </a:stretch>
                  </pic:blipFill>
                  <pic:spPr>
                    <a:xfrm>
                      <a:off x="0" y="0"/>
                      <a:ext cx="5835367" cy="3170682"/>
                    </a:xfrm>
                    <a:prstGeom prst="rect">
                      <a:avLst/>
                    </a:prstGeom>
                  </pic:spPr>
                </pic:pic>
              </a:graphicData>
            </a:graphic>
          </wp:anchor>
        </w:drawing>
      </w:r>
    </w:p>
    <w:p>
      <w:pPr>
        <w:rPr>
          <w:rFonts w:ascii="Palatino Linotype" w:hAnsi="Trebuchet MS" w:eastAsia="Trebuchet MS" w:cs="Trebuchet MS"/>
          <w:sz w:val="18"/>
        </w:rPr>
      </w:pPr>
    </w:p>
    <w:p>
      <w:pPr>
        <w:rPr>
          <w:rFonts w:ascii="Palatino Linotype" w:hAnsi="Trebuchet MS" w:eastAsia="Trebuchet MS" w:cs="Trebuchet MS"/>
          <w:sz w:val="18"/>
        </w:rPr>
      </w:pPr>
    </w:p>
    <w:p>
      <w:pPr>
        <w:rPr>
          <w:rFonts w:ascii="Palatino Linotype" w:hAnsi="Trebuchet MS" w:eastAsia="Trebuchet MS" w:cs="Trebuchet MS"/>
          <w:sz w:val="18"/>
        </w:rPr>
      </w:pPr>
    </w:p>
    <w:p>
      <w:pPr>
        <w:rPr>
          <w:rFonts w:ascii="Palatino Linotype" w:hAnsi="Trebuchet MS" w:eastAsia="Trebuchet MS" w:cs="Trebuchet MS"/>
          <w:sz w:val="18"/>
        </w:rPr>
      </w:pPr>
    </w:p>
    <w:p>
      <w:pPr>
        <w:rPr>
          <w:rFonts w:ascii="Palatino Linotype" w:hAnsi="Trebuchet MS" w:eastAsia="Trebuchet MS" w:cs="Trebuchet MS"/>
          <w:sz w:val="18"/>
        </w:rPr>
      </w:pPr>
    </w:p>
    <w:p>
      <w:pPr>
        <w:spacing w:before="49"/>
        <w:ind w:left="100" w:firstLine="0"/>
        <w:rPr>
          <w:rFonts w:ascii="Palatino Linotype" w:hAnsi="Trebuchet MS" w:eastAsia="Trebuchet MS" w:cs="Trebuchet MS"/>
          <w:b/>
          <w:sz w:val="30"/>
        </w:rPr>
      </w:pPr>
      <w:r>
        <w:rPr>
          <w:rFonts w:ascii="Palatino Linotype" w:hAnsi="Trebuchet MS" w:eastAsia="Trebuchet MS" w:cs="Trebuchet MS"/>
          <w:b/>
          <w:spacing w:val="-2"/>
          <w:sz w:val="30"/>
        </w:rPr>
        <w:t>Conclusion:</w:t>
      </w:r>
    </w:p>
    <w:p>
      <w:pPr>
        <w:spacing w:before="154" w:line="232" w:lineRule="auto"/>
        <w:ind w:left="100" w:firstLine="0"/>
        <w:rPr>
          <w:rFonts w:ascii="Palatino Linotype" w:hAnsi="Palatino Linotype" w:eastAsia="Trebuchet MS" w:cs="Trebuchet MS"/>
          <w:b/>
          <w:sz w:val="30"/>
        </w:rPr>
      </w:pPr>
      <w:r>
        <w:rPr>
          <w:rFonts w:ascii="Palatino Linotype" w:hAnsi="Palatino Linotype" w:eastAsia="Trebuchet MS" w:cs="Trebuchet MS"/>
          <w:b/>
          <w:sz w:val="30"/>
        </w:rPr>
        <w:t>Thus,</w:t>
      </w:r>
      <w:r>
        <w:rPr>
          <w:rFonts w:ascii="Palatino Linotype" w:hAnsi="Palatino Linotype" w:eastAsia="Trebuchet MS" w:cs="Trebuchet MS"/>
          <w:b/>
          <w:spacing w:val="40"/>
          <w:sz w:val="30"/>
        </w:rPr>
        <w:t xml:space="preserve"> </w:t>
      </w:r>
      <w:r>
        <w:rPr>
          <w:rFonts w:ascii="Palatino Linotype" w:hAnsi="Palatino Linotype" w:eastAsia="Trebuchet MS" w:cs="Trebuchet MS"/>
          <w:b/>
          <w:sz w:val="30"/>
        </w:rPr>
        <w:t>we</w:t>
      </w:r>
      <w:r>
        <w:rPr>
          <w:rFonts w:ascii="Palatino Linotype" w:hAnsi="Palatino Linotype" w:eastAsia="Trebuchet MS" w:cs="Trebuchet MS"/>
          <w:b/>
          <w:spacing w:val="40"/>
          <w:sz w:val="30"/>
        </w:rPr>
        <w:t xml:space="preserve"> </w:t>
      </w:r>
      <w:r>
        <w:rPr>
          <w:rFonts w:ascii="Palatino Linotype" w:hAnsi="Palatino Linotype" w:eastAsia="Trebuchet MS" w:cs="Trebuchet MS"/>
          <w:b/>
          <w:sz w:val="30"/>
        </w:rPr>
        <w:t>have</w:t>
      </w:r>
      <w:r>
        <w:rPr>
          <w:rFonts w:ascii="Palatino Linotype" w:hAnsi="Palatino Linotype" w:eastAsia="Trebuchet MS" w:cs="Trebuchet MS"/>
          <w:b/>
          <w:spacing w:val="40"/>
          <w:sz w:val="30"/>
        </w:rPr>
        <w:t xml:space="preserve"> </w:t>
      </w:r>
      <w:r>
        <w:rPr>
          <w:rFonts w:ascii="Palatino Linotype" w:hAnsi="Palatino Linotype" w:eastAsia="Trebuchet MS" w:cs="Trebuchet MS"/>
          <w:b/>
          <w:sz w:val="30"/>
        </w:rPr>
        <w:t>successfully</w:t>
      </w:r>
      <w:r>
        <w:rPr>
          <w:rFonts w:ascii="Palatino Linotype" w:hAnsi="Palatino Linotype" w:eastAsia="Trebuchet MS" w:cs="Trebuchet MS"/>
          <w:b/>
          <w:spacing w:val="40"/>
          <w:sz w:val="30"/>
        </w:rPr>
        <w:t xml:space="preserve"> </w:t>
      </w:r>
      <w:r>
        <w:rPr>
          <w:rFonts w:ascii="Palatino Linotype" w:hAnsi="Palatino Linotype" w:eastAsia="Trebuchet MS" w:cs="Trebuchet MS"/>
          <w:b/>
          <w:sz w:val="30"/>
        </w:rPr>
        <w:t>implemented</w:t>
      </w:r>
      <w:r>
        <w:rPr>
          <w:rFonts w:ascii="Palatino Linotype" w:hAnsi="Palatino Linotype" w:eastAsia="Trebuchet MS" w:cs="Trebuchet MS"/>
          <w:b/>
          <w:spacing w:val="40"/>
          <w:sz w:val="30"/>
        </w:rPr>
        <w:t xml:space="preserve"> </w:t>
      </w:r>
      <w:r>
        <w:rPr>
          <w:rFonts w:ascii="Palatino Linotype" w:hAnsi="Palatino Linotype" w:eastAsia="Trebuchet MS" w:cs="Trebuchet MS"/>
          <w:b/>
          <w:sz w:val="30"/>
        </w:rPr>
        <w:t>Classification</w:t>
      </w:r>
      <w:r>
        <w:rPr>
          <w:rFonts w:ascii="Palatino Linotype" w:hAnsi="Palatino Linotype" w:eastAsia="Trebuchet MS" w:cs="Trebuchet MS"/>
          <w:b/>
          <w:spacing w:val="40"/>
          <w:sz w:val="30"/>
        </w:rPr>
        <w:t xml:space="preserve"> </w:t>
      </w:r>
      <w:r>
        <w:rPr>
          <w:rFonts w:ascii="Palatino Linotype" w:hAnsi="Palatino Linotype" w:eastAsia="Trebuchet MS" w:cs="Trebuchet MS"/>
          <w:b/>
          <w:sz w:val="30"/>
        </w:rPr>
        <w:t>algorithm</w:t>
      </w:r>
      <w:r>
        <w:rPr>
          <w:rFonts w:ascii="Palatino Linotype" w:hAnsi="Palatino Linotype" w:eastAsia="Trebuchet MS" w:cs="Trebuchet MS"/>
          <w:b/>
          <w:spacing w:val="40"/>
          <w:sz w:val="30"/>
        </w:rPr>
        <w:t xml:space="preserve"> </w:t>
      </w:r>
      <w:r>
        <w:rPr>
          <w:rFonts w:ascii="Palatino Linotype" w:hAnsi="Palatino Linotype" w:eastAsia="Trebuchet MS" w:cs="Trebuchet MS"/>
          <w:b/>
          <w:sz w:val="30"/>
        </w:rPr>
        <w:t>using</w:t>
      </w:r>
      <w:r>
        <w:rPr>
          <w:rFonts w:ascii="Palatino Linotype" w:hAnsi="Palatino Linotype" w:eastAsia="Trebuchet MS" w:cs="Trebuchet MS"/>
          <w:b/>
          <w:spacing w:val="80"/>
          <w:sz w:val="30"/>
        </w:rPr>
        <w:t xml:space="preserve"> </w:t>
      </w:r>
      <w:r>
        <w:rPr>
          <w:rFonts w:ascii="Palatino Linotype" w:hAnsi="Palatino Linotype" w:eastAsia="Trebuchet MS" w:cs="Trebuchet MS"/>
          <w:b/>
          <w:sz w:val="30"/>
        </w:rPr>
        <w:t>Decision Tree ID3 and Naïve Bayes algorithm and performed all the parts</w:t>
      </w:r>
    </w:p>
    <w:p>
      <w:pPr>
        <w:pStyle w:val="6"/>
        <w:spacing w:before="262" w:line="266" w:lineRule="auto"/>
        <w:ind w:right="303"/>
        <w:sectPr>
          <w:pgSz w:w="11930" w:h="16850"/>
          <w:pgMar w:top="720" w:right="720" w:bottom="720" w:left="720" w:header="720" w:footer="720" w:gutter="0"/>
          <w:pgBorders>
            <w:top w:val="single" w:color="auto" w:sz="4" w:space="1"/>
            <w:left w:val="single" w:color="auto" w:sz="4" w:space="4"/>
            <w:bottom w:val="single" w:color="auto" w:sz="4" w:space="1"/>
            <w:right w:val="single" w:color="auto" w:sz="4" w:space="4"/>
          </w:pgBorders>
          <w:cols w:space="720" w:num="1"/>
        </w:sectPr>
      </w:pPr>
    </w:p>
    <w:p>
      <w:pPr>
        <w:tabs>
          <w:tab w:val="left" w:pos="6699"/>
        </w:tabs>
        <w:spacing w:before="63"/>
        <w:ind w:left="229" w:firstLine="0"/>
        <w:rPr>
          <w:rFonts w:ascii="Times New Roman" w:hAnsi="Times New Roman" w:eastAsia="Times New Roman" w:cs="Times New Roman"/>
          <w:sz w:val="24"/>
        </w:rPr>
      </w:pPr>
      <w:r>
        <w:rPr>
          <w:rFonts w:ascii="Times New Roman" w:hAnsi="Times New Roman" w:eastAsia="Times New Roman" w:cs="Times New Roman"/>
          <w:b/>
          <w:sz w:val="24"/>
        </w:rPr>
        <w:t>Name:</w:t>
      </w:r>
      <w:r>
        <w:rPr>
          <w:rFonts w:ascii="Times New Roman" w:hAnsi="Times New Roman" w:eastAsia="Times New Roman" w:cs="Times New Roman"/>
          <w:b/>
          <w:spacing w:val="-7"/>
          <w:sz w:val="24"/>
        </w:rPr>
        <w:t xml:space="preserve"> </w:t>
      </w:r>
      <w:r>
        <w:rPr>
          <w:rFonts w:ascii="Times New Roman" w:hAnsi="Times New Roman" w:eastAsia="Times New Roman" w:cs="Times New Roman"/>
          <w:b/>
          <w:sz w:val="24"/>
        </w:rPr>
        <w:t>Jigar</w:t>
      </w:r>
      <w:r>
        <w:rPr>
          <w:rFonts w:ascii="Times New Roman" w:hAnsi="Times New Roman" w:eastAsia="Times New Roman" w:cs="Times New Roman"/>
          <w:b/>
          <w:spacing w:val="-11"/>
          <w:sz w:val="24"/>
        </w:rPr>
        <w:t xml:space="preserve"> </w:t>
      </w:r>
      <w:r>
        <w:rPr>
          <w:rFonts w:ascii="Times New Roman" w:hAnsi="Times New Roman" w:eastAsia="Times New Roman" w:cs="Times New Roman"/>
          <w:b/>
          <w:spacing w:val="-2"/>
          <w:sz w:val="24"/>
        </w:rPr>
        <w:t>Siddhpura</w:t>
      </w:r>
      <w:r>
        <w:rPr>
          <w:rFonts w:ascii="Times New Roman" w:hAnsi="Times New Roman" w:eastAsia="Times New Roman" w:cs="Times New Roman"/>
          <w:b/>
          <w:sz w:val="24"/>
        </w:rPr>
        <w:tab/>
      </w:r>
      <w:r>
        <w:rPr>
          <w:rFonts w:ascii="Times New Roman" w:hAnsi="Times New Roman" w:eastAsia="Times New Roman" w:cs="Times New Roman"/>
          <w:b/>
          <w:sz w:val="24"/>
        </w:rPr>
        <w:t>SAPID:</w:t>
      </w:r>
      <w:r>
        <w:rPr>
          <w:rFonts w:ascii="Times New Roman" w:hAnsi="Times New Roman" w:eastAsia="Times New Roman" w:cs="Times New Roman"/>
          <w:b/>
          <w:spacing w:val="-4"/>
          <w:sz w:val="24"/>
        </w:rPr>
        <w:t xml:space="preserve"> </w:t>
      </w:r>
      <w:r>
        <w:rPr>
          <w:rFonts w:ascii="Times New Roman" w:hAnsi="Times New Roman" w:eastAsia="Times New Roman" w:cs="Times New Roman"/>
          <w:spacing w:val="-2"/>
          <w:sz w:val="24"/>
        </w:rPr>
        <w:t>60004200155</w:t>
      </w:r>
    </w:p>
    <w:p>
      <w:pPr>
        <w:tabs>
          <w:tab w:val="left" w:pos="5979"/>
        </w:tabs>
        <w:spacing w:before="129"/>
        <w:ind w:left="229" w:firstLine="0"/>
        <w:rPr>
          <w:rFonts w:ascii="Times New Roman" w:hAnsi="Times New Roman" w:eastAsia="Times New Roman" w:cs="Times New Roman"/>
          <w:sz w:val="24"/>
        </w:rPr>
      </w:pPr>
      <w:r>
        <w:rPr>
          <w:rFonts w:ascii="Times New Roman" w:hAnsi="Times New Roman" w:eastAsia="Times New Roman" w:cs="Times New Roman"/>
          <w:b/>
          <w:sz w:val="24"/>
        </w:rPr>
        <w:t>DIV:</w:t>
      </w:r>
      <w:r>
        <w:rPr>
          <w:rFonts w:ascii="Times New Roman" w:hAnsi="Times New Roman" w:eastAsia="Times New Roman" w:cs="Times New Roman"/>
          <w:b/>
          <w:spacing w:val="-5"/>
          <w:sz w:val="24"/>
        </w:rPr>
        <w:t xml:space="preserve"> </w:t>
      </w:r>
      <w:r>
        <w:rPr>
          <w:rFonts w:ascii="Times New Roman" w:hAnsi="Times New Roman" w:eastAsia="Times New Roman" w:cs="Times New Roman"/>
          <w:b/>
          <w:spacing w:val="-4"/>
          <w:sz w:val="24"/>
        </w:rPr>
        <w:t>C/C2</w:t>
      </w:r>
      <w:r>
        <w:rPr>
          <w:rFonts w:ascii="Times New Roman" w:hAnsi="Times New Roman" w:eastAsia="Times New Roman" w:cs="Times New Roman"/>
          <w:b/>
          <w:sz w:val="24"/>
        </w:rPr>
        <w:tab/>
      </w:r>
      <w:r>
        <w:rPr>
          <w:rFonts w:ascii="Times New Roman" w:hAnsi="Times New Roman" w:eastAsia="Times New Roman" w:cs="Times New Roman"/>
          <w:b/>
          <w:sz w:val="24"/>
        </w:rPr>
        <w:t>Branch:</w:t>
      </w:r>
      <w:r>
        <w:rPr>
          <w:rFonts w:ascii="Times New Roman" w:hAnsi="Times New Roman" w:eastAsia="Times New Roman" w:cs="Times New Roman"/>
          <w:b/>
          <w:spacing w:val="-5"/>
          <w:sz w:val="24"/>
        </w:rPr>
        <w:t xml:space="preserve"> </w:t>
      </w:r>
      <w:r>
        <w:rPr>
          <w:rFonts w:ascii="Times New Roman" w:hAnsi="Times New Roman" w:eastAsia="Times New Roman" w:cs="Times New Roman"/>
          <w:sz w:val="24"/>
        </w:rPr>
        <w:t>Computer</w:t>
      </w:r>
      <w:r>
        <w:rPr>
          <w:rFonts w:ascii="Times New Roman" w:hAnsi="Times New Roman" w:eastAsia="Times New Roman" w:cs="Times New Roman"/>
          <w:spacing w:val="-7"/>
          <w:sz w:val="24"/>
        </w:rPr>
        <w:t xml:space="preserve"> </w:t>
      </w:r>
      <w:r>
        <w:rPr>
          <w:rFonts w:ascii="Times New Roman" w:hAnsi="Times New Roman" w:eastAsia="Times New Roman" w:cs="Times New Roman"/>
          <w:spacing w:val="-2"/>
          <w:sz w:val="24"/>
        </w:rPr>
        <w:t>Engineering</w:t>
      </w:r>
    </w:p>
    <w:p>
      <w:pPr>
        <w:spacing w:before="260"/>
        <w:rPr>
          <w:rFonts w:ascii="Times New Roman" w:hAnsi="Times New Roman" w:eastAsia="Times New Roman" w:cs="Times New Roman"/>
          <w:sz w:val="24"/>
          <w:szCs w:val="24"/>
        </w:rPr>
      </w:pPr>
    </w:p>
    <w:p>
      <w:pPr>
        <w:ind w:right="28"/>
        <w:jc w:val="center"/>
        <w:rPr>
          <w:rFonts w:ascii="Times New Roman" w:hAnsi="Times New Roman" w:eastAsia="Times New Roman" w:cs="Times New Roman"/>
          <w:b/>
          <w:bCs/>
          <w:sz w:val="44"/>
          <w:szCs w:val="44"/>
        </w:rPr>
      </w:pPr>
      <w:r>
        <w:rPr>
          <w:rFonts w:ascii="Times New Roman" w:hAnsi="Times New Roman" w:eastAsia="Times New Roman" w:cs="Times New Roman"/>
          <w:b/>
          <w:bCs/>
          <w:sz w:val="44"/>
          <w:szCs w:val="44"/>
        </w:rPr>
        <w:t>DMW</w:t>
      </w:r>
      <w:r>
        <w:rPr>
          <w:rFonts w:ascii="Times New Roman" w:hAnsi="Times New Roman" w:eastAsia="Times New Roman" w:cs="Times New Roman"/>
          <w:b/>
          <w:bCs/>
          <w:spacing w:val="-11"/>
          <w:sz w:val="44"/>
          <w:szCs w:val="44"/>
        </w:rPr>
        <w:t xml:space="preserve"> </w:t>
      </w:r>
      <w:r>
        <w:rPr>
          <w:rFonts w:ascii="Times New Roman" w:hAnsi="Times New Roman" w:eastAsia="Times New Roman" w:cs="Times New Roman"/>
          <w:b/>
          <w:bCs/>
          <w:sz w:val="44"/>
          <w:szCs w:val="44"/>
        </w:rPr>
        <w:t>EXP</w:t>
      </w:r>
      <w:r>
        <w:rPr>
          <w:rFonts w:ascii="Times New Roman" w:hAnsi="Times New Roman" w:eastAsia="Times New Roman" w:cs="Times New Roman"/>
          <w:b/>
          <w:bCs/>
          <w:spacing w:val="-9"/>
          <w:sz w:val="44"/>
          <w:szCs w:val="44"/>
        </w:rPr>
        <w:t xml:space="preserve"> </w:t>
      </w:r>
      <w:r>
        <w:rPr>
          <w:rFonts w:ascii="Times New Roman" w:hAnsi="Times New Roman" w:eastAsia="Times New Roman" w:cs="Times New Roman"/>
          <w:b/>
          <w:bCs/>
          <w:spacing w:val="-10"/>
          <w:sz w:val="44"/>
          <w:szCs w:val="44"/>
        </w:rPr>
        <w:t>4</w:t>
      </w:r>
    </w:p>
    <w:p>
      <w:pPr>
        <w:spacing w:before="217"/>
        <w:rPr>
          <w:rFonts w:ascii="Times New Roman" w:hAnsi="Times New Roman" w:eastAsia="Times New Roman" w:cs="Times New Roman"/>
          <w:sz w:val="24"/>
          <w:szCs w:val="24"/>
        </w:rPr>
      </w:pPr>
    </w:p>
    <w:p>
      <w:pPr>
        <w:spacing w:before="217"/>
        <w:rPr>
          <w:rFonts w:ascii="Times New Roman" w:hAnsi="Times New Roman" w:eastAsia="Times New Roman" w:cs="Times New Roman"/>
          <w:sz w:val="24"/>
          <w:szCs w:val="24"/>
        </w:rPr>
      </w:pPr>
    </w:p>
    <w:p>
      <w:pPr>
        <w:ind w:left="205"/>
        <w:outlineLvl w:val="1"/>
        <w:rPr>
          <w:rFonts w:ascii="Times New Roman" w:hAnsi="Times New Roman" w:eastAsia="Times New Roman" w:cs="Times New Roman"/>
          <w:b/>
          <w:bCs/>
          <w:sz w:val="24"/>
          <w:szCs w:val="24"/>
        </w:rPr>
      </w:pPr>
      <w:r>
        <w:rPr>
          <w:rFonts w:ascii="Times New Roman" w:hAnsi="Times New Roman" w:eastAsia="Times New Roman" w:cs="Times New Roman"/>
          <w:b/>
          <w:bCs/>
          <w:spacing w:val="-2"/>
          <w:sz w:val="24"/>
          <w:szCs w:val="24"/>
        </w:rPr>
        <w:t>CODE:</w:t>
      </w:r>
    </w:p>
    <w:p>
      <w:pPr>
        <w:rPr>
          <w:rFonts w:ascii="Times New Roman" w:hAnsi="Times New Roman" w:eastAsia="Times New Roman" w:cs="Times New Roman"/>
          <w:b/>
          <w:sz w:val="21"/>
          <w:szCs w:val="24"/>
        </w:rPr>
      </w:pPr>
    </w:p>
    <w:p>
      <w:pPr>
        <w:spacing w:before="12"/>
        <w:rPr>
          <w:rFonts w:ascii="Times New Roman" w:hAnsi="Times New Roman" w:eastAsia="Times New Roman" w:cs="Times New Roman"/>
          <w:b/>
          <w:sz w:val="21"/>
          <w:szCs w:val="24"/>
        </w:rPr>
      </w:pPr>
    </w:p>
    <w:p>
      <w:pPr>
        <w:ind w:left="100" w:right="5955" w:firstLine="0"/>
        <w:rPr>
          <w:rFonts w:ascii="Trebuchet MS" w:hAnsi="Times New Roman" w:eastAsia="Times New Roman" w:cs="Times New Roman"/>
          <w:sz w:val="21"/>
        </w:rPr>
      </w:pPr>
      <w:r>
        <mc:AlternateContent>
          <mc:Choice Requires="wpg">
            <w:drawing>
              <wp:anchor distT="0" distB="0" distL="0" distR="0" simplePos="0" relativeHeight="251661312" behindDoc="1" locked="0" layoutInCell="1" allowOverlap="1">
                <wp:simplePos x="0" y="0"/>
                <wp:positionH relativeFrom="page">
                  <wp:posOffset>838200</wp:posOffset>
                </wp:positionH>
                <wp:positionV relativeFrom="paragraph">
                  <wp:posOffset>-153670</wp:posOffset>
                </wp:positionV>
                <wp:extent cx="5962650" cy="4648835"/>
                <wp:effectExtent l="0" t="0" r="0" b="0"/>
                <wp:wrapNone/>
                <wp:docPr id="5" name="Group 5"/>
                <wp:cNvGraphicFramePr/>
                <a:graphic xmlns:a="http://schemas.openxmlformats.org/drawingml/2006/main">
                  <a:graphicData uri="http://schemas.microsoft.com/office/word/2010/wordprocessingGroup">
                    <wpg:wgp>
                      <wpg:cNvGrpSpPr/>
                      <wpg:grpSpPr>
                        <a:xfrm>
                          <a:off x="0" y="0"/>
                          <a:ext cx="5962650" cy="4648835"/>
                          <a:chOff x="0" y="0"/>
                          <a:chExt cx="5962650" cy="4648835"/>
                        </a:xfrm>
                      </wpg:grpSpPr>
                      <wps:wsp>
                        <wps:cNvPr id="6" name="Graphic 6"/>
                        <wps:cNvSpPr/>
                        <wps:spPr>
                          <a:xfrm>
                            <a:off x="0" y="0"/>
                            <a:ext cx="5962650" cy="3874135"/>
                          </a:xfrm>
                          <a:custGeom>
                            <a:avLst/>
                            <a:gdLst/>
                            <a:ahLst/>
                            <a:cxnLst/>
                            <a:rect l="l" t="t" r="r" b="b"/>
                            <a:pathLst>
                              <a:path w="5962650" h="3874135">
                                <a:moveTo>
                                  <a:pt x="5962650" y="0"/>
                                </a:moveTo>
                                <a:lnTo>
                                  <a:pt x="0" y="0"/>
                                </a:lnTo>
                                <a:lnTo>
                                  <a:pt x="0" y="154940"/>
                                </a:lnTo>
                                <a:lnTo>
                                  <a:pt x="0" y="309880"/>
                                </a:lnTo>
                                <a:lnTo>
                                  <a:pt x="0" y="3874135"/>
                                </a:lnTo>
                                <a:lnTo>
                                  <a:pt x="5962650" y="3874135"/>
                                </a:lnTo>
                                <a:lnTo>
                                  <a:pt x="5962650" y="154940"/>
                                </a:lnTo>
                                <a:lnTo>
                                  <a:pt x="5962650" y="0"/>
                                </a:lnTo>
                                <a:close/>
                              </a:path>
                            </a:pathLst>
                          </a:custGeom>
                          <a:solidFill>
                            <a:srgbClr val="183548"/>
                          </a:solidFill>
                        </wps:spPr>
                        <wps:bodyPr wrap="square" lIns="0" tIns="0" rIns="0" bIns="0" rtlCol="0"/>
                      </wps:wsp>
                      <pic:pic xmlns:pic="http://schemas.openxmlformats.org/drawingml/2006/picture">
                        <pic:nvPicPr>
                          <pic:cNvPr id="7" name="Image 7"/>
                          <pic:cNvPicPr/>
                        </pic:nvPicPr>
                        <pic:blipFill>
                          <a:blip r:embed="rId57" cstate="print"/>
                          <a:stretch>
                            <a:fillRect/>
                          </a:stretch>
                        </pic:blipFill>
                        <pic:spPr>
                          <a:xfrm>
                            <a:off x="3175" y="3751579"/>
                            <a:ext cx="76199" cy="92074"/>
                          </a:xfrm>
                          <a:prstGeom prst="rect">
                            <a:avLst/>
                          </a:prstGeom>
                        </pic:spPr>
                      </pic:pic>
                      <wps:wsp>
                        <wps:cNvPr id="8" name="Graphic 8"/>
                        <wps:cNvSpPr/>
                        <wps:spPr>
                          <a:xfrm>
                            <a:off x="0" y="3874134"/>
                            <a:ext cx="5962650" cy="774700"/>
                          </a:xfrm>
                          <a:custGeom>
                            <a:avLst/>
                            <a:gdLst/>
                            <a:ahLst/>
                            <a:cxnLst/>
                            <a:rect l="l" t="t" r="r" b="b"/>
                            <a:pathLst>
                              <a:path w="5962650" h="774700">
                                <a:moveTo>
                                  <a:pt x="5962650" y="0"/>
                                </a:moveTo>
                                <a:lnTo>
                                  <a:pt x="0" y="0"/>
                                </a:lnTo>
                                <a:lnTo>
                                  <a:pt x="0" y="154940"/>
                                </a:lnTo>
                                <a:lnTo>
                                  <a:pt x="0" y="154952"/>
                                </a:lnTo>
                                <a:lnTo>
                                  <a:pt x="0" y="774700"/>
                                </a:lnTo>
                                <a:lnTo>
                                  <a:pt x="5962650" y="774700"/>
                                </a:lnTo>
                                <a:lnTo>
                                  <a:pt x="5962650" y="154940"/>
                                </a:lnTo>
                                <a:lnTo>
                                  <a:pt x="5962650" y="0"/>
                                </a:lnTo>
                                <a:close/>
                              </a:path>
                            </a:pathLst>
                          </a:custGeom>
                          <a:solidFill>
                            <a:srgbClr val="183548"/>
                          </a:solidFill>
                        </wps:spPr>
                        <wps:bodyPr wrap="square" lIns="0" tIns="0" rIns="0" bIns="0" rtlCol="0"/>
                      </wps:wsp>
                    </wpg:wgp>
                  </a:graphicData>
                </a:graphic>
              </wp:anchor>
            </w:drawing>
          </mc:Choice>
          <mc:Fallback>
            <w:pict>
              <v:group id="_x0000_s1026" o:spid="_x0000_s1026" o:spt="203" style="position:absolute;left:0pt;margin-left:66pt;margin-top:-12.1pt;height:366.05pt;width:469.5pt;mso-position-horizontal-relative:page;z-index:-251655168;mso-width-relative:page;mso-height-relative:page;" coordsize="5962650,4648835" o:gfxdata="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qJg6+tgAAACEBAAAZAAAAZHJzL19yZWxzL2Uyb0RvYy54bWwucmVsc4WPQWrDMBBF94Xc&#10;Qcw+lp1FKMWyN6HgbUgOMEhjWcQaCUkt9e0jyCaBQJfzP/89ph///Cp+KWUXWEHXtCCIdTCOrYLr&#10;5Xv/CSIXZINrYFKwUYZx2H30Z1qx1FFeXMyiUjgrWEqJX1JmvZDH3IRIXJs5JI+lnsnKiPqGluSh&#10;bY8yPTNgeGGKyShIk+lAXLZYzf+zwzw7TaegfzxxeaOQzld3BWKyVBR4Mg4fYddEtiCHXr48NtwB&#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">
                <o:lock v:ext="edit" aspectratio="f"/>
                <v:shape id="Graphic 6" o:spid="_x0000_s1026" o:spt="100" style="position:absolute;left:0;top:0;height:3874135;width:5962650;" fillcolor="#183548" filled="t" stroked="f" coordsize="5962650,3874135" o:gfxdata="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CfiBO8AAAA&#10;2gAAAA8AAAAAAAAAAQAgAAAAIgAAAGRycy9kb3ducmV2LnhtbFBLAQIUABQAAAAIAIdO4kAzLwWe&#10;OwAAADkAAAAQAAAAAAAAAAEAIAAAAAsBAABkcnMvc2hhcGV4bWwueG1sUEsFBgAAAAAGAAYAWwEA&#10;ALUDAAAAAA==&#10;" path="m5962650,0l0,0,0,154940,0,309880,0,3874135,5962650,3874135,5962650,154940,5962650,0xe">
                  <v:fill on="t" focussize="0,0"/>
                  <v:stroke on="f"/>
                  <v:imagedata o:title=""/>
                  <o:lock v:ext="edit" aspectratio="f"/>
                  <v:textbox inset="0mm,0mm,0mm,0mm"/>
                </v:shape>
                <v:shape id="Image 7" o:spid="_x0000_s1026" o:spt="75" type="#_x0000_t75" style="position:absolute;left:3175;top:3751579;height:92074;width:76199;" filled="f" o:preferrelative="t" stroked="f" coordsize="21600,21600" o:gfxdata="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sdw+vQAA&#10;ANoAAAAPAAAAAAAAAAEAIAAAACIAAABkcnMvZG93bnJldi54bWxQSwECFAAUAAAACACHTuJAMy8F&#10;njsAAAA5AAAAEAAAAAAAAAABACAAAAAMAQAAZHJzL3NoYXBleG1sLnhtbFBLBQYAAAAABgAGAFsB&#10;AAC2AwAAAAA=&#10;">
                  <v:fill on="f" focussize="0,0"/>
                  <v:stroke on="f"/>
                  <v:imagedata r:id="rId57" o:title=""/>
                  <o:lock v:ext="edit" aspectratio="f"/>
                </v:shape>
                <v:shape id="Graphic 8" o:spid="_x0000_s1026" o:spt="100" style="position:absolute;left:0;top:3874134;height:774700;width:5962650;" fillcolor="#183548" filled="t" stroked="f" coordsize="5962650,774700" o:gfxdata="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B37xTLtAAAANoAAAAPAAAA&#10;AAAAAAEAIAAAACIAAABkcnMvZG93bnJldi54bWxQSwECFAAUAAAACACHTuJAMy8FnjsAAAA5AAAA&#10;EAAAAAAAAAABACAAAAADAQAAZHJzL3NoYXBleG1sLnhtbFBLBQYAAAAABgAGAFsBAACtAwAAAAA=&#10;" path="m5962650,0l0,0,0,154940,0,154952,0,774700,5962650,774700,5962650,154940,5962650,0xe">
                  <v:fill on="t" focussize="0,0"/>
                  <v:stroke on="f"/>
                  <v:imagedata o:title=""/>
                  <o:lock v:ext="edit" aspectratio="f"/>
                  <v:textbox inset="0mm,0mm,0mm,0mm"/>
                </v:shape>
              </v:group>
            </w:pict>
          </mc:Fallback>
        </mc:AlternateContent>
      </w:r>
      <w:r>
        <w:rPr>
          <w:rFonts w:ascii="Trebuchet MS" w:hAnsi="Times New Roman" w:eastAsia="Times New Roman" w:cs="Times New Roman"/>
          <w:color w:val="FF9D00"/>
          <w:w w:val="125"/>
          <w:sz w:val="21"/>
        </w:rPr>
        <w:t>from</w:t>
      </w:r>
      <w:r>
        <w:rPr>
          <w:rFonts w:ascii="Trebuchet MS" w:hAnsi="Times New Roman" w:eastAsia="Times New Roman" w:cs="Times New Roman"/>
          <w:color w:val="FF9D00"/>
          <w:spacing w:val="1"/>
          <w:w w:val="125"/>
          <w:sz w:val="21"/>
        </w:rPr>
        <w:t xml:space="preserve"> </w:t>
      </w:r>
      <w:r>
        <w:rPr>
          <w:rFonts w:ascii="Trebuchet MS" w:hAnsi="Times New Roman" w:eastAsia="Times New Roman" w:cs="Times New Roman"/>
          <w:color w:val="FFFFFF"/>
          <w:w w:val="125"/>
          <w:sz w:val="21"/>
        </w:rPr>
        <w:t>google</w:t>
      </w:r>
      <w:r>
        <w:rPr>
          <w:rFonts w:ascii="Trebuchet MS" w:hAnsi="Times New Roman" w:eastAsia="Times New Roman" w:cs="Times New Roman"/>
          <w:color w:val="E0EEFF"/>
          <w:w w:val="125"/>
          <w:sz w:val="21"/>
        </w:rPr>
        <w:t>.</w:t>
      </w:r>
      <w:r>
        <w:rPr>
          <w:rFonts w:ascii="Trebuchet MS" w:hAnsi="Times New Roman" w:eastAsia="Times New Roman" w:cs="Times New Roman"/>
          <w:color w:val="FFFFFF"/>
          <w:w w:val="125"/>
          <w:sz w:val="21"/>
        </w:rPr>
        <w:t xml:space="preserve">colab </w:t>
      </w:r>
      <w:r>
        <w:rPr>
          <w:rFonts w:ascii="Trebuchet MS" w:hAnsi="Times New Roman" w:eastAsia="Times New Roman" w:cs="Times New Roman"/>
          <w:color w:val="FF9D00"/>
          <w:w w:val="125"/>
          <w:sz w:val="21"/>
        </w:rPr>
        <w:t>import</w:t>
      </w:r>
      <w:r>
        <w:rPr>
          <w:rFonts w:ascii="Trebuchet MS" w:hAnsi="Times New Roman" w:eastAsia="Times New Roman" w:cs="Times New Roman"/>
          <w:color w:val="FF9D00"/>
          <w:spacing w:val="3"/>
          <w:w w:val="125"/>
          <w:sz w:val="21"/>
        </w:rPr>
        <w:t xml:space="preserve"> </w:t>
      </w:r>
      <w:r>
        <w:rPr>
          <w:rFonts w:ascii="Trebuchet MS" w:hAnsi="Times New Roman" w:eastAsia="Times New Roman" w:cs="Times New Roman"/>
          <w:color w:val="FFFFFF"/>
          <w:w w:val="125"/>
          <w:sz w:val="21"/>
        </w:rPr>
        <w:t xml:space="preserve">drive </w:t>
      </w:r>
      <w:r>
        <w:rPr>
          <w:rFonts w:ascii="Trebuchet MS" w:hAnsi="Times New Roman" w:eastAsia="Times New Roman" w:cs="Times New Roman"/>
          <w:color w:val="FFFFFF"/>
          <w:spacing w:val="-3"/>
          <w:w w:val="96"/>
          <w:sz w:val="21"/>
        </w:rPr>
        <w:t>d</w:t>
      </w:r>
      <w:r>
        <w:rPr>
          <w:rFonts w:ascii="Trebuchet MS" w:hAnsi="Times New Roman" w:eastAsia="Times New Roman" w:cs="Times New Roman"/>
          <w:color w:val="FFFFFF"/>
          <w:spacing w:val="-3"/>
          <w:w w:val="142"/>
          <w:sz w:val="21"/>
        </w:rPr>
        <w:t>r</w:t>
      </w:r>
      <w:r>
        <w:rPr>
          <w:rFonts w:ascii="Trebuchet MS" w:hAnsi="Times New Roman" w:eastAsia="Times New Roman" w:cs="Times New Roman"/>
          <w:color w:val="FFFFFF"/>
          <w:spacing w:val="-3"/>
          <w:w w:val="196"/>
          <w:sz w:val="21"/>
        </w:rPr>
        <w:t>i</w:t>
      </w:r>
      <w:r>
        <w:rPr>
          <w:rFonts w:ascii="Trebuchet MS" w:hAnsi="Times New Roman" w:eastAsia="Times New Roman" w:cs="Times New Roman"/>
          <w:color w:val="FFFFFF"/>
          <w:w w:val="111"/>
          <w:sz w:val="21"/>
        </w:rPr>
        <w:t>v</w:t>
      </w:r>
      <w:r>
        <w:rPr>
          <w:rFonts w:ascii="Trebuchet MS" w:hAnsi="Times New Roman" w:eastAsia="Times New Roman" w:cs="Times New Roman"/>
          <w:color w:val="FFFFFF"/>
          <w:spacing w:val="-3"/>
          <w:w w:val="98"/>
          <w:sz w:val="21"/>
        </w:rPr>
        <w:t>e</w:t>
      </w:r>
      <w:r>
        <w:rPr>
          <w:rFonts w:ascii="Trebuchet MS" w:hAnsi="Times New Roman" w:eastAsia="Times New Roman" w:cs="Times New Roman"/>
          <w:color w:val="E0EEFF"/>
          <w:spacing w:val="-3"/>
          <w:w w:val="150"/>
          <w:sz w:val="21"/>
        </w:rPr>
        <w:t>.</w:t>
      </w:r>
      <w:r>
        <w:rPr>
          <w:rFonts w:ascii="Trebuchet MS" w:hAnsi="Times New Roman" w:eastAsia="Times New Roman" w:cs="Times New Roman"/>
          <w:color w:val="9EFFFF"/>
          <w:spacing w:val="-3"/>
          <w:w w:val="62"/>
          <w:sz w:val="21"/>
        </w:rPr>
        <w:t>m</w:t>
      </w:r>
      <w:r>
        <w:rPr>
          <w:rFonts w:ascii="Trebuchet MS" w:hAnsi="Times New Roman" w:eastAsia="Times New Roman" w:cs="Times New Roman"/>
          <w:color w:val="9EFFFF"/>
          <w:spacing w:val="-3"/>
          <w:sz w:val="21"/>
        </w:rPr>
        <w:t>o</w:t>
      </w:r>
      <w:r>
        <w:rPr>
          <w:rFonts w:ascii="Trebuchet MS" w:hAnsi="Times New Roman" w:eastAsia="Times New Roman" w:cs="Times New Roman"/>
          <w:color w:val="9EFFFF"/>
          <w:spacing w:val="-3"/>
          <w:w w:val="98"/>
          <w:sz w:val="21"/>
        </w:rPr>
        <w:t>u</w:t>
      </w:r>
      <w:r>
        <w:rPr>
          <w:rFonts w:ascii="Trebuchet MS" w:hAnsi="Times New Roman" w:eastAsia="Times New Roman" w:cs="Times New Roman"/>
          <w:color w:val="9EFFFF"/>
          <w:w w:val="98"/>
          <w:sz w:val="21"/>
        </w:rPr>
        <w:t>n</w:t>
      </w:r>
      <w:r>
        <w:rPr>
          <w:rFonts w:ascii="Trebuchet MS" w:hAnsi="Times New Roman" w:eastAsia="Times New Roman" w:cs="Times New Roman"/>
          <w:color w:val="9EFFFF"/>
          <w:w w:val="139"/>
          <w:sz w:val="21"/>
        </w:rPr>
        <w:t>t</w:t>
      </w:r>
      <w:r>
        <w:rPr>
          <w:rFonts w:ascii="Trebuchet MS" w:hAnsi="Times New Roman" w:eastAsia="Times New Roman" w:cs="Times New Roman"/>
          <w:color w:val="E0EEFF"/>
          <w:spacing w:val="-3"/>
          <w:w w:val="150"/>
          <w:sz w:val="21"/>
        </w:rPr>
        <w:t>(</w:t>
      </w:r>
      <w:r>
        <w:rPr>
          <w:rFonts w:ascii="Trebuchet MS" w:hAnsi="Times New Roman" w:eastAsia="Times New Roman" w:cs="Times New Roman"/>
          <w:color w:val="92FB79"/>
          <w:spacing w:val="-3"/>
          <w:w w:val="357"/>
          <w:sz w:val="21"/>
        </w:rPr>
        <w:t>'</w:t>
      </w:r>
      <w:r>
        <w:rPr>
          <w:rFonts w:ascii="Trebuchet MS" w:hAnsi="Times New Roman" w:eastAsia="Times New Roman" w:cs="Times New Roman"/>
          <w:color w:val="A4FF90"/>
          <w:spacing w:val="-3"/>
          <w:w w:val="103"/>
          <w:sz w:val="21"/>
        </w:rPr>
        <w:t>/</w:t>
      </w:r>
      <w:r>
        <w:rPr>
          <w:rFonts w:ascii="Trebuchet MS" w:hAnsi="Times New Roman" w:eastAsia="Times New Roman" w:cs="Times New Roman"/>
          <w:color w:val="A4FF90"/>
          <w:spacing w:val="-3"/>
          <w:w w:val="109"/>
          <w:sz w:val="21"/>
        </w:rPr>
        <w:t>c</w:t>
      </w:r>
      <w:r>
        <w:rPr>
          <w:rFonts w:ascii="Trebuchet MS" w:hAnsi="Times New Roman" w:eastAsia="Times New Roman" w:cs="Times New Roman"/>
          <w:color w:val="A4FF90"/>
          <w:spacing w:val="-3"/>
          <w:sz w:val="21"/>
        </w:rPr>
        <w:t>o</w:t>
      </w:r>
      <w:r>
        <w:rPr>
          <w:rFonts w:ascii="Trebuchet MS" w:hAnsi="Times New Roman" w:eastAsia="Times New Roman" w:cs="Times New Roman"/>
          <w:color w:val="A4FF90"/>
          <w:w w:val="98"/>
          <w:sz w:val="21"/>
        </w:rPr>
        <w:t>n</w:t>
      </w:r>
      <w:r>
        <w:rPr>
          <w:rFonts w:ascii="Trebuchet MS" w:hAnsi="Times New Roman" w:eastAsia="Times New Roman" w:cs="Times New Roman"/>
          <w:color w:val="A4FF90"/>
          <w:spacing w:val="-3"/>
          <w:w w:val="139"/>
          <w:sz w:val="21"/>
        </w:rPr>
        <w:t>t</w:t>
      </w:r>
      <w:r>
        <w:rPr>
          <w:rFonts w:ascii="Trebuchet MS" w:hAnsi="Times New Roman" w:eastAsia="Times New Roman" w:cs="Times New Roman"/>
          <w:color w:val="A4FF90"/>
          <w:spacing w:val="-3"/>
          <w:w w:val="98"/>
          <w:sz w:val="21"/>
        </w:rPr>
        <w:t>en</w:t>
      </w:r>
      <w:r>
        <w:rPr>
          <w:rFonts w:ascii="Trebuchet MS" w:hAnsi="Times New Roman" w:eastAsia="Times New Roman" w:cs="Times New Roman"/>
          <w:color w:val="A4FF90"/>
          <w:w w:val="139"/>
          <w:sz w:val="21"/>
        </w:rPr>
        <w:t>t</w:t>
      </w:r>
      <w:r>
        <w:rPr>
          <w:rFonts w:ascii="Trebuchet MS" w:hAnsi="Times New Roman" w:eastAsia="Times New Roman" w:cs="Times New Roman"/>
          <w:color w:val="A4FF90"/>
          <w:spacing w:val="-3"/>
          <w:w w:val="103"/>
          <w:sz w:val="21"/>
        </w:rPr>
        <w:t>/</w:t>
      </w:r>
      <w:r>
        <w:rPr>
          <w:rFonts w:ascii="Trebuchet MS" w:hAnsi="Times New Roman" w:eastAsia="Times New Roman" w:cs="Times New Roman"/>
          <w:color w:val="A4FF90"/>
          <w:spacing w:val="-3"/>
          <w:w w:val="108"/>
          <w:sz w:val="21"/>
        </w:rPr>
        <w:t>g</w:t>
      </w:r>
      <w:r>
        <w:rPr>
          <w:rFonts w:ascii="Trebuchet MS" w:hAnsi="Times New Roman" w:eastAsia="Times New Roman" w:cs="Times New Roman"/>
          <w:color w:val="A4FF90"/>
          <w:spacing w:val="-3"/>
          <w:w w:val="96"/>
          <w:sz w:val="21"/>
        </w:rPr>
        <w:t>d</w:t>
      </w:r>
      <w:r>
        <w:rPr>
          <w:rFonts w:ascii="Trebuchet MS" w:hAnsi="Times New Roman" w:eastAsia="Times New Roman" w:cs="Times New Roman"/>
          <w:color w:val="A4FF90"/>
          <w:w w:val="142"/>
          <w:sz w:val="21"/>
        </w:rPr>
        <w:t>r</w:t>
      </w:r>
      <w:r>
        <w:rPr>
          <w:rFonts w:ascii="Trebuchet MS" w:hAnsi="Times New Roman" w:eastAsia="Times New Roman" w:cs="Times New Roman"/>
          <w:color w:val="A4FF90"/>
          <w:spacing w:val="-3"/>
          <w:w w:val="196"/>
          <w:sz w:val="21"/>
        </w:rPr>
        <w:t>i</w:t>
      </w:r>
      <w:r>
        <w:rPr>
          <w:rFonts w:ascii="Trebuchet MS" w:hAnsi="Times New Roman" w:eastAsia="Times New Roman" w:cs="Times New Roman"/>
          <w:color w:val="A4FF90"/>
          <w:spacing w:val="-3"/>
          <w:w w:val="111"/>
          <w:sz w:val="21"/>
        </w:rPr>
        <w:t>v</w:t>
      </w:r>
      <w:r>
        <w:rPr>
          <w:rFonts w:ascii="Trebuchet MS" w:hAnsi="Times New Roman" w:eastAsia="Times New Roman" w:cs="Times New Roman"/>
          <w:color w:val="A4FF90"/>
          <w:w w:val="98"/>
          <w:sz w:val="21"/>
        </w:rPr>
        <w:t>e</w:t>
      </w:r>
      <w:r>
        <w:rPr>
          <w:rFonts w:ascii="Trebuchet MS" w:hAnsi="Times New Roman" w:eastAsia="Times New Roman" w:cs="Times New Roman"/>
          <w:color w:val="92FB79"/>
          <w:w w:val="357"/>
          <w:sz w:val="21"/>
        </w:rPr>
        <w:t>'</w:t>
      </w:r>
      <w:r>
        <w:rPr>
          <w:rFonts w:ascii="Trebuchet MS" w:hAnsi="Times New Roman" w:eastAsia="Times New Roman" w:cs="Times New Roman"/>
          <w:color w:val="E0EEFF"/>
          <w:spacing w:val="-2"/>
          <w:w w:val="150"/>
          <w:sz w:val="21"/>
        </w:rPr>
        <w:t>)</w:t>
      </w:r>
    </w:p>
    <w:p>
      <w:pPr>
        <w:rPr>
          <w:rFonts w:ascii="Trebuchet MS" w:hAnsi="Times New Roman" w:eastAsia="Times New Roman" w:cs="Times New Roman"/>
          <w:sz w:val="21"/>
          <w:szCs w:val="24"/>
        </w:rPr>
      </w:pPr>
    </w:p>
    <w:p>
      <w:pPr>
        <w:ind w:left="100" w:right="6620" w:firstLine="0"/>
        <w:rPr>
          <w:rFonts w:ascii="Trebuchet MS" w:hAnsi="Times New Roman" w:eastAsia="Times New Roman" w:cs="Times New Roman"/>
          <w:sz w:val="21"/>
        </w:rPr>
      </w:pPr>
      <w:r>
        <w:rPr>
          <w:rFonts w:ascii="Trebuchet MS" w:hAnsi="Times New Roman" w:eastAsia="Times New Roman" w:cs="Times New Roman"/>
          <w:color w:val="FF9D00"/>
          <w:w w:val="120"/>
          <w:sz w:val="21"/>
        </w:rPr>
        <w:t>import</w:t>
      </w:r>
      <w:r>
        <w:rPr>
          <w:rFonts w:ascii="Trebuchet MS" w:hAnsi="Times New Roman" w:eastAsia="Times New Roman" w:cs="Times New Roman"/>
          <w:color w:val="FF9D00"/>
          <w:spacing w:val="17"/>
          <w:w w:val="120"/>
          <w:sz w:val="21"/>
        </w:rPr>
        <w:t xml:space="preserve"> </w:t>
      </w:r>
      <w:r>
        <w:rPr>
          <w:rFonts w:ascii="Trebuchet MS" w:hAnsi="Times New Roman" w:eastAsia="Times New Roman" w:cs="Times New Roman"/>
          <w:color w:val="FFFFFF"/>
          <w:w w:val="120"/>
          <w:sz w:val="21"/>
        </w:rPr>
        <w:t>numpy</w:t>
      </w:r>
      <w:r>
        <w:rPr>
          <w:rFonts w:ascii="Trebuchet MS" w:hAnsi="Times New Roman" w:eastAsia="Times New Roman" w:cs="Times New Roman"/>
          <w:color w:val="FFFFFF"/>
          <w:spacing w:val="17"/>
          <w:w w:val="120"/>
          <w:sz w:val="21"/>
        </w:rPr>
        <w:t xml:space="preserve"> </w:t>
      </w:r>
      <w:r>
        <w:rPr>
          <w:rFonts w:ascii="Trebuchet MS" w:hAnsi="Times New Roman" w:eastAsia="Times New Roman" w:cs="Times New Roman"/>
          <w:color w:val="FF9D00"/>
          <w:w w:val="120"/>
          <w:sz w:val="21"/>
        </w:rPr>
        <w:t>as</w:t>
      </w:r>
      <w:r>
        <w:rPr>
          <w:rFonts w:ascii="Trebuchet MS" w:hAnsi="Times New Roman" w:eastAsia="Times New Roman" w:cs="Times New Roman"/>
          <w:color w:val="FF9D00"/>
          <w:spacing w:val="17"/>
          <w:w w:val="120"/>
          <w:sz w:val="21"/>
        </w:rPr>
        <w:t xml:space="preserve"> </w:t>
      </w:r>
      <w:r>
        <w:rPr>
          <w:rFonts w:ascii="Trebuchet MS" w:hAnsi="Times New Roman" w:eastAsia="Times New Roman" w:cs="Times New Roman"/>
          <w:color w:val="FFC500"/>
          <w:w w:val="120"/>
          <w:sz w:val="21"/>
        </w:rPr>
        <w:t xml:space="preserve">np </w:t>
      </w:r>
      <w:r>
        <w:rPr>
          <w:rFonts w:ascii="Trebuchet MS" w:hAnsi="Times New Roman" w:eastAsia="Times New Roman" w:cs="Times New Roman"/>
          <w:color w:val="FF9D00"/>
          <w:w w:val="120"/>
          <w:sz w:val="21"/>
        </w:rPr>
        <w:t>import</w:t>
      </w:r>
      <w:r>
        <w:rPr>
          <w:rFonts w:ascii="Trebuchet MS" w:hAnsi="Times New Roman" w:eastAsia="Times New Roman" w:cs="Times New Roman"/>
          <w:color w:val="FF9D00"/>
          <w:spacing w:val="5"/>
          <w:w w:val="120"/>
          <w:sz w:val="21"/>
        </w:rPr>
        <w:t xml:space="preserve"> </w:t>
      </w:r>
      <w:r>
        <w:rPr>
          <w:rFonts w:ascii="Trebuchet MS" w:hAnsi="Times New Roman" w:eastAsia="Times New Roman" w:cs="Times New Roman"/>
          <w:color w:val="FFC500"/>
          <w:w w:val="120"/>
          <w:sz w:val="21"/>
        </w:rPr>
        <w:t>pandas</w:t>
      </w:r>
      <w:r>
        <w:rPr>
          <w:rFonts w:ascii="Trebuchet MS" w:hAnsi="Times New Roman" w:eastAsia="Times New Roman" w:cs="Times New Roman"/>
          <w:color w:val="FFC500"/>
          <w:spacing w:val="3"/>
          <w:w w:val="120"/>
          <w:sz w:val="21"/>
        </w:rPr>
        <w:t xml:space="preserve"> </w:t>
      </w:r>
      <w:r>
        <w:rPr>
          <w:rFonts w:ascii="Trebuchet MS" w:hAnsi="Times New Roman" w:eastAsia="Times New Roman" w:cs="Times New Roman"/>
          <w:color w:val="FF9D00"/>
          <w:w w:val="120"/>
          <w:sz w:val="21"/>
        </w:rPr>
        <w:t>as</w:t>
      </w:r>
      <w:r>
        <w:rPr>
          <w:rFonts w:ascii="Trebuchet MS" w:hAnsi="Times New Roman" w:eastAsia="Times New Roman" w:cs="Times New Roman"/>
          <w:color w:val="FF9D00"/>
          <w:spacing w:val="5"/>
          <w:w w:val="120"/>
          <w:sz w:val="21"/>
        </w:rPr>
        <w:t xml:space="preserve"> </w:t>
      </w:r>
      <w:r>
        <w:rPr>
          <w:rFonts w:ascii="Trebuchet MS" w:hAnsi="Times New Roman" w:eastAsia="Times New Roman" w:cs="Times New Roman"/>
          <w:color w:val="FFC500"/>
          <w:w w:val="120"/>
          <w:sz w:val="21"/>
        </w:rPr>
        <w:t>pd</w:t>
      </w:r>
    </w:p>
    <w:p>
      <w:pPr>
        <w:ind w:left="100" w:right="5086" w:firstLine="0"/>
        <w:rPr>
          <w:rFonts w:ascii="Trebuchet MS" w:hAnsi="Times New Roman" w:eastAsia="Times New Roman" w:cs="Times New Roman"/>
          <w:sz w:val="21"/>
        </w:rPr>
      </w:pPr>
      <w:r>
        <w:rPr>
          <w:rFonts w:ascii="Trebuchet MS" w:hAnsi="Times New Roman" w:eastAsia="Times New Roman" w:cs="Times New Roman"/>
          <w:color w:val="FF9D00"/>
          <w:spacing w:val="-2"/>
          <w:w w:val="130"/>
          <w:sz w:val="21"/>
        </w:rPr>
        <w:t>import</w:t>
      </w:r>
      <w:r>
        <w:rPr>
          <w:rFonts w:ascii="Trebuchet MS" w:hAnsi="Times New Roman" w:eastAsia="Times New Roman" w:cs="Times New Roman"/>
          <w:color w:val="FF9D00"/>
          <w:spacing w:val="7"/>
          <w:w w:val="130"/>
          <w:sz w:val="21"/>
        </w:rPr>
        <w:t xml:space="preserve"> </w:t>
      </w:r>
      <w:r>
        <w:rPr>
          <w:rFonts w:ascii="Trebuchet MS" w:hAnsi="Times New Roman" w:eastAsia="Times New Roman" w:cs="Times New Roman"/>
          <w:color w:val="FFC500"/>
          <w:spacing w:val="-2"/>
          <w:w w:val="130"/>
          <w:sz w:val="21"/>
        </w:rPr>
        <w:t>matplotlib</w:t>
      </w:r>
      <w:r>
        <w:rPr>
          <w:rFonts w:ascii="Trebuchet MS" w:hAnsi="Times New Roman" w:eastAsia="Times New Roman" w:cs="Times New Roman"/>
          <w:color w:val="E0EEFF"/>
          <w:spacing w:val="-2"/>
          <w:w w:val="130"/>
          <w:sz w:val="21"/>
        </w:rPr>
        <w:t>.</w:t>
      </w:r>
      <w:r>
        <w:rPr>
          <w:rFonts w:ascii="Trebuchet MS" w:hAnsi="Times New Roman" w:eastAsia="Times New Roman" w:cs="Times New Roman"/>
          <w:color w:val="FFC500"/>
          <w:spacing w:val="-2"/>
          <w:w w:val="130"/>
          <w:sz w:val="21"/>
        </w:rPr>
        <w:t>pyplot</w:t>
      </w:r>
      <w:r>
        <w:rPr>
          <w:rFonts w:ascii="Trebuchet MS" w:hAnsi="Times New Roman" w:eastAsia="Times New Roman" w:cs="Times New Roman"/>
          <w:color w:val="FFC500"/>
          <w:spacing w:val="8"/>
          <w:w w:val="130"/>
          <w:sz w:val="21"/>
        </w:rPr>
        <w:t xml:space="preserve"> </w:t>
      </w:r>
      <w:r>
        <w:rPr>
          <w:rFonts w:ascii="Trebuchet MS" w:hAnsi="Times New Roman" w:eastAsia="Times New Roman" w:cs="Times New Roman"/>
          <w:color w:val="FF9D00"/>
          <w:spacing w:val="-2"/>
          <w:w w:val="130"/>
          <w:sz w:val="21"/>
        </w:rPr>
        <w:t xml:space="preserve">as </w:t>
      </w:r>
      <w:r>
        <w:rPr>
          <w:rFonts w:ascii="Trebuchet MS" w:hAnsi="Times New Roman" w:eastAsia="Times New Roman" w:cs="Times New Roman"/>
          <w:color w:val="FFC500"/>
          <w:spacing w:val="-2"/>
          <w:w w:val="130"/>
          <w:sz w:val="21"/>
        </w:rPr>
        <w:t xml:space="preserve">plt </w:t>
      </w:r>
      <w:r>
        <w:rPr>
          <w:rFonts w:ascii="Trebuchet MS" w:hAnsi="Times New Roman" w:eastAsia="Times New Roman" w:cs="Times New Roman"/>
          <w:color w:val="FF9D00"/>
          <w:w w:val="130"/>
          <w:sz w:val="21"/>
        </w:rPr>
        <w:t xml:space="preserve">import </w:t>
      </w:r>
      <w:r>
        <w:rPr>
          <w:rFonts w:ascii="Trebuchet MS" w:hAnsi="Times New Roman" w:eastAsia="Times New Roman" w:cs="Times New Roman"/>
          <w:color w:val="FFFFFF"/>
          <w:w w:val="130"/>
          <w:sz w:val="21"/>
        </w:rPr>
        <w:t xml:space="preserve">seaborn </w:t>
      </w:r>
      <w:r>
        <w:rPr>
          <w:rFonts w:ascii="Trebuchet MS" w:hAnsi="Times New Roman" w:eastAsia="Times New Roman" w:cs="Times New Roman"/>
          <w:color w:val="FF9D00"/>
          <w:w w:val="130"/>
          <w:sz w:val="21"/>
        </w:rPr>
        <w:t xml:space="preserve">as </w:t>
      </w:r>
      <w:r>
        <w:rPr>
          <w:rFonts w:ascii="Trebuchet MS" w:hAnsi="Times New Roman" w:eastAsia="Times New Roman" w:cs="Times New Roman"/>
          <w:color w:val="FFC500"/>
          <w:w w:val="130"/>
          <w:sz w:val="21"/>
        </w:rPr>
        <w:t>sns</w:t>
      </w:r>
    </w:p>
    <w:p>
      <w:pPr>
        <w:ind w:left="100" w:right="3011" w:firstLine="0"/>
        <w:rPr>
          <w:rFonts w:ascii="Trebuchet MS" w:hAnsi="Trebuchet MS" w:eastAsia="Times New Roman" w:cs="Times New Roman"/>
          <w:sz w:val="21"/>
        </w:rPr>
      </w:pPr>
      <w:r>
        <w:rPr>
          <w:rFonts w:ascii="Trebuchet MS" w:hAnsi="Trebuchet MS" w:eastAsia="Times New Roman" w:cs="Times New Roman"/>
          <w:color w:val="FF9D00"/>
          <w:w w:val="125"/>
          <w:sz w:val="21"/>
        </w:rPr>
        <w:t>from</w:t>
      </w:r>
      <w:r>
        <w:rPr>
          <w:rFonts w:ascii="Trebuchet MS" w:hAnsi="Trebuchet MS" w:eastAsia="Times New Roman" w:cs="Times New Roman"/>
          <w:color w:val="FF9D00"/>
          <w:spacing w:val="35"/>
          <w:w w:val="125"/>
          <w:sz w:val="21"/>
        </w:rPr>
        <w:t xml:space="preserve"> </w:t>
      </w:r>
      <w:r>
        <w:rPr>
          <w:rFonts w:ascii="Trebuchet MS" w:hAnsi="Trebuchet MS" w:eastAsia="Times New Roman" w:cs="Times New Roman"/>
          <w:color w:val="FFC500"/>
          <w:w w:val="125"/>
          <w:sz w:val="21"/>
        </w:rPr>
        <w:t>sklearn</w:t>
      </w:r>
      <w:r>
        <w:rPr>
          <w:rFonts w:ascii="Trebuchet MS" w:hAnsi="Trebuchet MS" w:eastAsia="Times New Roman" w:cs="Times New Roman"/>
          <w:color w:val="E0EEFF"/>
          <w:w w:val="125"/>
          <w:sz w:val="21"/>
        </w:rPr>
        <w:t>.</w:t>
      </w:r>
      <w:r>
        <w:rPr>
          <w:rFonts w:ascii="Trebuchet MS" w:hAnsi="Trebuchet MS" w:eastAsia="Times New Roman" w:cs="Times New Roman"/>
          <w:color w:val="FFC500"/>
          <w:w w:val="125"/>
          <w:sz w:val="21"/>
        </w:rPr>
        <w:t>model_selection</w:t>
      </w:r>
      <w:r>
        <w:rPr>
          <w:rFonts w:ascii="Trebuchet MS" w:hAnsi="Trebuchet MS" w:eastAsia="Times New Roman" w:cs="Times New Roman"/>
          <w:color w:val="FFC500"/>
          <w:spacing w:val="38"/>
          <w:w w:val="125"/>
          <w:sz w:val="21"/>
        </w:rPr>
        <w:t xml:space="preserve"> </w:t>
      </w:r>
      <w:r>
        <w:rPr>
          <w:rFonts w:ascii="Trebuchet MS" w:hAnsi="Trebuchet MS" w:eastAsia="Times New Roman" w:cs="Times New Roman"/>
          <w:color w:val="FF9D00"/>
          <w:w w:val="125"/>
          <w:sz w:val="21"/>
        </w:rPr>
        <w:t xml:space="preserve">import </w:t>
      </w:r>
      <w:r>
        <w:rPr>
          <w:rFonts w:ascii="Trebuchet MS" w:hAnsi="Trebuchet MS" w:eastAsia="Times New Roman" w:cs="Times New Roman"/>
          <w:color w:val="FFC500"/>
          <w:w w:val="125"/>
          <w:sz w:val="21"/>
        </w:rPr>
        <w:t xml:space="preserve">train_test_split </w:t>
      </w:r>
      <w:r>
        <w:rPr>
          <w:rFonts w:ascii="Trebuchet MS" w:hAnsi="Trebuchet MS" w:eastAsia="Times New Roman" w:cs="Times New Roman"/>
          <w:color w:val="FF9D00"/>
          <w:w w:val="125"/>
          <w:sz w:val="21"/>
        </w:rPr>
        <w:t>from</w:t>
      </w:r>
      <w:r>
        <w:rPr>
          <w:rFonts w:ascii="Trebuchet MS" w:hAnsi="Trebuchet MS" w:eastAsia="Times New Roman" w:cs="Times New Roman"/>
          <w:color w:val="FF9D00"/>
          <w:spacing w:val="40"/>
          <w:w w:val="125"/>
          <w:sz w:val="21"/>
        </w:rPr>
        <w:t xml:space="preserve"> </w:t>
      </w:r>
      <w:r>
        <w:rPr>
          <w:rFonts w:ascii="Trebuchet MS" w:hAnsi="Trebuchet MS" w:eastAsia="Times New Roman" w:cs="Times New Roman"/>
          <w:color w:val="FFC500"/>
          <w:w w:val="125"/>
          <w:sz w:val="21"/>
        </w:rPr>
        <w:t>sklearn</w:t>
      </w:r>
      <w:r>
        <w:rPr>
          <w:rFonts w:ascii="Trebuchet MS" w:hAnsi="Trebuchet MS" w:eastAsia="Times New Roman" w:cs="Times New Roman"/>
          <w:color w:val="E0EEFF"/>
          <w:w w:val="125"/>
          <w:sz w:val="21"/>
        </w:rPr>
        <w:t>.</w:t>
      </w:r>
      <w:r>
        <w:rPr>
          <w:rFonts w:ascii="Trebuchet MS" w:hAnsi="Trebuchet MS" w:eastAsia="Times New Roman" w:cs="Times New Roman"/>
          <w:color w:val="FFC500"/>
          <w:w w:val="125"/>
          <w:sz w:val="21"/>
        </w:rPr>
        <w:t>linear_model</w:t>
      </w:r>
      <w:r>
        <w:rPr>
          <w:rFonts w:ascii="Trebuchet MS" w:hAnsi="Trebuchet MS" w:eastAsia="Times New Roman" w:cs="Times New Roman"/>
          <w:color w:val="FFC500"/>
          <w:spacing w:val="40"/>
          <w:w w:val="125"/>
          <w:sz w:val="21"/>
        </w:rPr>
        <w:t xml:space="preserve"> </w:t>
      </w:r>
      <w:r>
        <w:rPr>
          <w:rFonts w:ascii="Trebuchet MS" w:hAnsi="Trebuchet MS" w:eastAsia="Times New Roman" w:cs="Times New Roman"/>
          <w:color w:val="FF9D00"/>
          <w:w w:val="125"/>
          <w:sz w:val="21"/>
        </w:rPr>
        <w:t>import</w:t>
      </w:r>
      <w:r>
        <w:rPr>
          <w:rFonts w:ascii="Trebuchet MS" w:hAnsi="Trebuchet MS" w:eastAsia="Times New Roman" w:cs="Times New Roman"/>
          <w:color w:val="FF9D00"/>
          <w:spacing w:val="40"/>
          <w:w w:val="125"/>
          <w:sz w:val="21"/>
        </w:rPr>
        <w:t xml:space="preserve"> </w:t>
      </w:r>
      <w:r>
        <w:rPr>
          <w:rFonts w:ascii="Trebuchet MS" w:hAnsi="Trebuchet MS" w:eastAsia="Times New Roman" w:cs="Times New Roman"/>
          <w:color w:val="FFC500"/>
          <w:w w:val="125"/>
          <w:sz w:val="21"/>
        </w:rPr>
        <w:t xml:space="preserve">ĮinearRegression </w:t>
      </w:r>
      <w:r>
        <w:rPr>
          <w:rFonts w:ascii="Trebuchet MS" w:hAnsi="Trebuchet MS" w:eastAsia="Times New Roman" w:cs="Times New Roman"/>
          <w:color w:val="FF9D00"/>
          <w:w w:val="125"/>
          <w:sz w:val="21"/>
        </w:rPr>
        <w:t>from</w:t>
      </w:r>
      <w:r>
        <w:rPr>
          <w:rFonts w:ascii="Trebuchet MS" w:hAnsi="Trebuchet MS" w:eastAsia="Times New Roman" w:cs="Times New Roman"/>
          <w:color w:val="FF9D00"/>
          <w:spacing w:val="40"/>
          <w:w w:val="125"/>
          <w:sz w:val="21"/>
        </w:rPr>
        <w:t xml:space="preserve"> </w:t>
      </w:r>
      <w:r>
        <w:rPr>
          <w:rFonts w:ascii="Trebuchet MS" w:hAnsi="Trebuchet MS" w:eastAsia="Times New Roman" w:cs="Times New Roman"/>
          <w:color w:val="FFC500"/>
          <w:w w:val="125"/>
          <w:sz w:val="21"/>
        </w:rPr>
        <w:t>sklearn</w:t>
      </w:r>
      <w:r>
        <w:rPr>
          <w:rFonts w:ascii="Trebuchet MS" w:hAnsi="Trebuchet MS" w:eastAsia="Times New Roman" w:cs="Times New Roman"/>
          <w:color w:val="E0EEFF"/>
          <w:w w:val="125"/>
          <w:sz w:val="21"/>
        </w:rPr>
        <w:t>.</w:t>
      </w:r>
      <w:r>
        <w:rPr>
          <w:rFonts w:ascii="Trebuchet MS" w:hAnsi="Trebuchet MS" w:eastAsia="Times New Roman" w:cs="Times New Roman"/>
          <w:color w:val="FFC500"/>
          <w:w w:val="125"/>
          <w:sz w:val="21"/>
        </w:rPr>
        <w:t>preprocessing</w:t>
      </w:r>
      <w:r>
        <w:rPr>
          <w:rFonts w:ascii="Trebuchet MS" w:hAnsi="Trebuchet MS" w:eastAsia="Times New Roman" w:cs="Times New Roman"/>
          <w:color w:val="FFC500"/>
          <w:spacing w:val="40"/>
          <w:w w:val="125"/>
          <w:sz w:val="21"/>
        </w:rPr>
        <w:t xml:space="preserve"> </w:t>
      </w:r>
      <w:r>
        <w:rPr>
          <w:rFonts w:ascii="Trebuchet MS" w:hAnsi="Trebuchet MS" w:eastAsia="Times New Roman" w:cs="Times New Roman"/>
          <w:color w:val="FF9D00"/>
          <w:w w:val="125"/>
          <w:sz w:val="21"/>
        </w:rPr>
        <w:t>import</w:t>
      </w:r>
      <w:r>
        <w:rPr>
          <w:rFonts w:ascii="Trebuchet MS" w:hAnsi="Trebuchet MS" w:eastAsia="Times New Roman" w:cs="Times New Roman"/>
          <w:color w:val="FF9D00"/>
          <w:spacing w:val="40"/>
          <w:w w:val="125"/>
          <w:sz w:val="21"/>
        </w:rPr>
        <w:t xml:space="preserve"> </w:t>
      </w:r>
      <w:r>
        <w:rPr>
          <w:rFonts w:ascii="Trebuchet MS" w:hAnsi="Trebuchet MS" w:eastAsia="Times New Roman" w:cs="Times New Roman"/>
          <w:color w:val="FFC500"/>
          <w:w w:val="125"/>
          <w:sz w:val="21"/>
        </w:rPr>
        <w:t>ĮabelEncoder</w:t>
      </w:r>
    </w:p>
    <w:p>
      <w:pPr>
        <w:ind w:left="100" w:firstLine="0"/>
        <w:rPr>
          <w:rFonts w:ascii="Trebuchet MS" w:hAnsi="Times New Roman" w:eastAsia="Times New Roman" w:cs="Times New Roman"/>
          <w:sz w:val="21"/>
        </w:rPr>
      </w:pPr>
      <w:r>
        <w:rPr>
          <w:rFonts w:ascii="Trebuchet MS" w:hAnsi="Times New Roman" w:eastAsia="Times New Roman" w:cs="Times New Roman"/>
          <w:color w:val="FF9D00"/>
          <w:w w:val="125"/>
          <w:sz w:val="21"/>
        </w:rPr>
        <w:t>from</w:t>
      </w:r>
      <w:r>
        <w:rPr>
          <w:rFonts w:ascii="Trebuchet MS" w:hAnsi="Times New Roman" w:eastAsia="Times New Roman" w:cs="Times New Roman"/>
          <w:color w:val="FF9D00"/>
          <w:spacing w:val="4"/>
          <w:w w:val="125"/>
          <w:sz w:val="21"/>
        </w:rPr>
        <w:t xml:space="preserve"> </w:t>
      </w:r>
      <w:r>
        <w:rPr>
          <w:rFonts w:ascii="Trebuchet MS" w:hAnsi="Times New Roman" w:eastAsia="Times New Roman" w:cs="Times New Roman"/>
          <w:color w:val="FFC500"/>
          <w:w w:val="125"/>
          <w:sz w:val="21"/>
        </w:rPr>
        <w:t>sklearn</w:t>
      </w:r>
      <w:r>
        <w:rPr>
          <w:rFonts w:ascii="Trebuchet MS" w:hAnsi="Times New Roman" w:eastAsia="Times New Roman" w:cs="Times New Roman"/>
          <w:color w:val="E0EEFF"/>
          <w:w w:val="125"/>
          <w:sz w:val="21"/>
        </w:rPr>
        <w:t>.</w:t>
      </w:r>
      <w:r>
        <w:rPr>
          <w:rFonts w:ascii="Trebuchet MS" w:hAnsi="Times New Roman" w:eastAsia="Times New Roman" w:cs="Times New Roman"/>
          <w:color w:val="FFC500"/>
          <w:w w:val="125"/>
          <w:sz w:val="21"/>
        </w:rPr>
        <w:t>metrics</w:t>
      </w:r>
      <w:r>
        <w:rPr>
          <w:rFonts w:ascii="Trebuchet MS" w:hAnsi="Times New Roman" w:eastAsia="Times New Roman" w:cs="Times New Roman"/>
          <w:color w:val="FFC500"/>
          <w:spacing w:val="5"/>
          <w:w w:val="125"/>
          <w:sz w:val="21"/>
        </w:rPr>
        <w:t xml:space="preserve"> </w:t>
      </w:r>
      <w:r>
        <w:rPr>
          <w:rFonts w:ascii="Trebuchet MS" w:hAnsi="Times New Roman" w:eastAsia="Times New Roman" w:cs="Times New Roman"/>
          <w:color w:val="FF9D00"/>
          <w:w w:val="125"/>
          <w:sz w:val="21"/>
        </w:rPr>
        <w:t>import</w:t>
      </w:r>
      <w:r>
        <w:rPr>
          <w:rFonts w:ascii="Trebuchet MS" w:hAnsi="Times New Roman" w:eastAsia="Times New Roman" w:cs="Times New Roman"/>
          <w:color w:val="FF9D00"/>
          <w:spacing w:val="5"/>
          <w:w w:val="125"/>
          <w:sz w:val="21"/>
        </w:rPr>
        <w:t xml:space="preserve"> </w:t>
      </w:r>
      <w:r>
        <w:rPr>
          <w:rFonts w:ascii="Trebuchet MS" w:hAnsi="Times New Roman" w:eastAsia="Times New Roman" w:cs="Times New Roman"/>
          <w:color w:val="FFC500"/>
          <w:spacing w:val="-2"/>
          <w:w w:val="120"/>
          <w:sz w:val="21"/>
        </w:rPr>
        <w:t>mean_squared_error</w:t>
      </w:r>
    </w:p>
    <w:p>
      <w:pPr>
        <w:spacing w:before="2"/>
        <w:rPr>
          <w:rFonts w:ascii="Trebuchet MS" w:hAnsi="Times New Roman" w:eastAsia="Times New Roman" w:cs="Times New Roman"/>
          <w:sz w:val="21"/>
          <w:szCs w:val="24"/>
        </w:rPr>
      </w:pPr>
    </w:p>
    <w:p>
      <w:pPr>
        <w:ind w:left="100" w:right="473" w:firstLine="0"/>
        <w:rPr>
          <w:rFonts w:ascii="Trebuchet MS" w:hAnsi="Times New Roman" w:eastAsia="Times New Roman" w:cs="Times New Roman"/>
          <w:sz w:val="21"/>
        </w:rPr>
      </w:pPr>
      <w:r>
        <w:rPr>
          <w:rFonts w:ascii="Trebuchet MS" w:hAnsi="Times New Roman" w:eastAsia="Times New Roman" w:cs="Times New Roman"/>
          <w:color w:val="FFFFFF"/>
          <w:w w:val="125"/>
          <w:sz w:val="21"/>
        </w:rPr>
        <w:t>df</w:t>
      </w:r>
      <w:r>
        <w:rPr>
          <w:rFonts w:ascii="Trebuchet MS" w:hAnsi="Times New Roman" w:eastAsia="Times New Roman" w:cs="Times New Roman"/>
          <w:color w:val="FFFFFF"/>
          <w:spacing w:val="40"/>
          <w:w w:val="125"/>
          <w:sz w:val="21"/>
        </w:rPr>
        <w:t xml:space="preserve"> </w:t>
      </w:r>
      <w:r>
        <w:rPr>
          <w:rFonts w:ascii="Trebuchet MS" w:hAnsi="Times New Roman" w:eastAsia="Times New Roman" w:cs="Times New Roman"/>
          <w:color w:val="FF9D00"/>
          <w:w w:val="125"/>
          <w:sz w:val="21"/>
        </w:rPr>
        <w:t>=</w:t>
      </w:r>
      <w:r>
        <w:rPr>
          <w:rFonts w:ascii="Trebuchet MS" w:hAnsi="Times New Roman" w:eastAsia="Times New Roman" w:cs="Times New Roman"/>
          <w:color w:val="FF9D00"/>
          <w:spacing w:val="40"/>
          <w:w w:val="125"/>
          <w:sz w:val="21"/>
        </w:rPr>
        <w:t xml:space="preserve"> </w:t>
      </w:r>
      <w:r>
        <w:rPr>
          <w:rFonts w:ascii="Trebuchet MS" w:hAnsi="Times New Roman" w:eastAsia="Times New Roman" w:cs="Times New Roman"/>
          <w:color w:val="FFC500"/>
          <w:spacing w:val="-3"/>
          <w:sz w:val="21"/>
        </w:rPr>
        <w:t>pd</w:t>
      </w:r>
      <w:r>
        <w:rPr>
          <w:rFonts w:ascii="Trebuchet MS" w:hAnsi="Times New Roman" w:eastAsia="Times New Roman" w:cs="Times New Roman"/>
          <w:color w:val="E0EEFF"/>
          <w:w w:val="154"/>
          <w:sz w:val="21"/>
        </w:rPr>
        <w:t>.</w:t>
      </w:r>
      <w:r>
        <w:rPr>
          <w:rFonts w:ascii="Trebuchet MS" w:hAnsi="Times New Roman" w:eastAsia="Times New Roman" w:cs="Times New Roman"/>
          <w:color w:val="FFC500"/>
          <w:spacing w:val="-3"/>
          <w:w w:val="146"/>
          <w:sz w:val="21"/>
        </w:rPr>
        <w:t>r</w:t>
      </w:r>
      <w:r>
        <w:rPr>
          <w:rFonts w:ascii="Trebuchet MS" w:hAnsi="Times New Roman" w:eastAsia="Times New Roman" w:cs="Times New Roman"/>
          <w:color w:val="FFC500"/>
          <w:spacing w:val="-3"/>
          <w:w w:val="102"/>
          <w:sz w:val="21"/>
        </w:rPr>
        <w:t>e</w:t>
      </w:r>
      <w:r>
        <w:rPr>
          <w:rFonts w:ascii="Trebuchet MS" w:hAnsi="Times New Roman" w:eastAsia="Times New Roman" w:cs="Times New Roman"/>
          <w:color w:val="FFC500"/>
          <w:spacing w:val="-3"/>
          <w:w w:val="106"/>
          <w:sz w:val="21"/>
        </w:rPr>
        <w:t>a</w:t>
      </w:r>
      <w:r>
        <w:rPr>
          <w:rFonts w:ascii="Trebuchet MS" w:hAnsi="Times New Roman" w:eastAsia="Times New Roman" w:cs="Times New Roman"/>
          <w:color w:val="FFC500"/>
          <w:spacing w:val="-3"/>
          <w:sz w:val="21"/>
        </w:rPr>
        <w:t>d</w:t>
      </w:r>
      <w:r>
        <w:rPr>
          <w:rFonts w:ascii="Trebuchet MS" w:hAnsi="Times New Roman" w:eastAsia="Times New Roman" w:cs="Times New Roman"/>
          <w:color w:val="FFC500"/>
          <w:w w:val="107"/>
          <w:sz w:val="21"/>
        </w:rPr>
        <w:t>_</w:t>
      </w:r>
      <w:r>
        <w:rPr>
          <w:rFonts w:ascii="Trebuchet MS" w:hAnsi="Times New Roman" w:eastAsia="Times New Roman" w:cs="Times New Roman"/>
          <w:color w:val="FFC500"/>
          <w:spacing w:val="-3"/>
          <w:w w:val="113"/>
          <w:sz w:val="21"/>
        </w:rPr>
        <w:t>c</w:t>
      </w:r>
      <w:r>
        <w:rPr>
          <w:rFonts w:ascii="Trebuchet MS" w:hAnsi="Times New Roman" w:eastAsia="Times New Roman" w:cs="Times New Roman"/>
          <w:color w:val="FFC500"/>
          <w:spacing w:val="-3"/>
          <w:w w:val="140"/>
          <w:sz w:val="21"/>
        </w:rPr>
        <w:t>s</w:t>
      </w:r>
      <w:r>
        <w:rPr>
          <w:rFonts w:ascii="Trebuchet MS" w:hAnsi="Times New Roman" w:eastAsia="Times New Roman" w:cs="Times New Roman"/>
          <w:color w:val="FFC500"/>
          <w:w w:val="115"/>
          <w:sz w:val="21"/>
        </w:rPr>
        <w:t>v</w:t>
      </w:r>
      <w:r>
        <w:rPr>
          <w:rFonts w:ascii="Trebuchet MS" w:hAnsi="Times New Roman" w:eastAsia="Times New Roman" w:cs="Times New Roman"/>
          <w:color w:val="E0EEFF"/>
          <w:spacing w:val="-3"/>
          <w:w w:val="154"/>
          <w:sz w:val="21"/>
        </w:rPr>
        <w:t>(</w:t>
      </w:r>
      <w:r>
        <w:rPr>
          <w:rFonts w:ascii="Trebuchet MS" w:hAnsi="Times New Roman" w:eastAsia="Times New Roman" w:cs="Times New Roman"/>
          <w:color w:val="92FB79"/>
          <w:spacing w:val="-3"/>
          <w:w w:val="361"/>
          <w:sz w:val="21"/>
        </w:rPr>
        <w:t>'</w:t>
      </w:r>
      <w:r>
        <w:rPr>
          <w:rFonts w:ascii="Trebuchet MS" w:hAnsi="Times New Roman" w:eastAsia="Times New Roman" w:cs="Times New Roman"/>
          <w:color w:val="A4FF90"/>
          <w:spacing w:val="-3"/>
          <w:w w:val="107"/>
          <w:sz w:val="21"/>
        </w:rPr>
        <w:t>/</w:t>
      </w:r>
      <w:r>
        <w:rPr>
          <w:rFonts w:ascii="Trebuchet MS" w:hAnsi="Times New Roman" w:eastAsia="Times New Roman" w:cs="Times New Roman"/>
          <w:color w:val="A4FF90"/>
          <w:spacing w:val="-3"/>
          <w:w w:val="113"/>
          <w:sz w:val="21"/>
        </w:rPr>
        <w:t>c</w:t>
      </w:r>
      <w:r>
        <w:rPr>
          <w:rFonts w:ascii="Trebuchet MS" w:hAnsi="Times New Roman" w:eastAsia="Times New Roman" w:cs="Times New Roman"/>
          <w:color w:val="A4FF90"/>
          <w:spacing w:val="-3"/>
          <w:w w:val="104"/>
          <w:sz w:val="21"/>
        </w:rPr>
        <w:t>o</w:t>
      </w:r>
      <w:r>
        <w:rPr>
          <w:rFonts w:ascii="Trebuchet MS" w:hAnsi="Times New Roman" w:eastAsia="Times New Roman" w:cs="Times New Roman"/>
          <w:color w:val="A4FF90"/>
          <w:w w:val="102"/>
          <w:sz w:val="21"/>
        </w:rPr>
        <w:t>n</w:t>
      </w:r>
      <w:r>
        <w:rPr>
          <w:rFonts w:ascii="Trebuchet MS" w:hAnsi="Times New Roman" w:eastAsia="Times New Roman" w:cs="Times New Roman"/>
          <w:color w:val="A4FF90"/>
          <w:spacing w:val="-3"/>
          <w:w w:val="143"/>
          <w:sz w:val="21"/>
        </w:rPr>
        <w:t>t</w:t>
      </w:r>
      <w:r>
        <w:rPr>
          <w:rFonts w:ascii="Trebuchet MS" w:hAnsi="Times New Roman" w:eastAsia="Times New Roman" w:cs="Times New Roman"/>
          <w:color w:val="A4FF90"/>
          <w:spacing w:val="-3"/>
          <w:w w:val="102"/>
          <w:sz w:val="21"/>
        </w:rPr>
        <w:t>en</w:t>
      </w:r>
      <w:r>
        <w:rPr>
          <w:rFonts w:ascii="Trebuchet MS" w:hAnsi="Times New Roman" w:eastAsia="Times New Roman" w:cs="Times New Roman"/>
          <w:color w:val="A4FF90"/>
          <w:w w:val="143"/>
          <w:sz w:val="21"/>
        </w:rPr>
        <w:t>t</w:t>
      </w:r>
      <w:r>
        <w:rPr>
          <w:rFonts w:ascii="Trebuchet MS" w:hAnsi="Times New Roman" w:eastAsia="Times New Roman" w:cs="Times New Roman"/>
          <w:color w:val="A4FF90"/>
          <w:spacing w:val="-3"/>
          <w:w w:val="107"/>
          <w:sz w:val="21"/>
        </w:rPr>
        <w:t>/</w:t>
      </w:r>
      <w:r>
        <w:rPr>
          <w:rFonts w:ascii="Trebuchet MS" w:hAnsi="Times New Roman" w:eastAsia="Times New Roman" w:cs="Times New Roman"/>
          <w:color w:val="A4FF90"/>
          <w:spacing w:val="-3"/>
          <w:w w:val="112"/>
          <w:sz w:val="21"/>
        </w:rPr>
        <w:t>g</w:t>
      </w:r>
      <w:r>
        <w:rPr>
          <w:rFonts w:ascii="Trebuchet MS" w:hAnsi="Times New Roman" w:eastAsia="Times New Roman" w:cs="Times New Roman"/>
          <w:color w:val="A4FF90"/>
          <w:spacing w:val="-3"/>
          <w:sz w:val="21"/>
        </w:rPr>
        <w:t>d</w:t>
      </w:r>
      <w:r>
        <w:rPr>
          <w:rFonts w:ascii="Trebuchet MS" w:hAnsi="Times New Roman" w:eastAsia="Times New Roman" w:cs="Times New Roman"/>
          <w:color w:val="A4FF90"/>
          <w:w w:val="146"/>
          <w:sz w:val="21"/>
        </w:rPr>
        <w:t>r</w:t>
      </w:r>
      <w:r>
        <w:rPr>
          <w:rFonts w:ascii="Trebuchet MS" w:hAnsi="Times New Roman" w:eastAsia="Times New Roman" w:cs="Times New Roman"/>
          <w:color w:val="A4FF90"/>
          <w:spacing w:val="-3"/>
          <w:w w:val="200"/>
          <w:sz w:val="21"/>
        </w:rPr>
        <w:t>i</w:t>
      </w:r>
      <w:r>
        <w:rPr>
          <w:rFonts w:ascii="Trebuchet MS" w:hAnsi="Times New Roman" w:eastAsia="Times New Roman" w:cs="Times New Roman"/>
          <w:color w:val="A4FF90"/>
          <w:spacing w:val="-3"/>
          <w:w w:val="115"/>
          <w:sz w:val="21"/>
        </w:rPr>
        <w:t>v</w:t>
      </w:r>
      <w:r>
        <w:rPr>
          <w:rFonts w:ascii="Trebuchet MS" w:hAnsi="Times New Roman" w:eastAsia="Times New Roman" w:cs="Times New Roman"/>
          <w:color w:val="A4FF90"/>
          <w:w w:val="102"/>
          <w:sz w:val="21"/>
        </w:rPr>
        <w:t>e</w:t>
      </w:r>
      <w:r>
        <w:rPr>
          <w:rFonts w:ascii="Trebuchet MS" w:hAnsi="Times New Roman" w:eastAsia="Times New Roman" w:cs="Times New Roman"/>
          <w:color w:val="A4FF90"/>
          <w:spacing w:val="-3"/>
          <w:w w:val="107"/>
          <w:sz w:val="21"/>
        </w:rPr>
        <w:t>/</w:t>
      </w:r>
      <w:r>
        <w:rPr>
          <w:rFonts w:ascii="Trebuchet MS" w:hAnsi="Times New Roman" w:eastAsia="Times New Roman" w:cs="Times New Roman"/>
          <w:color w:val="A4FF90"/>
          <w:spacing w:val="-3"/>
          <w:w w:val="78"/>
          <w:sz w:val="21"/>
        </w:rPr>
        <w:t>M</w:t>
      </w:r>
      <w:r>
        <w:rPr>
          <w:rFonts w:ascii="Trebuchet MS" w:hAnsi="Times New Roman" w:eastAsia="Times New Roman" w:cs="Times New Roman"/>
          <w:color w:val="A4FF90"/>
          <w:spacing w:val="-3"/>
          <w:w w:val="114"/>
          <w:sz w:val="21"/>
        </w:rPr>
        <w:t>y</w:t>
      </w:r>
      <w:r>
        <w:rPr>
          <w:rFonts w:ascii="Trebuchet MS" w:hAnsi="Times New Roman" w:eastAsia="Times New Roman" w:cs="Times New Roman"/>
          <w:color w:val="A4FF90"/>
          <w:w w:val="91"/>
          <w:sz w:val="21"/>
        </w:rPr>
        <w:t>D</w:t>
      </w:r>
      <w:r>
        <w:rPr>
          <w:rFonts w:ascii="Trebuchet MS" w:hAnsi="Times New Roman" w:eastAsia="Times New Roman" w:cs="Times New Roman"/>
          <w:color w:val="A4FF90"/>
          <w:spacing w:val="-3"/>
          <w:w w:val="146"/>
          <w:sz w:val="21"/>
        </w:rPr>
        <w:t>r</w:t>
      </w:r>
      <w:r>
        <w:rPr>
          <w:rFonts w:ascii="Trebuchet MS" w:hAnsi="Times New Roman" w:eastAsia="Times New Roman" w:cs="Times New Roman"/>
          <w:color w:val="A4FF90"/>
          <w:spacing w:val="-3"/>
          <w:w w:val="200"/>
          <w:sz w:val="21"/>
        </w:rPr>
        <w:t>i</w:t>
      </w:r>
      <w:r>
        <w:rPr>
          <w:rFonts w:ascii="Trebuchet MS" w:hAnsi="Times New Roman" w:eastAsia="Times New Roman" w:cs="Times New Roman"/>
          <w:color w:val="A4FF90"/>
          <w:spacing w:val="-3"/>
          <w:w w:val="115"/>
          <w:sz w:val="21"/>
        </w:rPr>
        <w:t>v</w:t>
      </w:r>
      <w:r>
        <w:rPr>
          <w:rFonts w:ascii="Trebuchet MS" w:hAnsi="Times New Roman" w:eastAsia="Times New Roman" w:cs="Times New Roman"/>
          <w:color w:val="A4FF90"/>
          <w:w w:val="102"/>
          <w:sz w:val="21"/>
        </w:rPr>
        <w:t>e</w:t>
      </w:r>
      <w:r>
        <w:rPr>
          <w:rFonts w:ascii="Trebuchet MS" w:hAnsi="Times New Roman" w:eastAsia="Times New Roman" w:cs="Times New Roman"/>
          <w:color w:val="A4FF90"/>
          <w:spacing w:val="-3"/>
          <w:w w:val="107"/>
          <w:sz w:val="21"/>
        </w:rPr>
        <w:t>/</w:t>
      </w:r>
      <w:r>
        <w:rPr>
          <w:rFonts w:ascii="Trebuchet MS" w:hAnsi="Times New Roman" w:eastAsia="Times New Roman" w:cs="Times New Roman"/>
          <w:color w:val="A4FF90"/>
          <w:spacing w:val="-3"/>
          <w:w w:val="91"/>
          <w:sz w:val="21"/>
        </w:rPr>
        <w:t>D</w:t>
      </w:r>
      <w:r>
        <w:rPr>
          <w:rFonts w:ascii="Trebuchet MS" w:hAnsi="Times New Roman" w:eastAsia="Times New Roman" w:cs="Times New Roman"/>
          <w:color w:val="A4FF90"/>
          <w:w w:val="78"/>
          <w:sz w:val="21"/>
        </w:rPr>
        <w:t>M</w:t>
      </w:r>
      <w:r>
        <w:rPr>
          <w:rFonts w:ascii="Trebuchet MS" w:hAnsi="Times New Roman" w:eastAsia="Times New Roman" w:cs="Times New Roman"/>
          <w:color w:val="A4FF90"/>
          <w:spacing w:val="-3"/>
          <w:w w:val="64"/>
          <w:sz w:val="21"/>
        </w:rPr>
        <w:t>W</w:t>
      </w:r>
      <w:r>
        <w:rPr>
          <w:rFonts w:ascii="Trebuchet MS" w:hAnsi="Times New Roman" w:eastAsia="Times New Roman" w:cs="Times New Roman"/>
          <w:color w:val="A4FF90"/>
          <w:spacing w:val="-3"/>
          <w:w w:val="107"/>
          <w:sz w:val="21"/>
        </w:rPr>
        <w:t>/</w:t>
      </w:r>
      <w:r>
        <w:rPr>
          <w:rFonts w:ascii="Trebuchet MS" w:hAnsi="Times New Roman" w:eastAsia="Times New Roman" w:cs="Times New Roman"/>
          <w:color w:val="A4FF90"/>
          <w:spacing w:val="-3"/>
          <w:sz w:val="21"/>
        </w:rPr>
        <w:t>d</w:t>
      </w:r>
      <w:r>
        <w:rPr>
          <w:rFonts w:ascii="Trebuchet MS" w:hAnsi="Times New Roman" w:eastAsia="Times New Roman" w:cs="Times New Roman"/>
          <w:color w:val="A4FF90"/>
          <w:w w:val="106"/>
          <w:sz w:val="21"/>
        </w:rPr>
        <w:t>a</w:t>
      </w:r>
      <w:r>
        <w:rPr>
          <w:rFonts w:ascii="Trebuchet MS" w:hAnsi="Times New Roman" w:eastAsia="Times New Roman" w:cs="Times New Roman"/>
          <w:color w:val="A4FF90"/>
          <w:spacing w:val="-3"/>
          <w:w w:val="143"/>
          <w:sz w:val="21"/>
        </w:rPr>
        <w:t>t</w:t>
      </w:r>
      <w:r>
        <w:rPr>
          <w:rFonts w:ascii="Trebuchet MS" w:hAnsi="Times New Roman" w:eastAsia="Times New Roman" w:cs="Times New Roman"/>
          <w:color w:val="A4FF90"/>
          <w:spacing w:val="-3"/>
          <w:w w:val="106"/>
          <w:sz w:val="21"/>
        </w:rPr>
        <w:t>a</w:t>
      </w:r>
      <w:r>
        <w:rPr>
          <w:rFonts w:ascii="Trebuchet MS" w:hAnsi="Times New Roman" w:eastAsia="Times New Roman" w:cs="Times New Roman"/>
          <w:color w:val="A4FF90"/>
          <w:spacing w:val="-3"/>
          <w:w w:val="140"/>
          <w:sz w:val="21"/>
        </w:rPr>
        <w:t>s</w:t>
      </w:r>
      <w:r>
        <w:rPr>
          <w:rFonts w:ascii="Trebuchet MS" w:hAnsi="Times New Roman" w:eastAsia="Times New Roman" w:cs="Times New Roman"/>
          <w:color w:val="A4FF90"/>
          <w:w w:val="102"/>
          <w:sz w:val="21"/>
        </w:rPr>
        <w:t>e</w:t>
      </w:r>
      <w:r>
        <w:rPr>
          <w:rFonts w:ascii="Trebuchet MS" w:hAnsi="Times New Roman" w:eastAsia="Times New Roman" w:cs="Times New Roman"/>
          <w:color w:val="A4FF90"/>
          <w:spacing w:val="-3"/>
          <w:w w:val="143"/>
          <w:sz w:val="21"/>
        </w:rPr>
        <w:t>t</w:t>
      </w:r>
      <w:r>
        <w:rPr>
          <w:rFonts w:ascii="Trebuchet MS" w:hAnsi="Times New Roman" w:eastAsia="Times New Roman" w:cs="Times New Roman"/>
          <w:color w:val="A4FF90"/>
          <w:spacing w:val="-3"/>
          <w:w w:val="140"/>
          <w:sz w:val="21"/>
        </w:rPr>
        <w:t>s</w:t>
      </w:r>
      <w:r>
        <w:rPr>
          <w:rFonts w:ascii="Trebuchet MS" w:hAnsi="Times New Roman" w:eastAsia="Times New Roman" w:cs="Times New Roman"/>
          <w:color w:val="A4FF90"/>
          <w:spacing w:val="-3"/>
          <w:w w:val="107"/>
          <w:sz w:val="21"/>
        </w:rPr>
        <w:t>/</w:t>
      </w:r>
      <w:r>
        <w:rPr>
          <w:rFonts w:ascii="Trebuchet MS" w:hAnsi="Times New Roman" w:eastAsia="Times New Roman" w:cs="Times New Roman"/>
          <w:color w:val="A4FF90"/>
          <w:w w:val="117"/>
          <w:sz w:val="21"/>
        </w:rPr>
        <w:t>S</w:t>
      </w:r>
      <w:r>
        <w:rPr>
          <w:rFonts w:ascii="Trebuchet MS" w:hAnsi="Times New Roman" w:eastAsia="Times New Roman" w:cs="Times New Roman"/>
          <w:color w:val="A4FF90"/>
          <w:spacing w:val="-3"/>
          <w:w w:val="143"/>
          <w:sz w:val="21"/>
        </w:rPr>
        <w:t>t</w:t>
      </w:r>
      <w:r>
        <w:rPr>
          <w:rFonts w:ascii="Trebuchet MS" w:hAnsi="Times New Roman" w:eastAsia="Times New Roman" w:cs="Times New Roman"/>
          <w:color w:val="A4FF90"/>
          <w:spacing w:val="-3"/>
          <w:w w:val="102"/>
          <w:sz w:val="21"/>
        </w:rPr>
        <w:t>u</w:t>
      </w:r>
      <w:r>
        <w:rPr>
          <w:rFonts w:ascii="Trebuchet MS" w:hAnsi="Times New Roman" w:eastAsia="Times New Roman" w:cs="Times New Roman"/>
          <w:color w:val="A4FF90"/>
          <w:sz w:val="21"/>
        </w:rPr>
        <w:t>d</w:t>
      </w:r>
      <w:r>
        <w:rPr>
          <w:rFonts w:ascii="Trebuchet MS" w:hAnsi="Times New Roman" w:eastAsia="Times New Roman" w:cs="Times New Roman"/>
          <w:color w:val="A4FF90"/>
          <w:spacing w:val="-3"/>
          <w:w w:val="102"/>
          <w:sz w:val="21"/>
        </w:rPr>
        <w:t>en</w:t>
      </w:r>
      <w:r>
        <w:rPr>
          <w:rFonts w:ascii="Trebuchet MS" w:hAnsi="Times New Roman" w:eastAsia="Times New Roman" w:cs="Times New Roman"/>
          <w:color w:val="A4FF90"/>
          <w:spacing w:val="-3"/>
          <w:w w:val="143"/>
          <w:sz w:val="21"/>
        </w:rPr>
        <w:t>t</w:t>
      </w:r>
      <w:r>
        <w:rPr>
          <w:rFonts w:ascii="Trebuchet MS" w:hAnsi="Times New Roman" w:eastAsia="Times New Roman" w:cs="Times New Roman"/>
          <w:color w:val="A4FF90"/>
          <w:w w:val="140"/>
          <w:sz w:val="21"/>
        </w:rPr>
        <w:t>s</w:t>
      </w:r>
      <w:r>
        <w:rPr>
          <w:rFonts w:ascii="Trebuchet MS" w:hAnsi="Times New Roman" w:eastAsia="Times New Roman" w:cs="Times New Roman"/>
          <w:color w:val="A4FF90"/>
          <w:spacing w:val="-3"/>
          <w:sz w:val="21"/>
        </w:rPr>
        <w:t>P</w:t>
      </w:r>
      <w:r>
        <w:rPr>
          <w:rFonts w:ascii="Trebuchet MS" w:hAnsi="Times New Roman" w:eastAsia="Times New Roman" w:cs="Times New Roman"/>
          <w:color w:val="A4FF90"/>
          <w:spacing w:val="-3"/>
          <w:w w:val="102"/>
          <w:sz w:val="21"/>
        </w:rPr>
        <w:t>e</w:t>
      </w:r>
      <w:r>
        <w:rPr>
          <w:rFonts w:ascii="Trebuchet MS" w:hAnsi="Times New Roman" w:eastAsia="Times New Roman" w:cs="Times New Roman"/>
          <w:color w:val="A4FF90"/>
          <w:spacing w:val="-3"/>
          <w:w w:val="146"/>
          <w:sz w:val="21"/>
        </w:rPr>
        <w:t>r</w:t>
      </w:r>
      <w:r>
        <w:rPr>
          <w:rFonts w:ascii="Trebuchet MS" w:hAnsi="Times New Roman" w:eastAsia="Times New Roman" w:cs="Times New Roman"/>
          <w:color w:val="A4FF90"/>
          <w:w w:val="153"/>
          <w:sz w:val="21"/>
        </w:rPr>
        <w:t>f</w:t>
      </w:r>
      <w:r>
        <w:rPr>
          <w:rFonts w:ascii="Trebuchet MS" w:hAnsi="Times New Roman" w:eastAsia="Times New Roman" w:cs="Times New Roman"/>
          <w:color w:val="A4FF90"/>
          <w:spacing w:val="-3"/>
          <w:w w:val="104"/>
          <w:sz w:val="21"/>
        </w:rPr>
        <w:t>o</w:t>
      </w:r>
      <w:r>
        <w:rPr>
          <w:rFonts w:ascii="Trebuchet MS" w:hAnsi="Times New Roman" w:eastAsia="Times New Roman" w:cs="Times New Roman"/>
          <w:color w:val="A4FF90"/>
          <w:spacing w:val="-3"/>
          <w:w w:val="146"/>
          <w:sz w:val="21"/>
        </w:rPr>
        <w:t>r</w:t>
      </w:r>
      <w:r>
        <w:rPr>
          <w:rFonts w:ascii="Trebuchet MS" w:hAnsi="Times New Roman" w:eastAsia="Times New Roman" w:cs="Times New Roman"/>
          <w:color w:val="A4FF90"/>
          <w:w w:val="66"/>
          <w:sz w:val="21"/>
        </w:rPr>
        <w:t>m</w:t>
      </w:r>
      <w:r>
        <w:rPr>
          <w:rFonts w:ascii="Trebuchet MS" w:hAnsi="Times New Roman" w:eastAsia="Times New Roman" w:cs="Times New Roman"/>
          <w:color w:val="A4FF90"/>
          <w:spacing w:val="-3"/>
          <w:w w:val="106"/>
          <w:sz w:val="21"/>
        </w:rPr>
        <w:t>a</w:t>
      </w:r>
      <w:r>
        <w:rPr>
          <w:rFonts w:ascii="Trebuchet MS" w:hAnsi="Times New Roman" w:eastAsia="Times New Roman" w:cs="Times New Roman"/>
          <w:color w:val="A4FF90"/>
          <w:spacing w:val="-3"/>
          <w:w w:val="102"/>
          <w:sz w:val="21"/>
        </w:rPr>
        <w:t>n</w:t>
      </w:r>
      <w:r>
        <w:rPr>
          <w:rFonts w:ascii="Trebuchet MS" w:hAnsi="Times New Roman" w:eastAsia="Times New Roman" w:cs="Times New Roman"/>
          <w:color w:val="A4FF90"/>
          <w:spacing w:val="-3"/>
          <w:w w:val="113"/>
          <w:sz w:val="21"/>
        </w:rPr>
        <w:t>c</w:t>
      </w:r>
      <w:r>
        <w:rPr>
          <w:rFonts w:ascii="Trebuchet MS" w:hAnsi="Times New Roman" w:eastAsia="Times New Roman" w:cs="Times New Roman"/>
          <w:color w:val="A4FF90"/>
          <w:w w:val="102"/>
          <w:sz w:val="21"/>
        </w:rPr>
        <w:t>e</w:t>
      </w:r>
      <w:r>
        <w:rPr>
          <w:rFonts w:ascii="Trebuchet MS" w:hAnsi="Times New Roman" w:eastAsia="Times New Roman" w:cs="Times New Roman"/>
          <w:color w:val="A4FF90"/>
          <w:spacing w:val="-3"/>
          <w:w w:val="154"/>
          <w:sz w:val="21"/>
        </w:rPr>
        <w:t>.</w:t>
      </w:r>
      <w:r>
        <w:rPr>
          <w:rFonts w:ascii="Trebuchet MS" w:hAnsi="Times New Roman" w:eastAsia="Times New Roman" w:cs="Times New Roman"/>
          <w:color w:val="A4FF90"/>
          <w:spacing w:val="-3"/>
          <w:w w:val="113"/>
          <w:sz w:val="21"/>
        </w:rPr>
        <w:t>c</w:t>
      </w:r>
      <w:r>
        <w:rPr>
          <w:rFonts w:ascii="Trebuchet MS" w:hAnsi="Times New Roman" w:eastAsia="Times New Roman" w:cs="Times New Roman"/>
          <w:color w:val="A4FF90"/>
          <w:spacing w:val="-3"/>
          <w:w w:val="140"/>
          <w:sz w:val="21"/>
        </w:rPr>
        <w:t>s</w:t>
      </w:r>
      <w:r>
        <w:rPr>
          <w:rFonts w:ascii="Trebuchet MS" w:hAnsi="Times New Roman" w:eastAsia="Times New Roman" w:cs="Times New Roman"/>
          <w:color w:val="A4FF90"/>
          <w:w w:val="115"/>
          <w:sz w:val="21"/>
        </w:rPr>
        <w:t>v</w:t>
      </w:r>
      <w:r>
        <w:rPr>
          <w:rFonts w:ascii="Trebuchet MS" w:hAnsi="Times New Roman" w:eastAsia="Times New Roman" w:cs="Times New Roman"/>
          <w:color w:val="92FB79"/>
          <w:w w:val="361"/>
          <w:sz w:val="21"/>
        </w:rPr>
        <w:t>'</w:t>
      </w:r>
      <w:r>
        <w:rPr>
          <w:rFonts w:ascii="Trebuchet MS" w:hAnsi="Times New Roman" w:eastAsia="Times New Roman" w:cs="Times New Roman"/>
          <w:color w:val="E0EEFF"/>
          <w:spacing w:val="-2"/>
          <w:w w:val="154"/>
          <w:sz w:val="21"/>
        </w:rPr>
        <w:t>)</w:t>
      </w:r>
      <w:r>
        <w:rPr>
          <w:rFonts w:ascii="Trebuchet MS" w:hAnsi="Times New Roman" w:eastAsia="Times New Roman" w:cs="Times New Roman"/>
          <w:color w:val="E0EEFF"/>
          <w:spacing w:val="80"/>
          <w:w w:val="150"/>
          <w:sz w:val="21"/>
        </w:rPr>
        <w:t xml:space="preserve">  </w:t>
      </w:r>
      <w:r>
        <w:rPr>
          <w:rFonts w:ascii="Trebuchet MS" w:hAnsi="Times New Roman" w:eastAsia="Times New Roman" w:cs="Times New Roman"/>
          <w:color w:val="FFFFFF"/>
          <w:spacing w:val="-2"/>
          <w:w w:val="125"/>
          <w:sz w:val="21"/>
        </w:rPr>
        <w:t>df</w:t>
      </w:r>
      <w:r>
        <w:rPr>
          <w:rFonts w:ascii="Trebuchet MS" w:hAnsi="Times New Roman" w:eastAsia="Times New Roman" w:cs="Times New Roman"/>
          <w:color w:val="E0EEFF"/>
          <w:spacing w:val="-2"/>
          <w:w w:val="125"/>
          <w:sz w:val="21"/>
        </w:rPr>
        <w:t>.</w:t>
      </w:r>
      <w:r>
        <w:rPr>
          <w:rFonts w:ascii="Trebuchet MS" w:hAnsi="Times New Roman" w:eastAsia="Times New Roman" w:cs="Times New Roman"/>
          <w:color w:val="FFC500"/>
          <w:spacing w:val="-2"/>
          <w:w w:val="125"/>
          <w:sz w:val="21"/>
        </w:rPr>
        <w:t>head</w:t>
      </w:r>
      <w:r>
        <w:rPr>
          <w:rFonts w:ascii="Trebuchet MS" w:hAnsi="Times New Roman" w:eastAsia="Times New Roman" w:cs="Times New Roman"/>
          <w:color w:val="E0EEFF"/>
          <w:spacing w:val="-2"/>
          <w:w w:val="125"/>
          <w:sz w:val="21"/>
        </w:rPr>
        <w:t>()</w:t>
      </w:r>
    </w:p>
    <w:p>
      <w:pPr>
        <w:spacing w:before="1"/>
        <w:rPr>
          <w:rFonts w:ascii="Trebuchet MS" w:hAnsi="Times New Roman" w:eastAsia="Times New Roman" w:cs="Times New Roman"/>
          <w:sz w:val="21"/>
          <w:szCs w:val="24"/>
        </w:rPr>
      </w:pPr>
    </w:p>
    <w:p>
      <w:pPr>
        <w:ind w:left="100" w:firstLine="0"/>
        <w:rPr>
          <w:rFonts w:ascii="Trebuchet MS" w:hAnsi="Times New Roman" w:eastAsia="Times New Roman" w:cs="Times New Roman"/>
          <w:sz w:val="21"/>
        </w:rPr>
      </w:pPr>
      <w:r>
        <w:rPr>
          <w:rFonts w:ascii="Trebuchet MS" w:hAnsi="Times New Roman" w:eastAsia="Times New Roman" w:cs="Times New Roman"/>
          <w:color w:val="FFFFFF"/>
          <w:w w:val="140"/>
          <w:sz w:val="21"/>
        </w:rPr>
        <w:t>df</w:t>
      </w:r>
      <w:r>
        <w:rPr>
          <w:rFonts w:ascii="Trebuchet MS" w:hAnsi="Times New Roman" w:eastAsia="Times New Roman" w:cs="Times New Roman"/>
          <w:color w:val="E0EEFF"/>
          <w:w w:val="140"/>
          <w:sz w:val="21"/>
        </w:rPr>
        <w:t>[</w:t>
      </w:r>
      <w:r>
        <w:rPr>
          <w:rFonts w:ascii="Trebuchet MS" w:hAnsi="Times New Roman" w:eastAsia="Times New Roman" w:cs="Times New Roman"/>
          <w:color w:val="92FB79"/>
          <w:w w:val="140"/>
          <w:sz w:val="21"/>
        </w:rPr>
        <w:t>'</w:t>
      </w:r>
      <w:r>
        <w:rPr>
          <w:rFonts w:ascii="Trebuchet MS" w:hAnsi="Times New Roman" w:eastAsia="Times New Roman" w:cs="Times New Roman"/>
          <w:color w:val="A4FF90"/>
          <w:w w:val="140"/>
          <w:sz w:val="21"/>
        </w:rPr>
        <w:t>final_score</w:t>
      </w:r>
      <w:r>
        <w:rPr>
          <w:rFonts w:ascii="Trebuchet MS" w:hAnsi="Times New Roman" w:eastAsia="Times New Roman" w:cs="Times New Roman"/>
          <w:color w:val="92FB79"/>
          <w:w w:val="140"/>
          <w:sz w:val="21"/>
        </w:rPr>
        <w:t>'</w:t>
      </w:r>
      <w:r>
        <w:rPr>
          <w:rFonts w:ascii="Trebuchet MS" w:hAnsi="Times New Roman" w:eastAsia="Times New Roman" w:cs="Times New Roman"/>
          <w:color w:val="E0EEFF"/>
          <w:w w:val="140"/>
          <w:sz w:val="21"/>
        </w:rPr>
        <w:t>]</w:t>
      </w:r>
      <w:r>
        <w:rPr>
          <w:rFonts w:ascii="Trebuchet MS" w:hAnsi="Times New Roman" w:eastAsia="Times New Roman" w:cs="Times New Roman"/>
          <w:color w:val="E0EEFF"/>
          <w:spacing w:val="-10"/>
          <w:w w:val="140"/>
          <w:sz w:val="21"/>
        </w:rPr>
        <w:t xml:space="preserve"> </w:t>
      </w:r>
      <w:r>
        <w:rPr>
          <w:rFonts w:ascii="Trebuchet MS" w:hAnsi="Times New Roman" w:eastAsia="Times New Roman" w:cs="Times New Roman"/>
          <w:color w:val="FF9D00"/>
          <w:w w:val="140"/>
          <w:sz w:val="21"/>
        </w:rPr>
        <w:t>=</w:t>
      </w:r>
      <w:r>
        <w:rPr>
          <w:rFonts w:ascii="Trebuchet MS" w:hAnsi="Times New Roman" w:eastAsia="Times New Roman" w:cs="Times New Roman"/>
          <w:color w:val="FF9D00"/>
          <w:spacing w:val="-8"/>
          <w:w w:val="140"/>
          <w:sz w:val="21"/>
        </w:rPr>
        <w:t xml:space="preserve"> </w:t>
      </w:r>
      <w:r>
        <w:rPr>
          <w:rFonts w:ascii="Trebuchet MS" w:hAnsi="Times New Roman" w:eastAsia="Times New Roman" w:cs="Times New Roman"/>
          <w:color w:val="FFFFFF"/>
          <w:w w:val="140"/>
          <w:sz w:val="21"/>
        </w:rPr>
        <w:t>df</w:t>
      </w:r>
      <w:r>
        <w:rPr>
          <w:rFonts w:ascii="Trebuchet MS" w:hAnsi="Times New Roman" w:eastAsia="Times New Roman" w:cs="Times New Roman"/>
          <w:color w:val="E0EEFF"/>
          <w:w w:val="140"/>
          <w:sz w:val="21"/>
        </w:rPr>
        <w:t>.</w:t>
      </w:r>
      <w:r>
        <w:rPr>
          <w:rFonts w:ascii="Trebuchet MS" w:hAnsi="Times New Roman" w:eastAsia="Times New Roman" w:cs="Times New Roman"/>
          <w:color w:val="FFC500"/>
          <w:w w:val="140"/>
          <w:sz w:val="21"/>
        </w:rPr>
        <w:t>apply</w:t>
      </w:r>
      <w:r>
        <w:rPr>
          <w:rFonts w:ascii="Trebuchet MS" w:hAnsi="Times New Roman" w:eastAsia="Times New Roman" w:cs="Times New Roman"/>
          <w:color w:val="E0EEFF"/>
          <w:w w:val="140"/>
          <w:sz w:val="21"/>
        </w:rPr>
        <w:t>(</w:t>
      </w:r>
      <w:r>
        <w:rPr>
          <w:rFonts w:ascii="Trebuchet MS" w:hAnsi="Times New Roman" w:eastAsia="Times New Roman" w:cs="Times New Roman"/>
          <w:color w:val="FF9D00"/>
          <w:w w:val="140"/>
          <w:sz w:val="21"/>
        </w:rPr>
        <w:t>lambda</w:t>
      </w:r>
      <w:r>
        <w:rPr>
          <w:rFonts w:ascii="Trebuchet MS" w:hAnsi="Times New Roman" w:eastAsia="Times New Roman" w:cs="Times New Roman"/>
          <w:color w:val="FF9D00"/>
          <w:spacing w:val="-9"/>
          <w:w w:val="140"/>
          <w:sz w:val="21"/>
        </w:rPr>
        <w:t xml:space="preserve"> </w:t>
      </w:r>
      <w:r>
        <w:rPr>
          <w:rFonts w:ascii="Trebuchet MS" w:hAnsi="Times New Roman" w:eastAsia="Times New Roman" w:cs="Times New Roman"/>
          <w:color w:val="E0EEFF"/>
          <w:w w:val="140"/>
          <w:sz w:val="21"/>
        </w:rPr>
        <w:t>x:</w:t>
      </w:r>
      <w:r>
        <w:rPr>
          <w:rFonts w:ascii="Trebuchet MS" w:hAnsi="Times New Roman" w:eastAsia="Times New Roman" w:cs="Times New Roman"/>
          <w:color w:val="E0EEFF"/>
          <w:spacing w:val="-8"/>
          <w:w w:val="140"/>
          <w:sz w:val="21"/>
        </w:rPr>
        <w:t xml:space="preserve"> </w:t>
      </w:r>
      <w:r>
        <w:rPr>
          <w:rFonts w:ascii="Trebuchet MS" w:hAnsi="Times New Roman" w:eastAsia="Times New Roman" w:cs="Times New Roman"/>
          <w:color w:val="E0EEFF"/>
          <w:spacing w:val="-1"/>
          <w:w w:val="144"/>
          <w:sz w:val="21"/>
        </w:rPr>
        <w:t>(</w:t>
      </w:r>
      <w:r>
        <w:rPr>
          <w:rFonts w:ascii="Trebuchet MS" w:hAnsi="Times New Roman" w:eastAsia="Times New Roman" w:cs="Times New Roman"/>
          <w:color w:val="E0EEFF"/>
          <w:spacing w:val="-1"/>
          <w:w w:val="102"/>
          <w:sz w:val="21"/>
        </w:rPr>
        <w:t>x</w:t>
      </w:r>
      <w:r>
        <w:rPr>
          <w:rFonts w:ascii="Trebuchet MS" w:hAnsi="Times New Roman" w:eastAsia="Times New Roman" w:cs="Times New Roman"/>
          <w:color w:val="E0EEFF"/>
          <w:spacing w:val="2"/>
          <w:w w:val="144"/>
          <w:sz w:val="21"/>
        </w:rPr>
        <w:t>[</w:t>
      </w:r>
      <w:r>
        <w:rPr>
          <w:rFonts w:ascii="Trebuchet MS" w:hAnsi="Times New Roman" w:eastAsia="Times New Roman" w:cs="Times New Roman"/>
          <w:color w:val="92FB79"/>
          <w:spacing w:val="2"/>
          <w:w w:val="351"/>
          <w:sz w:val="21"/>
        </w:rPr>
        <w:t>'</w:t>
      </w:r>
      <w:r>
        <w:rPr>
          <w:rFonts w:ascii="Trebuchet MS" w:hAnsi="Times New Roman" w:eastAsia="Times New Roman" w:cs="Times New Roman"/>
          <w:color w:val="A4FF90"/>
          <w:spacing w:val="-1"/>
          <w:w w:val="56"/>
          <w:sz w:val="21"/>
        </w:rPr>
        <w:t>m</w:t>
      </w:r>
      <w:r>
        <w:rPr>
          <w:rFonts w:ascii="Trebuchet MS" w:hAnsi="Times New Roman" w:eastAsia="Times New Roman" w:cs="Times New Roman"/>
          <w:color w:val="A4FF90"/>
          <w:spacing w:val="-1"/>
          <w:w w:val="96"/>
          <w:sz w:val="21"/>
        </w:rPr>
        <w:t>a</w:t>
      </w:r>
      <w:r>
        <w:rPr>
          <w:rFonts w:ascii="Trebuchet MS" w:hAnsi="Times New Roman" w:eastAsia="Times New Roman" w:cs="Times New Roman"/>
          <w:color w:val="A4FF90"/>
          <w:spacing w:val="-1"/>
          <w:w w:val="133"/>
          <w:sz w:val="21"/>
        </w:rPr>
        <w:t>t</w:t>
      </w:r>
      <w:r>
        <w:rPr>
          <w:rFonts w:ascii="Trebuchet MS" w:hAnsi="Times New Roman" w:eastAsia="Times New Roman" w:cs="Times New Roman"/>
          <w:color w:val="A4FF90"/>
          <w:w w:val="92"/>
          <w:sz w:val="21"/>
        </w:rPr>
        <w:t>h</w:t>
      </w:r>
      <w:r>
        <w:rPr>
          <w:rFonts w:ascii="Trebuchet MS" w:hAnsi="Times New Roman" w:eastAsia="Times New Roman" w:cs="Times New Roman"/>
          <w:color w:val="A4FF90"/>
          <w:spacing w:val="-6"/>
          <w:w w:val="139"/>
          <w:sz w:val="21"/>
        </w:rPr>
        <w:t xml:space="preserve"> </w:t>
      </w:r>
      <w:r>
        <w:rPr>
          <w:rFonts w:ascii="Trebuchet MS" w:hAnsi="Times New Roman" w:eastAsia="Times New Roman" w:cs="Times New Roman"/>
          <w:color w:val="A4FF90"/>
          <w:w w:val="140"/>
          <w:sz w:val="21"/>
        </w:rPr>
        <w:t>score</w:t>
      </w:r>
      <w:r>
        <w:rPr>
          <w:rFonts w:ascii="Trebuchet MS" w:hAnsi="Times New Roman" w:eastAsia="Times New Roman" w:cs="Times New Roman"/>
          <w:color w:val="92FB79"/>
          <w:w w:val="140"/>
          <w:sz w:val="21"/>
        </w:rPr>
        <w:t>'</w:t>
      </w:r>
      <w:r>
        <w:rPr>
          <w:rFonts w:ascii="Trebuchet MS" w:hAnsi="Times New Roman" w:eastAsia="Times New Roman" w:cs="Times New Roman"/>
          <w:color w:val="E0EEFF"/>
          <w:w w:val="140"/>
          <w:sz w:val="21"/>
        </w:rPr>
        <w:t>]</w:t>
      </w:r>
      <w:r>
        <w:rPr>
          <w:rFonts w:ascii="Trebuchet MS" w:hAnsi="Times New Roman" w:eastAsia="Times New Roman" w:cs="Times New Roman"/>
          <w:color w:val="E0EEFF"/>
          <w:spacing w:val="-9"/>
          <w:w w:val="140"/>
          <w:sz w:val="21"/>
        </w:rPr>
        <w:t xml:space="preserve"> </w:t>
      </w:r>
      <w:r>
        <w:rPr>
          <w:rFonts w:ascii="Trebuchet MS" w:hAnsi="Times New Roman" w:eastAsia="Times New Roman" w:cs="Times New Roman"/>
          <w:color w:val="FF9D00"/>
          <w:w w:val="140"/>
          <w:sz w:val="21"/>
        </w:rPr>
        <w:t>+</w:t>
      </w:r>
      <w:r>
        <w:rPr>
          <w:rFonts w:ascii="Trebuchet MS" w:hAnsi="Times New Roman" w:eastAsia="Times New Roman" w:cs="Times New Roman"/>
          <w:color w:val="FF9D00"/>
          <w:spacing w:val="-9"/>
          <w:w w:val="140"/>
          <w:sz w:val="21"/>
        </w:rPr>
        <w:t xml:space="preserve"> </w:t>
      </w:r>
      <w:r>
        <w:rPr>
          <w:rFonts w:ascii="Trebuchet MS" w:hAnsi="Times New Roman" w:eastAsia="Times New Roman" w:cs="Times New Roman"/>
          <w:color w:val="E0EEFF"/>
          <w:w w:val="140"/>
          <w:sz w:val="21"/>
        </w:rPr>
        <w:t>x[</w:t>
      </w:r>
      <w:r>
        <w:rPr>
          <w:rFonts w:ascii="Trebuchet MS" w:hAnsi="Times New Roman" w:eastAsia="Times New Roman" w:cs="Times New Roman"/>
          <w:color w:val="92FB79"/>
          <w:w w:val="140"/>
          <w:sz w:val="21"/>
        </w:rPr>
        <w:t>'</w:t>
      </w:r>
      <w:r>
        <w:rPr>
          <w:rFonts w:ascii="Trebuchet MS" w:hAnsi="Times New Roman" w:eastAsia="Times New Roman" w:cs="Times New Roman"/>
          <w:color w:val="A4FF90"/>
          <w:w w:val="140"/>
          <w:sz w:val="21"/>
        </w:rPr>
        <w:t>reading</w:t>
      </w:r>
      <w:r>
        <w:rPr>
          <w:rFonts w:ascii="Trebuchet MS" w:hAnsi="Times New Roman" w:eastAsia="Times New Roman" w:cs="Times New Roman"/>
          <w:color w:val="A4FF90"/>
          <w:spacing w:val="-8"/>
          <w:w w:val="140"/>
          <w:sz w:val="21"/>
        </w:rPr>
        <w:t xml:space="preserve"> </w:t>
      </w:r>
      <w:r>
        <w:rPr>
          <w:rFonts w:ascii="Trebuchet MS" w:hAnsi="Times New Roman" w:eastAsia="Times New Roman" w:cs="Times New Roman"/>
          <w:color w:val="A4FF90"/>
          <w:spacing w:val="-2"/>
          <w:w w:val="140"/>
          <w:sz w:val="21"/>
        </w:rPr>
        <w:t>score</w:t>
      </w:r>
      <w:r>
        <w:rPr>
          <w:rFonts w:ascii="Trebuchet MS" w:hAnsi="Times New Roman" w:eastAsia="Times New Roman" w:cs="Times New Roman"/>
          <w:color w:val="92FB79"/>
          <w:spacing w:val="-2"/>
          <w:w w:val="140"/>
          <w:sz w:val="21"/>
        </w:rPr>
        <w:t>'</w:t>
      </w:r>
      <w:r>
        <w:rPr>
          <w:rFonts w:ascii="Trebuchet MS" w:hAnsi="Times New Roman" w:eastAsia="Times New Roman" w:cs="Times New Roman"/>
          <w:color w:val="E0EEFF"/>
          <w:spacing w:val="-2"/>
          <w:w w:val="140"/>
          <w:sz w:val="21"/>
        </w:rPr>
        <w:t>]</w:t>
      </w:r>
    </w:p>
    <w:p>
      <w:pPr>
        <w:spacing w:before="1"/>
        <w:ind w:left="100" w:firstLine="0"/>
        <w:rPr>
          <w:rFonts w:ascii="Trebuchet MS" w:hAnsi="Times New Roman" w:eastAsia="Times New Roman" w:cs="Times New Roman"/>
          <w:sz w:val="21"/>
        </w:rPr>
      </w:pPr>
      <w:r>
        <w:rPr>
          <w:rFonts w:ascii="Trebuchet MS" w:hAnsi="Times New Roman" w:eastAsia="Times New Roman" w:cs="Times New Roman"/>
          <w:color w:val="FF9D00"/>
          <w:w w:val="140"/>
          <w:sz w:val="21"/>
        </w:rPr>
        <w:t>+</w:t>
      </w:r>
      <w:r>
        <w:rPr>
          <w:rFonts w:ascii="Trebuchet MS" w:hAnsi="Times New Roman" w:eastAsia="Times New Roman" w:cs="Times New Roman"/>
          <w:color w:val="FF9D00"/>
          <w:spacing w:val="49"/>
          <w:w w:val="144"/>
          <w:sz w:val="21"/>
        </w:rPr>
        <w:t xml:space="preserve"> </w:t>
      </w:r>
      <w:r>
        <w:rPr>
          <w:rFonts w:ascii="Trebuchet MS" w:hAnsi="Times New Roman" w:eastAsia="Times New Roman" w:cs="Times New Roman"/>
          <w:color w:val="E0EEFF"/>
          <w:spacing w:val="-1"/>
          <w:w w:val="96"/>
          <w:sz w:val="21"/>
        </w:rPr>
        <w:t>x</w:t>
      </w:r>
      <w:r>
        <w:rPr>
          <w:rFonts w:ascii="Trebuchet MS" w:hAnsi="Times New Roman" w:eastAsia="Times New Roman" w:cs="Times New Roman"/>
          <w:color w:val="E0EEFF"/>
          <w:spacing w:val="2"/>
          <w:w w:val="138"/>
          <w:sz w:val="21"/>
        </w:rPr>
        <w:t>[</w:t>
      </w:r>
      <w:r>
        <w:rPr>
          <w:rFonts w:ascii="Trebuchet MS" w:hAnsi="Times New Roman" w:eastAsia="Times New Roman" w:cs="Times New Roman"/>
          <w:color w:val="92FB79"/>
          <w:spacing w:val="-1"/>
          <w:w w:val="345"/>
          <w:sz w:val="21"/>
        </w:rPr>
        <w:t>'</w:t>
      </w:r>
      <w:r>
        <w:rPr>
          <w:rFonts w:ascii="Trebuchet MS" w:hAnsi="Times New Roman" w:eastAsia="Times New Roman" w:cs="Times New Roman"/>
          <w:color w:val="A4FF90"/>
          <w:spacing w:val="-1"/>
          <w:w w:val="58"/>
          <w:sz w:val="21"/>
        </w:rPr>
        <w:t>w</w:t>
      </w:r>
      <w:r>
        <w:rPr>
          <w:rFonts w:ascii="Trebuchet MS" w:hAnsi="Times New Roman" w:eastAsia="Times New Roman" w:cs="Times New Roman"/>
          <w:color w:val="A4FF90"/>
          <w:spacing w:val="-1"/>
          <w:w w:val="130"/>
          <w:sz w:val="21"/>
        </w:rPr>
        <w:t>r</w:t>
      </w:r>
      <w:r>
        <w:rPr>
          <w:rFonts w:ascii="Trebuchet MS" w:hAnsi="Times New Roman" w:eastAsia="Times New Roman" w:cs="Times New Roman"/>
          <w:color w:val="A4FF90"/>
          <w:spacing w:val="-1"/>
          <w:w w:val="184"/>
          <w:sz w:val="21"/>
        </w:rPr>
        <w:t>i</w:t>
      </w:r>
      <w:r>
        <w:rPr>
          <w:rFonts w:ascii="Trebuchet MS" w:hAnsi="Times New Roman" w:eastAsia="Times New Roman" w:cs="Times New Roman"/>
          <w:color w:val="A4FF90"/>
          <w:spacing w:val="2"/>
          <w:w w:val="127"/>
          <w:sz w:val="21"/>
        </w:rPr>
        <w:t>t</w:t>
      </w:r>
      <w:r>
        <w:rPr>
          <w:rFonts w:ascii="Trebuchet MS" w:hAnsi="Times New Roman" w:eastAsia="Times New Roman" w:cs="Times New Roman"/>
          <w:color w:val="A4FF90"/>
          <w:spacing w:val="-1"/>
          <w:w w:val="184"/>
          <w:sz w:val="21"/>
        </w:rPr>
        <w:t>i</w:t>
      </w:r>
      <w:r>
        <w:rPr>
          <w:rFonts w:ascii="Trebuchet MS" w:hAnsi="Times New Roman" w:eastAsia="Times New Roman" w:cs="Times New Roman"/>
          <w:color w:val="A4FF90"/>
          <w:spacing w:val="-1"/>
          <w:w w:val="86"/>
          <w:sz w:val="21"/>
        </w:rPr>
        <w:t>n</w:t>
      </w:r>
      <w:r>
        <w:rPr>
          <w:rFonts w:ascii="Trebuchet MS" w:hAnsi="Times New Roman" w:eastAsia="Times New Roman" w:cs="Times New Roman"/>
          <w:color w:val="A4FF90"/>
          <w:w w:val="96"/>
          <w:sz w:val="21"/>
        </w:rPr>
        <w:t>g</w:t>
      </w:r>
      <w:r>
        <w:rPr>
          <w:rFonts w:ascii="Trebuchet MS" w:hAnsi="Times New Roman" w:eastAsia="Times New Roman" w:cs="Times New Roman"/>
          <w:color w:val="A4FF90"/>
          <w:spacing w:val="52"/>
          <w:w w:val="145"/>
          <w:sz w:val="21"/>
        </w:rPr>
        <w:t xml:space="preserve"> </w:t>
      </w:r>
      <w:r>
        <w:rPr>
          <w:rFonts w:ascii="Trebuchet MS" w:hAnsi="Times New Roman" w:eastAsia="Times New Roman" w:cs="Times New Roman"/>
          <w:color w:val="A4FF90"/>
          <w:w w:val="145"/>
          <w:sz w:val="21"/>
        </w:rPr>
        <w:t>score</w:t>
      </w:r>
      <w:r>
        <w:rPr>
          <w:rFonts w:ascii="Trebuchet MS" w:hAnsi="Times New Roman" w:eastAsia="Times New Roman" w:cs="Times New Roman"/>
          <w:color w:val="92FB79"/>
          <w:w w:val="145"/>
          <w:sz w:val="21"/>
        </w:rPr>
        <w:t>'</w:t>
      </w:r>
      <w:r>
        <w:rPr>
          <w:rFonts w:ascii="Trebuchet MS" w:hAnsi="Times New Roman" w:eastAsia="Times New Roman" w:cs="Times New Roman"/>
          <w:color w:val="E0EEFF"/>
          <w:w w:val="145"/>
          <w:sz w:val="21"/>
        </w:rPr>
        <w:t>])</w:t>
      </w:r>
      <w:r>
        <w:rPr>
          <w:rFonts w:ascii="Trebuchet MS" w:hAnsi="Times New Roman" w:eastAsia="Times New Roman" w:cs="Times New Roman"/>
          <w:color w:val="FF9D00"/>
          <w:w w:val="145"/>
          <w:sz w:val="21"/>
        </w:rPr>
        <w:t>/</w:t>
      </w:r>
      <w:r>
        <w:rPr>
          <w:rFonts w:ascii="Trebuchet MS" w:hAnsi="Times New Roman" w:eastAsia="Times New Roman" w:cs="Times New Roman"/>
          <w:color w:val="FF618B"/>
          <w:w w:val="145"/>
          <w:sz w:val="21"/>
        </w:rPr>
        <w:t>3</w:t>
      </w:r>
      <w:r>
        <w:rPr>
          <w:rFonts w:ascii="Trebuchet MS" w:hAnsi="Times New Roman" w:eastAsia="Times New Roman" w:cs="Times New Roman"/>
          <w:color w:val="E0EEFF"/>
          <w:w w:val="145"/>
          <w:sz w:val="21"/>
        </w:rPr>
        <w:t>,</w:t>
      </w:r>
      <w:r>
        <w:rPr>
          <w:rFonts w:ascii="Trebuchet MS" w:hAnsi="Times New Roman" w:eastAsia="Times New Roman" w:cs="Times New Roman"/>
          <w:color w:val="E0EEFF"/>
          <w:spacing w:val="53"/>
          <w:w w:val="145"/>
          <w:sz w:val="21"/>
        </w:rPr>
        <w:t xml:space="preserve"> </w:t>
      </w:r>
      <w:r>
        <w:rPr>
          <w:rFonts w:ascii="Trebuchet MS" w:hAnsi="Times New Roman" w:eastAsia="Times New Roman" w:cs="Times New Roman"/>
          <w:color w:val="E0EEFF"/>
          <w:spacing w:val="-2"/>
          <w:w w:val="145"/>
          <w:sz w:val="21"/>
        </w:rPr>
        <w:t>axis</w:t>
      </w:r>
      <w:r>
        <w:rPr>
          <w:rFonts w:ascii="Trebuchet MS" w:hAnsi="Times New Roman" w:eastAsia="Times New Roman" w:cs="Times New Roman"/>
          <w:color w:val="FF9D00"/>
          <w:spacing w:val="-2"/>
          <w:w w:val="145"/>
          <w:sz w:val="21"/>
        </w:rPr>
        <w:t>=</w:t>
      </w:r>
      <w:r>
        <w:rPr>
          <w:rFonts w:ascii="Trebuchet MS" w:hAnsi="Times New Roman" w:eastAsia="Times New Roman" w:cs="Times New Roman"/>
          <w:color w:val="FF618B"/>
          <w:spacing w:val="-2"/>
          <w:w w:val="145"/>
          <w:sz w:val="21"/>
        </w:rPr>
        <w:t>1</w:t>
      </w:r>
      <w:r>
        <w:rPr>
          <w:rFonts w:ascii="Trebuchet MS" w:hAnsi="Times New Roman" w:eastAsia="Times New Roman" w:cs="Times New Roman"/>
          <w:color w:val="E0EEFF"/>
          <w:spacing w:val="-2"/>
          <w:w w:val="145"/>
          <w:sz w:val="21"/>
        </w:rPr>
        <w:t>)</w:t>
      </w:r>
    </w:p>
    <w:p>
      <w:pPr>
        <w:rPr>
          <w:rFonts w:ascii="Trebuchet MS" w:hAnsi="Times New Roman" w:eastAsia="Times New Roman" w:cs="Times New Roman"/>
          <w:sz w:val="21"/>
          <w:szCs w:val="24"/>
        </w:rPr>
      </w:pPr>
    </w:p>
    <w:p>
      <w:pPr>
        <w:ind w:left="100" w:firstLine="0"/>
        <w:rPr>
          <w:rFonts w:ascii="Trebuchet MS" w:hAnsi="Times New Roman" w:eastAsia="Times New Roman" w:cs="Times New Roman"/>
          <w:sz w:val="21"/>
        </w:rPr>
      </w:pPr>
      <w:r>
        <w:rPr>
          <w:rFonts w:ascii="Trebuchet MS" w:hAnsi="Times New Roman" w:eastAsia="Times New Roman" w:cs="Times New Roman"/>
          <w:color w:val="FFFFFF"/>
          <w:w w:val="140"/>
          <w:sz w:val="21"/>
        </w:rPr>
        <w:t xml:space="preserve">df2 </w:t>
      </w:r>
      <w:r>
        <w:rPr>
          <w:rFonts w:ascii="Trebuchet MS" w:hAnsi="Times New Roman" w:eastAsia="Times New Roman" w:cs="Times New Roman"/>
          <w:color w:val="FF9D00"/>
          <w:w w:val="140"/>
          <w:sz w:val="21"/>
        </w:rPr>
        <w:t xml:space="preserve">= </w:t>
      </w:r>
      <w:r>
        <w:rPr>
          <w:rFonts w:ascii="Trebuchet MS" w:hAnsi="Times New Roman" w:eastAsia="Times New Roman" w:cs="Times New Roman"/>
          <w:color w:val="FFC500"/>
          <w:w w:val="140"/>
          <w:sz w:val="21"/>
        </w:rPr>
        <w:t>pd</w:t>
      </w:r>
      <w:r>
        <w:rPr>
          <w:rFonts w:ascii="Trebuchet MS" w:hAnsi="Times New Roman" w:eastAsia="Times New Roman" w:cs="Times New Roman"/>
          <w:color w:val="E0EEFF"/>
          <w:w w:val="140"/>
          <w:sz w:val="21"/>
        </w:rPr>
        <w:t>.</w:t>
      </w:r>
      <w:r>
        <w:rPr>
          <w:rFonts w:ascii="Trebuchet MS" w:hAnsi="Times New Roman" w:eastAsia="Times New Roman" w:cs="Times New Roman"/>
          <w:color w:val="FFC500"/>
          <w:w w:val="140"/>
          <w:sz w:val="21"/>
        </w:rPr>
        <w:t>get_dummies</w:t>
      </w:r>
      <w:r>
        <w:rPr>
          <w:rFonts w:ascii="Trebuchet MS" w:hAnsi="Times New Roman" w:eastAsia="Times New Roman" w:cs="Times New Roman"/>
          <w:color w:val="E0EEFF"/>
          <w:w w:val="140"/>
          <w:sz w:val="21"/>
        </w:rPr>
        <w:t>(</w:t>
      </w:r>
      <w:r>
        <w:rPr>
          <w:rFonts w:ascii="Trebuchet MS" w:hAnsi="Times New Roman" w:eastAsia="Times New Roman" w:cs="Times New Roman"/>
          <w:color w:val="FFFFFF"/>
          <w:w w:val="140"/>
          <w:sz w:val="21"/>
        </w:rPr>
        <w:t>df</w:t>
      </w:r>
      <w:r>
        <w:rPr>
          <w:rFonts w:ascii="Trebuchet MS" w:hAnsi="Times New Roman" w:eastAsia="Times New Roman" w:cs="Times New Roman"/>
          <w:color w:val="E0EEFF"/>
          <w:w w:val="140"/>
          <w:sz w:val="21"/>
        </w:rPr>
        <w:t xml:space="preserve">, </w:t>
      </w:r>
      <w:r>
        <w:rPr>
          <w:rFonts w:ascii="Trebuchet MS" w:hAnsi="Times New Roman" w:eastAsia="Times New Roman" w:cs="Times New Roman"/>
          <w:color w:val="E0EEFF"/>
          <w:spacing w:val="-1"/>
          <w:w w:val="96"/>
          <w:sz w:val="21"/>
        </w:rPr>
        <w:t>c</w:t>
      </w:r>
      <w:r>
        <w:rPr>
          <w:rFonts w:ascii="Trebuchet MS" w:hAnsi="Times New Roman" w:eastAsia="Times New Roman" w:cs="Times New Roman"/>
          <w:color w:val="E0EEFF"/>
          <w:spacing w:val="-1"/>
          <w:w w:val="87"/>
          <w:sz w:val="21"/>
        </w:rPr>
        <w:t>o</w:t>
      </w:r>
      <w:r>
        <w:rPr>
          <w:rFonts w:ascii="Trebuchet MS" w:hAnsi="Times New Roman" w:eastAsia="Times New Roman" w:cs="Times New Roman"/>
          <w:color w:val="E0EEFF"/>
          <w:spacing w:val="-1"/>
          <w:w w:val="176"/>
          <w:sz w:val="21"/>
        </w:rPr>
        <w:t>l</w:t>
      </w:r>
      <w:r>
        <w:rPr>
          <w:rFonts w:ascii="Trebuchet MS" w:hAnsi="Times New Roman" w:eastAsia="Times New Roman" w:cs="Times New Roman"/>
          <w:color w:val="E0EEFF"/>
          <w:spacing w:val="-1"/>
          <w:w w:val="85"/>
          <w:sz w:val="21"/>
        </w:rPr>
        <w:t>u</w:t>
      </w:r>
      <w:r>
        <w:rPr>
          <w:rFonts w:ascii="Trebuchet MS" w:hAnsi="Times New Roman" w:eastAsia="Times New Roman" w:cs="Times New Roman"/>
          <w:color w:val="E0EEFF"/>
          <w:spacing w:val="2"/>
          <w:w w:val="49"/>
          <w:sz w:val="21"/>
        </w:rPr>
        <w:t>m</w:t>
      </w:r>
      <w:r>
        <w:rPr>
          <w:rFonts w:ascii="Trebuchet MS" w:hAnsi="Times New Roman" w:eastAsia="Times New Roman" w:cs="Times New Roman"/>
          <w:color w:val="E0EEFF"/>
          <w:spacing w:val="-1"/>
          <w:w w:val="85"/>
          <w:sz w:val="21"/>
        </w:rPr>
        <w:t>n</w:t>
      </w:r>
      <w:r>
        <w:rPr>
          <w:rFonts w:ascii="Trebuchet MS" w:hAnsi="Times New Roman" w:eastAsia="Times New Roman" w:cs="Times New Roman"/>
          <w:color w:val="E0EEFF"/>
          <w:spacing w:val="-1"/>
          <w:w w:val="123"/>
          <w:sz w:val="21"/>
        </w:rPr>
        <w:t>s</w:t>
      </w:r>
      <w:r>
        <w:rPr>
          <w:rFonts w:ascii="Trebuchet MS" w:hAnsi="Times New Roman" w:eastAsia="Times New Roman" w:cs="Times New Roman"/>
          <w:color w:val="FF9D00"/>
          <w:spacing w:val="2"/>
          <w:w w:val="90"/>
          <w:sz w:val="21"/>
        </w:rPr>
        <w:t>=</w:t>
      </w:r>
      <w:r>
        <w:rPr>
          <w:rFonts w:ascii="Trebuchet MS" w:hAnsi="Times New Roman" w:eastAsia="Times New Roman" w:cs="Times New Roman"/>
          <w:color w:val="E0EEFF"/>
          <w:spacing w:val="-1"/>
          <w:w w:val="137"/>
          <w:sz w:val="21"/>
        </w:rPr>
        <w:t>[</w:t>
      </w:r>
      <w:r>
        <w:rPr>
          <w:rFonts w:ascii="Trebuchet MS" w:hAnsi="Times New Roman" w:eastAsia="Times New Roman" w:cs="Times New Roman"/>
          <w:color w:val="92FB79"/>
          <w:spacing w:val="-1"/>
          <w:w w:val="344"/>
          <w:sz w:val="21"/>
        </w:rPr>
        <w:t>'</w:t>
      </w:r>
      <w:r>
        <w:rPr>
          <w:rFonts w:ascii="Trebuchet MS" w:hAnsi="Times New Roman" w:eastAsia="Times New Roman" w:cs="Times New Roman"/>
          <w:color w:val="A4FF90"/>
          <w:spacing w:val="-1"/>
          <w:w w:val="95"/>
          <w:sz w:val="21"/>
        </w:rPr>
        <w:t>g</w:t>
      </w:r>
      <w:r>
        <w:rPr>
          <w:rFonts w:ascii="Trebuchet MS" w:hAnsi="Times New Roman" w:eastAsia="Times New Roman" w:cs="Times New Roman"/>
          <w:color w:val="A4FF90"/>
          <w:spacing w:val="-1"/>
          <w:w w:val="85"/>
          <w:sz w:val="21"/>
        </w:rPr>
        <w:t>en</w:t>
      </w:r>
      <w:r>
        <w:rPr>
          <w:rFonts w:ascii="Trebuchet MS" w:hAnsi="Times New Roman" w:eastAsia="Times New Roman" w:cs="Times New Roman"/>
          <w:color w:val="A4FF90"/>
          <w:spacing w:val="2"/>
          <w:w w:val="83"/>
          <w:sz w:val="21"/>
        </w:rPr>
        <w:t>d</w:t>
      </w:r>
      <w:r>
        <w:rPr>
          <w:rFonts w:ascii="Trebuchet MS" w:hAnsi="Times New Roman" w:eastAsia="Times New Roman" w:cs="Times New Roman"/>
          <w:color w:val="A4FF90"/>
          <w:spacing w:val="-1"/>
          <w:w w:val="85"/>
          <w:sz w:val="21"/>
        </w:rPr>
        <w:t>e</w:t>
      </w:r>
      <w:r>
        <w:rPr>
          <w:rFonts w:ascii="Trebuchet MS" w:hAnsi="Times New Roman" w:eastAsia="Times New Roman" w:cs="Times New Roman"/>
          <w:color w:val="A4FF90"/>
          <w:spacing w:val="2"/>
          <w:w w:val="129"/>
          <w:sz w:val="21"/>
        </w:rPr>
        <w:t>r</w:t>
      </w:r>
      <w:r>
        <w:rPr>
          <w:rFonts w:ascii="Trebuchet MS" w:hAnsi="Times New Roman" w:eastAsia="Times New Roman" w:cs="Times New Roman"/>
          <w:color w:val="92FB79"/>
          <w:spacing w:val="-1"/>
          <w:w w:val="344"/>
          <w:sz w:val="21"/>
        </w:rPr>
        <w:t>'</w:t>
      </w:r>
      <w:r>
        <w:rPr>
          <w:rFonts w:ascii="Trebuchet MS" w:hAnsi="Times New Roman" w:eastAsia="Times New Roman" w:cs="Times New Roman"/>
          <w:color w:val="E0EEFF"/>
          <w:spacing w:val="2"/>
          <w:w w:val="137"/>
          <w:sz w:val="21"/>
        </w:rPr>
        <w:t>,</w:t>
      </w:r>
      <w:r>
        <w:rPr>
          <w:rFonts w:ascii="Trebuchet MS" w:hAnsi="Times New Roman" w:eastAsia="Times New Roman" w:cs="Times New Roman"/>
          <w:color w:val="92FB79"/>
          <w:spacing w:val="-1"/>
          <w:w w:val="344"/>
          <w:sz w:val="21"/>
        </w:rPr>
        <w:t>'</w:t>
      </w:r>
      <w:r>
        <w:rPr>
          <w:rFonts w:ascii="Trebuchet MS" w:hAnsi="Times New Roman" w:eastAsia="Times New Roman" w:cs="Times New Roman"/>
          <w:color w:val="A4FF90"/>
          <w:spacing w:val="-1"/>
          <w:w w:val="176"/>
          <w:sz w:val="21"/>
        </w:rPr>
        <w:t>l</w:t>
      </w:r>
      <w:r>
        <w:rPr>
          <w:rFonts w:ascii="Trebuchet MS" w:hAnsi="Times New Roman" w:eastAsia="Times New Roman" w:cs="Times New Roman"/>
          <w:color w:val="A4FF90"/>
          <w:spacing w:val="-1"/>
          <w:w w:val="85"/>
          <w:sz w:val="21"/>
        </w:rPr>
        <w:t>un</w:t>
      </w:r>
      <w:r>
        <w:rPr>
          <w:rFonts w:ascii="Trebuchet MS" w:hAnsi="Times New Roman" w:eastAsia="Times New Roman" w:cs="Times New Roman"/>
          <w:color w:val="A4FF90"/>
          <w:spacing w:val="-1"/>
          <w:w w:val="96"/>
          <w:sz w:val="21"/>
        </w:rPr>
        <w:t>c</w:t>
      </w:r>
      <w:r>
        <w:rPr>
          <w:rFonts w:ascii="Trebuchet MS" w:hAnsi="Times New Roman" w:eastAsia="Times New Roman" w:cs="Times New Roman"/>
          <w:color w:val="A4FF90"/>
          <w:spacing w:val="2"/>
          <w:w w:val="85"/>
          <w:sz w:val="21"/>
        </w:rPr>
        <w:t>h</w:t>
      </w:r>
      <w:r>
        <w:rPr>
          <w:rFonts w:ascii="Trebuchet MS" w:hAnsi="Times New Roman" w:eastAsia="Times New Roman" w:cs="Times New Roman"/>
          <w:color w:val="92FB79"/>
          <w:spacing w:val="-1"/>
          <w:w w:val="344"/>
          <w:sz w:val="21"/>
        </w:rPr>
        <w:t>'</w:t>
      </w:r>
      <w:r>
        <w:rPr>
          <w:rFonts w:ascii="Trebuchet MS" w:hAnsi="Times New Roman" w:eastAsia="Times New Roman" w:cs="Times New Roman"/>
          <w:color w:val="E0EEFF"/>
          <w:spacing w:val="2"/>
          <w:w w:val="137"/>
          <w:sz w:val="21"/>
        </w:rPr>
        <w:t>,</w:t>
      </w:r>
      <w:r>
        <w:rPr>
          <w:rFonts w:ascii="Trebuchet MS" w:hAnsi="Times New Roman" w:eastAsia="Times New Roman" w:cs="Times New Roman"/>
          <w:color w:val="92FB79"/>
          <w:spacing w:val="-1"/>
          <w:w w:val="344"/>
          <w:sz w:val="21"/>
        </w:rPr>
        <w:t>'</w:t>
      </w:r>
      <w:r>
        <w:rPr>
          <w:rFonts w:ascii="Trebuchet MS" w:hAnsi="Times New Roman" w:eastAsia="Times New Roman" w:cs="Times New Roman"/>
          <w:color w:val="A4FF90"/>
          <w:spacing w:val="-1"/>
          <w:w w:val="83"/>
          <w:sz w:val="21"/>
        </w:rPr>
        <w:t>p</w:t>
      </w:r>
      <w:r>
        <w:rPr>
          <w:rFonts w:ascii="Trebuchet MS" w:hAnsi="Times New Roman" w:eastAsia="Times New Roman" w:cs="Times New Roman"/>
          <w:color w:val="A4FF90"/>
          <w:spacing w:val="-1"/>
          <w:w w:val="89"/>
          <w:sz w:val="21"/>
        </w:rPr>
        <w:t>a</w:t>
      </w:r>
      <w:r>
        <w:rPr>
          <w:rFonts w:ascii="Trebuchet MS" w:hAnsi="Times New Roman" w:eastAsia="Times New Roman" w:cs="Times New Roman"/>
          <w:color w:val="A4FF90"/>
          <w:spacing w:val="-1"/>
          <w:w w:val="129"/>
          <w:sz w:val="21"/>
        </w:rPr>
        <w:t>r</w:t>
      </w:r>
      <w:r>
        <w:rPr>
          <w:rFonts w:ascii="Trebuchet MS" w:hAnsi="Times New Roman" w:eastAsia="Times New Roman" w:cs="Times New Roman"/>
          <w:color w:val="A4FF90"/>
          <w:spacing w:val="-1"/>
          <w:w w:val="85"/>
          <w:sz w:val="21"/>
        </w:rPr>
        <w:t>e</w:t>
      </w:r>
      <w:r>
        <w:rPr>
          <w:rFonts w:ascii="Trebuchet MS" w:hAnsi="Times New Roman" w:eastAsia="Times New Roman" w:cs="Times New Roman"/>
          <w:color w:val="A4FF90"/>
          <w:spacing w:val="2"/>
          <w:w w:val="85"/>
          <w:sz w:val="21"/>
        </w:rPr>
        <w:t>n</w:t>
      </w:r>
      <w:r>
        <w:rPr>
          <w:rFonts w:ascii="Trebuchet MS" w:hAnsi="Times New Roman" w:eastAsia="Times New Roman" w:cs="Times New Roman"/>
          <w:color w:val="A4FF90"/>
          <w:spacing w:val="-1"/>
          <w:w w:val="126"/>
          <w:sz w:val="21"/>
        </w:rPr>
        <w:t>t</w:t>
      </w:r>
      <w:r>
        <w:rPr>
          <w:rFonts w:ascii="Trebuchet MS" w:hAnsi="Times New Roman" w:eastAsia="Times New Roman" w:cs="Times New Roman"/>
          <w:color w:val="A4FF90"/>
          <w:spacing w:val="-1"/>
          <w:w w:val="89"/>
          <w:sz w:val="21"/>
        </w:rPr>
        <w:t>a</w:t>
      </w:r>
      <w:r>
        <w:rPr>
          <w:rFonts w:ascii="Trebuchet MS" w:hAnsi="Times New Roman" w:eastAsia="Times New Roman" w:cs="Times New Roman"/>
          <w:color w:val="A4FF90"/>
          <w:w w:val="176"/>
          <w:sz w:val="21"/>
        </w:rPr>
        <w:t>l</w:t>
      </w:r>
      <w:r>
        <w:rPr>
          <w:rFonts w:ascii="Trebuchet MS" w:hAnsi="Times New Roman" w:eastAsia="Times New Roman" w:cs="Times New Roman"/>
          <w:color w:val="A4FF90"/>
          <w:spacing w:val="-1"/>
          <w:w w:val="139"/>
          <w:sz w:val="21"/>
        </w:rPr>
        <w:t xml:space="preserve"> </w:t>
      </w:r>
      <w:r>
        <w:rPr>
          <w:rFonts w:ascii="Trebuchet MS" w:hAnsi="Times New Roman" w:eastAsia="Times New Roman" w:cs="Times New Roman"/>
          <w:color w:val="A4FF90"/>
          <w:w w:val="140"/>
          <w:sz w:val="21"/>
        </w:rPr>
        <w:t>level of</w:t>
      </w:r>
      <w:r>
        <w:rPr>
          <w:rFonts w:ascii="Trebuchet MS" w:hAnsi="Times New Roman" w:eastAsia="Times New Roman" w:cs="Times New Roman"/>
          <w:color w:val="A4FF90"/>
          <w:spacing w:val="40"/>
          <w:w w:val="140"/>
          <w:sz w:val="21"/>
        </w:rPr>
        <w:t xml:space="preserve"> </w:t>
      </w:r>
      <w:r>
        <w:rPr>
          <w:rFonts w:ascii="Trebuchet MS" w:hAnsi="Times New Roman" w:eastAsia="Times New Roman" w:cs="Times New Roman"/>
          <w:color w:val="A4FF90"/>
          <w:w w:val="135"/>
          <w:sz w:val="21"/>
        </w:rPr>
        <w:t>education</w:t>
      </w:r>
      <w:r>
        <w:rPr>
          <w:rFonts w:ascii="Trebuchet MS" w:hAnsi="Times New Roman" w:eastAsia="Times New Roman" w:cs="Times New Roman"/>
          <w:color w:val="92FB79"/>
          <w:w w:val="135"/>
          <w:sz w:val="21"/>
        </w:rPr>
        <w:t>'</w:t>
      </w:r>
      <w:r>
        <w:rPr>
          <w:rFonts w:ascii="Trebuchet MS" w:hAnsi="Times New Roman" w:eastAsia="Times New Roman" w:cs="Times New Roman"/>
          <w:color w:val="E0EEFF"/>
          <w:w w:val="135"/>
          <w:sz w:val="21"/>
        </w:rPr>
        <w:t>,</w:t>
      </w:r>
      <w:r>
        <w:rPr>
          <w:rFonts w:ascii="Trebuchet MS" w:hAnsi="Times New Roman" w:eastAsia="Times New Roman" w:cs="Times New Roman"/>
          <w:color w:val="92FB79"/>
          <w:w w:val="135"/>
          <w:sz w:val="21"/>
        </w:rPr>
        <w:t>'</w:t>
      </w:r>
      <w:r>
        <w:rPr>
          <w:rFonts w:ascii="Trebuchet MS" w:hAnsi="Times New Roman" w:eastAsia="Times New Roman" w:cs="Times New Roman"/>
          <w:color w:val="A4FF90"/>
          <w:w w:val="135"/>
          <w:sz w:val="21"/>
        </w:rPr>
        <w:t>race/ethnicity</w:t>
      </w:r>
      <w:r>
        <w:rPr>
          <w:rFonts w:ascii="Trebuchet MS" w:hAnsi="Times New Roman" w:eastAsia="Times New Roman" w:cs="Times New Roman"/>
          <w:color w:val="92FB79"/>
          <w:w w:val="135"/>
          <w:sz w:val="21"/>
        </w:rPr>
        <w:t>'</w:t>
      </w:r>
      <w:r>
        <w:rPr>
          <w:rFonts w:ascii="Trebuchet MS" w:hAnsi="Times New Roman" w:eastAsia="Times New Roman" w:cs="Times New Roman"/>
          <w:color w:val="E0EEFF"/>
          <w:w w:val="135"/>
          <w:sz w:val="21"/>
        </w:rPr>
        <w:t>,</w:t>
      </w:r>
      <w:r>
        <w:rPr>
          <w:rFonts w:ascii="Trebuchet MS" w:hAnsi="Times New Roman" w:eastAsia="Times New Roman" w:cs="Times New Roman"/>
          <w:color w:val="92FB79"/>
          <w:w w:val="135"/>
          <w:sz w:val="21"/>
        </w:rPr>
        <w:t>'</w:t>
      </w:r>
      <w:r>
        <w:rPr>
          <w:rFonts w:ascii="Trebuchet MS" w:hAnsi="Times New Roman" w:eastAsia="Times New Roman" w:cs="Times New Roman"/>
          <w:color w:val="A4FF90"/>
          <w:w w:val="135"/>
          <w:sz w:val="21"/>
        </w:rPr>
        <w:t>test preparation course</w:t>
      </w:r>
      <w:r>
        <w:rPr>
          <w:rFonts w:ascii="Trebuchet MS" w:hAnsi="Times New Roman" w:eastAsia="Times New Roman" w:cs="Times New Roman"/>
          <w:color w:val="92FB79"/>
          <w:w w:val="135"/>
          <w:sz w:val="21"/>
        </w:rPr>
        <w:t>'</w:t>
      </w:r>
      <w:r>
        <w:rPr>
          <w:rFonts w:ascii="Trebuchet MS" w:hAnsi="Times New Roman" w:eastAsia="Times New Roman" w:cs="Times New Roman"/>
          <w:color w:val="E0EEFF"/>
          <w:w w:val="135"/>
          <w:sz w:val="21"/>
        </w:rPr>
        <w:t>])</w:t>
      </w:r>
    </w:p>
    <w:p>
      <w:pPr>
        <w:spacing w:line="243" w:lineRule="exact"/>
        <w:ind w:left="100" w:firstLine="0"/>
        <w:rPr>
          <w:rFonts w:ascii="Trebuchet MS" w:hAnsi="Times New Roman" w:eastAsia="Times New Roman" w:cs="Times New Roman"/>
          <w:sz w:val="21"/>
        </w:rPr>
      </w:pPr>
      <w:r>
        <w:rPr>
          <w:rFonts w:ascii="Trebuchet MS" w:hAnsi="Times New Roman" w:eastAsia="Times New Roman" w:cs="Times New Roman"/>
          <w:color w:val="FFFFFF"/>
          <w:w w:val="135"/>
          <w:sz w:val="21"/>
        </w:rPr>
        <w:t>df2</w:t>
      </w:r>
      <w:r>
        <w:rPr>
          <w:rFonts w:ascii="Trebuchet MS" w:hAnsi="Times New Roman" w:eastAsia="Times New Roman" w:cs="Times New Roman"/>
          <w:color w:val="FFFFFF"/>
          <w:spacing w:val="3"/>
          <w:w w:val="135"/>
          <w:sz w:val="21"/>
        </w:rPr>
        <w:t xml:space="preserve"> </w:t>
      </w:r>
      <w:r>
        <w:rPr>
          <w:rFonts w:ascii="Trebuchet MS" w:hAnsi="Times New Roman" w:eastAsia="Times New Roman" w:cs="Times New Roman"/>
          <w:color w:val="FF9D00"/>
          <w:w w:val="135"/>
          <w:sz w:val="21"/>
        </w:rPr>
        <w:t>=</w:t>
      </w:r>
      <w:r>
        <w:rPr>
          <w:rFonts w:ascii="Trebuchet MS" w:hAnsi="Times New Roman" w:eastAsia="Times New Roman" w:cs="Times New Roman"/>
          <w:color w:val="FF9D00"/>
          <w:spacing w:val="-6"/>
          <w:w w:val="149"/>
          <w:sz w:val="21"/>
        </w:rPr>
        <w:t xml:space="preserve"> </w:t>
      </w:r>
      <w:r>
        <w:rPr>
          <w:rFonts w:ascii="Trebuchet MS" w:hAnsi="Times New Roman" w:eastAsia="Times New Roman" w:cs="Times New Roman"/>
          <w:color w:val="FFFFFF"/>
          <w:spacing w:val="-1"/>
          <w:w w:val="113"/>
          <w:sz w:val="21"/>
        </w:rPr>
        <w:t>d</w:t>
      </w:r>
      <w:r>
        <w:rPr>
          <w:rFonts w:ascii="Trebuchet MS" w:hAnsi="Times New Roman" w:eastAsia="Times New Roman" w:cs="Times New Roman"/>
          <w:color w:val="FFFFFF"/>
          <w:spacing w:val="-1"/>
          <w:w w:val="166"/>
          <w:sz w:val="21"/>
        </w:rPr>
        <w:t>f</w:t>
      </w:r>
      <w:r>
        <w:rPr>
          <w:rFonts w:ascii="Trebuchet MS" w:hAnsi="Times New Roman" w:eastAsia="Times New Roman" w:cs="Times New Roman"/>
          <w:color w:val="FFFFFF"/>
          <w:spacing w:val="2"/>
          <w:w w:val="120"/>
          <w:sz w:val="21"/>
        </w:rPr>
        <w:t>2</w:t>
      </w:r>
      <w:r>
        <w:rPr>
          <w:rFonts w:ascii="Trebuchet MS" w:hAnsi="Times New Roman" w:eastAsia="Times New Roman" w:cs="Times New Roman"/>
          <w:color w:val="E0EEFF"/>
          <w:spacing w:val="-1"/>
          <w:w w:val="167"/>
          <w:sz w:val="21"/>
        </w:rPr>
        <w:t>.</w:t>
      </w:r>
      <w:r>
        <w:rPr>
          <w:rFonts w:ascii="Trebuchet MS" w:hAnsi="Times New Roman" w:eastAsia="Times New Roman" w:cs="Times New Roman"/>
          <w:color w:val="FFC500"/>
          <w:spacing w:val="-1"/>
          <w:w w:val="113"/>
          <w:sz w:val="21"/>
        </w:rPr>
        <w:t>d</w:t>
      </w:r>
      <w:r>
        <w:rPr>
          <w:rFonts w:ascii="Trebuchet MS" w:hAnsi="Times New Roman" w:eastAsia="Times New Roman" w:cs="Times New Roman"/>
          <w:color w:val="FFC500"/>
          <w:spacing w:val="-1"/>
          <w:w w:val="159"/>
          <w:sz w:val="21"/>
        </w:rPr>
        <w:t>r</w:t>
      </w:r>
      <w:r>
        <w:rPr>
          <w:rFonts w:ascii="Trebuchet MS" w:hAnsi="Times New Roman" w:eastAsia="Times New Roman" w:cs="Times New Roman"/>
          <w:color w:val="FFC500"/>
          <w:spacing w:val="-1"/>
          <w:w w:val="117"/>
          <w:sz w:val="21"/>
        </w:rPr>
        <w:t>o</w:t>
      </w:r>
      <w:r>
        <w:rPr>
          <w:rFonts w:ascii="Trebuchet MS" w:hAnsi="Times New Roman" w:eastAsia="Times New Roman" w:cs="Times New Roman"/>
          <w:color w:val="FFC500"/>
          <w:spacing w:val="2"/>
          <w:w w:val="113"/>
          <w:sz w:val="21"/>
        </w:rPr>
        <w:t>p</w:t>
      </w:r>
      <w:r>
        <w:rPr>
          <w:rFonts w:ascii="Trebuchet MS" w:hAnsi="Times New Roman" w:eastAsia="Times New Roman" w:cs="Times New Roman"/>
          <w:color w:val="E0EEFF"/>
          <w:spacing w:val="-1"/>
          <w:w w:val="167"/>
          <w:sz w:val="21"/>
        </w:rPr>
        <w:t>(</w:t>
      </w:r>
      <w:r>
        <w:rPr>
          <w:rFonts w:ascii="Trebuchet MS" w:hAnsi="Times New Roman" w:eastAsia="Times New Roman" w:cs="Times New Roman"/>
          <w:color w:val="E0EEFF"/>
          <w:spacing w:val="2"/>
          <w:w w:val="167"/>
          <w:sz w:val="21"/>
        </w:rPr>
        <w:t>[</w:t>
      </w:r>
      <w:r>
        <w:rPr>
          <w:rFonts w:ascii="Trebuchet MS" w:hAnsi="Times New Roman" w:eastAsia="Times New Roman" w:cs="Times New Roman"/>
          <w:color w:val="92FB79"/>
          <w:spacing w:val="-1"/>
          <w:w w:val="374"/>
          <w:sz w:val="21"/>
        </w:rPr>
        <w:t>'</w:t>
      </w:r>
      <w:r>
        <w:rPr>
          <w:rFonts w:ascii="Trebuchet MS" w:hAnsi="Times New Roman" w:eastAsia="Times New Roman" w:cs="Times New Roman"/>
          <w:color w:val="A4FF90"/>
          <w:spacing w:val="-1"/>
          <w:w w:val="79"/>
          <w:sz w:val="21"/>
        </w:rPr>
        <w:t>m</w:t>
      </w:r>
      <w:r>
        <w:rPr>
          <w:rFonts w:ascii="Trebuchet MS" w:hAnsi="Times New Roman" w:eastAsia="Times New Roman" w:cs="Times New Roman"/>
          <w:color w:val="A4FF90"/>
          <w:spacing w:val="-1"/>
          <w:w w:val="119"/>
          <w:sz w:val="21"/>
        </w:rPr>
        <w:t>a</w:t>
      </w:r>
      <w:r>
        <w:rPr>
          <w:rFonts w:ascii="Trebuchet MS" w:hAnsi="Times New Roman" w:eastAsia="Times New Roman" w:cs="Times New Roman"/>
          <w:color w:val="A4FF90"/>
          <w:spacing w:val="-1"/>
          <w:w w:val="156"/>
          <w:sz w:val="21"/>
        </w:rPr>
        <w:t>t</w:t>
      </w:r>
      <w:r>
        <w:rPr>
          <w:rFonts w:ascii="Trebuchet MS" w:hAnsi="Times New Roman" w:eastAsia="Times New Roman" w:cs="Times New Roman"/>
          <w:color w:val="A4FF90"/>
          <w:w w:val="115"/>
          <w:sz w:val="21"/>
        </w:rPr>
        <w:t>h</w:t>
      </w:r>
      <w:r>
        <w:rPr>
          <w:rFonts w:ascii="Trebuchet MS" w:hAnsi="Times New Roman" w:eastAsia="Times New Roman" w:cs="Times New Roman"/>
          <w:color w:val="A4FF90"/>
          <w:spacing w:val="-1"/>
          <w:w w:val="149"/>
          <w:sz w:val="21"/>
        </w:rPr>
        <w:t xml:space="preserve"> </w:t>
      </w:r>
      <w:r>
        <w:rPr>
          <w:rFonts w:ascii="Trebuchet MS" w:hAnsi="Times New Roman" w:eastAsia="Times New Roman" w:cs="Times New Roman"/>
          <w:color w:val="A4FF90"/>
          <w:w w:val="150"/>
          <w:sz w:val="21"/>
        </w:rPr>
        <w:t>score</w:t>
      </w:r>
      <w:r>
        <w:rPr>
          <w:rFonts w:ascii="Trebuchet MS" w:hAnsi="Times New Roman" w:eastAsia="Times New Roman" w:cs="Times New Roman"/>
          <w:color w:val="92FB79"/>
          <w:w w:val="150"/>
          <w:sz w:val="21"/>
        </w:rPr>
        <w:t>'</w:t>
      </w:r>
      <w:r>
        <w:rPr>
          <w:rFonts w:ascii="Trebuchet MS" w:hAnsi="Times New Roman" w:eastAsia="Times New Roman" w:cs="Times New Roman"/>
          <w:color w:val="E0EEFF"/>
          <w:w w:val="150"/>
          <w:sz w:val="21"/>
        </w:rPr>
        <w:t>,</w:t>
      </w:r>
      <w:r>
        <w:rPr>
          <w:rFonts w:ascii="Trebuchet MS" w:hAnsi="Times New Roman" w:eastAsia="Times New Roman" w:cs="Times New Roman"/>
          <w:color w:val="92FB79"/>
          <w:w w:val="150"/>
          <w:sz w:val="21"/>
        </w:rPr>
        <w:t>'</w:t>
      </w:r>
      <w:r>
        <w:rPr>
          <w:rFonts w:ascii="Trebuchet MS" w:hAnsi="Times New Roman" w:eastAsia="Times New Roman" w:cs="Times New Roman"/>
          <w:color w:val="A4FF90"/>
          <w:w w:val="150"/>
          <w:sz w:val="21"/>
        </w:rPr>
        <w:t>reading</w:t>
      </w:r>
      <w:r>
        <w:rPr>
          <w:rFonts w:ascii="Trebuchet MS" w:hAnsi="Times New Roman" w:eastAsia="Times New Roman" w:cs="Times New Roman"/>
          <w:color w:val="A4FF90"/>
          <w:spacing w:val="-4"/>
          <w:w w:val="150"/>
          <w:sz w:val="21"/>
        </w:rPr>
        <w:t xml:space="preserve"> </w:t>
      </w:r>
      <w:r>
        <w:rPr>
          <w:rFonts w:ascii="Trebuchet MS" w:hAnsi="Times New Roman" w:eastAsia="Times New Roman" w:cs="Times New Roman"/>
          <w:color w:val="A4FF90"/>
          <w:spacing w:val="-1"/>
          <w:w w:val="126"/>
          <w:sz w:val="21"/>
        </w:rPr>
        <w:t>s</w:t>
      </w:r>
      <w:r>
        <w:rPr>
          <w:rFonts w:ascii="Trebuchet MS" w:hAnsi="Times New Roman" w:eastAsia="Times New Roman" w:cs="Times New Roman"/>
          <w:color w:val="A4FF90"/>
          <w:spacing w:val="-1"/>
          <w:w w:val="99"/>
          <w:sz w:val="21"/>
        </w:rPr>
        <w:t>c</w:t>
      </w:r>
      <w:r>
        <w:rPr>
          <w:rFonts w:ascii="Trebuchet MS" w:hAnsi="Times New Roman" w:eastAsia="Times New Roman" w:cs="Times New Roman"/>
          <w:color w:val="A4FF90"/>
          <w:spacing w:val="-1"/>
          <w:w w:val="90"/>
          <w:sz w:val="21"/>
        </w:rPr>
        <w:t>o</w:t>
      </w:r>
      <w:r>
        <w:rPr>
          <w:rFonts w:ascii="Trebuchet MS" w:hAnsi="Times New Roman" w:eastAsia="Times New Roman" w:cs="Times New Roman"/>
          <w:color w:val="A4FF90"/>
          <w:spacing w:val="-1"/>
          <w:w w:val="132"/>
          <w:sz w:val="21"/>
        </w:rPr>
        <w:t>r</w:t>
      </w:r>
      <w:r>
        <w:rPr>
          <w:rFonts w:ascii="Trebuchet MS" w:hAnsi="Times New Roman" w:eastAsia="Times New Roman" w:cs="Times New Roman"/>
          <w:color w:val="A4FF90"/>
          <w:spacing w:val="4"/>
          <w:w w:val="88"/>
          <w:sz w:val="21"/>
        </w:rPr>
        <w:t>e</w:t>
      </w:r>
      <w:r>
        <w:rPr>
          <w:rFonts w:ascii="Trebuchet MS" w:hAnsi="Times New Roman" w:eastAsia="Times New Roman" w:cs="Times New Roman"/>
          <w:color w:val="92FB79"/>
          <w:spacing w:val="-1"/>
          <w:w w:val="347"/>
          <w:sz w:val="21"/>
        </w:rPr>
        <w:t>'</w:t>
      </w:r>
      <w:r>
        <w:rPr>
          <w:rFonts w:ascii="Trebuchet MS" w:hAnsi="Times New Roman" w:eastAsia="Times New Roman" w:cs="Times New Roman"/>
          <w:color w:val="E0EEFF"/>
          <w:spacing w:val="-1"/>
          <w:w w:val="140"/>
          <w:sz w:val="21"/>
        </w:rPr>
        <w:t>,</w:t>
      </w:r>
      <w:r>
        <w:rPr>
          <w:rFonts w:ascii="Trebuchet MS" w:hAnsi="Times New Roman" w:eastAsia="Times New Roman" w:cs="Times New Roman"/>
          <w:color w:val="92FB79"/>
          <w:spacing w:val="-1"/>
          <w:w w:val="347"/>
          <w:sz w:val="21"/>
        </w:rPr>
        <w:t>'</w:t>
      </w:r>
      <w:r>
        <w:rPr>
          <w:rFonts w:ascii="Trebuchet MS" w:hAnsi="Times New Roman" w:eastAsia="Times New Roman" w:cs="Times New Roman"/>
          <w:color w:val="A4FF90"/>
          <w:spacing w:val="-1"/>
          <w:w w:val="60"/>
          <w:sz w:val="21"/>
        </w:rPr>
        <w:t>w</w:t>
      </w:r>
      <w:r>
        <w:rPr>
          <w:rFonts w:ascii="Trebuchet MS" w:hAnsi="Times New Roman" w:eastAsia="Times New Roman" w:cs="Times New Roman"/>
          <w:color w:val="A4FF90"/>
          <w:spacing w:val="-1"/>
          <w:w w:val="132"/>
          <w:sz w:val="21"/>
        </w:rPr>
        <w:t>r</w:t>
      </w:r>
      <w:r>
        <w:rPr>
          <w:rFonts w:ascii="Trebuchet MS" w:hAnsi="Times New Roman" w:eastAsia="Times New Roman" w:cs="Times New Roman"/>
          <w:color w:val="A4FF90"/>
          <w:spacing w:val="-1"/>
          <w:w w:val="186"/>
          <w:sz w:val="21"/>
        </w:rPr>
        <w:t>i</w:t>
      </w:r>
      <w:r>
        <w:rPr>
          <w:rFonts w:ascii="Trebuchet MS" w:hAnsi="Times New Roman" w:eastAsia="Times New Roman" w:cs="Times New Roman"/>
          <w:color w:val="A4FF90"/>
          <w:spacing w:val="2"/>
          <w:w w:val="129"/>
          <w:sz w:val="21"/>
        </w:rPr>
        <w:t>t</w:t>
      </w:r>
      <w:r>
        <w:rPr>
          <w:rFonts w:ascii="Trebuchet MS" w:hAnsi="Times New Roman" w:eastAsia="Times New Roman" w:cs="Times New Roman"/>
          <w:color w:val="A4FF90"/>
          <w:spacing w:val="-1"/>
          <w:w w:val="186"/>
          <w:sz w:val="21"/>
        </w:rPr>
        <w:t>i</w:t>
      </w:r>
      <w:r>
        <w:rPr>
          <w:rFonts w:ascii="Trebuchet MS" w:hAnsi="Times New Roman" w:eastAsia="Times New Roman" w:cs="Times New Roman"/>
          <w:color w:val="A4FF90"/>
          <w:spacing w:val="-1"/>
          <w:w w:val="88"/>
          <w:sz w:val="21"/>
        </w:rPr>
        <w:t>n</w:t>
      </w:r>
      <w:r>
        <w:rPr>
          <w:rFonts w:ascii="Trebuchet MS" w:hAnsi="Times New Roman" w:eastAsia="Times New Roman" w:cs="Times New Roman"/>
          <w:color w:val="A4FF90"/>
          <w:w w:val="98"/>
          <w:sz w:val="21"/>
        </w:rPr>
        <w:t>g</w:t>
      </w:r>
      <w:r>
        <w:rPr>
          <w:rFonts w:ascii="Trebuchet MS" w:hAnsi="Times New Roman" w:eastAsia="Times New Roman" w:cs="Times New Roman"/>
          <w:color w:val="A4FF90"/>
          <w:spacing w:val="-3"/>
          <w:w w:val="149"/>
          <w:sz w:val="21"/>
        </w:rPr>
        <w:t xml:space="preserve"> </w:t>
      </w:r>
      <w:r>
        <w:rPr>
          <w:rFonts w:ascii="Trebuchet MS" w:hAnsi="Times New Roman" w:eastAsia="Times New Roman" w:cs="Times New Roman"/>
          <w:color w:val="A4FF90"/>
          <w:spacing w:val="-2"/>
          <w:w w:val="150"/>
          <w:sz w:val="21"/>
        </w:rPr>
        <w:t>score</w:t>
      </w:r>
      <w:r>
        <w:rPr>
          <w:rFonts w:ascii="Trebuchet MS" w:hAnsi="Times New Roman" w:eastAsia="Times New Roman" w:cs="Times New Roman"/>
          <w:color w:val="92FB79"/>
          <w:spacing w:val="-2"/>
          <w:w w:val="150"/>
          <w:sz w:val="21"/>
        </w:rPr>
        <w:t>'</w:t>
      </w:r>
      <w:r>
        <w:rPr>
          <w:rFonts w:ascii="Trebuchet MS" w:hAnsi="Times New Roman" w:eastAsia="Times New Roman" w:cs="Times New Roman"/>
          <w:color w:val="E0EEFF"/>
          <w:spacing w:val="-2"/>
          <w:w w:val="150"/>
          <w:sz w:val="21"/>
        </w:rPr>
        <w:t>],axis</w:t>
      </w:r>
      <w:r>
        <w:rPr>
          <w:rFonts w:ascii="Trebuchet MS" w:hAnsi="Times New Roman" w:eastAsia="Times New Roman" w:cs="Times New Roman"/>
          <w:color w:val="FF9D00"/>
          <w:spacing w:val="-2"/>
          <w:w w:val="150"/>
          <w:sz w:val="21"/>
        </w:rPr>
        <w:t>=</w:t>
      </w:r>
      <w:r>
        <w:rPr>
          <w:rFonts w:ascii="Trebuchet MS" w:hAnsi="Times New Roman" w:eastAsia="Times New Roman" w:cs="Times New Roman"/>
          <w:color w:val="FF618B"/>
          <w:spacing w:val="-2"/>
          <w:w w:val="150"/>
          <w:sz w:val="21"/>
        </w:rPr>
        <w:t>1</w:t>
      </w:r>
      <w:r>
        <w:rPr>
          <w:rFonts w:ascii="Trebuchet MS" w:hAnsi="Times New Roman" w:eastAsia="Times New Roman" w:cs="Times New Roman"/>
          <w:color w:val="E0EEFF"/>
          <w:spacing w:val="-2"/>
          <w:w w:val="150"/>
          <w:sz w:val="21"/>
        </w:rPr>
        <w:t>)</w:t>
      </w:r>
    </w:p>
    <w:p>
      <w:pPr>
        <w:spacing w:before="6"/>
        <w:rPr>
          <w:rFonts w:ascii="Trebuchet MS" w:hAnsi="Times New Roman" w:eastAsia="Times New Roman" w:cs="Times New Roman"/>
          <w:sz w:val="21"/>
          <w:szCs w:val="24"/>
        </w:rPr>
      </w:pPr>
    </w:p>
    <w:p>
      <w:pPr>
        <w:spacing w:line="238" w:lineRule="exact"/>
        <w:ind w:left="344" w:firstLine="0"/>
        <w:rPr>
          <w:rFonts w:ascii="Georgia" w:hAnsi="Times New Roman" w:eastAsia="Times New Roman" w:cs="Times New Roman"/>
          <w:i/>
          <w:sz w:val="21"/>
        </w:rPr>
      </w:pPr>
      <w:r>
        <w:rPr>
          <w:rFonts w:ascii="Georgia" w:hAnsi="Times New Roman" w:eastAsia="Times New Roman" w:cs="Times New Roman"/>
          <w:i/>
          <w:color w:val="0087FF"/>
          <w:w w:val="125"/>
          <w:sz w:val="21"/>
        </w:rPr>
        <w:t>multi-</w:t>
      </w:r>
      <w:r>
        <w:rPr>
          <w:rFonts w:ascii="Georgia" w:hAnsi="Times New Roman" w:eastAsia="Times New Roman" w:cs="Times New Roman"/>
          <w:i/>
          <w:color w:val="0087FF"/>
          <w:spacing w:val="-2"/>
          <w:w w:val="140"/>
          <w:sz w:val="21"/>
        </w:rPr>
        <w:t>variate</w:t>
      </w:r>
    </w:p>
    <w:p>
      <w:pPr>
        <w:spacing w:line="243" w:lineRule="exact"/>
        <w:ind w:left="100" w:firstLine="0"/>
        <w:rPr>
          <w:rFonts w:ascii="Trebuchet MS" w:hAnsi="Times New Roman" w:eastAsia="Times New Roman" w:cs="Times New Roman"/>
          <w:sz w:val="21"/>
        </w:rPr>
      </w:pPr>
      <w:r>
        <w:rPr>
          <w:rFonts w:ascii="Trebuchet MS" w:hAnsi="Times New Roman" w:eastAsia="Times New Roman" w:cs="Times New Roman"/>
          <w:color w:val="FFFFFF"/>
          <w:w w:val="135"/>
          <w:sz w:val="21"/>
        </w:rPr>
        <w:t>y</w:t>
      </w:r>
      <w:r>
        <w:rPr>
          <w:rFonts w:ascii="Trebuchet MS" w:hAnsi="Times New Roman" w:eastAsia="Times New Roman" w:cs="Times New Roman"/>
          <w:color w:val="FFFFFF"/>
          <w:spacing w:val="14"/>
          <w:w w:val="135"/>
          <w:sz w:val="21"/>
        </w:rPr>
        <w:t xml:space="preserve"> </w:t>
      </w:r>
      <w:r>
        <w:rPr>
          <w:rFonts w:ascii="Trebuchet MS" w:hAnsi="Times New Roman" w:eastAsia="Times New Roman" w:cs="Times New Roman"/>
          <w:color w:val="FF9D00"/>
          <w:w w:val="135"/>
          <w:sz w:val="21"/>
        </w:rPr>
        <w:t>=</w:t>
      </w:r>
      <w:r>
        <w:rPr>
          <w:rFonts w:ascii="Trebuchet MS" w:hAnsi="Times New Roman" w:eastAsia="Times New Roman" w:cs="Times New Roman"/>
          <w:color w:val="FF9D00"/>
          <w:spacing w:val="10"/>
          <w:w w:val="145"/>
          <w:sz w:val="21"/>
        </w:rPr>
        <w:t xml:space="preserve"> </w:t>
      </w:r>
      <w:r>
        <w:rPr>
          <w:rFonts w:ascii="Trebuchet MS" w:hAnsi="Times New Roman" w:eastAsia="Times New Roman" w:cs="Times New Roman"/>
          <w:color w:val="FFFFFF"/>
          <w:spacing w:val="-2"/>
          <w:w w:val="145"/>
          <w:sz w:val="21"/>
        </w:rPr>
        <w:t>df2</w:t>
      </w:r>
      <w:r>
        <w:rPr>
          <w:rFonts w:ascii="Trebuchet MS" w:hAnsi="Times New Roman" w:eastAsia="Times New Roman" w:cs="Times New Roman"/>
          <w:color w:val="E0EEFF"/>
          <w:spacing w:val="-2"/>
          <w:w w:val="145"/>
          <w:sz w:val="21"/>
        </w:rPr>
        <w:t>[</w:t>
      </w:r>
      <w:r>
        <w:rPr>
          <w:rFonts w:ascii="Trebuchet MS" w:hAnsi="Times New Roman" w:eastAsia="Times New Roman" w:cs="Times New Roman"/>
          <w:color w:val="92FB79"/>
          <w:spacing w:val="-2"/>
          <w:w w:val="145"/>
          <w:sz w:val="21"/>
        </w:rPr>
        <w:t>'</w:t>
      </w:r>
      <w:r>
        <w:rPr>
          <w:rFonts w:ascii="Trebuchet MS" w:hAnsi="Times New Roman" w:eastAsia="Times New Roman" w:cs="Times New Roman"/>
          <w:color w:val="A4FF90"/>
          <w:spacing w:val="-2"/>
          <w:w w:val="145"/>
          <w:sz w:val="21"/>
        </w:rPr>
        <w:t>final_score</w:t>
      </w:r>
      <w:r>
        <w:rPr>
          <w:rFonts w:ascii="Trebuchet MS" w:hAnsi="Times New Roman" w:eastAsia="Times New Roman" w:cs="Times New Roman"/>
          <w:color w:val="92FB79"/>
          <w:spacing w:val="-2"/>
          <w:w w:val="145"/>
          <w:sz w:val="21"/>
        </w:rPr>
        <w:t>'</w:t>
      </w:r>
      <w:r>
        <w:rPr>
          <w:rFonts w:ascii="Trebuchet MS" w:hAnsi="Times New Roman" w:eastAsia="Times New Roman" w:cs="Times New Roman"/>
          <w:color w:val="E0EEFF"/>
          <w:spacing w:val="-2"/>
          <w:w w:val="145"/>
          <w:sz w:val="21"/>
        </w:rPr>
        <w:t>]</w:t>
      </w:r>
    </w:p>
    <w:p>
      <w:pPr>
        <w:spacing w:before="1"/>
        <w:ind w:left="100" w:right="5086" w:firstLine="0"/>
        <w:rPr>
          <w:rFonts w:ascii="Trebuchet MS" w:hAnsi="Times New Roman" w:eastAsia="Times New Roman" w:cs="Times New Roman"/>
          <w:sz w:val="21"/>
        </w:rPr>
      </w:pPr>
      <w:r>
        <w:rPr>
          <w:rFonts w:ascii="Trebuchet MS" w:hAnsi="Times New Roman" w:eastAsia="Times New Roman" w:cs="Times New Roman"/>
          <w:color w:val="FFFFFF"/>
          <w:w w:val="130"/>
          <w:sz w:val="21"/>
        </w:rPr>
        <w:t xml:space="preserve">X </w:t>
      </w:r>
      <w:r>
        <w:rPr>
          <w:rFonts w:ascii="Trebuchet MS" w:hAnsi="Times New Roman" w:eastAsia="Times New Roman" w:cs="Times New Roman"/>
          <w:color w:val="FF9D00"/>
          <w:w w:val="130"/>
          <w:sz w:val="21"/>
        </w:rPr>
        <w:t xml:space="preserve">= </w:t>
      </w:r>
      <w:r>
        <w:rPr>
          <w:rFonts w:ascii="Trebuchet MS" w:hAnsi="Times New Roman" w:eastAsia="Times New Roman" w:cs="Times New Roman"/>
          <w:color w:val="FFFFFF"/>
          <w:w w:val="135"/>
          <w:sz w:val="21"/>
        </w:rPr>
        <w:t>df2</w:t>
      </w:r>
      <w:r>
        <w:rPr>
          <w:rFonts w:ascii="Trebuchet MS" w:hAnsi="Times New Roman" w:eastAsia="Times New Roman" w:cs="Times New Roman"/>
          <w:color w:val="E0EEFF"/>
          <w:w w:val="135"/>
          <w:sz w:val="21"/>
        </w:rPr>
        <w:t>.</w:t>
      </w:r>
      <w:r>
        <w:rPr>
          <w:rFonts w:ascii="Trebuchet MS" w:hAnsi="Times New Roman" w:eastAsia="Times New Roman" w:cs="Times New Roman"/>
          <w:color w:val="FFC500"/>
          <w:w w:val="135"/>
          <w:sz w:val="21"/>
        </w:rPr>
        <w:t>drop</w:t>
      </w:r>
      <w:r>
        <w:rPr>
          <w:rFonts w:ascii="Trebuchet MS" w:hAnsi="Times New Roman" w:eastAsia="Times New Roman" w:cs="Times New Roman"/>
          <w:color w:val="E0EEFF"/>
          <w:w w:val="135"/>
          <w:sz w:val="21"/>
        </w:rPr>
        <w:t>([</w:t>
      </w:r>
      <w:r>
        <w:rPr>
          <w:rFonts w:ascii="Trebuchet MS" w:hAnsi="Times New Roman" w:eastAsia="Times New Roman" w:cs="Times New Roman"/>
          <w:color w:val="92FB79"/>
          <w:w w:val="135"/>
          <w:sz w:val="21"/>
        </w:rPr>
        <w:t>'</w:t>
      </w:r>
      <w:r>
        <w:rPr>
          <w:rFonts w:ascii="Trebuchet MS" w:hAnsi="Times New Roman" w:eastAsia="Times New Roman" w:cs="Times New Roman"/>
          <w:color w:val="A4FF90"/>
          <w:w w:val="135"/>
          <w:sz w:val="21"/>
        </w:rPr>
        <w:t>final_score</w:t>
      </w:r>
      <w:r>
        <w:rPr>
          <w:rFonts w:ascii="Trebuchet MS" w:hAnsi="Times New Roman" w:eastAsia="Times New Roman" w:cs="Times New Roman"/>
          <w:color w:val="92FB79"/>
          <w:w w:val="135"/>
          <w:sz w:val="21"/>
        </w:rPr>
        <w:t>'</w:t>
      </w:r>
      <w:r>
        <w:rPr>
          <w:rFonts w:ascii="Trebuchet MS" w:hAnsi="Times New Roman" w:eastAsia="Times New Roman" w:cs="Times New Roman"/>
          <w:color w:val="E0EEFF"/>
          <w:w w:val="135"/>
          <w:sz w:val="21"/>
        </w:rPr>
        <w:t>],axis</w:t>
      </w:r>
      <w:r>
        <w:rPr>
          <w:rFonts w:ascii="Trebuchet MS" w:hAnsi="Times New Roman" w:eastAsia="Times New Roman" w:cs="Times New Roman"/>
          <w:color w:val="FF9D00"/>
          <w:w w:val="135"/>
          <w:sz w:val="21"/>
        </w:rPr>
        <w:t>=</w:t>
      </w:r>
      <w:r>
        <w:rPr>
          <w:rFonts w:ascii="Trebuchet MS" w:hAnsi="Times New Roman" w:eastAsia="Times New Roman" w:cs="Times New Roman"/>
          <w:color w:val="FF618B"/>
          <w:w w:val="135"/>
          <w:sz w:val="21"/>
        </w:rPr>
        <w:t>1</w:t>
      </w:r>
      <w:r>
        <w:rPr>
          <w:rFonts w:ascii="Trebuchet MS" w:hAnsi="Times New Roman" w:eastAsia="Times New Roman" w:cs="Times New Roman"/>
          <w:color w:val="E0EEFF"/>
          <w:w w:val="135"/>
          <w:sz w:val="21"/>
        </w:rPr>
        <w:t xml:space="preserve">) </w:t>
      </w:r>
      <w:r>
        <w:rPr>
          <w:rFonts w:ascii="Trebuchet MS" w:hAnsi="Times New Roman" w:eastAsia="Times New Roman" w:cs="Times New Roman"/>
          <w:color w:val="FFFFFF"/>
          <w:w w:val="135"/>
          <w:sz w:val="21"/>
        </w:rPr>
        <w:t>xtrain</w:t>
      </w:r>
      <w:r>
        <w:rPr>
          <w:rFonts w:ascii="Trebuchet MS" w:hAnsi="Times New Roman" w:eastAsia="Times New Roman" w:cs="Times New Roman"/>
          <w:color w:val="E0EEFF"/>
          <w:w w:val="135"/>
          <w:sz w:val="21"/>
        </w:rPr>
        <w:t xml:space="preserve">, </w:t>
      </w:r>
      <w:r>
        <w:rPr>
          <w:rFonts w:ascii="Trebuchet MS" w:hAnsi="Times New Roman" w:eastAsia="Times New Roman" w:cs="Times New Roman"/>
          <w:color w:val="FFFFFF"/>
          <w:w w:val="135"/>
          <w:sz w:val="21"/>
        </w:rPr>
        <w:t>xtest</w:t>
      </w:r>
      <w:r>
        <w:rPr>
          <w:rFonts w:ascii="Trebuchet MS" w:hAnsi="Times New Roman" w:eastAsia="Times New Roman" w:cs="Times New Roman"/>
          <w:color w:val="E0EEFF"/>
          <w:w w:val="135"/>
          <w:sz w:val="21"/>
        </w:rPr>
        <w:t xml:space="preserve">, </w:t>
      </w:r>
      <w:r>
        <w:rPr>
          <w:rFonts w:ascii="Trebuchet MS" w:hAnsi="Times New Roman" w:eastAsia="Times New Roman" w:cs="Times New Roman"/>
          <w:color w:val="FFFFFF"/>
          <w:w w:val="135"/>
          <w:sz w:val="21"/>
        </w:rPr>
        <w:t>ytrain</w:t>
      </w:r>
      <w:r>
        <w:rPr>
          <w:rFonts w:ascii="Trebuchet MS" w:hAnsi="Times New Roman" w:eastAsia="Times New Roman" w:cs="Times New Roman"/>
          <w:color w:val="E0EEFF"/>
          <w:w w:val="135"/>
          <w:sz w:val="21"/>
        </w:rPr>
        <w:t xml:space="preserve">, </w:t>
      </w:r>
      <w:r>
        <w:rPr>
          <w:rFonts w:ascii="Trebuchet MS" w:hAnsi="Times New Roman" w:eastAsia="Times New Roman" w:cs="Times New Roman"/>
          <w:color w:val="FFFFFF"/>
          <w:w w:val="135"/>
          <w:sz w:val="21"/>
        </w:rPr>
        <w:t xml:space="preserve">ytest </w:t>
      </w:r>
      <w:r>
        <w:rPr>
          <w:rFonts w:ascii="Trebuchet MS" w:hAnsi="Times New Roman" w:eastAsia="Times New Roman" w:cs="Times New Roman"/>
          <w:color w:val="FF9D00"/>
          <w:w w:val="130"/>
          <w:sz w:val="21"/>
        </w:rPr>
        <w:t>=</w:t>
      </w:r>
    </w:p>
    <w:p>
      <w:pPr>
        <w:ind w:left="100" w:firstLine="0"/>
        <w:rPr>
          <w:rFonts w:ascii="Trebuchet MS" w:hAnsi="Times New Roman" w:eastAsia="Times New Roman" w:cs="Times New Roman"/>
          <w:sz w:val="21"/>
        </w:rPr>
      </w:pPr>
      <w:r>
        <w:rPr>
          <w:rFonts w:ascii="Trebuchet MS" w:hAnsi="Times New Roman" w:eastAsia="Times New Roman" w:cs="Times New Roman"/>
          <w:color w:val="FFC500"/>
          <w:spacing w:val="-2"/>
          <w:w w:val="125"/>
          <w:sz w:val="21"/>
        </w:rPr>
        <w:t>train_test_split</w:t>
      </w:r>
      <w:r>
        <w:rPr>
          <w:rFonts w:ascii="Trebuchet MS" w:hAnsi="Times New Roman" w:eastAsia="Times New Roman" w:cs="Times New Roman"/>
          <w:color w:val="E0EEFF"/>
          <w:spacing w:val="-2"/>
          <w:w w:val="125"/>
          <w:sz w:val="21"/>
        </w:rPr>
        <w:t>(</w:t>
      </w:r>
      <w:r>
        <w:rPr>
          <w:rFonts w:ascii="Trebuchet MS" w:hAnsi="Times New Roman" w:eastAsia="Times New Roman" w:cs="Times New Roman"/>
          <w:color w:val="FFFFFF"/>
          <w:spacing w:val="-2"/>
          <w:w w:val="125"/>
          <w:sz w:val="21"/>
        </w:rPr>
        <w:t>X</w:t>
      </w:r>
      <w:r>
        <w:rPr>
          <w:rFonts w:ascii="Trebuchet MS" w:hAnsi="Times New Roman" w:eastAsia="Times New Roman" w:cs="Times New Roman"/>
          <w:color w:val="E0EEFF"/>
          <w:spacing w:val="-2"/>
          <w:w w:val="125"/>
          <w:sz w:val="21"/>
        </w:rPr>
        <w:t>,</w:t>
      </w:r>
      <w:r>
        <w:rPr>
          <w:rFonts w:ascii="Trebuchet MS" w:hAnsi="Times New Roman" w:eastAsia="Times New Roman" w:cs="Times New Roman"/>
          <w:color w:val="FFFFFF"/>
          <w:spacing w:val="-2"/>
          <w:w w:val="125"/>
          <w:sz w:val="21"/>
        </w:rPr>
        <w:t>y</w:t>
      </w:r>
      <w:r>
        <w:rPr>
          <w:rFonts w:ascii="Trebuchet MS" w:hAnsi="Times New Roman" w:eastAsia="Times New Roman" w:cs="Times New Roman"/>
          <w:color w:val="E0EEFF"/>
          <w:spacing w:val="-2"/>
          <w:w w:val="125"/>
          <w:sz w:val="21"/>
        </w:rPr>
        <w:t>,test_size</w:t>
      </w:r>
      <w:r>
        <w:rPr>
          <w:rFonts w:ascii="Trebuchet MS" w:hAnsi="Times New Roman" w:eastAsia="Times New Roman" w:cs="Times New Roman"/>
          <w:color w:val="FF9D00"/>
          <w:spacing w:val="-2"/>
          <w:w w:val="125"/>
          <w:sz w:val="21"/>
        </w:rPr>
        <w:t>=</w:t>
      </w:r>
      <w:r>
        <w:rPr>
          <w:rFonts w:ascii="Trebuchet MS" w:hAnsi="Times New Roman" w:eastAsia="Times New Roman" w:cs="Times New Roman"/>
          <w:color w:val="FF618B"/>
          <w:spacing w:val="-2"/>
          <w:w w:val="125"/>
          <w:sz w:val="21"/>
        </w:rPr>
        <w:t>0.25</w:t>
      </w:r>
      <w:r>
        <w:rPr>
          <w:rFonts w:ascii="Trebuchet MS" w:hAnsi="Times New Roman" w:eastAsia="Times New Roman" w:cs="Times New Roman"/>
          <w:color w:val="E0EEFF"/>
          <w:spacing w:val="-2"/>
          <w:w w:val="125"/>
          <w:sz w:val="21"/>
        </w:rPr>
        <w:t>,random_state</w:t>
      </w:r>
      <w:r>
        <w:rPr>
          <w:rFonts w:ascii="Trebuchet MS" w:hAnsi="Times New Roman" w:eastAsia="Times New Roman" w:cs="Times New Roman"/>
          <w:color w:val="FF9D00"/>
          <w:spacing w:val="-2"/>
          <w:w w:val="125"/>
          <w:sz w:val="21"/>
        </w:rPr>
        <w:t>=</w:t>
      </w:r>
      <w:r>
        <w:rPr>
          <w:rFonts w:ascii="Trebuchet MS" w:hAnsi="Times New Roman" w:eastAsia="Times New Roman" w:cs="Times New Roman"/>
          <w:color w:val="FF618B"/>
          <w:spacing w:val="-2"/>
          <w:w w:val="125"/>
          <w:sz w:val="21"/>
        </w:rPr>
        <w:t>10</w:t>
      </w:r>
      <w:r>
        <w:rPr>
          <w:rFonts w:ascii="Trebuchet MS" w:hAnsi="Times New Roman" w:eastAsia="Times New Roman" w:cs="Times New Roman"/>
          <w:color w:val="E0EEFF"/>
          <w:spacing w:val="-2"/>
          <w:w w:val="125"/>
          <w:sz w:val="21"/>
        </w:rPr>
        <w:t xml:space="preserve">) </w:t>
      </w:r>
      <w:r>
        <w:rPr>
          <w:rFonts w:ascii="Trebuchet MS" w:hAnsi="Times New Roman" w:eastAsia="Times New Roman" w:cs="Times New Roman"/>
          <w:color w:val="FFC500"/>
          <w:spacing w:val="-2"/>
          <w:w w:val="140"/>
          <w:sz w:val="21"/>
        </w:rPr>
        <w:t>sns</w:t>
      </w:r>
      <w:r>
        <w:rPr>
          <w:rFonts w:ascii="Trebuchet MS" w:hAnsi="Times New Roman" w:eastAsia="Times New Roman" w:cs="Times New Roman"/>
          <w:color w:val="E0EEFF"/>
          <w:spacing w:val="-2"/>
          <w:w w:val="140"/>
          <w:sz w:val="21"/>
        </w:rPr>
        <w:t>.</w:t>
      </w:r>
      <w:r>
        <w:rPr>
          <w:rFonts w:ascii="Trebuchet MS" w:hAnsi="Times New Roman" w:eastAsia="Times New Roman" w:cs="Times New Roman"/>
          <w:color w:val="9EFFFF"/>
          <w:spacing w:val="-2"/>
          <w:w w:val="140"/>
          <w:sz w:val="21"/>
        </w:rPr>
        <w:t>boxplot</w:t>
      </w:r>
      <w:r>
        <w:rPr>
          <w:rFonts w:ascii="Trebuchet MS" w:hAnsi="Times New Roman" w:eastAsia="Times New Roman" w:cs="Times New Roman"/>
          <w:color w:val="E0EEFF"/>
          <w:spacing w:val="-2"/>
          <w:w w:val="140"/>
          <w:sz w:val="21"/>
        </w:rPr>
        <w:t>(data</w:t>
      </w:r>
      <w:r>
        <w:rPr>
          <w:rFonts w:ascii="Trebuchet MS" w:hAnsi="Times New Roman" w:eastAsia="Times New Roman" w:cs="Times New Roman"/>
          <w:color w:val="FF9D00"/>
          <w:spacing w:val="-2"/>
          <w:w w:val="140"/>
          <w:sz w:val="21"/>
        </w:rPr>
        <w:t>=</w:t>
      </w:r>
      <w:r>
        <w:rPr>
          <w:rFonts w:ascii="Trebuchet MS" w:hAnsi="Times New Roman" w:eastAsia="Times New Roman" w:cs="Times New Roman"/>
          <w:color w:val="FFFFFF"/>
          <w:spacing w:val="-2"/>
          <w:w w:val="140"/>
          <w:sz w:val="21"/>
        </w:rPr>
        <w:t>df2</w:t>
      </w:r>
      <w:r>
        <w:rPr>
          <w:rFonts w:ascii="Trebuchet MS" w:hAnsi="Times New Roman" w:eastAsia="Times New Roman" w:cs="Times New Roman"/>
          <w:color w:val="E0EEFF"/>
          <w:spacing w:val="-2"/>
          <w:w w:val="140"/>
          <w:sz w:val="21"/>
        </w:rPr>
        <w:t>[</w:t>
      </w:r>
      <w:r>
        <w:rPr>
          <w:rFonts w:ascii="Trebuchet MS" w:hAnsi="Times New Roman" w:eastAsia="Times New Roman" w:cs="Times New Roman"/>
          <w:color w:val="92FB79"/>
          <w:spacing w:val="-2"/>
          <w:w w:val="140"/>
          <w:sz w:val="21"/>
        </w:rPr>
        <w:t>'</w:t>
      </w:r>
      <w:r>
        <w:rPr>
          <w:rFonts w:ascii="Trebuchet MS" w:hAnsi="Times New Roman" w:eastAsia="Times New Roman" w:cs="Times New Roman"/>
          <w:color w:val="A4FF90"/>
          <w:spacing w:val="-2"/>
          <w:w w:val="140"/>
          <w:sz w:val="21"/>
        </w:rPr>
        <w:t>final_score</w:t>
      </w:r>
      <w:r>
        <w:rPr>
          <w:rFonts w:ascii="Trebuchet MS" w:hAnsi="Times New Roman" w:eastAsia="Times New Roman" w:cs="Times New Roman"/>
          <w:color w:val="92FB79"/>
          <w:spacing w:val="-2"/>
          <w:w w:val="140"/>
          <w:sz w:val="21"/>
        </w:rPr>
        <w:t>'</w:t>
      </w:r>
      <w:r>
        <w:rPr>
          <w:rFonts w:ascii="Trebuchet MS" w:hAnsi="Times New Roman" w:eastAsia="Times New Roman" w:cs="Times New Roman"/>
          <w:color w:val="E0EEFF"/>
          <w:spacing w:val="-2"/>
          <w:w w:val="140"/>
          <w:sz w:val="21"/>
        </w:rPr>
        <w:t>],orient</w:t>
      </w:r>
      <w:r>
        <w:rPr>
          <w:rFonts w:ascii="Trebuchet MS" w:hAnsi="Times New Roman" w:eastAsia="Times New Roman" w:cs="Times New Roman"/>
          <w:color w:val="FF9D00"/>
          <w:spacing w:val="-2"/>
          <w:w w:val="140"/>
          <w:sz w:val="21"/>
        </w:rPr>
        <w:t>=</w:t>
      </w:r>
      <w:r>
        <w:rPr>
          <w:rFonts w:ascii="Trebuchet MS" w:hAnsi="Times New Roman" w:eastAsia="Times New Roman" w:cs="Times New Roman"/>
          <w:color w:val="92FB79"/>
          <w:spacing w:val="-2"/>
          <w:w w:val="140"/>
          <w:sz w:val="21"/>
        </w:rPr>
        <w:t>'</w:t>
      </w:r>
      <w:r>
        <w:rPr>
          <w:rFonts w:ascii="Trebuchet MS" w:hAnsi="Times New Roman" w:eastAsia="Times New Roman" w:cs="Times New Roman"/>
          <w:color w:val="A4FF90"/>
          <w:spacing w:val="-2"/>
          <w:w w:val="140"/>
          <w:sz w:val="21"/>
        </w:rPr>
        <w:t>h</w:t>
      </w:r>
      <w:r>
        <w:rPr>
          <w:rFonts w:ascii="Trebuchet MS" w:hAnsi="Times New Roman" w:eastAsia="Times New Roman" w:cs="Times New Roman"/>
          <w:color w:val="92FB79"/>
          <w:spacing w:val="-2"/>
          <w:w w:val="140"/>
          <w:sz w:val="21"/>
        </w:rPr>
        <w:t>'</w:t>
      </w:r>
      <w:r>
        <w:rPr>
          <w:rFonts w:ascii="Trebuchet MS" w:hAnsi="Times New Roman" w:eastAsia="Times New Roman" w:cs="Times New Roman"/>
          <w:color w:val="E0EEFF"/>
          <w:spacing w:val="-2"/>
          <w:w w:val="140"/>
          <w:sz w:val="21"/>
        </w:rPr>
        <w:t>)</w:t>
      </w:r>
    </w:p>
    <w:p>
      <w:pPr>
        <w:rPr>
          <w:rFonts w:ascii="Trebuchet MS" w:hAnsi="Times New Roman" w:eastAsia="Times New Roman" w:cs="Times New Roman"/>
          <w:sz w:val="21"/>
        </w:rPr>
        <w:sectPr>
          <w:pgSz w:w="11930" w:h="16850"/>
          <w:pgMar w:top="1720" w:right="960" w:bottom="0" w:left="1220" w:header="720" w:footer="720" w:gutter="0"/>
          <w:cols w:space="720" w:num="1"/>
        </w:sectPr>
      </w:pPr>
    </w:p>
    <w:p>
      <w:pPr>
        <w:ind w:left="100"/>
        <w:rPr>
          <w:rFonts w:ascii="Trebuchet MS" w:hAnsi="Times New Roman" w:eastAsia="Times New Roman" w:cs="Times New Roman"/>
          <w:sz w:val="20"/>
          <w:szCs w:val="24"/>
        </w:rPr>
      </w:pPr>
      <w:r>
        <w:rPr>
          <w:rFonts w:ascii="Trebuchet MS"/>
          <w:sz w:val="20"/>
        </w:rPr>
        <mc:AlternateContent>
          <mc:Choice Requires="wpg">
            <w:drawing>
              <wp:inline distT="0" distB="0" distL="0" distR="0">
                <wp:extent cx="5962650" cy="3874135"/>
                <wp:effectExtent l="0" t="0" r="0" b="2539"/>
                <wp:docPr id="9" name="Group 9"/>
                <wp:cNvGraphicFramePr/>
                <a:graphic xmlns:a="http://schemas.openxmlformats.org/drawingml/2006/main">
                  <a:graphicData uri="http://schemas.microsoft.com/office/word/2010/wordprocessingGroup">
                    <wpg:wgp>
                      <wpg:cNvGrpSpPr/>
                      <wpg:grpSpPr>
                        <a:xfrm>
                          <a:off x="0" y="0"/>
                          <a:ext cx="5962650" cy="3874135"/>
                          <a:chOff x="0" y="0"/>
                          <a:chExt cx="5962650" cy="3874135"/>
                        </a:xfrm>
                      </wpg:grpSpPr>
                      <wps:wsp>
                        <wps:cNvPr id="10" name="Graphic 10"/>
                        <wps:cNvSpPr/>
                        <wps:spPr>
                          <a:xfrm>
                            <a:off x="0" y="0"/>
                            <a:ext cx="5962650" cy="154940"/>
                          </a:xfrm>
                          <a:custGeom>
                            <a:avLst/>
                            <a:gdLst/>
                            <a:ahLst/>
                            <a:cxnLst/>
                            <a:rect l="l" t="t" r="r" b="b"/>
                            <a:pathLst>
                              <a:path w="5962650" h="154940">
                                <a:moveTo>
                                  <a:pt x="5962650" y="154940"/>
                                </a:moveTo>
                                <a:lnTo>
                                  <a:pt x="0" y="154940"/>
                                </a:lnTo>
                                <a:lnTo>
                                  <a:pt x="0" y="0"/>
                                </a:lnTo>
                                <a:lnTo>
                                  <a:pt x="5962650" y="0"/>
                                </a:lnTo>
                                <a:lnTo>
                                  <a:pt x="5962650" y="154940"/>
                                </a:lnTo>
                                <a:close/>
                              </a:path>
                            </a:pathLst>
                          </a:custGeom>
                          <a:solidFill>
                            <a:srgbClr val="183548"/>
                          </a:solidFill>
                        </wps:spPr>
                        <wps:bodyPr wrap="square" lIns="0" tIns="0" rIns="0" bIns="0" rtlCol="0"/>
                      </wps:wsp>
                      <wps:wsp>
                        <wps:cNvPr id="11" name="Graphic 11"/>
                        <wps:cNvSpPr/>
                        <wps:spPr>
                          <a:xfrm>
                            <a:off x="0" y="154939"/>
                            <a:ext cx="5962650" cy="1239520"/>
                          </a:xfrm>
                          <a:custGeom>
                            <a:avLst/>
                            <a:gdLst/>
                            <a:ahLst/>
                            <a:cxnLst/>
                            <a:rect l="l" t="t" r="r" b="b"/>
                            <a:pathLst>
                              <a:path w="5962650" h="1239520">
                                <a:moveTo>
                                  <a:pt x="5962650" y="0"/>
                                </a:moveTo>
                                <a:lnTo>
                                  <a:pt x="0" y="0"/>
                                </a:lnTo>
                                <a:lnTo>
                                  <a:pt x="0" y="154940"/>
                                </a:lnTo>
                                <a:lnTo>
                                  <a:pt x="0" y="309880"/>
                                </a:lnTo>
                                <a:lnTo>
                                  <a:pt x="0" y="1239520"/>
                                </a:lnTo>
                                <a:lnTo>
                                  <a:pt x="5962650" y="1239520"/>
                                </a:lnTo>
                                <a:lnTo>
                                  <a:pt x="5962650" y="154940"/>
                                </a:lnTo>
                                <a:lnTo>
                                  <a:pt x="5962650" y="0"/>
                                </a:lnTo>
                                <a:close/>
                              </a:path>
                            </a:pathLst>
                          </a:custGeom>
                          <a:solidFill>
                            <a:srgbClr val="183548"/>
                          </a:solidFill>
                        </wps:spPr>
                        <wps:bodyPr wrap="square" lIns="0" tIns="0" rIns="0" bIns="0" rtlCol="0"/>
                      </wps:wsp>
                      <pic:pic xmlns:pic="http://schemas.openxmlformats.org/drawingml/2006/picture">
                        <pic:nvPicPr>
                          <pic:cNvPr id="12" name="Image 12"/>
                          <pic:cNvPicPr/>
                        </pic:nvPicPr>
                        <pic:blipFill>
                          <a:blip r:embed="rId57" cstate="print"/>
                          <a:stretch>
                            <a:fillRect/>
                          </a:stretch>
                        </pic:blipFill>
                        <pic:spPr>
                          <a:xfrm>
                            <a:off x="3175" y="1271524"/>
                            <a:ext cx="76199" cy="92074"/>
                          </a:xfrm>
                          <a:prstGeom prst="rect">
                            <a:avLst/>
                          </a:prstGeom>
                        </pic:spPr>
                      </pic:pic>
                      <wps:wsp>
                        <wps:cNvPr id="13" name="Graphic 13"/>
                        <wps:cNvSpPr/>
                        <wps:spPr>
                          <a:xfrm>
                            <a:off x="0" y="1394459"/>
                            <a:ext cx="5962650" cy="774700"/>
                          </a:xfrm>
                          <a:custGeom>
                            <a:avLst/>
                            <a:gdLst/>
                            <a:ahLst/>
                            <a:cxnLst/>
                            <a:rect l="l" t="t" r="r" b="b"/>
                            <a:pathLst>
                              <a:path w="5962650" h="774700">
                                <a:moveTo>
                                  <a:pt x="5962650" y="0"/>
                                </a:moveTo>
                                <a:lnTo>
                                  <a:pt x="0" y="0"/>
                                </a:lnTo>
                                <a:lnTo>
                                  <a:pt x="0" y="154940"/>
                                </a:lnTo>
                                <a:lnTo>
                                  <a:pt x="0" y="309880"/>
                                </a:lnTo>
                                <a:lnTo>
                                  <a:pt x="0" y="464820"/>
                                </a:lnTo>
                                <a:lnTo>
                                  <a:pt x="0" y="619760"/>
                                </a:lnTo>
                                <a:lnTo>
                                  <a:pt x="0" y="774700"/>
                                </a:lnTo>
                                <a:lnTo>
                                  <a:pt x="5962650" y="774700"/>
                                </a:lnTo>
                                <a:lnTo>
                                  <a:pt x="5962650" y="619760"/>
                                </a:lnTo>
                                <a:lnTo>
                                  <a:pt x="5962650" y="464820"/>
                                </a:lnTo>
                                <a:lnTo>
                                  <a:pt x="5962650" y="309880"/>
                                </a:lnTo>
                                <a:lnTo>
                                  <a:pt x="5962650" y="154940"/>
                                </a:lnTo>
                                <a:lnTo>
                                  <a:pt x="5962650" y="0"/>
                                </a:lnTo>
                                <a:close/>
                              </a:path>
                            </a:pathLst>
                          </a:custGeom>
                          <a:solidFill>
                            <a:srgbClr val="183548"/>
                          </a:solidFill>
                        </wps:spPr>
                        <wps:bodyPr wrap="square" lIns="0" tIns="0" rIns="0" bIns="0" rtlCol="0"/>
                      </wps:wsp>
                      <pic:pic xmlns:pic="http://schemas.openxmlformats.org/drawingml/2006/picture">
                        <pic:nvPicPr>
                          <pic:cNvPr id="14" name="Image 14"/>
                          <pic:cNvPicPr/>
                        </pic:nvPicPr>
                        <pic:blipFill>
                          <a:blip r:embed="rId57" cstate="print"/>
                          <a:stretch>
                            <a:fillRect/>
                          </a:stretch>
                        </pic:blipFill>
                        <pic:spPr>
                          <a:xfrm>
                            <a:off x="3175" y="2045716"/>
                            <a:ext cx="76199" cy="92074"/>
                          </a:xfrm>
                          <a:prstGeom prst="rect">
                            <a:avLst/>
                          </a:prstGeom>
                        </pic:spPr>
                      </pic:pic>
                      <wps:wsp>
                        <wps:cNvPr id="15" name="Graphic 15"/>
                        <wps:cNvSpPr/>
                        <wps:spPr>
                          <a:xfrm>
                            <a:off x="0" y="2169159"/>
                            <a:ext cx="5962650" cy="1704975"/>
                          </a:xfrm>
                          <a:custGeom>
                            <a:avLst/>
                            <a:gdLst/>
                            <a:ahLst/>
                            <a:cxnLst/>
                            <a:rect l="l" t="t" r="r" b="b"/>
                            <a:pathLst>
                              <a:path w="5962650" h="1704975">
                                <a:moveTo>
                                  <a:pt x="5962650" y="0"/>
                                </a:moveTo>
                                <a:lnTo>
                                  <a:pt x="0" y="0"/>
                                </a:lnTo>
                                <a:lnTo>
                                  <a:pt x="0" y="154940"/>
                                </a:lnTo>
                                <a:lnTo>
                                  <a:pt x="0" y="309880"/>
                                </a:lnTo>
                                <a:lnTo>
                                  <a:pt x="0" y="1704975"/>
                                </a:lnTo>
                                <a:lnTo>
                                  <a:pt x="5962650" y="1704975"/>
                                </a:lnTo>
                                <a:lnTo>
                                  <a:pt x="5962650" y="154940"/>
                                </a:lnTo>
                                <a:lnTo>
                                  <a:pt x="5962650" y="0"/>
                                </a:lnTo>
                                <a:close/>
                              </a:path>
                            </a:pathLst>
                          </a:custGeom>
                          <a:solidFill>
                            <a:srgbClr val="183548"/>
                          </a:solidFill>
                        </wps:spPr>
                        <wps:bodyPr wrap="square" lIns="0" tIns="0" rIns="0" bIns="0" rtlCol="0"/>
                      </wps:wsp>
                      <wps:wsp>
                        <wps:cNvPr id="16" name="Textbox 16"/>
                        <wps:cNvSpPr txBox="1"/>
                        <wps:spPr>
                          <a:xfrm>
                            <a:off x="0" y="0"/>
                            <a:ext cx="5962650" cy="3874135"/>
                          </a:xfrm>
                          <a:prstGeom prst="rect">
                            <a:avLst/>
                          </a:prstGeom>
                        </wps:spPr>
                        <wps:txbx>
                          <w:txbxContent>
                            <w:p>
                              <w:pPr>
                                <w:spacing w:before="0" w:line="240" w:lineRule="auto"/>
                                <w:ind w:left="0" w:right="5422" w:firstLine="0"/>
                                <w:jc w:val="left"/>
                                <w:rPr>
                                  <w:rFonts w:ascii="Trebuchet MS" w:hAnsi="Trebuchet MS"/>
                                  <w:sz w:val="21"/>
                                </w:rPr>
                              </w:pPr>
                              <w:r>
                                <w:rPr>
                                  <w:rFonts w:ascii="Trebuchet MS" w:hAnsi="Trebuchet MS"/>
                                  <w:color w:val="FFFFFF"/>
                                  <w:w w:val="125"/>
                                  <w:sz w:val="21"/>
                                </w:rPr>
                                <w:t xml:space="preserve">model </w:t>
                              </w:r>
                              <w:r>
                                <w:rPr>
                                  <w:rFonts w:ascii="Trebuchet MS" w:hAnsi="Trebuchet MS"/>
                                  <w:color w:val="FF9D00"/>
                                  <w:w w:val="125"/>
                                  <w:sz w:val="21"/>
                                </w:rPr>
                                <w:t xml:space="preserve">= </w:t>
                              </w:r>
                              <w:r>
                                <w:rPr>
                                  <w:rFonts w:ascii="Trebuchet MS" w:hAnsi="Trebuchet MS"/>
                                  <w:color w:val="FFC500"/>
                                  <w:w w:val="125"/>
                                  <w:sz w:val="21"/>
                                </w:rPr>
                                <w:t>ĮinearRegression</w:t>
                              </w:r>
                              <w:r>
                                <w:rPr>
                                  <w:rFonts w:ascii="Trebuchet MS" w:hAnsi="Trebuchet MS"/>
                                  <w:color w:val="E0EEFF"/>
                                  <w:w w:val="125"/>
                                  <w:sz w:val="21"/>
                                </w:rPr>
                                <w:t xml:space="preserve">() </w:t>
                              </w:r>
                              <w:r>
                                <w:rPr>
                                  <w:rFonts w:ascii="Trebuchet MS" w:hAnsi="Trebuchet MS"/>
                                  <w:color w:val="FFFFFF"/>
                                  <w:spacing w:val="-2"/>
                                  <w:w w:val="125"/>
                                  <w:sz w:val="21"/>
                                </w:rPr>
                                <w:t>model</w:t>
                              </w:r>
                              <w:r>
                                <w:rPr>
                                  <w:rFonts w:ascii="Trebuchet MS" w:hAnsi="Trebuchet MS"/>
                                  <w:color w:val="E0EEFF"/>
                                  <w:spacing w:val="-2"/>
                                  <w:w w:val="125"/>
                                  <w:sz w:val="21"/>
                                </w:rPr>
                                <w:t>.</w:t>
                              </w:r>
                              <w:r>
                                <w:rPr>
                                  <w:rFonts w:ascii="Trebuchet MS" w:hAnsi="Trebuchet MS"/>
                                  <w:color w:val="FFC500"/>
                                  <w:spacing w:val="-2"/>
                                  <w:w w:val="125"/>
                                  <w:sz w:val="21"/>
                                </w:rPr>
                                <w:t>fit</w:t>
                              </w:r>
                              <w:r>
                                <w:rPr>
                                  <w:rFonts w:ascii="Trebuchet MS" w:hAnsi="Trebuchet MS"/>
                                  <w:color w:val="E0EEFF"/>
                                  <w:spacing w:val="-2"/>
                                  <w:w w:val="125"/>
                                  <w:sz w:val="21"/>
                                </w:rPr>
                                <w:t>(</w:t>
                              </w:r>
                              <w:r>
                                <w:rPr>
                                  <w:rFonts w:ascii="Trebuchet MS" w:hAnsi="Trebuchet MS"/>
                                  <w:color w:val="FFFFFF"/>
                                  <w:spacing w:val="-2"/>
                                  <w:w w:val="125"/>
                                  <w:sz w:val="21"/>
                                </w:rPr>
                                <w:t>xtrain</w:t>
                              </w:r>
                              <w:r>
                                <w:rPr>
                                  <w:rFonts w:ascii="Trebuchet MS" w:hAnsi="Trebuchet MS"/>
                                  <w:color w:val="E0EEFF"/>
                                  <w:spacing w:val="-2"/>
                                  <w:w w:val="125"/>
                                  <w:sz w:val="21"/>
                                </w:rPr>
                                <w:t>,</w:t>
                              </w:r>
                              <w:r>
                                <w:rPr>
                                  <w:rFonts w:ascii="Trebuchet MS" w:hAnsi="Trebuchet MS"/>
                                  <w:color w:val="FFFFFF"/>
                                  <w:spacing w:val="-2"/>
                                  <w:w w:val="125"/>
                                  <w:sz w:val="21"/>
                                </w:rPr>
                                <w:t>ytrain</w:t>
                              </w:r>
                              <w:r>
                                <w:rPr>
                                  <w:rFonts w:ascii="Trebuchet MS" w:hAnsi="Trebuchet MS"/>
                                  <w:color w:val="E0EEFF"/>
                                  <w:spacing w:val="-2"/>
                                  <w:w w:val="125"/>
                                  <w:sz w:val="21"/>
                                </w:rPr>
                                <w:t>)</w:t>
                              </w:r>
                            </w:p>
                            <w:p>
                              <w:pPr>
                                <w:spacing w:before="0"/>
                                <w:ind w:left="0" w:right="5422" w:firstLine="0"/>
                                <w:jc w:val="left"/>
                                <w:rPr>
                                  <w:rFonts w:ascii="Trebuchet MS"/>
                                  <w:sz w:val="21"/>
                                </w:rPr>
                              </w:pPr>
                              <w:r>
                                <w:rPr>
                                  <w:rFonts w:ascii="Trebuchet MS"/>
                                  <w:color w:val="FFFFFF"/>
                                  <w:w w:val="125"/>
                                  <w:sz w:val="21"/>
                                </w:rPr>
                                <w:t xml:space="preserve">score </w:t>
                              </w:r>
                              <w:r>
                                <w:rPr>
                                  <w:rFonts w:ascii="Trebuchet MS"/>
                                  <w:color w:val="FF9D00"/>
                                  <w:w w:val="125"/>
                                  <w:sz w:val="21"/>
                                </w:rPr>
                                <w:t>=</w:t>
                              </w:r>
                              <w:r>
                                <w:rPr>
                                  <w:rFonts w:ascii="Trebuchet MS"/>
                                  <w:color w:val="FF9D00"/>
                                  <w:spacing w:val="40"/>
                                  <w:w w:val="125"/>
                                  <w:sz w:val="21"/>
                                </w:rPr>
                                <w:t xml:space="preserve"> </w:t>
                              </w:r>
                              <w:r>
                                <w:rPr>
                                  <w:rFonts w:ascii="Trebuchet MS"/>
                                  <w:color w:val="FFFFFF"/>
                                  <w:w w:val="125"/>
                                  <w:sz w:val="21"/>
                                </w:rPr>
                                <w:t>model</w:t>
                              </w:r>
                              <w:r>
                                <w:rPr>
                                  <w:rFonts w:ascii="Trebuchet MS"/>
                                  <w:color w:val="E0EEFF"/>
                                  <w:w w:val="125"/>
                                  <w:sz w:val="21"/>
                                </w:rPr>
                                <w:t>.</w:t>
                              </w:r>
                              <w:r>
                                <w:rPr>
                                  <w:rFonts w:ascii="Trebuchet MS"/>
                                  <w:color w:val="FFC500"/>
                                  <w:w w:val="125"/>
                                  <w:sz w:val="21"/>
                                </w:rPr>
                                <w:t>score</w:t>
                              </w:r>
                              <w:r>
                                <w:rPr>
                                  <w:rFonts w:ascii="Trebuchet MS"/>
                                  <w:color w:val="E0EEFF"/>
                                  <w:w w:val="125"/>
                                  <w:sz w:val="21"/>
                                </w:rPr>
                                <w:t>(</w:t>
                              </w:r>
                              <w:r>
                                <w:rPr>
                                  <w:rFonts w:ascii="Trebuchet MS"/>
                                  <w:color w:val="FFFFFF"/>
                                  <w:w w:val="125"/>
                                  <w:sz w:val="21"/>
                                </w:rPr>
                                <w:t>xtest</w:t>
                              </w:r>
                              <w:r>
                                <w:rPr>
                                  <w:rFonts w:ascii="Trebuchet MS"/>
                                  <w:color w:val="E0EEFF"/>
                                  <w:w w:val="125"/>
                                  <w:sz w:val="21"/>
                                </w:rPr>
                                <w:t>,</w:t>
                              </w:r>
                              <w:r>
                                <w:rPr>
                                  <w:rFonts w:ascii="Trebuchet MS"/>
                                  <w:color w:val="FFFFFF"/>
                                  <w:w w:val="125"/>
                                  <w:sz w:val="21"/>
                                </w:rPr>
                                <w:t>ytest</w:t>
                              </w:r>
                              <w:r>
                                <w:rPr>
                                  <w:rFonts w:ascii="Trebuchet MS"/>
                                  <w:color w:val="E0EEFF"/>
                                  <w:w w:val="125"/>
                                  <w:sz w:val="21"/>
                                </w:rPr>
                                <w:t xml:space="preserve">) </w:t>
                              </w:r>
                              <w:r>
                                <w:rPr>
                                  <w:rFonts w:ascii="Trebuchet MS"/>
                                  <w:color w:val="FFC500"/>
                                  <w:spacing w:val="-2"/>
                                  <w:w w:val="125"/>
                                  <w:sz w:val="21"/>
                                </w:rPr>
                                <w:t>print</w:t>
                              </w:r>
                              <w:r>
                                <w:rPr>
                                  <w:rFonts w:ascii="Trebuchet MS"/>
                                  <w:color w:val="E0EEFF"/>
                                  <w:spacing w:val="-2"/>
                                  <w:w w:val="125"/>
                                  <w:sz w:val="21"/>
                                </w:rPr>
                                <w:t>(</w:t>
                              </w:r>
                              <w:r>
                                <w:rPr>
                                  <w:rFonts w:ascii="Trebuchet MS"/>
                                  <w:color w:val="FFFFFF"/>
                                  <w:spacing w:val="-2"/>
                                  <w:w w:val="125"/>
                                  <w:sz w:val="21"/>
                                </w:rPr>
                                <w:t>score</w:t>
                              </w:r>
                              <w:r>
                                <w:rPr>
                                  <w:rFonts w:ascii="Trebuchet MS"/>
                                  <w:color w:val="E0EEFF"/>
                                  <w:spacing w:val="-2"/>
                                  <w:w w:val="125"/>
                                  <w:sz w:val="21"/>
                                </w:rPr>
                                <w:t>)</w:t>
                              </w:r>
                            </w:p>
                            <w:p>
                              <w:pPr>
                                <w:spacing w:before="0" w:line="243" w:lineRule="exact"/>
                                <w:ind w:left="0" w:right="0" w:firstLine="0"/>
                                <w:jc w:val="left"/>
                                <w:rPr>
                                  <w:rFonts w:ascii="Trebuchet MS"/>
                                  <w:sz w:val="21"/>
                                </w:rPr>
                              </w:pPr>
                              <w:r>
                                <w:rPr>
                                  <w:rFonts w:ascii="Trebuchet MS"/>
                                  <w:color w:val="FFFFFF"/>
                                  <w:w w:val="125"/>
                                  <w:sz w:val="21"/>
                                </w:rPr>
                                <w:t>ypred</w:t>
                              </w:r>
                              <w:r>
                                <w:rPr>
                                  <w:rFonts w:ascii="Trebuchet MS"/>
                                  <w:color w:val="FFFFFF"/>
                                  <w:spacing w:val="5"/>
                                  <w:w w:val="125"/>
                                  <w:sz w:val="21"/>
                                </w:rPr>
                                <w:t xml:space="preserve"> </w:t>
                              </w:r>
                              <w:r>
                                <w:rPr>
                                  <w:rFonts w:ascii="Trebuchet MS"/>
                                  <w:color w:val="FF9D00"/>
                                  <w:w w:val="125"/>
                                  <w:sz w:val="21"/>
                                </w:rPr>
                                <w:t>=</w:t>
                              </w:r>
                              <w:r>
                                <w:rPr>
                                  <w:rFonts w:ascii="Trebuchet MS"/>
                                  <w:color w:val="FF9D00"/>
                                  <w:spacing w:val="8"/>
                                  <w:w w:val="125"/>
                                  <w:sz w:val="21"/>
                                </w:rPr>
                                <w:t xml:space="preserve"> </w:t>
                              </w:r>
                              <w:r>
                                <w:rPr>
                                  <w:rFonts w:ascii="Trebuchet MS"/>
                                  <w:color w:val="FFFFFF"/>
                                  <w:spacing w:val="-2"/>
                                  <w:w w:val="125"/>
                                  <w:sz w:val="21"/>
                                </w:rPr>
                                <w:t>model</w:t>
                              </w:r>
                              <w:r>
                                <w:rPr>
                                  <w:rFonts w:ascii="Trebuchet MS"/>
                                  <w:color w:val="E0EEFF"/>
                                  <w:spacing w:val="-2"/>
                                  <w:w w:val="125"/>
                                  <w:sz w:val="21"/>
                                </w:rPr>
                                <w:t>.</w:t>
                              </w:r>
                              <w:r>
                                <w:rPr>
                                  <w:rFonts w:ascii="Trebuchet MS"/>
                                  <w:color w:val="FFC500"/>
                                  <w:spacing w:val="-2"/>
                                  <w:w w:val="125"/>
                                  <w:sz w:val="21"/>
                                </w:rPr>
                                <w:t>predict</w:t>
                              </w:r>
                              <w:r>
                                <w:rPr>
                                  <w:rFonts w:ascii="Trebuchet MS"/>
                                  <w:color w:val="E0EEFF"/>
                                  <w:spacing w:val="-2"/>
                                  <w:w w:val="125"/>
                                  <w:sz w:val="21"/>
                                </w:rPr>
                                <w:t>(</w:t>
                              </w:r>
                              <w:r>
                                <w:rPr>
                                  <w:rFonts w:ascii="Trebuchet MS"/>
                                  <w:color w:val="FFFFFF"/>
                                  <w:spacing w:val="-2"/>
                                  <w:w w:val="125"/>
                                  <w:sz w:val="21"/>
                                </w:rPr>
                                <w:t>xtest</w:t>
                              </w:r>
                              <w:r>
                                <w:rPr>
                                  <w:rFonts w:ascii="Trebuchet MS"/>
                                  <w:color w:val="E0EEFF"/>
                                  <w:spacing w:val="-2"/>
                                  <w:w w:val="125"/>
                                  <w:sz w:val="21"/>
                                </w:rPr>
                                <w:t>)</w:t>
                              </w:r>
                            </w:p>
                            <w:p>
                              <w:pPr>
                                <w:spacing w:before="242"/>
                                <w:ind w:left="0" w:right="0" w:firstLine="0"/>
                                <w:jc w:val="left"/>
                                <w:rPr>
                                  <w:rFonts w:ascii="Trebuchet MS"/>
                                  <w:sz w:val="21"/>
                                </w:rPr>
                              </w:pPr>
                              <w:r>
                                <w:rPr>
                                  <w:rFonts w:ascii="Trebuchet MS"/>
                                  <w:color w:val="FFC500"/>
                                  <w:spacing w:val="-2"/>
                                  <w:w w:val="130"/>
                                  <w:sz w:val="21"/>
                                </w:rPr>
                                <w:t>sns</w:t>
                              </w:r>
                              <w:r>
                                <w:rPr>
                                  <w:rFonts w:ascii="Trebuchet MS"/>
                                  <w:color w:val="E0EEFF"/>
                                  <w:spacing w:val="-2"/>
                                  <w:w w:val="130"/>
                                  <w:sz w:val="21"/>
                                </w:rPr>
                                <w:t>.</w:t>
                              </w:r>
                              <w:r>
                                <w:rPr>
                                  <w:rFonts w:ascii="Trebuchet MS"/>
                                  <w:color w:val="9EFFFF"/>
                                  <w:spacing w:val="-2"/>
                                  <w:w w:val="130"/>
                                  <w:sz w:val="21"/>
                                </w:rPr>
                                <w:t>scatterplot</w:t>
                              </w:r>
                              <w:r>
                                <w:rPr>
                                  <w:rFonts w:ascii="Trebuchet MS"/>
                                  <w:color w:val="E0EEFF"/>
                                  <w:spacing w:val="-2"/>
                                  <w:w w:val="130"/>
                                  <w:sz w:val="21"/>
                                </w:rPr>
                                <w:t>(data</w:t>
                              </w:r>
                              <w:r>
                                <w:rPr>
                                  <w:rFonts w:ascii="Trebuchet MS"/>
                                  <w:color w:val="FF9D00"/>
                                  <w:spacing w:val="-2"/>
                                  <w:w w:val="130"/>
                                  <w:sz w:val="21"/>
                                </w:rPr>
                                <w:t>=</w:t>
                              </w:r>
                              <w:r>
                                <w:rPr>
                                  <w:rFonts w:ascii="Trebuchet MS"/>
                                  <w:color w:val="FFFFFF"/>
                                  <w:spacing w:val="-2"/>
                                  <w:w w:val="130"/>
                                  <w:sz w:val="21"/>
                                </w:rPr>
                                <w:t>df</w:t>
                              </w:r>
                              <w:r>
                                <w:rPr>
                                  <w:rFonts w:ascii="Trebuchet MS"/>
                                  <w:color w:val="E0EEFF"/>
                                  <w:spacing w:val="-2"/>
                                  <w:w w:val="130"/>
                                  <w:sz w:val="21"/>
                                </w:rPr>
                                <w:t>,x</w:t>
                              </w:r>
                              <w:r>
                                <w:rPr>
                                  <w:rFonts w:ascii="Trebuchet MS"/>
                                  <w:color w:val="FF9D00"/>
                                  <w:spacing w:val="-2"/>
                                  <w:w w:val="130"/>
                                  <w:sz w:val="21"/>
                                </w:rPr>
                                <w:t>=</w:t>
                              </w:r>
                              <w:r>
                                <w:rPr>
                                  <w:rFonts w:ascii="Trebuchet MS"/>
                                  <w:color w:val="FFFFFF"/>
                                  <w:spacing w:val="-2"/>
                                  <w:w w:val="130"/>
                                  <w:sz w:val="21"/>
                                </w:rPr>
                                <w:t>df</w:t>
                              </w:r>
                              <w:r>
                                <w:rPr>
                                  <w:rFonts w:ascii="Trebuchet MS"/>
                                  <w:color w:val="E0EEFF"/>
                                  <w:spacing w:val="-2"/>
                                  <w:w w:val="130"/>
                                  <w:sz w:val="21"/>
                                </w:rPr>
                                <w:t>[</w:t>
                              </w:r>
                              <w:r>
                                <w:rPr>
                                  <w:rFonts w:ascii="Trebuchet MS"/>
                                  <w:color w:val="92FB79"/>
                                  <w:spacing w:val="-2"/>
                                  <w:w w:val="130"/>
                                  <w:sz w:val="21"/>
                                </w:rPr>
                                <w:t>'</w:t>
                              </w:r>
                              <w:r>
                                <w:rPr>
                                  <w:rFonts w:ascii="Trebuchet MS"/>
                                  <w:color w:val="A4FF90"/>
                                  <w:spacing w:val="-2"/>
                                  <w:w w:val="130"/>
                                  <w:sz w:val="21"/>
                                </w:rPr>
                                <w:t>reading</w:t>
                              </w:r>
                              <w:r>
                                <w:rPr>
                                  <w:rFonts w:ascii="Trebuchet MS"/>
                                  <w:color w:val="A4FF90"/>
                                  <w:spacing w:val="6"/>
                                  <w:w w:val="140"/>
                                  <w:sz w:val="21"/>
                                </w:rPr>
                                <w:t xml:space="preserve">  </w:t>
                              </w:r>
                              <w:r>
                                <w:rPr>
                                  <w:rFonts w:ascii="Trebuchet MS"/>
                                  <w:color w:val="A4FF90"/>
                                  <w:spacing w:val="-2"/>
                                  <w:w w:val="140"/>
                                  <w:sz w:val="21"/>
                                </w:rPr>
                                <w:t>score</w:t>
                              </w:r>
                              <w:r>
                                <w:rPr>
                                  <w:rFonts w:ascii="Trebuchet MS"/>
                                  <w:color w:val="92FB79"/>
                                  <w:spacing w:val="-2"/>
                                  <w:w w:val="140"/>
                                  <w:sz w:val="21"/>
                                </w:rPr>
                                <w:t>'</w:t>
                              </w:r>
                              <w:r>
                                <w:rPr>
                                  <w:rFonts w:ascii="Trebuchet MS"/>
                                  <w:color w:val="E0EEFF"/>
                                  <w:spacing w:val="-2"/>
                                  <w:w w:val="140"/>
                                  <w:sz w:val="21"/>
                                </w:rPr>
                                <w:t>],y</w:t>
                              </w:r>
                              <w:r>
                                <w:rPr>
                                  <w:rFonts w:ascii="Trebuchet MS"/>
                                  <w:color w:val="FF9D00"/>
                                  <w:spacing w:val="-2"/>
                                  <w:w w:val="140"/>
                                  <w:sz w:val="21"/>
                                </w:rPr>
                                <w:t>=</w:t>
                              </w:r>
                              <w:r>
                                <w:rPr>
                                  <w:rFonts w:ascii="Trebuchet MS"/>
                                  <w:color w:val="FFFFFF"/>
                                  <w:spacing w:val="-2"/>
                                  <w:w w:val="140"/>
                                  <w:sz w:val="21"/>
                                </w:rPr>
                                <w:t>df</w:t>
                              </w:r>
                              <w:r>
                                <w:rPr>
                                  <w:rFonts w:ascii="Trebuchet MS"/>
                                  <w:color w:val="E0EEFF"/>
                                  <w:spacing w:val="-2"/>
                                  <w:w w:val="140"/>
                                  <w:sz w:val="21"/>
                                </w:rPr>
                                <w:t>[</w:t>
                              </w:r>
                              <w:r>
                                <w:rPr>
                                  <w:rFonts w:ascii="Trebuchet MS"/>
                                  <w:color w:val="92FB79"/>
                                  <w:spacing w:val="-2"/>
                                  <w:w w:val="140"/>
                                  <w:sz w:val="21"/>
                                </w:rPr>
                                <w:t>'</w:t>
                              </w:r>
                              <w:r>
                                <w:rPr>
                                  <w:rFonts w:ascii="Trebuchet MS"/>
                                  <w:color w:val="A4FF90"/>
                                  <w:spacing w:val="-2"/>
                                  <w:w w:val="140"/>
                                  <w:sz w:val="21"/>
                                </w:rPr>
                                <w:t>final_score</w:t>
                              </w:r>
                              <w:r>
                                <w:rPr>
                                  <w:rFonts w:ascii="Trebuchet MS"/>
                                  <w:color w:val="92FB79"/>
                                  <w:spacing w:val="-2"/>
                                  <w:w w:val="140"/>
                                  <w:sz w:val="21"/>
                                </w:rPr>
                                <w:t>'</w:t>
                              </w:r>
                              <w:r>
                                <w:rPr>
                                  <w:rFonts w:ascii="Trebuchet MS"/>
                                  <w:color w:val="E0EEFF"/>
                                  <w:spacing w:val="-2"/>
                                  <w:w w:val="140"/>
                                  <w:sz w:val="21"/>
                                </w:rPr>
                                <w:t>])</w:t>
                              </w:r>
                            </w:p>
                            <w:p>
                              <w:pPr>
                                <w:spacing w:before="6" w:line="240" w:lineRule="auto"/>
                                <w:rPr>
                                  <w:rFonts w:ascii="Trebuchet MS"/>
                                  <w:sz w:val="21"/>
                                </w:rPr>
                              </w:pPr>
                            </w:p>
                            <w:p>
                              <w:pPr>
                                <w:spacing w:before="0" w:line="238" w:lineRule="exact"/>
                                <w:ind w:left="122" w:right="0" w:firstLine="0"/>
                                <w:jc w:val="left"/>
                                <w:rPr>
                                  <w:rFonts w:ascii="Georgia"/>
                                  <w:i/>
                                  <w:sz w:val="21"/>
                                </w:rPr>
                              </w:pPr>
                              <w:r>
                                <w:rPr>
                                  <w:rFonts w:ascii="Georgia"/>
                                  <w:i/>
                                  <w:color w:val="0087FF"/>
                                  <w:w w:val="125"/>
                                  <w:sz w:val="21"/>
                                </w:rPr>
                                <w:t>regression</w:t>
                              </w:r>
                              <w:r>
                                <w:rPr>
                                  <w:rFonts w:ascii="Georgia"/>
                                  <w:i/>
                                  <w:color w:val="0087FF"/>
                                  <w:spacing w:val="30"/>
                                  <w:w w:val="135"/>
                                  <w:sz w:val="21"/>
                                </w:rPr>
                                <w:t xml:space="preserve"> </w:t>
                              </w:r>
                              <w:r>
                                <w:rPr>
                                  <w:rFonts w:ascii="Georgia"/>
                                  <w:i/>
                                  <w:color w:val="0087FF"/>
                                  <w:spacing w:val="-4"/>
                                  <w:w w:val="135"/>
                                  <w:sz w:val="21"/>
                                </w:rPr>
                                <w:t>line</w:t>
                              </w:r>
                            </w:p>
                            <w:p>
                              <w:pPr>
                                <w:spacing w:before="0" w:line="243" w:lineRule="exact"/>
                                <w:ind w:left="0" w:right="0" w:firstLine="0"/>
                                <w:jc w:val="left"/>
                                <w:rPr>
                                  <w:rFonts w:ascii="Trebuchet MS"/>
                                  <w:sz w:val="21"/>
                                </w:rPr>
                              </w:pPr>
                              <w:r>
                                <w:rPr>
                                  <w:rFonts w:ascii="Trebuchet MS"/>
                                  <w:color w:val="FFFFFF"/>
                                  <w:w w:val="130"/>
                                  <w:sz w:val="21"/>
                                </w:rPr>
                                <w:t>m</w:t>
                              </w:r>
                              <w:r>
                                <w:rPr>
                                  <w:rFonts w:ascii="Trebuchet MS"/>
                                  <w:color w:val="E0EEFF"/>
                                  <w:w w:val="130"/>
                                  <w:sz w:val="21"/>
                                </w:rPr>
                                <w:t>,</w:t>
                              </w:r>
                              <w:r>
                                <w:rPr>
                                  <w:rFonts w:ascii="Trebuchet MS"/>
                                  <w:color w:val="FFFFFF"/>
                                  <w:w w:val="130"/>
                                  <w:sz w:val="21"/>
                                </w:rPr>
                                <w:t>b</w:t>
                              </w:r>
                              <w:r>
                                <w:rPr>
                                  <w:rFonts w:ascii="Trebuchet MS"/>
                                  <w:color w:val="FFFFFF"/>
                                  <w:spacing w:val="27"/>
                                  <w:w w:val="130"/>
                                  <w:sz w:val="21"/>
                                </w:rPr>
                                <w:t xml:space="preserve"> </w:t>
                              </w:r>
                              <w:r>
                                <w:rPr>
                                  <w:rFonts w:ascii="Trebuchet MS"/>
                                  <w:color w:val="FF9D00"/>
                                  <w:w w:val="130"/>
                                  <w:sz w:val="21"/>
                                </w:rPr>
                                <w:t>=</w:t>
                              </w:r>
                              <w:r>
                                <w:rPr>
                                  <w:rFonts w:ascii="Trebuchet MS"/>
                                  <w:color w:val="FF9D00"/>
                                  <w:spacing w:val="24"/>
                                  <w:w w:val="130"/>
                                  <w:sz w:val="21"/>
                                </w:rPr>
                                <w:t xml:space="preserve"> </w:t>
                              </w:r>
                              <w:r>
                                <w:rPr>
                                  <w:rFonts w:ascii="Trebuchet MS"/>
                                  <w:color w:val="FFC500"/>
                                  <w:w w:val="130"/>
                                  <w:sz w:val="21"/>
                                </w:rPr>
                                <w:t>np</w:t>
                              </w:r>
                              <w:r>
                                <w:rPr>
                                  <w:rFonts w:ascii="Trebuchet MS"/>
                                  <w:color w:val="E0EEFF"/>
                                  <w:w w:val="130"/>
                                  <w:sz w:val="21"/>
                                </w:rPr>
                                <w:t>.</w:t>
                              </w:r>
                              <w:r>
                                <w:rPr>
                                  <w:rFonts w:ascii="Trebuchet MS"/>
                                  <w:color w:val="9EFFFF"/>
                                  <w:w w:val="130"/>
                                  <w:sz w:val="21"/>
                                </w:rPr>
                                <w:t>polyfit</w:t>
                              </w:r>
                              <w:r>
                                <w:rPr>
                                  <w:rFonts w:ascii="Trebuchet MS"/>
                                  <w:color w:val="E0EEFF"/>
                                  <w:w w:val="130"/>
                                  <w:sz w:val="21"/>
                                </w:rPr>
                                <w:t>(x</w:t>
                              </w:r>
                              <w:r>
                                <w:rPr>
                                  <w:rFonts w:ascii="Trebuchet MS"/>
                                  <w:color w:val="FF9D00"/>
                                  <w:w w:val="130"/>
                                  <w:sz w:val="21"/>
                                </w:rPr>
                                <w:t>=</w:t>
                              </w:r>
                              <w:r>
                                <w:rPr>
                                  <w:rFonts w:ascii="Trebuchet MS"/>
                                  <w:color w:val="FFFFFF"/>
                                  <w:w w:val="130"/>
                                  <w:sz w:val="21"/>
                                </w:rPr>
                                <w:t>df</w:t>
                              </w:r>
                              <w:r>
                                <w:rPr>
                                  <w:rFonts w:ascii="Trebuchet MS"/>
                                  <w:color w:val="E0EEFF"/>
                                  <w:w w:val="130"/>
                                  <w:sz w:val="21"/>
                                </w:rPr>
                                <w:t>[</w:t>
                              </w:r>
                              <w:r>
                                <w:rPr>
                                  <w:rFonts w:ascii="Trebuchet MS"/>
                                  <w:color w:val="92FB79"/>
                                  <w:w w:val="130"/>
                                  <w:sz w:val="21"/>
                                </w:rPr>
                                <w:t>'</w:t>
                              </w:r>
                              <w:r>
                                <w:rPr>
                                  <w:rFonts w:ascii="Trebuchet MS"/>
                                  <w:color w:val="A4FF90"/>
                                  <w:w w:val="130"/>
                                  <w:sz w:val="21"/>
                                </w:rPr>
                                <w:t>reading</w:t>
                              </w:r>
                              <w:r>
                                <w:rPr>
                                  <w:rFonts w:ascii="Trebuchet MS"/>
                                  <w:color w:val="A4FF90"/>
                                  <w:spacing w:val="27"/>
                                  <w:w w:val="130"/>
                                  <w:sz w:val="21"/>
                                </w:rPr>
                                <w:t xml:space="preserve"> </w:t>
                              </w:r>
                              <w:r>
                                <w:rPr>
                                  <w:rFonts w:ascii="Trebuchet MS"/>
                                  <w:color w:val="A4FF90"/>
                                  <w:spacing w:val="-2"/>
                                  <w:w w:val="130"/>
                                  <w:sz w:val="21"/>
                                </w:rPr>
                                <w:t>score</w:t>
                              </w:r>
                              <w:r>
                                <w:rPr>
                                  <w:rFonts w:ascii="Trebuchet MS"/>
                                  <w:color w:val="92FB79"/>
                                  <w:spacing w:val="-2"/>
                                  <w:w w:val="130"/>
                                  <w:sz w:val="21"/>
                                </w:rPr>
                                <w:t>'</w:t>
                              </w:r>
                              <w:r>
                                <w:rPr>
                                  <w:rFonts w:ascii="Trebuchet MS"/>
                                  <w:color w:val="E0EEFF"/>
                                  <w:spacing w:val="-2"/>
                                  <w:w w:val="130"/>
                                  <w:sz w:val="21"/>
                                </w:rPr>
                                <w:t>],y</w:t>
                              </w:r>
                              <w:r>
                                <w:rPr>
                                  <w:rFonts w:ascii="Trebuchet MS"/>
                                  <w:color w:val="FF9D00"/>
                                  <w:spacing w:val="-2"/>
                                  <w:w w:val="130"/>
                                  <w:sz w:val="21"/>
                                </w:rPr>
                                <w:t>=</w:t>
                              </w:r>
                              <w:r>
                                <w:rPr>
                                  <w:rFonts w:ascii="Trebuchet MS"/>
                                  <w:color w:val="FFFFFF"/>
                                  <w:spacing w:val="-2"/>
                                  <w:w w:val="130"/>
                                  <w:sz w:val="21"/>
                                </w:rPr>
                                <w:t>df</w:t>
                              </w:r>
                              <w:r>
                                <w:rPr>
                                  <w:rFonts w:ascii="Trebuchet MS"/>
                                  <w:color w:val="E0EEFF"/>
                                  <w:spacing w:val="-2"/>
                                  <w:w w:val="130"/>
                                  <w:sz w:val="21"/>
                                </w:rPr>
                                <w:t>[</w:t>
                              </w:r>
                              <w:r>
                                <w:rPr>
                                  <w:rFonts w:ascii="Trebuchet MS"/>
                                  <w:color w:val="92FB79"/>
                                  <w:spacing w:val="-2"/>
                                  <w:w w:val="130"/>
                                  <w:sz w:val="21"/>
                                </w:rPr>
                                <w:t>'</w:t>
                              </w:r>
                              <w:r>
                                <w:rPr>
                                  <w:rFonts w:ascii="Trebuchet MS"/>
                                  <w:color w:val="A4FF90"/>
                                  <w:spacing w:val="-2"/>
                                  <w:w w:val="130"/>
                                  <w:sz w:val="21"/>
                                </w:rPr>
                                <w:t>final_score</w:t>
                              </w:r>
                              <w:r>
                                <w:rPr>
                                  <w:rFonts w:ascii="Trebuchet MS"/>
                                  <w:color w:val="92FB79"/>
                                  <w:spacing w:val="-2"/>
                                  <w:w w:val="130"/>
                                  <w:sz w:val="21"/>
                                </w:rPr>
                                <w:t>'</w:t>
                              </w:r>
                              <w:r>
                                <w:rPr>
                                  <w:rFonts w:ascii="Trebuchet MS"/>
                                  <w:color w:val="E0EEFF"/>
                                  <w:spacing w:val="-2"/>
                                  <w:w w:val="130"/>
                                  <w:sz w:val="21"/>
                                </w:rPr>
                                <w:t>],deg</w:t>
                              </w:r>
                              <w:r>
                                <w:rPr>
                                  <w:rFonts w:ascii="Trebuchet MS"/>
                                  <w:color w:val="FF9D00"/>
                                  <w:spacing w:val="-2"/>
                                  <w:w w:val="130"/>
                                  <w:sz w:val="21"/>
                                </w:rPr>
                                <w:t>=</w:t>
                              </w:r>
                              <w:r>
                                <w:rPr>
                                  <w:rFonts w:ascii="Trebuchet MS"/>
                                  <w:color w:val="FF618B"/>
                                  <w:spacing w:val="-2"/>
                                  <w:w w:val="130"/>
                                  <w:sz w:val="21"/>
                                </w:rPr>
                                <w:t>1</w:t>
                              </w:r>
                              <w:r>
                                <w:rPr>
                                  <w:rFonts w:ascii="Trebuchet MS"/>
                                  <w:color w:val="E0EEFF"/>
                                  <w:spacing w:val="-2"/>
                                  <w:w w:val="130"/>
                                  <w:sz w:val="21"/>
                                </w:rPr>
                                <w:t>)</w:t>
                              </w:r>
                            </w:p>
                            <w:p>
                              <w:pPr>
                                <w:spacing w:before="1"/>
                                <w:ind w:left="0" w:right="5422" w:firstLine="0"/>
                                <w:jc w:val="left"/>
                                <w:rPr>
                                  <w:rFonts w:ascii="Trebuchet MS"/>
                                  <w:sz w:val="21"/>
                                </w:rPr>
                              </w:pPr>
                              <w:r>
                                <w:rPr>
                                  <w:rFonts w:ascii="Trebuchet MS"/>
                                  <w:color w:val="FFFFFF"/>
                                  <w:w w:val="140"/>
                                  <w:sz w:val="21"/>
                                </w:rPr>
                                <w:t>X</w:t>
                              </w:r>
                              <w:r>
                                <w:rPr>
                                  <w:rFonts w:ascii="Trebuchet MS"/>
                                  <w:color w:val="FFFFFF"/>
                                  <w:spacing w:val="-21"/>
                                  <w:w w:val="140"/>
                                  <w:sz w:val="21"/>
                                </w:rPr>
                                <w:t xml:space="preserve"> </w:t>
                              </w:r>
                              <w:r>
                                <w:rPr>
                                  <w:rFonts w:ascii="Trebuchet MS"/>
                                  <w:color w:val="FF9D00"/>
                                  <w:w w:val="140"/>
                                  <w:sz w:val="21"/>
                                </w:rPr>
                                <w:t>=</w:t>
                              </w:r>
                              <w:r>
                                <w:rPr>
                                  <w:rFonts w:ascii="Trebuchet MS"/>
                                  <w:color w:val="FF9D00"/>
                                  <w:spacing w:val="-18"/>
                                  <w:w w:val="140"/>
                                  <w:sz w:val="21"/>
                                </w:rPr>
                                <w:t xml:space="preserve"> </w:t>
                              </w:r>
                              <w:r>
                                <w:rPr>
                                  <w:rFonts w:ascii="Trebuchet MS"/>
                                  <w:color w:val="FFFFFF"/>
                                  <w:w w:val="140"/>
                                  <w:sz w:val="21"/>
                                </w:rPr>
                                <w:t>df</w:t>
                              </w:r>
                              <w:r>
                                <w:rPr>
                                  <w:rFonts w:ascii="Trebuchet MS"/>
                                  <w:color w:val="E0EEFF"/>
                                  <w:w w:val="140"/>
                                  <w:sz w:val="21"/>
                                </w:rPr>
                                <w:t>[</w:t>
                              </w:r>
                              <w:r>
                                <w:rPr>
                                  <w:rFonts w:ascii="Trebuchet MS"/>
                                  <w:color w:val="92FB79"/>
                                  <w:w w:val="140"/>
                                  <w:sz w:val="21"/>
                                </w:rPr>
                                <w:t>'</w:t>
                              </w:r>
                              <w:r>
                                <w:rPr>
                                  <w:rFonts w:ascii="Trebuchet MS"/>
                                  <w:color w:val="A4FF90"/>
                                  <w:w w:val="140"/>
                                  <w:sz w:val="21"/>
                                </w:rPr>
                                <w:t>reading</w:t>
                              </w:r>
                              <w:r>
                                <w:rPr>
                                  <w:rFonts w:ascii="Trebuchet MS"/>
                                  <w:color w:val="A4FF90"/>
                                  <w:spacing w:val="-19"/>
                                  <w:w w:val="140"/>
                                  <w:sz w:val="21"/>
                                </w:rPr>
                                <w:t xml:space="preserve"> </w:t>
                              </w:r>
                              <w:r>
                                <w:rPr>
                                  <w:rFonts w:ascii="Trebuchet MS"/>
                                  <w:color w:val="A4FF90"/>
                                  <w:w w:val="140"/>
                                  <w:sz w:val="21"/>
                                </w:rPr>
                                <w:t>score</w:t>
                              </w:r>
                              <w:r>
                                <w:rPr>
                                  <w:rFonts w:ascii="Trebuchet MS"/>
                                  <w:color w:val="92FB79"/>
                                  <w:w w:val="140"/>
                                  <w:sz w:val="21"/>
                                </w:rPr>
                                <w:t>'</w:t>
                              </w:r>
                              <w:r>
                                <w:rPr>
                                  <w:rFonts w:ascii="Trebuchet MS"/>
                                  <w:color w:val="E0EEFF"/>
                                  <w:w w:val="140"/>
                                  <w:sz w:val="21"/>
                                </w:rPr>
                                <w:t xml:space="preserve">] </w:t>
                              </w:r>
                              <w:r>
                                <w:rPr>
                                  <w:rFonts w:ascii="Trebuchet MS"/>
                                  <w:color w:val="FFC500"/>
                                  <w:w w:val="140"/>
                                  <w:sz w:val="21"/>
                                </w:rPr>
                                <w:t>plt</w:t>
                              </w:r>
                              <w:r>
                                <w:rPr>
                                  <w:rFonts w:ascii="Trebuchet MS"/>
                                  <w:color w:val="E0EEFF"/>
                                  <w:w w:val="140"/>
                                  <w:sz w:val="21"/>
                                </w:rPr>
                                <w:t>.</w:t>
                              </w:r>
                              <w:r>
                                <w:rPr>
                                  <w:rFonts w:ascii="Trebuchet MS"/>
                                  <w:color w:val="FFC500"/>
                                  <w:w w:val="140"/>
                                  <w:sz w:val="21"/>
                                </w:rPr>
                                <w:t>plot</w:t>
                              </w:r>
                              <w:r>
                                <w:rPr>
                                  <w:rFonts w:ascii="Trebuchet MS"/>
                                  <w:color w:val="E0EEFF"/>
                                  <w:w w:val="140"/>
                                  <w:sz w:val="21"/>
                                </w:rPr>
                                <w:t>(</w:t>
                              </w:r>
                              <w:r>
                                <w:rPr>
                                  <w:rFonts w:ascii="Trebuchet MS"/>
                                  <w:color w:val="FFFFFF"/>
                                  <w:w w:val="140"/>
                                  <w:sz w:val="21"/>
                                </w:rPr>
                                <w:t>X</w:t>
                              </w:r>
                              <w:r>
                                <w:rPr>
                                  <w:rFonts w:ascii="Trebuchet MS"/>
                                  <w:color w:val="E0EEFF"/>
                                  <w:w w:val="140"/>
                                  <w:sz w:val="21"/>
                                </w:rPr>
                                <w:t xml:space="preserve">, </w:t>
                              </w:r>
                              <w:r>
                                <w:rPr>
                                  <w:rFonts w:ascii="Trebuchet MS"/>
                                  <w:color w:val="FFFFFF"/>
                                  <w:w w:val="140"/>
                                  <w:sz w:val="21"/>
                                </w:rPr>
                                <w:t>m</w:t>
                              </w:r>
                              <w:r>
                                <w:rPr>
                                  <w:rFonts w:ascii="Trebuchet MS"/>
                                  <w:color w:val="FF9D00"/>
                                  <w:w w:val="140"/>
                                  <w:sz w:val="21"/>
                                </w:rPr>
                                <w:t>*</w:t>
                              </w:r>
                              <w:r>
                                <w:rPr>
                                  <w:rFonts w:ascii="Trebuchet MS"/>
                                  <w:color w:val="FFFFFF"/>
                                  <w:w w:val="140"/>
                                  <w:sz w:val="21"/>
                                </w:rPr>
                                <w:t>X</w:t>
                              </w:r>
                              <w:r>
                                <w:rPr>
                                  <w:rFonts w:ascii="Trebuchet MS"/>
                                  <w:color w:val="FF9D00"/>
                                  <w:w w:val="140"/>
                                  <w:sz w:val="21"/>
                                </w:rPr>
                                <w:t>+</w:t>
                              </w:r>
                              <w:r>
                                <w:rPr>
                                  <w:rFonts w:ascii="Trebuchet MS"/>
                                  <w:color w:val="FFFFFF"/>
                                  <w:w w:val="140"/>
                                  <w:sz w:val="21"/>
                                </w:rPr>
                                <w:t>b</w:t>
                              </w:r>
                              <w:r>
                                <w:rPr>
                                  <w:rFonts w:ascii="Trebuchet MS"/>
                                  <w:color w:val="E0EEFF"/>
                                  <w:w w:val="140"/>
                                  <w:sz w:val="21"/>
                                </w:rPr>
                                <w:t>)</w:t>
                              </w:r>
                            </w:p>
                            <w:p>
                              <w:pPr>
                                <w:spacing w:before="5" w:line="240" w:lineRule="auto"/>
                                <w:rPr>
                                  <w:rFonts w:ascii="Trebuchet MS"/>
                                  <w:sz w:val="21"/>
                                </w:rPr>
                              </w:pPr>
                            </w:p>
                            <w:p>
                              <w:pPr>
                                <w:spacing w:before="0"/>
                                <w:ind w:left="244" w:right="0" w:firstLine="0"/>
                                <w:jc w:val="left"/>
                                <w:rPr>
                                  <w:rFonts w:ascii="Georgia"/>
                                  <w:i/>
                                  <w:sz w:val="21"/>
                                </w:rPr>
                              </w:pPr>
                              <w:r>
                                <w:rPr>
                                  <w:rFonts w:ascii="Georgia"/>
                                  <w:i/>
                                  <w:color w:val="0087FF"/>
                                  <w:spacing w:val="-2"/>
                                  <w:w w:val="130"/>
                                  <w:sz w:val="21"/>
                                </w:rPr>
                                <w:t>univariate</w:t>
                              </w:r>
                            </w:p>
                            <w:p>
                              <w:pPr>
                                <w:spacing w:before="2"/>
                                <w:ind w:left="0" w:right="5422" w:firstLine="0"/>
                                <w:jc w:val="left"/>
                                <w:rPr>
                                  <w:rFonts w:ascii="Trebuchet MS"/>
                                  <w:sz w:val="21"/>
                                </w:rPr>
                              </w:pPr>
                              <w:r>
                                <w:rPr>
                                  <w:rFonts w:ascii="Trebuchet MS"/>
                                  <w:color w:val="FFFFFF"/>
                                  <w:w w:val="135"/>
                                  <w:sz w:val="21"/>
                                </w:rPr>
                                <w:t>X_uni</w:t>
                              </w:r>
                              <w:r>
                                <w:rPr>
                                  <w:rFonts w:ascii="Trebuchet MS"/>
                                  <w:color w:val="FFFFFF"/>
                                  <w:spacing w:val="-2"/>
                                  <w:w w:val="135"/>
                                  <w:sz w:val="21"/>
                                </w:rPr>
                                <w:t xml:space="preserve"> </w:t>
                              </w:r>
                              <w:r>
                                <w:rPr>
                                  <w:rFonts w:ascii="Trebuchet MS"/>
                                  <w:color w:val="FF9D00"/>
                                  <w:w w:val="135"/>
                                  <w:sz w:val="21"/>
                                </w:rPr>
                                <w:t xml:space="preserve">= </w:t>
                              </w:r>
                              <w:r>
                                <w:rPr>
                                  <w:rFonts w:ascii="Trebuchet MS"/>
                                  <w:color w:val="FFFFFF"/>
                                  <w:w w:val="135"/>
                                  <w:sz w:val="21"/>
                                </w:rPr>
                                <w:t>df</w:t>
                              </w:r>
                              <w:r>
                                <w:rPr>
                                  <w:rFonts w:ascii="Trebuchet MS"/>
                                  <w:color w:val="E0EEFF"/>
                                  <w:w w:val="135"/>
                                  <w:sz w:val="21"/>
                                </w:rPr>
                                <w:t>[</w:t>
                              </w:r>
                              <w:r>
                                <w:rPr>
                                  <w:rFonts w:ascii="Trebuchet MS"/>
                                  <w:color w:val="92FB79"/>
                                  <w:w w:val="135"/>
                                  <w:sz w:val="21"/>
                                </w:rPr>
                                <w:t>'</w:t>
                              </w:r>
                              <w:r>
                                <w:rPr>
                                  <w:rFonts w:ascii="Trebuchet MS"/>
                                  <w:color w:val="A4FF90"/>
                                  <w:w w:val="135"/>
                                  <w:sz w:val="21"/>
                                </w:rPr>
                                <w:t>reading score</w:t>
                              </w:r>
                              <w:r>
                                <w:rPr>
                                  <w:rFonts w:ascii="Trebuchet MS"/>
                                  <w:color w:val="92FB79"/>
                                  <w:w w:val="135"/>
                                  <w:sz w:val="21"/>
                                </w:rPr>
                                <w:t>'</w:t>
                              </w:r>
                              <w:r>
                                <w:rPr>
                                  <w:rFonts w:ascii="Trebuchet MS"/>
                                  <w:color w:val="E0EEFF"/>
                                  <w:w w:val="135"/>
                                  <w:sz w:val="21"/>
                                </w:rPr>
                                <w:t xml:space="preserve">] </w:t>
                              </w:r>
                              <w:r>
                                <w:rPr>
                                  <w:rFonts w:ascii="Trebuchet MS"/>
                                  <w:color w:val="FFFFFF"/>
                                  <w:w w:val="140"/>
                                  <w:sz w:val="21"/>
                                </w:rPr>
                                <w:t xml:space="preserve">y_uni </w:t>
                              </w:r>
                              <w:r>
                                <w:rPr>
                                  <w:rFonts w:ascii="Trebuchet MS"/>
                                  <w:color w:val="FF9D00"/>
                                  <w:w w:val="140"/>
                                  <w:sz w:val="21"/>
                                </w:rPr>
                                <w:t xml:space="preserve">= </w:t>
                              </w:r>
                              <w:r>
                                <w:rPr>
                                  <w:rFonts w:ascii="Trebuchet MS"/>
                                  <w:color w:val="FFFFFF"/>
                                  <w:w w:val="140"/>
                                  <w:sz w:val="21"/>
                                </w:rPr>
                                <w:t>df</w:t>
                              </w:r>
                              <w:r>
                                <w:rPr>
                                  <w:rFonts w:ascii="Trebuchet MS"/>
                                  <w:color w:val="E0EEFF"/>
                                  <w:w w:val="140"/>
                                  <w:sz w:val="21"/>
                                </w:rPr>
                                <w:t>[</w:t>
                              </w:r>
                              <w:r>
                                <w:rPr>
                                  <w:rFonts w:ascii="Trebuchet MS"/>
                                  <w:color w:val="92FB79"/>
                                  <w:w w:val="140"/>
                                  <w:sz w:val="21"/>
                                </w:rPr>
                                <w:t>'</w:t>
                              </w:r>
                              <w:r>
                                <w:rPr>
                                  <w:rFonts w:ascii="Trebuchet MS"/>
                                  <w:color w:val="A4FF90"/>
                                  <w:w w:val="140"/>
                                  <w:sz w:val="21"/>
                                </w:rPr>
                                <w:t>final_score</w:t>
                              </w:r>
                              <w:r>
                                <w:rPr>
                                  <w:rFonts w:ascii="Trebuchet MS"/>
                                  <w:color w:val="92FB79"/>
                                  <w:w w:val="140"/>
                                  <w:sz w:val="21"/>
                                </w:rPr>
                                <w:t>'</w:t>
                              </w:r>
                              <w:r>
                                <w:rPr>
                                  <w:rFonts w:ascii="Trebuchet MS"/>
                                  <w:color w:val="E0EEFF"/>
                                  <w:w w:val="140"/>
                                  <w:sz w:val="21"/>
                                </w:rPr>
                                <w:t>]</w:t>
                              </w:r>
                            </w:p>
                            <w:p>
                              <w:pPr>
                                <w:spacing w:before="0"/>
                                <w:ind w:left="0" w:right="1456" w:firstLine="0"/>
                                <w:jc w:val="left"/>
                                <w:rPr>
                                  <w:rFonts w:ascii="Trebuchet MS"/>
                                  <w:sz w:val="21"/>
                                </w:rPr>
                              </w:pPr>
                              <w:r>
                                <w:rPr>
                                  <w:rFonts w:ascii="Trebuchet MS"/>
                                  <w:color w:val="FFFFFF"/>
                                  <w:w w:val="130"/>
                                  <w:sz w:val="21"/>
                                </w:rPr>
                                <w:t>x_uni_train</w:t>
                              </w:r>
                              <w:r>
                                <w:rPr>
                                  <w:rFonts w:ascii="Trebuchet MS"/>
                                  <w:color w:val="E0EEFF"/>
                                  <w:w w:val="130"/>
                                  <w:sz w:val="21"/>
                                </w:rPr>
                                <w:t xml:space="preserve">, </w:t>
                              </w:r>
                              <w:r>
                                <w:rPr>
                                  <w:rFonts w:ascii="Trebuchet MS"/>
                                  <w:color w:val="FFFFFF"/>
                                  <w:w w:val="130"/>
                                  <w:sz w:val="21"/>
                                </w:rPr>
                                <w:t>x_uni_test</w:t>
                              </w:r>
                              <w:r>
                                <w:rPr>
                                  <w:rFonts w:ascii="Trebuchet MS"/>
                                  <w:color w:val="E0EEFF"/>
                                  <w:w w:val="130"/>
                                  <w:sz w:val="21"/>
                                </w:rPr>
                                <w:t xml:space="preserve">, </w:t>
                              </w:r>
                              <w:r>
                                <w:rPr>
                                  <w:rFonts w:ascii="Trebuchet MS"/>
                                  <w:color w:val="FFFFFF"/>
                                  <w:w w:val="130"/>
                                  <w:sz w:val="21"/>
                                </w:rPr>
                                <w:t>y_uni_train</w:t>
                              </w:r>
                              <w:r>
                                <w:rPr>
                                  <w:rFonts w:ascii="Trebuchet MS"/>
                                  <w:color w:val="E0EEFF"/>
                                  <w:w w:val="130"/>
                                  <w:sz w:val="21"/>
                                </w:rPr>
                                <w:t xml:space="preserve">, </w:t>
                              </w:r>
                              <w:r>
                                <w:rPr>
                                  <w:rFonts w:ascii="Trebuchet MS"/>
                                  <w:color w:val="FFFFFF"/>
                                  <w:w w:val="130"/>
                                  <w:sz w:val="21"/>
                                </w:rPr>
                                <w:t xml:space="preserve">y_uni_test </w:t>
                              </w:r>
                              <w:r>
                                <w:rPr>
                                  <w:rFonts w:ascii="Trebuchet MS"/>
                                  <w:color w:val="FF9D00"/>
                                  <w:w w:val="130"/>
                                  <w:sz w:val="21"/>
                                </w:rPr>
                                <w:t xml:space="preserve">= </w:t>
                              </w:r>
                              <w:r>
                                <w:rPr>
                                  <w:rFonts w:ascii="Trebuchet MS"/>
                                  <w:color w:val="FFC500"/>
                                  <w:spacing w:val="-2"/>
                                  <w:w w:val="125"/>
                                  <w:sz w:val="21"/>
                                </w:rPr>
                                <w:t>train_test_split</w:t>
                              </w:r>
                              <w:r>
                                <w:rPr>
                                  <w:rFonts w:ascii="Trebuchet MS"/>
                                  <w:color w:val="E0EEFF"/>
                                  <w:spacing w:val="-2"/>
                                  <w:w w:val="125"/>
                                  <w:sz w:val="21"/>
                                </w:rPr>
                                <w:t>(</w:t>
                              </w:r>
                              <w:r>
                                <w:rPr>
                                  <w:rFonts w:ascii="Trebuchet MS"/>
                                  <w:color w:val="FFFFFF"/>
                                  <w:spacing w:val="-2"/>
                                  <w:w w:val="125"/>
                                  <w:sz w:val="21"/>
                                </w:rPr>
                                <w:t>X_uni</w:t>
                              </w:r>
                              <w:r>
                                <w:rPr>
                                  <w:rFonts w:ascii="Trebuchet MS"/>
                                  <w:color w:val="E0EEFF"/>
                                  <w:spacing w:val="-2"/>
                                  <w:w w:val="125"/>
                                  <w:sz w:val="21"/>
                                </w:rPr>
                                <w:t>,</w:t>
                              </w:r>
                              <w:r>
                                <w:rPr>
                                  <w:rFonts w:ascii="Trebuchet MS"/>
                                  <w:color w:val="FFFFFF"/>
                                  <w:spacing w:val="-2"/>
                                  <w:w w:val="125"/>
                                  <w:sz w:val="21"/>
                                </w:rPr>
                                <w:t>y_uni</w:t>
                              </w:r>
                              <w:r>
                                <w:rPr>
                                  <w:rFonts w:ascii="Trebuchet MS"/>
                                  <w:color w:val="E0EEFF"/>
                                  <w:spacing w:val="-2"/>
                                  <w:w w:val="125"/>
                                  <w:sz w:val="21"/>
                                </w:rPr>
                                <w:t>,test_size</w:t>
                              </w:r>
                              <w:r>
                                <w:rPr>
                                  <w:rFonts w:ascii="Trebuchet MS"/>
                                  <w:color w:val="FF9D00"/>
                                  <w:spacing w:val="-2"/>
                                  <w:w w:val="125"/>
                                  <w:sz w:val="21"/>
                                </w:rPr>
                                <w:t>=</w:t>
                              </w:r>
                              <w:r>
                                <w:rPr>
                                  <w:rFonts w:ascii="Trebuchet MS"/>
                                  <w:color w:val="FF618B"/>
                                  <w:spacing w:val="-2"/>
                                  <w:w w:val="125"/>
                                  <w:sz w:val="21"/>
                                </w:rPr>
                                <w:t>0.25</w:t>
                              </w:r>
                              <w:r>
                                <w:rPr>
                                  <w:rFonts w:ascii="Trebuchet MS"/>
                                  <w:color w:val="E0EEFF"/>
                                  <w:spacing w:val="-2"/>
                                  <w:w w:val="125"/>
                                  <w:sz w:val="21"/>
                                </w:rPr>
                                <w:t>,random_state</w:t>
                              </w:r>
                              <w:r>
                                <w:rPr>
                                  <w:rFonts w:ascii="Trebuchet MS"/>
                                  <w:color w:val="FF9D00"/>
                                  <w:spacing w:val="-2"/>
                                  <w:w w:val="125"/>
                                  <w:sz w:val="21"/>
                                </w:rPr>
                                <w:t>=</w:t>
                              </w:r>
                              <w:r>
                                <w:rPr>
                                  <w:rFonts w:ascii="Trebuchet MS"/>
                                  <w:color w:val="FF618B"/>
                                  <w:spacing w:val="-2"/>
                                  <w:w w:val="125"/>
                                  <w:sz w:val="21"/>
                                </w:rPr>
                                <w:t>10</w:t>
                              </w:r>
                              <w:r>
                                <w:rPr>
                                  <w:rFonts w:ascii="Trebuchet MS"/>
                                  <w:color w:val="E0EEFF"/>
                                  <w:spacing w:val="-2"/>
                                  <w:w w:val="125"/>
                                  <w:sz w:val="21"/>
                                </w:rPr>
                                <w:t xml:space="preserve">) </w:t>
                              </w:r>
                              <w:r>
                                <w:rPr>
                                  <w:rFonts w:ascii="Trebuchet MS"/>
                                  <w:color w:val="FFFFFF"/>
                                  <w:w w:val="130"/>
                                  <w:sz w:val="21"/>
                                </w:rPr>
                                <w:t xml:space="preserve">x_uni_train </w:t>
                              </w:r>
                              <w:r>
                                <w:rPr>
                                  <w:rFonts w:ascii="Trebuchet MS"/>
                                  <w:color w:val="FF9D00"/>
                                  <w:w w:val="130"/>
                                  <w:sz w:val="21"/>
                                </w:rPr>
                                <w:t xml:space="preserve">= </w:t>
                              </w:r>
                              <w:r>
                                <w:rPr>
                                  <w:rFonts w:ascii="Trebuchet MS"/>
                                  <w:color w:val="FFFFFF"/>
                                  <w:w w:val="130"/>
                                  <w:sz w:val="21"/>
                                </w:rPr>
                                <w:t>x_uni_train</w:t>
                              </w:r>
                              <w:r>
                                <w:rPr>
                                  <w:rFonts w:ascii="Trebuchet MS"/>
                                  <w:color w:val="E0EEFF"/>
                                  <w:w w:val="130"/>
                                  <w:sz w:val="21"/>
                                </w:rPr>
                                <w:t>.</w:t>
                              </w:r>
                              <w:r>
                                <w:rPr>
                                  <w:rFonts w:ascii="Trebuchet MS"/>
                                  <w:color w:val="9EFFFF"/>
                                  <w:w w:val="130"/>
                                  <w:sz w:val="21"/>
                                </w:rPr>
                                <w:t>values</w:t>
                              </w:r>
                              <w:r>
                                <w:rPr>
                                  <w:rFonts w:ascii="Trebuchet MS"/>
                                  <w:color w:val="E0EEFF"/>
                                  <w:w w:val="130"/>
                                  <w:sz w:val="21"/>
                                </w:rPr>
                                <w:t>.</w:t>
                              </w:r>
                              <w:r>
                                <w:rPr>
                                  <w:rFonts w:ascii="Trebuchet MS"/>
                                  <w:color w:val="9EFFFF"/>
                                  <w:w w:val="130"/>
                                  <w:sz w:val="21"/>
                                </w:rPr>
                                <w:t>reshape</w:t>
                              </w:r>
                              <w:r>
                                <w:rPr>
                                  <w:rFonts w:ascii="Trebuchet MS"/>
                                  <w:color w:val="E0EEFF"/>
                                  <w:w w:val="130"/>
                                  <w:sz w:val="21"/>
                                </w:rPr>
                                <w:t>(</w:t>
                              </w:r>
                              <w:r>
                                <w:rPr>
                                  <w:rFonts w:ascii="Trebuchet MS"/>
                                  <w:color w:val="FF9D00"/>
                                  <w:w w:val="130"/>
                                  <w:sz w:val="21"/>
                                </w:rPr>
                                <w:t>-</w:t>
                              </w:r>
                              <w:r>
                                <w:rPr>
                                  <w:rFonts w:ascii="Trebuchet MS"/>
                                  <w:color w:val="FF618B"/>
                                  <w:w w:val="130"/>
                                  <w:sz w:val="21"/>
                                </w:rPr>
                                <w:t>1</w:t>
                              </w:r>
                              <w:r>
                                <w:rPr>
                                  <w:rFonts w:ascii="Trebuchet MS"/>
                                  <w:color w:val="E0EEFF"/>
                                  <w:w w:val="130"/>
                                  <w:sz w:val="21"/>
                                </w:rPr>
                                <w:t>,</w:t>
                              </w:r>
                              <w:r>
                                <w:rPr>
                                  <w:rFonts w:ascii="Trebuchet MS"/>
                                  <w:color w:val="FF618B"/>
                                  <w:w w:val="130"/>
                                  <w:sz w:val="21"/>
                                </w:rPr>
                                <w:t>1</w:t>
                              </w:r>
                              <w:r>
                                <w:rPr>
                                  <w:rFonts w:ascii="Trebuchet MS"/>
                                  <w:color w:val="E0EEFF"/>
                                  <w:w w:val="130"/>
                                  <w:sz w:val="21"/>
                                </w:rPr>
                                <w:t>)</w:t>
                              </w:r>
                            </w:p>
                            <w:p>
                              <w:pPr>
                                <w:spacing w:before="0"/>
                                <w:ind w:left="0" w:right="2835" w:firstLine="0"/>
                                <w:jc w:val="left"/>
                                <w:rPr>
                                  <w:rFonts w:ascii="Trebuchet MS" w:hAnsi="Trebuchet MS"/>
                                  <w:sz w:val="21"/>
                                </w:rPr>
                              </w:pPr>
                              <w:r>
                                <w:rPr>
                                  <w:rFonts w:ascii="Trebuchet MS" w:hAnsi="Trebuchet MS"/>
                                  <w:color w:val="FFFFFF"/>
                                  <w:w w:val="125"/>
                                  <w:sz w:val="21"/>
                                </w:rPr>
                                <w:t>x_uni_test</w:t>
                              </w:r>
                              <w:r>
                                <w:rPr>
                                  <w:rFonts w:ascii="Trebuchet MS" w:hAnsi="Trebuchet MS"/>
                                  <w:color w:val="FFFFFF"/>
                                  <w:spacing w:val="40"/>
                                  <w:w w:val="125"/>
                                  <w:sz w:val="21"/>
                                </w:rPr>
                                <w:t xml:space="preserve"> </w:t>
                              </w:r>
                              <w:r>
                                <w:rPr>
                                  <w:rFonts w:ascii="Trebuchet MS" w:hAnsi="Trebuchet MS"/>
                                  <w:color w:val="FF9D00"/>
                                  <w:w w:val="125"/>
                                  <w:sz w:val="21"/>
                                </w:rPr>
                                <w:t xml:space="preserve">= </w:t>
                              </w:r>
                              <w:r>
                                <w:rPr>
                                  <w:rFonts w:ascii="Trebuchet MS" w:hAnsi="Trebuchet MS"/>
                                  <w:color w:val="FFFFFF"/>
                                  <w:w w:val="125"/>
                                  <w:sz w:val="21"/>
                                </w:rPr>
                                <w:t>x_uni_test</w:t>
                              </w:r>
                              <w:r>
                                <w:rPr>
                                  <w:rFonts w:ascii="Trebuchet MS" w:hAnsi="Trebuchet MS"/>
                                  <w:color w:val="E0EEFF"/>
                                  <w:w w:val="125"/>
                                  <w:sz w:val="21"/>
                                </w:rPr>
                                <w:t>.</w:t>
                              </w:r>
                              <w:r>
                                <w:rPr>
                                  <w:rFonts w:ascii="Trebuchet MS" w:hAnsi="Trebuchet MS"/>
                                  <w:color w:val="9EFFFF"/>
                                  <w:w w:val="125"/>
                                  <w:sz w:val="21"/>
                                </w:rPr>
                                <w:t>values</w:t>
                              </w:r>
                              <w:r>
                                <w:rPr>
                                  <w:rFonts w:ascii="Trebuchet MS" w:hAnsi="Trebuchet MS"/>
                                  <w:color w:val="E0EEFF"/>
                                  <w:w w:val="125"/>
                                  <w:sz w:val="21"/>
                                </w:rPr>
                                <w:t>.</w:t>
                              </w:r>
                              <w:r>
                                <w:rPr>
                                  <w:rFonts w:ascii="Trebuchet MS" w:hAnsi="Trebuchet MS"/>
                                  <w:color w:val="9EFFFF"/>
                                  <w:w w:val="125"/>
                                  <w:sz w:val="21"/>
                                </w:rPr>
                                <w:t>reshape</w:t>
                              </w:r>
                              <w:r>
                                <w:rPr>
                                  <w:rFonts w:ascii="Trebuchet MS" w:hAnsi="Trebuchet MS"/>
                                  <w:color w:val="E0EEFF"/>
                                  <w:w w:val="125"/>
                                  <w:sz w:val="21"/>
                                </w:rPr>
                                <w:t>(</w:t>
                              </w:r>
                              <w:r>
                                <w:rPr>
                                  <w:rFonts w:ascii="Trebuchet MS" w:hAnsi="Trebuchet MS"/>
                                  <w:color w:val="FF9D00"/>
                                  <w:w w:val="125"/>
                                  <w:sz w:val="21"/>
                                </w:rPr>
                                <w:t>-</w:t>
                              </w:r>
                              <w:r>
                                <w:rPr>
                                  <w:rFonts w:ascii="Trebuchet MS" w:hAnsi="Trebuchet MS"/>
                                  <w:color w:val="FF618B"/>
                                  <w:w w:val="125"/>
                                  <w:sz w:val="21"/>
                                </w:rPr>
                                <w:t>1</w:t>
                              </w:r>
                              <w:r>
                                <w:rPr>
                                  <w:rFonts w:ascii="Trebuchet MS" w:hAnsi="Trebuchet MS"/>
                                  <w:color w:val="E0EEFF"/>
                                  <w:w w:val="125"/>
                                  <w:sz w:val="21"/>
                                </w:rPr>
                                <w:t>,</w:t>
                              </w:r>
                              <w:r>
                                <w:rPr>
                                  <w:rFonts w:ascii="Trebuchet MS" w:hAnsi="Trebuchet MS"/>
                                  <w:color w:val="FF618B"/>
                                  <w:w w:val="125"/>
                                  <w:sz w:val="21"/>
                                </w:rPr>
                                <w:t>1</w:t>
                              </w:r>
                              <w:r>
                                <w:rPr>
                                  <w:rFonts w:ascii="Trebuchet MS" w:hAnsi="Trebuchet MS"/>
                                  <w:color w:val="E0EEFF"/>
                                  <w:w w:val="125"/>
                                  <w:sz w:val="21"/>
                                </w:rPr>
                                <w:t xml:space="preserve">) </w:t>
                              </w:r>
                              <w:r>
                                <w:rPr>
                                  <w:rFonts w:ascii="Trebuchet MS" w:hAnsi="Trebuchet MS"/>
                                  <w:color w:val="FFFFFF"/>
                                  <w:w w:val="130"/>
                                  <w:sz w:val="21"/>
                                </w:rPr>
                                <w:t xml:space="preserve">uni_model </w:t>
                              </w:r>
                              <w:r>
                                <w:rPr>
                                  <w:rFonts w:ascii="Trebuchet MS" w:hAnsi="Trebuchet MS"/>
                                  <w:color w:val="FF9D00"/>
                                  <w:w w:val="130"/>
                                  <w:sz w:val="21"/>
                                </w:rPr>
                                <w:t xml:space="preserve">= </w:t>
                              </w:r>
                              <w:r>
                                <w:rPr>
                                  <w:rFonts w:ascii="Trebuchet MS" w:hAnsi="Trebuchet MS"/>
                                  <w:color w:val="FFC500"/>
                                  <w:w w:val="130"/>
                                  <w:sz w:val="21"/>
                                </w:rPr>
                                <w:t>ĮinearRegression</w:t>
                              </w:r>
                              <w:r>
                                <w:rPr>
                                  <w:rFonts w:ascii="Trebuchet MS" w:hAnsi="Trebuchet MS"/>
                                  <w:color w:val="E0EEFF"/>
                                  <w:w w:val="130"/>
                                  <w:sz w:val="21"/>
                                </w:rPr>
                                <w:t xml:space="preserve">() </w:t>
                              </w:r>
                              <w:r>
                                <w:rPr>
                                  <w:rFonts w:ascii="Trebuchet MS" w:hAnsi="Trebuchet MS"/>
                                  <w:color w:val="FFFFFF"/>
                                  <w:spacing w:val="-2"/>
                                  <w:w w:val="130"/>
                                  <w:sz w:val="21"/>
                                </w:rPr>
                                <w:t>uni_model</w:t>
                              </w:r>
                              <w:r>
                                <w:rPr>
                                  <w:rFonts w:ascii="Trebuchet MS" w:hAnsi="Trebuchet MS"/>
                                  <w:color w:val="E0EEFF"/>
                                  <w:spacing w:val="-2"/>
                                  <w:w w:val="130"/>
                                  <w:sz w:val="21"/>
                                </w:rPr>
                                <w:t>.</w:t>
                              </w:r>
                              <w:r>
                                <w:rPr>
                                  <w:rFonts w:ascii="Trebuchet MS" w:hAnsi="Trebuchet MS"/>
                                  <w:color w:val="FFC500"/>
                                  <w:spacing w:val="-2"/>
                                  <w:w w:val="130"/>
                                  <w:sz w:val="21"/>
                                </w:rPr>
                                <w:t>fit</w:t>
                              </w:r>
                              <w:r>
                                <w:rPr>
                                  <w:rFonts w:ascii="Trebuchet MS" w:hAnsi="Trebuchet MS"/>
                                  <w:color w:val="E0EEFF"/>
                                  <w:spacing w:val="-2"/>
                                  <w:w w:val="130"/>
                                  <w:sz w:val="21"/>
                                </w:rPr>
                                <w:t>(</w:t>
                              </w:r>
                              <w:r>
                                <w:rPr>
                                  <w:rFonts w:ascii="Trebuchet MS" w:hAnsi="Trebuchet MS"/>
                                  <w:color w:val="FFFFFF"/>
                                  <w:spacing w:val="-2"/>
                                  <w:w w:val="130"/>
                                  <w:sz w:val="21"/>
                                </w:rPr>
                                <w:t>x_uni_train</w:t>
                              </w:r>
                              <w:r>
                                <w:rPr>
                                  <w:rFonts w:ascii="Trebuchet MS" w:hAnsi="Trebuchet MS"/>
                                  <w:color w:val="E0EEFF"/>
                                  <w:spacing w:val="-2"/>
                                  <w:w w:val="130"/>
                                  <w:sz w:val="21"/>
                                </w:rPr>
                                <w:t>,</w:t>
                              </w:r>
                              <w:r>
                                <w:rPr>
                                  <w:rFonts w:ascii="Trebuchet MS" w:hAnsi="Trebuchet MS"/>
                                  <w:color w:val="FFFFFF"/>
                                  <w:spacing w:val="-2"/>
                                  <w:w w:val="130"/>
                                  <w:sz w:val="21"/>
                                </w:rPr>
                                <w:t>y_uni_train</w:t>
                              </w:r>
                              <w:r>
                                <w:rPr>
                                  <w:rFonts w:ascii="Trebuchet MS" w:hAnsi="Trebuchet MS"/>
                                  <w:color w:val="E0EEFF"/>
                                  <w:spacing w:val="-2"/>
                                  <w:w w:val="130"/>
                                  <w:sz w:val="21"/>
                                </w:rPr>
                                <w:t>)</w:t>
                              </w:r>
                            </w:p>
                            <w:p>
                              <w:pPr>
                                <w:spacing w:before="0"/>
                                <w:ind w:left="0" w:right="1456" w:firstLine="0"/>
                                <w:jc w:val="left"/>
                                <w:rPr>
                                  <w:rFonts w:ascii="Trebuchet MS"/>
                                  <w:sz w:val="21"/>
                                </w:rPr>
                              </w:pPr>
                              <w:r>
                                <w:rPr>
                                  <w:rFonts w:ascii="Trebuchet MS"/>
                                  <w:color w:val="FFFFFF"/>
                                  <w:w w:val="125"/>
                                  <w:sz w:val="21"/>
                                </w:rPr>
                                <w:t xml:space="preserve">uni_score </w:t>
                              </w:r>
                              <w:r>
                                <w:rPr>
                                  <w:rFonts w:ascii="Trebuchet MS"/>
                                  <w:color w:val="FF9D00"/>
                                  <w:w w:val="125"/>
                                  <w:sz w:val="21"/>
                                </w:rPr>
                                <w:t xml:space="preserve">= </w:t>
                              </w:r>
                              <w:r>
                                <w:rPr>
                                  <w:rFonts w:ascii="Trebuchet MS"/>
                                  <w:color w:val="FFFFFF"/>
                                  <w:w w:val="125"/>
                                  <w:sz w:val="21"/>
                                </w:rPr>
                                <w:t>uni_model</w:t>
                              </w:r>
                              <w:r>
                                <w:rPr>
                                  <w:rFonts w:ascii="Trebuchet MS"/>
                                  <w:color w:val="E0EEFF"/>
                                  <w:w w:val="125"/>
                                  <w:sz w:val="21"/>
                                </w:rPr>
                                <w:t>.</w:t>
                              </w:r>
                              <w:r>
                                <w:rPr>
                                  <w:rFonts w:ascii="Trebuchet MS"/>
                                  <w:color w:val="FFC500"/>
                                  <w:w w:val="125"/>
                                  <w:sz w:val="21"/>
                                </w:rPr>
                                <w:t>score</w:t>
                              </w:r>
                              <w:r>
                                <w:rPr>
                                  <w:rFonts w:ascii="Trebuchet MS"/>
                                  <w:color w:val="E0EEFF"/>
                                  <w:w w:val="125"/>
                                  <w:sz w:val="21"/>
                                </w:rPr>
                                <w:t>(</w:t>
                              </w:r>
                              <w:r>
                                <w:rPr>
                                  <w:rFonts w:ascii="Trebuchet MS"/>
                                  <w:color w:val="FFFFFF"/>
                                  <w:w w:val="125"/>
                                  <w:sz w:val="21"/>
                                </w:rPr>
                                <w:t>x_uni_test</w:t>
                              </w:r>
                              <w:r>
                                <w:rPr>
                                  <w:rFonts w:ascii="Trebuchet MS"/>
                                  <w:color w:val="E0EEFF"/>
                                  <w:w w:val="125"/>
                                  <w:sz w:val="21"/>
                                </w:rPr>
                                <w:t>,</w:t>
                              </w:r>
                              <w:r>
                                <w:rPr>
                                  <w:rFonts w:ascii="Trebuchet MS"/>
                                  <w:color w:val="FFFFFF"/>
                                  <w:w w:val="125"/>
                                  <w:sz w:val="21"/>
                                </w:rPr>
                                <w:t>y_uni_test</w:t>
                              </w:r>
                              <w:r>
                                <w:rPr>
                                  <w:rFonts w:ascii="Trebuchet MS"/>
                                  <w:color w:val="E0EEFF"/>
                                  <w:w w:val="125"/>
                                  <w:sz w:val="21"/>
                                </w:rPr>
                                <w:t xml:space="preserve">) </w:t>
                              </w:r>
                              <w:r>
                                <w:rPr>
                                  <w:rFonts w:ascii="Trebuchet MS"/>
                                  <w:color w:val="FFC500"/>
                                  <w:spacing w:val="-2"/>
                                  <w:w w:val="125"/>
                                  <w:sz w:val="21"/>
                                </w:rPr>
                                <w:t>print</w:t>
                              </w:r>
                              <w:r>
                                <w:rPr>
                                  <w:rFonts w:ascii="Trebuchet MS"/>
                                  <w:color w:val="E0EEFF"/>
                                  <w:spacing w:val="-2"/>
                                  <w:w w:val="125"/>
                                  <w:sz w:val="21"/>
                                </w:rPr>
                                <w:t>(</w:t>
                              </w:r>
                              <w:r>
                                <w:rPr>
                                  <w:rFonts w:ascii="Trebuchet MS"/>
                                  <w:color w:val="FFFFFF"/>
                                  <w:spacing w:val="-2"/>
                                  <w:w w:val="125"/>
                                  <w:sz w:val="21"/>
                                </w:rPr>
                                <w:t>uni_score</w:t>
                              </w:r>
                              <w:r>
                                <w:rPr>
                                  <w:rFonts w:ascii="Trebuchet MS"/>
                                  <w:color w:val="E0EEFF"/>
                                  <w:spacing w:val="-2"/>
                                  <w:w w:val="125"/>
                                  <w:sz w:val="21"/>
                                </w:rPr>
                                <w:t>)</w:t>
                              </w:r>
                            </w:p>
                            <w:p>
                              <w:pPr>
                                <w:spacing w:before="2"/>
                                <w:ind w:left="0" w:right="0" w:firstLine="0"/>
                                <w:jc w:val="left"/>
                                <w:rPr>
                                  <w:rFonts w:ascii="Trebuchet MS"/>
                                  <w:sz w:val="21"/>
                                </w:rPr>
                              </w:pPr>
                              <w:r>
                                <w:rPr>
                                  <w:rFonts w:ascii="Trebuchet MS"/>
                                  <w:color w:val="FFFFFF"/>
                                  <w:w w:val="120"/>
                                  <w:sz w:val="21"/>
                                </w:rPr>
                                <w:t>y_uni_pred</w:t>
                              </w:r>
                              <w:r>
                                <w:rPr>
                                  <w:rFonts w:ascii="Trebuchet MS"/>
                                  <w:color w:val="FFFFFF"/>
                                  <w:spacing w:val="25"/>
                                  <w:w w:val="120"/>
                                  <w:sz w:val="21"/>
                                </w:rPr>
                                <w:t xml:space="preserve"> </w:t>
                              </w:r>
                              <w:r>
                                <w:rPr>
                                  <w:rFonts w:ascii="Trebuchet MS"/>
                                  <w:color w:val="FF9D00"/>
                                  <w:w w:val="120"/>
                                  <w:sz w:val="21"/>
                                </w:rPr>
                                <w:t>=</w:t>
                              </w:r>
                              <w:r>
                                <w:rPr>
                                  <w:rFonts w:ascii="Trebuchet MS"/>
                                  <w:color w:val="FF9D00"/>
                                  <w:spacing w:val="23"/>
                                  <w:w w:val="120"/>
                                  <w:sz w:val="21"/>
                                </w:rPr>
                                <w:t xml:space="preserve"> </w:t>
                              </w:r>
                              <w:r>
                                <w:rPr>
                                  <w:rFonts w:ascii="Trebuchet MS"/>
                                  <w:color w:val="FFFFFF"/>
                                  <w:spacing w:val="-2"/>
                                  <w:w w:val="120"/>
                                  <w:sz w:val="21"/>
                                </w:rPr>
                                <w:t>uni_model</w:t>
                              </w:r>
                              <w:r>
                                <w:rPr>
                                  <w:rFonts w:ascii="Trebuchet MS"/>
                                  <w:color w:val="E0EEFF"/>
                                  <w:spacing w:val="-2"/>
                                  <w:w w:val="120"/>
                                  <w:sz w:val="21"/>
                                </w:rPr>
                                <w:t>.</w:t>
                              </w:r>
                              <w:r>
                                <w:rPr>
                                  <w:rFonts w:ascii="Trebuchet MS"/>
                                  <w:color w:val="FFC500"/>
                                  <w:spacing w:val="-2"/>
                                  <w:w w:val="120"/>
                                  <w:sz w:val="21"/>
                                </w:rPr>
                                <w:t>predict</w:t>
                              </w:r>
                              <w:r>
                                <w:rPr>
                                  <w:rFonts w:ascii="Trebuchet MS"/>
                                  <w:color w:val="E0EEFF"/>
                                  <w:spacing w:val="-2"/>
                                  <w:w w:val="120"/>
                                  <w:sz w:val="21"/>
                                </w:rPr>
                                <w:t>(</w:t>
                              </w:r>
                              <w:r>
                                <w:rPr>
                                  <w:rFonts w:ascii="Trebuchet MS"/>
                                  <w:color w:val="FFFFFF"/>
                                  <w:spacing w:val="-2"/>
                                  <w:w w:val="120"/>
                                  <w:sz w:val="21"/>
                                </w:rPr>
                                <w:t>x_uni_test</w:t>
                              </w:r>
                              <w:r>
                                <w:rPr>
                                  <w:rFonts w:ascii="Trebuchet MS"/>
                                  <w:color w:val="E0EEFF"/>
                                  <w:spacing w:val="-2"/>
                                  <w:w w:val="120"/>
                                  <w:sz w:val="21"/>
                                </w:rPr>
                                <w:t>)</w:t>
                              </w:r>
                            </w:p>
                          </w:txbxContent>
                        </wps:txbx>
                        <wps:bodyPr wrap="square" lIns="0" tIns="0" rIns="0" bIns="0" rtlCol="0"/>
                      </wps:wsp>
                    </wpg:wgp>
                  </a:graphicData>
                </a:graphic>
              </wp:inline>
            </w:drawing>
          </mc:Choice>
          <mc:Fallback>
            <w:pict>
              <v:group id="_x0000_s1026" o:spid="_x0000_s1026" o:spt="203" style="height:305.05pt;width:469.5pt;" coordsize="5962650,3874135" o:gfxdata="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qiYOvrYAAAAhAQAAGQAA&#10;AGRycy9fcmVscy9lMm9Eb2MueG1sLnJlbHOFj0FqwzAQRfeF3EHMPpadRSjFsjeh4G1IDjBIY1nE&#10;GglJLfXtI8gmgUCX8z//PaYf//wqfillF1hB17QgiHUwjq2C6+V7/wkiF2SDa2BSsFGGcdh99Gda&#10;sdRRXlzMolI4K1hKiV9SZr2Qx9yESFybOSSPpZ7Jyoj6hpbkoW2PMj0zYHhhiskoSJPpQFy2WM3/&#10;s8M8O02noH88cXmjkM5XdwVislQUeDIOH2HXRLYgh16+PDbcAV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">
                <o:lock v:ext="edit" aspectratio="f"/>
                <v:shape id="Graphic 10" o:spid="_x0000_s1026" o:spt="100" style="position:absolute;left:0;top:0;height:154940;width:5962650;" fillcolor="#183548" filled="t" stroked="f" coordsize="5962650,154940" o:gfxdata="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tgomrsAAADb&#10;AAAADwAAAAAAAAABACAAAAAiAAAAZHJzL2Rvd25yZXYueG1sUEsBAhQAFAAAAAgAh07iQDMvBZ47&#10;AAAAOQAAABAAAAAAAAAAAQAgAAAACgEAAGRycy9zaGFwZXhtbC54bWxQSwUGAAAAAAYABgBbAQAA&#10;tAMAAAAA&#10;" path="m5962650,154940l0,154940,0,0,5962650,0,5962650,154940xe">
                  <v:fill on="t" focussize="0,0"/>
                  <v:stroke on="f"/>
                  <v:imagedata o:title=""/>
                  <o:lock v:ext="edit" aspectratio="f"/>
                  <v:textbox inset="0mm,0mm,0mm,0mm"/>
                </v:shape>
                <v:shape id="Graphic 11" o:spid="_x0000_s1026" o:spt="100" style="position:absolute;left:0;top:154939;height:1239520;width:5962650;" fillcolor="#183548" filled="t" stroked="f" coordsize="5962650,1239520" o:gfxdata="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slYVC5AAAA2wAA&#10;AA8AAAAAAAAAAQAgAAAAIgAAAGRycy9kb3ducmV2LnhtbFBLAQIUABQAAAAIAIdO4kAzLwWeOwAA&#10;ADkAAAAQAAAAAAAAAAEAIAAAAAgBAABkcnMvc2hhcGV4bWwueG1sUEsFBgAAAAAGAAYAWwEAALID&#10;AAAAAA==&#10;" path="m5962650,0l0,0,0,154940,0,309880,0,1239520,5962650,1239520,5962650,154940,5962650,0xe">
                  <v:fill on="t" focussize="0,0"/>
                  <v:stroke on="f"/>
                  <v:imagedata o:title=""/>
                  <o:lock v:ext="edit" aspectratio="f"/>
                  <v:textbox inset="0mm,0mm,0mm,0mm"/>
                </v:shape>
                <v:shape id="Image 12" o:spid="_x0000_s1026" o:spt="75" type="#_x0000_t75" style="position:absolute;left:3175;top:1271524;height:92074;width:76199;" filled="f" o:preferrelative="t" stroked="f" coordsize="21600,21600" o:gfxdata="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UkPNbsAAADb&#10;AAAADwAAAAAAAAABACAAAAAiAAAAZHJzL2Rvd25yZXYueG1sUEsBAhQAFAAAAAgAh07iQDMvBZ47&#10;AAAAOQAAABAAAAAAAAAAAQAgAAAACgEAAGRycy9zaGFwZXhtbC54bWxQSwUGAAAAAAYABgBbAQAA&#10;tAMAAAAA&#10;">
                  <v:fill on="f" focussize="0,0"/>
                  <v:stroke on="f"/>
                  <v:imagedata r:id="rId57" o:title=""/>
                  <o:lock v:ext="edit" aspectratio="f"/>
                </v:shape>
                <v:shape id="Graphic 13" o:spid="_x0000_s1026" o:spt="100" style="position:absolute;left:0;top:1394459;height:774700;width:5962650;" fillcolor="#183548" filled="t" stroked="f" coordsize="5962650,774700" o:gfxdata="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bsJq8twAAANsAAAAP&#10;AAAAAAAAAAEAIAAAACIAAABkcnMvZG93bnJldi54bWxQSwECFAAUAAAACACHTuJAMy8FnjsAAAA5&#10;AAAAEAAAAAAAAAABACAAAAAGAQAAZHJzL3NoYXBleG1sLnhtbFBLBQYAAAAABgAGAFsBAACwAwAA&#10;AAA=&#10;" path="m5962650,0l0,0,0,154940,0,309880,0,464820,0,619760,0,774700,5962650,774700,5962650,619760,5962650,464820,5962650,309880,5962650,154940,5962650,0xe">
                  <v:fill on="t" focussize="0,0"/>
                  <v:stroke on="f"/>
                  <v:imagedata o:title=""/>
                  <o:lock v:ext="edit" aspectratio="f"/>
                  <v:textbox inset="0mm,0mm,0mm,0mm"/>
                </v:shape>
                <v:shape id="Image 14" o:spid="_x0000_s1026" o:spt="75" type="#_x0000_t75" style="position:absolute;left:3175;top:2045716;height:92074;width:76199;" filled="f" o:preferrelative="t" stroked="f" coordsize="21600,21600" o:gfxdata="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ewy2rsAAADb&#10;AAAADwAAAAAAAAABACAAAAAiAAAAZHJzL2Rvd25yZXYueG1sUEsBAhQAFAAAAAgAh07iQDMvBZ47&#10;AAAAOQAAABAAAAAAAAAAAQAgAAAACgEAAGRycy9zaGFwZXhtbC54bWxQSwUGAAAAAAYABgBbAQAA&#10;tAMAAAAA&#10;">
                  <v:fill on="f" focussize="0,0"/>
                  <v:stroke on="f"/>
                  <v:imagedata r:id="rId57" o:title=""/>
                  <o:lock v:ext="edit" aspectratio="f"/>
                </v:shape>
                <v:shape id="Graphic 15" o:spid="_x0000_s1026" o:spt="100" style="position:absolute;left:0;top:2169159;height:1704975;width:5962650;" fillcolor="#183548" filled="t" stroked="f" coordsize="5962650,1704975" o:gfxdata="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3DUMbsAAADb&#10;AAAADwAAAAAAAAABACAAAAAiAAAAZHJzL2Rvd25yZXYueG1sUEsBAhQAFAAAAAgAh07iQDMvBZ47&#10;AAAAOQAAABAAAAAAAAAAAQAgAAAACgEAAGRycy9zaGFwZXhtbC54bWxQSwUGAAAAAAYABgBbAQAA&#10;tAMAAAAA&#10;" path="m5962650,0l0,0,0,154940,0,309880,0,1704975,5962650,1704975,5962650,154940,5962650,0xe">
                  <v:fill on="t" focussize="0,0"/>
                  <v:stroke on="f"/>
                  <v:imagedata o:title=""/>
                  <o:lock v:ext="edit" aspectratio="f"/>
                  <v:textbox inset="0mm,0mm,0mm,0mm"/>
                </v:shape>
                <v:shape id="Textbox 16" o:spid="_x0000_s1026" o:spt="202" type="#_x0000_t202" style="position:absolute;left:0;top:0;height:3874135;width:5962650;" filled="f" stroked="f" coordsize="21600,21600" o:gfxdata="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qvzFe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40" w:lineRule="auto"/>
                          <w:ind w:left="0" w:right="5422" w:firstLine="0"/>
                          <w:jc w:val="left"/>
                          <w:rPr>
                            <w:rFonts w:ascii="Trebuchet MS" w:hAnsi="Trebuchet MS"/>
                            <w:sz w:val="21"/>
                          </w:rPr>
                        </w:pPr>
                        <w:r>
                          <w:rPr>
                            <w:rFonts w:ascii="Trebuchet MS" w:hAnsi="Trebuchet MS"/>
                            <w:color w:val="FFFFFF"/>
                            <w:w w:val="125"/>
                            <w:sz w:val="21"/>
                          </w:rPr>
                          <w:t xml:space="preserve">model </w:t>
                        </w:r>
                        <w:r>
                          <w:rPr>
                            <w:rFonts w:ascii="Trebuchet MS" w:hAnsi="Trebuchet MS"/>
                            <w:color w:val="FF9D00"/>
                            <w:w w:val="125"/>
                            <w:sz w:val="21"/>
                          </w:rPr>
                          <w:t xml:space="preserve">= </w:t>
                        </w:r>
                        <w:r>
                          <w:rPr>
                            <w:rFonts w:ascii="Trebuchet MS" w:hAnsi="Trebuchet MS"/>
                            <w:color w:val="FFC500"/>
                            <w:w w:val="125"/>
                            <w:sz w:val="21"/>
                          </w:rPr>
                          <w:t>ĮinearRegression</w:t>
                        </w:r>
                        <w:r>
                          <w:rPr>
                            <w:rFonts w:ascii="Trebuchet MS" w:hAnsi="Trebuchet MS"/>
                            <w:color w:val="E0EEFF"/>
                            <w:w w:val="125"/>
                            <w:sz w:val="21"/>
                          </w:rPr>
                          <w:t xml:space="preserve">() </w:t>
                        </w:r>
                        <w:r>
                          <w:rPr>
                            <w:rFonts w:ascii="Trebuchet MS" w:hAnsi="Trebuchet MS"/>
                            <w:color w:val="FFFFFF"/>
                            <w:spacing w:val="-2"/>
                            <w:w w:val="125"/>
                            <w:sz w:val="21"/>
                          </w:rPr>
                          <w:t>model</w:t>
                        </w:r>
                        <w:r>
                          <w:rPr>
                            <w:rFonts w:ascii="Trebuchet MS" w:hAnsi="Trebuchet MS"/>
                            <w:color w:val="E0EEFF"/>
                            <w:spacing w:val="-2"/>
                            <w:w w:val="125"/>
                            <w:sz w:val="21"/>
                          </w:rPr>
                          <w:t>.</w:t>
                        </w:r>
                        <w:r>
                          <w:rPr>
                            <w:rFonts w:ascii="Trebuchet MS" w:hAnsi="Trebuchet MS"/>
                            <w:color w:val="FFC500"/>
                            <w:spacing w:val="-2"/>
                            <w:w w:val="125"/>
                            <w:sz w:val="21"/>
                          </w:rPr>
                          <w:t>fit</w:t>
                        </w:r>
                        <w:r>
                          <w:rPr>
                            <w:rFonts w:ascii="Trebuchet MS" w:hAnsi="Trebuchet MS"/>
                            <w:color w:val="E0EEFF"/>
                            <w:spacing w:val="-2"/>
                            <w:w w:val="125"/>
                            <w:sz w:val="21"/>
                          </w:rPr>
                          <w:t>(</w:t>
                        </w:r>
                        <w:r>
                          <w:rPr>
                            <w:rFonts w:ascii="Trebuchet MS" w:hAnsi="Trebuchet MS"/>
                            <w:color w:val="FFFFFF"/>
                            <w:spacing w:val="-2"/>
                            <w:w w:val="125"/>
                            <w:sz w:val="21"/>
                          </w:rPr>
                          <w:t>xtrain</w:t>
                        </w:r>
                        <w:r>
                          <w:rPr>
                            <w:rFonts w:ascii="Trebuchet MS" w:hAnsi="Trebuchet MS"/>
                            <w:color w:val="E0EEFF"/>
                            <w:spacing w:val="-2"/>
                            <w:w w:val="125"/>
                            <w:sz w:val="21"/>
                          </w:rPr>
                          <w:t>,</w:t>
                        </w:r>
                        <w:r>
                          <w:rPr>
                            <w:rFonts w:ascii="Trebuchet MS" w:hAnsi="Trebuchet MS"/>
                            <w:color w:val="FFFFFF"/>
                            <w:spacing w:val="-2"/>
                            <w:w w:val="125"/>
                            <w:sz w:val="21"/>
                          </w:rPr>
                          <w:t>ytrain</w:t>
                        </w:r>
                        <w:r>
                          <w:rPr>
                            <w:rFonts w:ascii="Trebuchet MS" w:hAnsi="Trebuchet MS"/>
                            <w:color w:val="E0EEFF"/>
                            <w:spacing w:val="-2"/>
                            <w:w w:val="125"/>
                            <w:sz w:val="21"/>
                          </w:rPr>
                          <w:t>)</w:t>
                        </w:r>
                      </w:p>
                      <w:p>
                        <w:pPr>
                          <w:spacing w:before="0"/>
                          <w:ind w:left="0" w:right="5422" w:firstLine="0"/>
                          <w:jc w:val="left"/>
                          <w:rPr>
                            <w:rFonts w:ascii="Trebuchet MS"/>
                            <w:sz w:val="21"/>
                          </w:rPr>
                        </w:pPr>
                        <w:r>
                          <w:rPr>
                            <w:rFonts w:ascii="Trebuchet MS"/>
                            <w:color w:val="FFFFFF"/>
                            <w:w w:val="125"/>
                            <w:sz w:val="21"/>
                          </w:rPr>
                          <w:t xml:space="preserve">score </w:t>
                        </w:r>
                        <w:r>
                          <w:rPr>
                            <w:rFonts w:ascii="Trebuchet MS"/>
                            <w:color w:val="FF9D00"/>
                            <w:w w:val="125"/>
                            <w:sz w:val="21"/>
                          </w:rPr>
                          <w:t>=</w:t>
                        </w:r>
                        <w:r>
                          <w:rPr>
                            <w:rFonts w:ascii="Trebuchet MS"/>
                            <w:color w:val="FF9D00"/>
                            <w:spacing w:val="40"/>
                            <w:w w:val="125"/>
                            <w:sz w:val="21"/>
                          </w:rPr>
                          <w:t xml:space="preserve"> </w:t>
                        </w:r>
                        <w:r>
                          <w:rPr>
                            <w:rFonts w:ascii="Trebuchet MS"/>
                            <w:color w:val="FFFFFF"/>
                            <w:w w:val="125"/>
                            <w:sz w:val="21"/>
                          </w:rPr>
                          <w:t>model</w:t>
                        </w:r>
                        <w:r>
                          <w:rPr>
                            <w:rFonts w:ascii="Trebuchet MS"/>
                            <w:color w:val="E0EEFF"/>
                            <w:w w:val="125"/>
                            <w:sz w:val="21"/>
                          </w:rPr>
                          <w:t>.</w:t>
                        </w:r>
                        <w:r>
                          <w:rPr>
                            <w:rFonts w:ascii="Trebuchet MS"/>
                            <w:color w:val="FFC500"/>
                            <w:w w:val="125"/>
                            <w:sz w:val="21"/>
                          </w:rPr>
                          <w:t>score</w:t>
                        </w:r>
                        <w:r>
                          <w:rPr>
                            <w:rFonts w:ascii="Trebuchet MS"/>
                            <w:color w:val="E0EEFF"/>
                            <w:w w:val="125"/>
                            <w:sz w:val="21"/>
                          </w:rPr>
                          <w:t>(</w:t>
                        </w:r>
                        <w:r>
                          <w:rPr>
                            <w:rFonts w:ascii="Trebuchet MS"/>
                            <w:color w:val="FFFFFF"/>
                            <w:w w:val="125"/>
                            <w:sz w:val="21"/>
                          </w:rPr>
                          <w:t>xtest</w:t>
                        </w:r>
                        <w:r>
                          <w:rPr>
                            <w:rFonts w:ascii="Trebuchet MS"/>
                            <w:color w:val="E0EEFF"/>
                            <w:w w:val="125"/>
                            <w:sz w:val="21"/>
                          </w:rPr>
                          <w:t>,</w:t>
                        </w:r>
                        <w:r>
                          <w:rPr>
                            <w:rFonts w:ascii="Trebuchet MS"/>
                            <w:color w:val="FFFFFF"/>
                            <w:w w:val="125"/>
                            <w:sz w:val="21"/>
                          </w:rPr>
                          <w:t>ytest</w:t>
                        </w:r>
                        <w:r>
                          <w:rPr>
                            <w:rFonts w:ascii="Trebuchet MS"/>
                            <w:color w:val="E0EEFF"/>
                            <w:w w:val="125"/>
                            <w:sz w:val="21"/>
                          </w:rPr>
                          <w:t xml:space="preserve">) </w:t>
                        </w:r>
                        <w:r>
                          <w:rPr>
                            <w:rFonts w:ascii="Trebuchet MS"/>
                            <w:color w:val="FFC500"/>
                            <w:spacing w:val="-2"/>
                            <w:w w:val="125"/>
                            <w:sz w:val="21"/>
                          </w:rPr>
                          <w:t>print</w:t>
                        </w:r>
                        <w:r>
                          <w:rPr>
                            <w:rFonts w:ascii="Trebuchet MS"/>
                            <w:color w:val="E0EEFF"/>
                            <w:spacing w:val="-2"/>
                            <w:w w:val="125"/>
                            <w:sz w:val="21"/>
                          </w:rPr>
                          <w:t>(</w:t>
                        </w:r>
                        <w:r>
                          <w:rPr>
                            <w:rFonts w:ascii="Trebuchet MS"/>
                            <w:color w:val="FFFFFF"/>
                            <w:spacing w:val="-2"/>
                            <w:w w:val="125"/>
                            <w:sz w:val="21"/>
                          </w:rPr>
                          <w:t>score</w:t>
                        </w:r>
                        <w:r>
                          <w:rPr>
                            <w:rFonts w:ascii="Trebuchet MS"/>
                            <w:color w:val="E0EEFF"/>
                            <w:spacing w:val="-2"/>
                            <w:w w:val="125"/>
                            <w:sz w:val="21"/>
                          </w:rPr>
                          <w:t>)</w:t>
                        </w:r>
                      </w:p>
                      <w:p>
                        <w:pPr>
                          <w:spacing w:before="0" w:line="243" w:lineRule="exact"/>
                          <w:ind w:left="0" w:right="0" w:firstLine="0"/>
                          <w:jc w:val="left"/>
                          <w:rPr>
                            <w:rFonts w:ascii="Trebuchet MS"/>
                            <w:sz w:val="21"/>
                          </w:rPr>
                        </w:pPr>
                        <w:r>
                          <w:rPr>
                            <w:rFonts w:ascii="Trebuchet MS"/>
                            <w:color w:val="FFFFFF"/>
                            <w:w w:val="125"/>
                            <w:sz w:val="21"/>
                          </w:rPr>
                          <w:t>ypred</w:t>
                        </w:r>
                        <w:r>
                          <w:rPr>
                            <w:rFonts w:ascii="Trebuchet MS"/>
                            <w:color w:val="FFFFFF"/>
                            <w:spacing w:val="5"/>
                            <w:w w:val="125"/>
                            <w:sz w:val="21"/>
                          </w:rPr>
                          <w:t xml:space="preserve"> </w:t>
                        </w:r>
                        <w:r>
                          <w:rPr>
                            <w:rFonts w:ascii="Trebuchet MS"/>
                            <w:color w:val="FF9D00"/>
                            <w:w w:val="125"/>
                            <w:sz w:val="21"/>
                          </w:rPr>
                          <w:t>=</w:t>
                        </w:r>
                        <w:r>
                          <w:rPr>
                            <w:rFonts w:ascii="Trebuchet MS"/>
                            <w:color w:val="FF9D00"/>
                            <w:spacing w:val="8"/>
                            <w:w w:val="125"/>
                            <w:sz w:val="21"/>
                          </w:rPr>
                          <w:t xml:space="preserve"> </w:t>
                        </w:r>
                        <w:r>
                          <w:rPr>
                            <w:rFonts w:ascii="Trebuchet MS"/>
                            <w:color w:val="FFFFFF"/>
                            <w:spacing w:val="-2"/>
                            <w:w w:val="125"/>
                            <w:sz w:val="21"/>
                          </w:rPr>
                          <w:t>model</w:t>
                        </w:r>
                        <w:r>
                          <w:rPr>
                            <w:rFonts w:ascii="Trebuchet MS"/>
                            <w:color w:val="E0EEFF"/>
                            <w:spacing w:val="-2"/>
                            <w:w w:val="125"/>
                            <w:sz w:val="21"/>
                          </w:rPr>
                          <w:t>.</w:t>
                        </w:r>
                        <w:r>
                          <w:rPr>
                            <w:rFonts w:ascii="Trebuchet MS"/>
                            <w:color w:val="FFC500"/>
                            <w:spacing w:val="-2"/>
                            <w:w w:val="125"/>
                            <w:sz w:val="21"/>
                          </w:rPr>
                          <w:t>predict</w:t>
                        </w:r>
                        <w:r>
                          <w:rPr>
                            <w:rFonts w:ascii="Trebuchet MS"/>
                            <w:color w:val="E0EEFF"/>
                            <w:spacing w:val="-2"/>
                            <w:w w:val="125"/>
                            <w:sz w:val="21"/>
                          </w:rPr>
                          <w:t>(</w:t>
                        </w:r>
                        <w:r>
                          <w:rPr>
                            <w:rFonts w:ascii="Trebuchet MS"/>
                            <w:color w:val="FFFFFF"/>
                            <w:spacing w:val="-2"/>
                            <w:w w:val="125"/>
                            <w:sz w:val="21"/>
                          </w:rPr>
                          <w:t>xtest</w:t>
                        </w:r>
                        <w:r>
                          <w:rPr>
                            <w:rFonts w:ascii="Trebuchet MS"/>
                            <w:color w:val="E0EEFF"/>
                            <w:spacing w:val="-2"/>
                            <w:w w:val="125"/>
                            <w:sz w:val="21"/>
                          </w:rPr>
                          <w:t>)</w:t>
                        </w:r>
                      </w:p>
                      <w:p>
                        <w:pPr>
                          <w:spacing w:before="242"/>
                          <w:ind w:left="0" w:right="0" w:firstLine="0"/>
                          <w:jc w:val="left"/>
                          <w:rPr>
                            <w:rFonts w:ascii="Trebuchet MS"/>
                            <w:sz w:val="21"/>
                          </w:rPr>
                        </w:pPr>
                        <w:r>
                          <w:rPr>
                            <w:rFonts w:ascii="Trebuchet MS"/>
                            <w:color w:val="FFC500"/>
                            <w:spacing w:val="-2"/>
                            <w:w w:val="130"/>
                            <w:sz w:val="21"/>
                          </w:rPr>
                          <w:t>sns</w:t>
                        </w:r>
                        <w:r>
                          <w:rPr>
                            <w:rFonts w:ascii="Trebuchet MS"/>
                            <w:color w:val="E0EEFF"/>
                            <w:spacing w:val="-2"/>
                            <w:w w:val="130"/>
                            <w:sz w:val="21"/>
                          </w:rPr>
                          <w:t>.</w:t>
                        </w:r>
                        <w:r>
                          <w:rPr>
                            <w:rFonts w:ascii="Trebuchet MS"/>
                            <w:color w:val="9EFFFF"/>
                            <w:spacing w:val="-2"/>
                            <w:w w:val="130"/>
                            <w:sz w:val="21"/>
                          </w:rPr>
                          <w:t>scatterplot</w:t>
                        </w:r>
                        <w:r>
                          <w:rPr>
                            <w:rFonts w:ascii="Trebuchet MS"/>
                            <w:color w:val="E0EEFF"/>
                            <w:spacing w:val="-2"/>
                            <w:w w:val="130"/>
                            <w:sz w:val="21"/>
                          </w:rPr>
                          <w:t>(data</w:t>
                        </w:r>
                        <w:r>
                          <w:rPr>
                            <w:rFonts w:ascii="Trebuchet MS"/>
                            <w:color w:val="FF9D00"/>
                            <w:spacing w:val="-2"/>
                            <w:w w:val="130"/>
                            <w:sz w:val="21"/>
                          </w:rPr>
                          <w:t>=</w:t>
                        </w:r>
                        <w:r>
                          <w:rPr>
                            <w:rFonts w:ascii="Trebuchet MS"/>
                            <w:color w:val="FFFFFF"/>
                            <w:spacing w:val="-2"/>
                            <w:w w:val="130"/>
                            <w:sz w:val="21"/>
                          </w:rPr>
                          <w:t>df</w:t>
                        </w:r>
                        <w:r>
                          <w:rPr>
                            <w:rFonts w:ascii="Trebuchet MS"/>
                            <w:color w:val="E0EEFF"/>
                            <w:spacing w:val="-2"/>
                            <w:w w:val="130"/>
                            <w:sz w:val="21"/>
                          </w:rPr>
                          <w:t>,x</w:t>
                        </w:r>
                        <w:r>
                          <w:rPr>
                            <w:rFonts w:ascii="Trebuchet MS"/>
                            <w:color w:val="FF9D00"/>
                            <w:spacing w:val="-2"/>
                            <w:w w:val="130"/>
                            <w:sz w:val="21"/>
                          </w:rPr>
                          <w:t>=</w:t>
                        </w:r>
                        <w:r>
                          <w:rPr>
                            <w:rFonts w:ascii="Trebuchet MS"/>
                            <w:color w:val="FFFFFF"/>
                            <w:spacing w:val="-2"/>
                            <w:w w:val="130"/>
                            <w:sz w:val="21"/>
                          </w:rPr>
                          <w:t>df</w:t>
                        </w:r>
                        <w:r>
                          <w:rPr>
                            <w:rFonts w:ascii="Trebuchet MS"/>
                            <w:color w:val="E0EEFF"/>
                            <w:spacing w:val="-2"/>
                            <w:w w:val="130"/>
                            <w:sz w:val="21"/>
                          </w:rPr>
                          <w:t>[</w:t>
                        </w:r>
                        <w:r>
                          <w:rPr>
                            <w:rFonts w:ascii="Trebuchet MS"/>
                            <w:color w:val="92FB79"/>
                            <w:spacing w:val="-2"/>
                            <w:w w:val="130"/>
                            <w:sz w:val="21"/>
                          </w:rPr>
                          <w:t>'</w:t>
                        </w:r>
                        <w:r>
                          <w:rPr>
                            <w:rFonts w:ascii="Trebuchet MS"/>
                            <w:color w:val="A4FF90"/>
                            <w:spacing w:val="-2"/>
                            <w:w w:val="130"/>
                            <w:sz w:val="21"/>
                          </w:rPr>
                          <w:t>reading</w:t>
                        </w:r>
                        <w:r>
                          <w:rPr>
                            <w:rFonts w:ascii="Trebuchet MS"/>
                            <w:color w:val="A4FF90"/>
                            <w:spacing w:val="6"/>
                            <w:w w:val="140"/>
                            <w:sz w:val="21"/>
                          </w:rPr>
                          <w:t xml:space="preserve">  </w:t>
                        </w:r>
                        <w:r>
                          <w:rPr>
                            <w:rFonts w:ascii="Trebuchet MS"/>
                            <w:color w:val="A4FF90"/>
                            <w:spacing w:val="-2"/>
                            <w:w w:val="140"/>
                            <w:sz w:val="21"/>
                          </w:rPr>
                          <w:t>score</w:t>
                        </w:r>
                        <w:r>
                          <w:rPr>
                            <w:rFonts w:ascii="Trebuchet MS"/>
                            <w:color w:val="92FB79"/>
                            <w:spacing w:val="-2"/>
                            <w:w w:val="140"/>
                            <w:sz w:val="21"/>
                          </w:rPr>
                          <w:t>'</w:t>
                        </w:r>
                        <w:r>
                          <w:rPr>
                            <w:rFonts w:ascii="Trebuchet MS"/>
                            <w:color w:val="E0EEFF"/>
                            <w:spacing w:val="-2"/>
                            <w:w w:val="140"/>
                            <w:sz w:val="21"/>
                          </w:rPr>
                          <w:t>],y</w:t>
                        </w:r>
                        <w:r>
                          <w:rPr>
                            <w:rFonts w:ascii="Trebuchet MS"/>
                            <w:color w:val="FF9D00"/>
                            <w:spacing w:val="-2"/>
                            <w:w w:val="140"/>
                            <w:sz w:val="21"/>
                          </w:rPr>
                          <w:t>=</w:t>
                        </w:r>
                        <w:r>
                          <w:rPr>
                            <w:rFonts w:ascii="Trebuchet MS"/>
                            <w:color w:val="FFFFFF"/>
                            <w:spacing w:val="-2"/>
                            <w:w w:val="140"/>
                            <w:sz w:val="21"/>
                          </w:rPr>
                          <w:t>df</w:t>
                        </w:r>
                        <w:r>
                          <w:rPr>
                            <w:rFonts w:ascii="Trebuchet MS"/>
                            <w:color w:val="E0EEFF"/>
                            <w:spacing w:val="-2"/>
                            <w:w w:val="140"/>
                            <w:sz w:val="21"/>
                          </w:rPr>
                          <w:t>[</w:t>
                        </w:r>
                        <w:r>
                          <w:rPr>
                            <w:rFonts w:ascii="Trebuchet MS"/>
                            <w:color w:val="92FB79"/>
                            <w:spacing w:val="-2"/>
                            <w:w w:val="140"/>
                            <w:sz w:val="21"/>
                          </w:rPr>
                          <w:t>'</w:t>
                        </w:r>
                        <w:r>
                          <w:rPr>
                            <w:rFonts w:ascii="Trebuchet MS"/>
                            <w:color w:val="A4FF90"/>
                            <w:spacing w:val="-2"/>
                            <w:w w:val="140"/>
                            <w:sz w:val="21"/>
                          </w:rPr>
                          <w:t>final_score</w:t>
                        </w:r>
                        <w:r>
                          <w:rPr>
                            <w:rFonts w:ascii="Trebuchet MS"/>
                            <w:color w:val="92FB79"/>
                            <w:spacing w:val="-2"/>
                            <w:w w:val="140"/>
                            <w:sz w:val="21"/>
                          </w:rPr>
                          <w:t>'</w:t>
                        </w:r>
                        <w:r>
                          <w:rPr>
                            <w:rFonts w:ascii="Trebuchet MS"/>
                            <w:color w:val="E0EEFF"/>
                            <w:spacing w:val="-2"/>
                            <w:w w:val="140"/>
                            <w:sz w:val="21"/>
                          </w:rPr>
                          <w:t>])</w:t>
                        </w:r>
                      </w:p>
                      <w:p>
                        <w:pPr>
                          <w:spacing w:before="6" w:line="240" w:lineRule="auto"/>
                          <w:rPr>
                            <w:rFonts w:ascii="Trebuchet MS"/>
                            <w:sz w:val="21"/>
                          </w:rPr>
                        </w:pPr>
                      </w:p>
                      <w:p>
                        <w:pPr>
                          <w:spacing w:before="0" w:line="238" w:lineRule="exact"/>
                          <w:ind w:left="122" w:right="0" w:firstLine="0"/>
                          <w:jc w:val="left"/>
                          <w:rPr>
                            <w:rFonts w:ascii="Georgia"/>
                            <w:i/>
                            <w:sz w:val="21"/>
                          </w:rPr>
                        </w:pPr>
                        <w:r>
                          <w:rPr>
                            <w:rFonts w:ascii="Georgia"/>
                            <w:i/>
                            <w:color w:val="0087FF"/>
                            <w:w w:val="125"/>
                            <w:sz w:val="21"/>
                          </w:rPr>
                          <w:t>regression</w:t>
                        </w:r>
                        <w:r>
                          <w:rPr>
                            <w:rFonts w:ascii="Georgia"/>
                            <w:i/>
                            <w:color w:val="0087FF"/>
                            <w:spacing w:val="30"/>
                            <w:w w:val="135"/>
                            <w:sz w:val="21"/>
                          </w:rPr>
                          <w:t xml:space="preserve"> </w:t>
                        </w:r>
                        <w:r>
                          <w:rPr>
                            <w:rFonts w:ascii="Georgia"/>
                            <w:i/>
                            <w:color w:val="0087FF"/>
                            <w:spacing w:val="-4"/>
                            <w:w w:val="135"/>
                            <w:sz w:val="21"/>
                          </w:rPr>
                          <w:t>line</w:t>
                        </w:r>
                      </w:p>
                      <w:p>
                        <w:pPr>
                          <w:spacing w:before="0" w:line="243" w:lineRule="exact"/>
                          <w:ind w:left="0" w:right="0" w:firstLine="0"/>
                          <w:jc w:val="left"/>
                          <w:rPr>
                            <w:rFonts w:ascii="Trebuchet MS"/>
                            <w:sz w:val="21"/>
                          </w:rPr>
                        </w:pPr>
                        <w:r>
                          <w:rPr>
                            <w:rFonts w:ascii="Trebuchet MS"/>
                            <w:color w:val="FFFFFF"/>
                            <w:w w:val="130"/>
                            <w:sz w:val="21"/>
                          </w:rPr>
                          <w:t>m</w:t>
                        </w:r>
                        <w:r>
                          <w:rPr>
                            <w:rFonts w:ascii="Trebuchet MS"/>
                            <w:color w:val="E0EEFF"/>
                            <w:w w:val="130"/>
                            <w:sz w:val="21"/>
                          </w:rPr>
                          <w:t>,</w:t>
                        </w:r>
                        <w:r>
                          <w:rPr>
                            <w:rFonts w:ascii="Trebuchet MS"/>
                            <w:color w:val="FFFFFF"/>
                            <w:w w:val="130"/>
                            <w:sz w:val="21"/>
                          </w:rPr>
                          <w:t>b</w:t>
                        </w:r>
                        <w:r>
                          <w:rPr>
                            <w:rFonts w:ascii="Trebuchet MS"/>
                            <w:color w:val="FFFFFF"/>
                            <w:spacing w:val="27"/>
                            <w:w w:val="130"/>
                            <w:sz w:val="21"/>
                          </w:rPr>
                          <w:t xml:space="preserve"> </w:t>
                        </w:r>
                        <w:r>
                          <w:rPr>
                            <w:rFonts w:ascii="Trebuchet MS"/>
                            <w:color w:val="FF9D00"/>
                            <w:w w:val="130"/>
                            <w:sz w:val="21"/>
                          </w:rPr>
                          <w:t>=</w:t>
                        </w:r>
                        <w:r>
                          <w:rPr>
                            <w:rFonts w:ascii="Trebuchet MS"/>
                            <w:color w:val="FF9D00"/>
                            <w:spacing w:val="24"/>
                            <w:w w:val="130"/>
                            <w:sz w:val="21"/>
                          </w:rPr>
                          <w:t xml:space="preserve"> </w:t>
                        </w:r>
                        <w:r>
                          <w:rPr>
                            <w:rFonts w:ascii="Trebuchet MS"/>
                            <w:color w:val="FFC500"/>
                            <w:w w:val="130"/>
                            <w:sz w:val="21"/>
                          </w:rPr>
                          <w:t>np</w:t>
                        </w:r>
                        <w:r>
                          <w:rPr>
                            <w:rFonts w:ascii="Trebuchet MS"/>
                            <w:color w:val="E0EEFF"/>
                            <w:w w:val="130"/>
                            <w:sz w:val="21"/>
                          </w:rPr>
                          <w:t>.</w:t>
                        </w:r>
                        <w:r>
                          <w:rPr>
                            <w:rFonts w:ascii="Trebuchet MS"/>
                            <w:color w:val="9EFFFF"/>
                            <w:w w:val="130"/>
                            <w:sz w:val="21"/>
                          </w:rPr>
                          <w:t>polyfit</w:t>
                        </w:r>
                        <w:r>
                          <w:rPr>
                            <w:rFonts w:ascii="Trebuchet MS"/>
                            <w:color w:val="E0EEFF"/>
                            <w:w w:val="130"/>
                            <w:sz w:val="21"/>
                          </w:rPr>
                          <w:t>(x</w:t>
                        </w:r>
                        <w:r>
                          <w:rPr>
                            <w:rFonts w:ascii="Trebuchet MS"/>
                            <w:color w:val="FF9D00"/>
                            <w:w w:val="130"/>
                            <w:sz w:val="21"/>
                          </w:rPr>
                          <w:t>=</w:t>
                        </w:r>
                        <w:r>
                          <w:rPr>
                            <w:rFonts w:ascii="Trebuchet MS"/>
                            <w:color w:val="FFFFFF"/>
                            <w:w w:val="130"/>
                            <w:sz w:val="21"/>
                          </w:rPr>
                          <w:t>df</w:t>
                        </w:r>
                        <w:r>
                          <w:rPr>
                            <w:rFonts w:ascii="Trebuchet MS"/>
                            <w:color w:val="E0EEFF"/>
                            <w:w w:val="130"/>
                            <w:sz w:val="21"/>
                          </w:rPr>
                          <w:t>[</w:t>
                        </w:r>
                        <w:r>
                          <w:rPr>
                            <w:rFonts w:ascii="Trebuchet MS"/>
                            <w:color w:val="92FB79"/>
                            <w:w w:val="130"/>
                            <w:sz w:val="21"/>
                          </w:rPr>
                          <w:t>'</w:t>
                        </w:r>
                        <w:r>
                          <w:rPr>
                            <w:rFonts w:ascii="Trebuchet MS"/>
                            <w:color w:val="A4FF90"/>
                            <w:w w:val="130"/>
                            <w:sz w:val="21"/>
                          </w:rPr>
                          <w:t>reading</w:t>
                        </w:r>
                        <w:r>
                          <w:rPr>
                            <w:rFonts w:ascii="Trebuchet MS"/>
                            <w:color w:val="A4FF90"/>
                            <w:spacing w:val="27"/>
                            <w:w w:val="130"/>
                            <w:sz w:val="21"/>
                          </w:rPr>
                          <w:t xml:space="preserve"> </w:t>
                        </w:r>
                        <w:r>
                          <w:rPr>
                            <w:rFonts w:ascii="Trebuchet MS"/>
                            <w:color w:val="A4FF90"/>
                            <w:spacing w:val="-2"/>
                            <w:w w:val="130"/>
                            <w:sz w:val="21"/>
                          </w:rPr>
                          <w:t>score</w:t>
                        </w:r>
                        <w:r>
                          <w:rPr>
                            <w:rFonts w:ascii="Trebuchet MS"/>
                            <w:color w:val="92FB79"/>
                            <w:spacing w:val="-2"/>
                            <w:w w:val="130"/>
                            <w:sz w:val="21"/>
                          </w:rPr>
                          <w:t>'</w:t>
                        </w:r>
                        <w:r>
                          <w:rPr>
                            <w:rFonts w:ascii="Trebuchet MS"/>
                            <w:color w:val="E0EEFF"/>
                            <w:spacing w:val="-2"/>
                            <w:w w:val="130"/>
                            <w:sz w:val="21"/>
                          </w:rPr>
                          <w:t>],y</w:t>
                        </w:r>
                        <w:r>
                          <w:rPr>
                            <w:rFonts w:ascii="Trebuchet MS"/>
                            <w:color w:val="FF9D00"/>
                            <w:spacing w:val="-2"/>
                            <w:w w:val="130"/>
                            <w:sz w:val="21"/>
                          </w:rPr>
                          <w:t>=</w:t>
                        </w:r>
                        <w:r>
                          <w:rPr>
                            <w:rFonts w:ascii="Trebuchet MS"/>
                            <w:color w:val="FFFFFF"/>
                            <w:spacing w:val="-2"/>
                            <w:w w:val="130"/>
                            <w:sz w:val="21"/>
                          </w:rPr>
                          <w:t>df</w:t>
                        </w:r>
                        <w:r>
                          <w:rPr>
                            <w:rFonts w:ascii="Trebuchet MS"/>
                            <w:color w:val="E0EEFF"/>
                            <w:spacing w:val="-2"/>
                            <w:w w:val="130"/>
                            <w:sz w:val="21"/>
                          </w:rPr>
                          <w:t>[</w:t>
                        </w:r>
                        <w:r>
                          <w:rPr>
                            <w:rFonts w:ascii="Trebuchet MS"/>
                            <w:color w:val="92FB79"/>
                            <w:spacing w:val="-2"/>
                            <w:w w:val="130"/>
                            <w:sz w:val="21"/>
                          </w:rPr>
                          <w:t>'</w:t>
                        </w:r>
                        <w:r>
                          <w:rPr>
                            <w:rFonts w:ascii="Trebuchet MS"/>
                            <w:color w:val="A4FF90"/>
                            <w:spacing w:val="-2"/>
                            <w:w w:val="130"/>
                            <w:sz w:val="21"/>
                          </w:rPr>
                          <w:t>final_score</w:t>
                        </w:r>
                        <w:r>
                          <w:rPr>
                            <w:rFonts w:ascii="Trebuchet MS"/>
                            <w:color w:val="92FB79"/>
                            <w:spacing w:val="-2"/>
                            <w:w w:val="130"/>
                            <w:sz w:val="21"/>
                          </w:rPr>
                          <w:t>'</w:t>
                        </w:r>
                        <w:r>
                          <w:rPr>
                            <w:rFonts w:ascii="Trebuchet MS"/>
                            <w:color w:val="E0EEFF"/>
                            <w:spacing w:val="-2"/>
                            <w:w w:val="130"/>
                            <w:sz w:val="21"/>
                          </w:rPr>
                          <w:t>],deg</w:t>
                        </w:r>
                        <w:r>
                          <w:rPr>
                            <w:rFonts w:ascii="Trebuchet MS"/>
                            <w:color w:val="FF9D00"/>
                            <w:spacing w:val="-2"/>
                            <w:w w:val="130"/>
                            <w:sz w:val="21"/>
                          </w:rPr>
                          <w:t>=</w:t>
                        </w:r>
                        <w:r>
                          <w:rPr>
                            <w:rFonts w:ascii="Trebuchet MS"/>
                            <w:color w:val="FF618B"/>
                            <w:spacing w:val="-2"/>
                            <w:w w:val="130"/>
                            <w:sz w:val="21"/>
                          </w:rPr>
                          <w:t>1</w:t>
                        </w:r>
                        <w:r>
                          <w:rPr>
                            <w:rFonts w:ascii="Trebuchet MS"/>
                            <w:color w:val="E0EEFF"/>
                            <w:spacing w:val="-2"/>
                            <w:w w:val="130"/>
                            <w:sz w:val="21"/>
                          </w:rPr>
                          <w:t>)</w:t>
                        </w:r>
                      </w:p>
                      <w:p>
                        <w:pPr>
                          <w:spacing w:before="1"/>
                          <w:ind w:left="0" w:right="5422" w:firstLine="0"/>
                          <w:jc w:val="left"/>
                          <w:rPr>
                            <w:rFonts w:ascii="Trebuchet MS"/>
                            <w:sz w:val="21"/>
                          </w:rPr>
                        </w:pPr>
                        <w:r>
                          <w:rPr>
                            <w:rFonts w:ascii="Trebuchet MS"/>
                            <w:color w:val="FFFFFF"/>
                            <w:w w:val="140"/>
                            <w:sz w:val="21"/>
                          </w:rPr>
                          <w:t>X</w:t>
                        </w:r>
                        <w:r>
                          <w:rPr>
                            <w:rFonts w:ascii="Trebuchet MS"/>
                            <w:color w:val="FFFFFF"/>
                            <w:spacing w:val="-21"/>
                            <w:w w:val="140"/>
                            <w:sz w:val="21"/>
                          </w:rPr>
                          <w:t xml:space="preserve"> </w:t>
                        </w:r>
                        <w:r>
                          <w:rPr>
                            <w:rFonts w:ascii="Trebuchet MS"/>
                            <w:color w:val="FF9D00"/>
                            <w:w w:val="140"/>
                            <w:sz w:val="21"/>
                          </w:rPr>
                          <w:t>=</w:t>
                        </w:r>
                        <w:r>
                          <w:rPr>
                            <w:rFonts w:ascii="Trebuchet MS"/>
                            <w:color w:val="FF9D00"/>
                            <w:spacing w:val="-18"/>
                            <w:w w:val="140"/>
                            <w:sz w:val="21"/>
                          </w:rPr>
                          <w:t xml:space="preserve"> </w:t>
                        </w:r>
                        <w:r>
                          <w:rPr>
                            <w:rFonts w:ascii="Trebuchet MS"/>
                            <w:color w:val="FFFFFF"/>
                            <w:w w:val="140"/>
                            <w:sz w:val="21"/>
                          </w:rPr>
                          <w:t>df</w:t>
                        </w:r>
                        <w:r>
                          <w:rPr>
                            <w:rFonts w:ascii="Trebuchet MS"/>
                            <w:color w:val="E0EEFF"/>
                            <w:w w:val="140"/>
                            <w:sz w:val="21"/>
                          </w:rPr>
                          <w:t>[</w:t>
                        </w:r>
                        <w:r>
                          <w:rPr>
                            <w:rFonts w:ascii="Trebuchet MS"/>
                            <w:color w:val="92FB79"/>
                            <w:w w:val="140"/>
                            <w:sz w:val="21"/>
                          </w:rPr>
                          <w:t>'</w:t>
                        </w:r>
                        <w:r>
                          <w:rPr>
                            <w:rFonts w:ascii="Trebuchet MS"/>
                            <w:color w:val="A4FF90"/>
                            <w:w w:val="140"/>
                            <w:sz w:val="21"/>
                          </w:rPr>
                          <w:t>reading</w:t>
                        </w:r>
                        <w:r>
                          <w:rPr>
                            <w:rFonts w:ascii="Trebuchet MS"/>
                            <w:color w:val="A4FF90"/>
                            <w:spacing w:val="-19"/>
                            <w:w w:val="140"/>
                            <w:sz w:val="21"/>
                          </w:rPr>
                          <w:t xml:space="preserve"> </w:t>
                        </w:r>
                        <w:r>
                          <w:rPr>
                            <w:rFonts w:ascii="Trebuchet MS"/>
                            <w:color w:val="A4FF90"/>
                            <w:w w:val="140"/>
                            <w:sz w:val="21"/>
                          </w:rPr>
                          <w:t>score</w:t>
                        </w:r>
                        <w:r>
                          <w:rPr>
                            <w:rFonts w:ascii="Trebuchet MS"/>
                            <w:color w:val="92FB79"/>
                            <w:w w:val="140"/>
                            <w:sz w:val="21"/>
                          </w:rPr>
                          <w:t>'</w:t>
                        </w:r>
                        <w:r>
                          <w:rPr>
                            <w:rFonts w:ascii="Trebuchet MS"/>
                            <w:color w:val="E0EEFF"/>
                            <w:w w:val="140"/>
                            <w:sz w:val="21"/>
                          </w:rPr>
                          <w:t xml:space="preserve">] </w:t>
                        </w:r>
                        <w:r>
                          <w:rPr>
                            <w:rFonts w:ascii="Trebuchet MS"/>
                            <w:color w:val="FFC500"/>
                            <w:w w:val="140"/>
                            <w:sz w:val="21"/>
                          </w:rPr>
                          <w:t>plt</w:t>
                        </w:r>
                        <w:r>
                          <w:rPr>
                            <w:rFonts w:ascii="Trebuchet MS"/>
                            <w:color w:val="E0EEFF"/>
                            <w:w w:val="140"/>
                            <w:sz w:val="21"/>
                          </w:rPr>
                          <w:t>.</w:t>
                        </w:r>
                        <w:r>
                          <w:rPr>
                            <w:rFonts w:ascii="Trebuchet MS"/>
                            <w:color w:val="FFC500"/>
                            <w:w w:val="140"/>
                            <w:sz w:val="21"/>
                          </w:rPr>
                          <w:t>plot</w:t>
                        </w:r>
                        <w:r>
                          <w:rPr>
                            <w:rFonts w:ascii="Trebuchet MS"/>
                            <w:color w:val="E0EEFF"/>
                            <w:w w:val="140"/>
                            <w:sz w:val="21"/>
                          </w:rPr>
                          <w:t>(</w:t>
                        </w:r>
                        <w:r>
                          <w:rPr>
                            <w:rFonts w:ascii="Trebuchet MS"/>
                            <w:color w:val="FFFFFF"/>
                            <w:w w:val="140"/>
                            <w:sz w:val="21"/>
                          </w:rPr>
                          <w:t>X</w:t>
                        </w:r>
                        <w:r>
                          <w:rPr>
                            <w:rFonts w:ascii="Trebuchet MS"/>
                            <w:color w:val="E0EEFF"/>
                            <w:w w:val="140"/>
                            <w:sz w:val="21"/>
                          </w:rPr>
                          <w:t xml:space="preserve">, </w:t>
                        </w:r>
                        <w:r>
                          <w:rPr>
                            <w:rFonts w:ascii="Trebuchet MS"/>
                            <w:color w:val="FFFFFF"/>
                            <w:w w:val="140"/>
                            <w:sz w:val="21"/>
                          </w:rPr>
                          <w:t>m</w:t>
                        </w:r>
                        <w:r>
                          <w:rPr>
                            <w:rFonts w:ascii="Trebuchet MS"/>
                            <w:color w:val="FF9D00"/>
                            <w:w w:val="140"/>
                            <w:sz w:val="21"/>
                          </w:rPr>
                          <w:t>*</w:t>
                        </w:r>
                        <w:r>
                          <w:rPr>
                            <w:rFonts w:ascii="Trebuchet MS"/>
                            <w:color w:val="FFFFFF"/>
                            <w:w w:val="140"/>
                            <w:sz w:val="21"/>
                          </w:rPr>
                          <w:t>X</w:t>
                        </w:r>
                        <w:r>
                          <w:rPr>
                            <w:rFonts w:ascii="Trebuchet MS"/>
                            <w:color w:val="FF9D00"/>
                            <w:w w:val="140"/>
                            <w:sz w:val="21"/>
                          </w:rPr>
                          <w:t>+</w:t>
                        </w:r>
                        <w:r>
                          <w:rPr>
                            <w:rFonts w:ascii="Trebuchet MS"/>
                            <w:color w:val="FFFFFF"/>
                            <w:w w:val="140"/>
                            <w:sz w:val="21"/>
                          </w:rPr>
                          <w:t>b</w:t>
                        </w:r>
                        <w:r>
                          <w:rPr>
                            <w:rFonts w:ascii="Trebuchet MS"/>
                            <w:color w:val="E0EEFF"/>
                            <w:w w:val="140"/>
                            <w:sz w:val="21"/>
                          </w:rPr>
                          <w:t>)</w:t>
                        </w:r>
                      </w:p>
                      <w:p>
                        <w:pPr>
                          <w:spacing w:before="5" w:line="240" w:lineRule="auto"/>
                          <w:rPr>
                            <w:rFonts w:ascii="Trebuchet MS"/>
                            <w:sz w:val="21"/>
                          </w:rPr>
                        </w:pPr>
                      </w:p>
                      <w:p>
                        <w:pPr>
                          <w:spacing w:before="0"/>
                          <w:ind w:left="244" w:right="0" w:firstLine="0"/>
                          <w:jc w:val="left"/>
                          <w:rPr>
                            <w:rFonts w:ascii="Georgia"/>
                            <w:i/>
                            <w:sz w:val="21"/>
                          </w:rPr>
                        </w:pPr>
                        <w:r>
                          <w:rPr>
                            <w:rFonts w:ascii="Georgia"/>
                            <w:i/>
                            <w:color w:val="0087FF"/>
                            <w:spacing w:val="-2"/>
                            <w:w w:val="130"/>
                            <w:sz w:val="21"/>
                          </w:rPr>
                          <w:t>univariate</w:t>
                        </w:r>
                      </w:p>
                      <w:p>
                        <w:pPr>
                          <w:spacing w:before="2"/>
                          <w:ind w:left="0" w:right="5422" w:firstLine="0"/>
                          <w:jc w:val="left"/>
                          <w:rPr>
                            <w:rFonts w:ascii="Trebuchet MS"/>
                            <w:sz w:val="21"/>
                          </w:rPr>
                        </w:pPr>
                        <w:r>
                          <w:rPr>
                            <w:rFonts w:ascii="Trebuchet MS"/>
                            <w:color w:val="FFFFFF"/>
                            <w:w w:val="135"/>
                            <w:sz w:val="21"/>
                          </w:rPr>
                          <w:t>X_uni</w:t>
                        </w:r>
                        <w:r>
                          <w:rPr>
                            <w:rFonts w:ascii="Trebuchet MS"/>
                            <w:color w:val="FFFFFF"/>
                            <w:spacing w:val="-2"/>
                            <w:w w:val="135"/>
                            <w:sz w:val="21"/>
                          </w:rPr>
                          <w:t xml:space="preserve"> </w:t>
                        </w:r>
                        <w:r>
                          <w:rPr>
                            <w:rFonts w:ascii="Trebuchet MS"/>
                            <w:color w:val="FF9D00"/>
                            <w:w w:val="135"/>
                            <w:sz w:val="21"/>
                          </w:rPr>
                          <w:t xml:space="preserve">= </w:t>
                        </w:r>
                        <w:r>
                          <w:rPr>
                            <w:rFonts w:ascii="Trebuchet MS"/>
                            <w:color w:val="FFFFFF"/>
                            <w:w w:val="135"/>
                            <w:sz w:val="21"/>
                          </w:rPr>
                          <w:t>df</w:t>
                        </w:r>
                        <w:r>
                          <w:rPr>
                            <w:rFonts w:ascii="Trebuchet MS"/>
                            <w:color w:val="E0EEFF"/>
                            <w:w w:val="135"/>
                            <w:sz w:val="21"/>
                          </w:rPr>
                          <w:t>[</w:t>
                        </w:r>
                        <w:r>
                          <w:rPr>
                            <w:rFonts w:ascii="Trebuchet MS"/>
                            <w:color w:val="92FB79"/>
                            <w:w w:val="135"/>
                            <w:sz w:val="21"/>
                          </w:rPr>
                          <w:t>'</w:t>
                        </w:r>
                        <w:r>
                          <w:rPr>
                            <w:rFonts w:ascii="Trebuchet MS"/>
                            <w:color w:val="A4FF90"/>
                            <w:w w:val="135"/>
                            <w:sz w:val="21"/>
                          </w:rPr>
                          <w:t>reading score</w:t>
                        </w:r>
                        <w:r>
                          <w:rPr>
                            <w:rFonts w:ascii="Trebuchet MS"/>
                            <w:color w:val="92FB79"/>
                            <w:w w:val="135"/>
                            <w:sz w:val="21"/>
                          </w:rPr>
                          <w:t>'</w:t>
                        </w:r>
                        <w:r>
                          <w:rPr>
                            <w:rFonts w:ascii="Trebuchet MS"/>
                            <w:color w:val="E0EEFF"/>
                            <w:w w:val="135"/>
                            <w:sz w:val="21"/>
                          </w:rPr>
                          <w:t xml:space="preserve">] </w:t>
                        </w:r>
                        <w:r>
                          <w:rPr>
                            <w:rFonts w:ascii="Trebuchet MS"/>
                            <w:color w:val="FFFFFF"/>
                            <w:w w:val="140"/>
                            <w:sz w:val="21"/>
                          </w:rPr>
                          <w:t xml:space="preserve">y_uni </w:t>
                        </w:r>
                        <w:r>
                          <w:rPr>
                            <w:rFonts w:ascii="Trebuchet MS"/>
                            <w:color w:val="FF9D00"/>
                            <w:w w:val="140"/>
                            <w:sz w:val="21"/>
                          </w:rPr>
                          <w:t xml:space="preserve">= </w:t>
                        </w:r>
                        <w:r>
                          <w:rPr>
                            <w:rFonts w:ascii="Trebuchet MS"/>
                            <w:color w:val="FFFFFF"/>
                            <w:w w:val="140"/>
                            <w:sz w:val="21"/>
                          </w:rPr>
                          <w:t>df</w:t>
                        </w:r>
                        <w:r>
                          <w:rPr>
                            <w:rFonts w:ascii="Trebuchet MS"/>
                            <w:color w:val="E0EEFF"/>
                            <w:w w:val="140"/>
                            <w:sz w:val="21"/>
                          </w:rPr>
                          <w:t>[</w:t>
                        </w:r>
                        <w:r>
                          <w:rPr>
                            <w:rFonts w:ascii="Trebuchet MS"/>
                            <w:color w:val="92FB79"/>
                            <w:w w:val="140"/>
                            <w:sz w:val="21"/>
                          </w:rPr>
                          <w:t>'</w:t>
                        </w:r>
                        <w:r>
                          <w:rPr>
                            <w:rFonts w:ascii="Trebuchet MS"/>
                            <w:color w:val="A4FF90"/>
                            <w:w w:val="140"/>
                            <w:sz w:val="21"/>
                          </w:rPr>
                          <w:t>final_score</w:t>
                        </w:r>
                        <w:r>
                          <w:rPr>
                            <w:rFonts w:ascii="Trebuchet MS"/>
                            <w:color w:val="92FB79"/>
                            <w:w w:val="140"/>
                            <w:sz w:val="21"/>
                          </w:rPr>
                          <w:t>'</w:t>
                        </w:r>
                        <w:r>
                          <w:rPr>
                            <w:rFonts w:ascii="Trebuchet MS"/>
                            <w:color w:val="E0EEFF"/>
                            <w:w w:val="140"/>
                            <w:sz w:val="21"/>
                          </w:rPr>
                          <w:t>]</w:t>
                        </w:r>
                      </w:p>
                      <w:p>
                        <w:pPr>
                          <w:spacing w:before="0"/>
                          <w:ind w:left="0" w:right="1456" w:firstLine="0"/>
                          <w:jc w:val="left"/>
                          <w:rPr>
                            <w:rFonts w:ascii="Trebuchet MS"/>
                            <w:sz w:val="21"/>
                          </w:rPr>
                        </w:pPr>
                        <w:r>
                          <w:rPr>
                            <w:rFonts w:ascii="Trebuchet MS"/>
                            <w:color w:val="FFFFFF"/>
                            <w:w w:val="130"/>
                            <w:sz w:val="21"/>
                          </w:rPr>
                          <w:t>x_uni_train</w:t>
                        </w:r>
                        <w:r>
                          <w:rPr>
                            <w:rFonts w:ascii="Trebuchet MS"/>
                            <w:color w:val="E0EEFF"/>
                            <w:w w:val="130"/>
                            <w:sz w:val="21"/>
                          </w:rPr>
                          <w:t xml:space="preserve">, </w:t>
                        </w:r>
                        <w:r>
                          <w:rPr>
                            <w:rFonts w:ascii="Trebuchet MS"/>
                            <w:color w:val="FFFFFF"/>
                            <w:w w:val="130"/>
                            <w:sz w:val="21"/>
                          </w:rPr>
                          <w:t>x_uni_test</w:t>
                        </w:r>
                        <w:r>
                          <w:rPr>
                            <w:rFonts w:ascii="Trebuchet MS"/>
                            <w:color w:val="E0EEFF"/>
                            <w:w w:val="130"/>
                            <w:sz w:val="21"/>
                          </w:rPr>
                          <w:t xml:space="preserve">, </w:t>
                        </w:r>
                        <w:r>
                          <w:rPr>
                            <w:rFonts w:ascii="Trebuchet MS"/>
                            <w:color w:val="FFFFFF"/>
                            <w:w w:val="130"/>
                            <w:sz w:val="21"/>
                          </w:rPr>
                          <w:t>y_uni_train</w:t>
                        </w:r>
                        <w:r>
                          <w:rPr>
                            <w:rFonts w:ascii="Trebuchet MS"/>
                            <w:color w:val="E0EEFF"/>
                            <w:w w:val="130"/>
                            <w:sz w:val="21"/>
                          </w:rPr>
                          <w:t xml:space="preserve">, </w:t>
                        </w:r>
                        <w:r>
                          <w:rPr>
                            <w:rFonts w:ascii="Trebuchet MS"/>
                            <w:color w:val="FFFFFF"/>
                            <w:w w:val="130"/>
                            <w:sz w:val="21"/>
                          </w:rPr>
                          <w:t xml:space="preserve">y_uni_test </w:t>
                        </w:r>
                        <w:r>
                          <w:rPr>
                            <w:rFonts w:ascii="Trebuchet MS"/>
                            <w:color w:val="FF9D00"/>
                            <w:w w:val="130"/>
                            <w:sz w:val="21"/>
                          </w:rPr>
                          <w:t xml:space="preserve">= </w:t>
                        </w:r>
                        <w:r>
                          <w:rPr>
                            <w:rFonts w:ascii="Trebuchet MS"/>
                            <w:color w:val="FFC500"/>
                            <w:spacing w:val="-2"/>
                            <w:w w:val="125"/>
                            <w:sz w:val="21"/>
                          </w:rPr>
                          <w:t>train_test_split</w:t>
                        </w:r>
                        <w:r>
                          <w:rPr>
                            <w:rFonts w:ascii="Trebuchet MS"/>
                            <w:color w:val="E0EEFF"/>
                            <w:spacing w:val="-2"/>
                            <w:w w:val="125"/>
                            <w:sz w:val="21"/>
                          </w:rPr>
                          <w:t>(</w:t>
                        </w:r>
                        <w:r>
                          <w:rPr>
                            <w:rFonts w:ascii="Trebuchet MS"/>
                            <w:color w:val="FFFFFF"/>
                            <w:spacing w:val="-2"/>
                            <w:w w:val="125"/>
                            <w:sz w:val="21"/>
                          </w:rPr>
                          <w:t>X_uni</w:t>
                        </w:r>
                        <w:r>
                          <w:rPr>
                            <w:rFonts w:ascii="Trebuchet MS"/>
                            <w:color w:val="E0EEFF"/>
                            <w:spacing w:val="-2"/>
                            <w:w w:val="125"/>
                            <w:sz w:val="21"/>
                          </w:rPr>
                          <w:t>,</w:t>
                        </w:r>
                        <w:r>
                          <w:rPr>
                            <w:rFonts w:ascii="Trebuchet MS"/>
                            <w:color w:val="FFFFFF"/>
                            <w:spacing w:val="-2"/>
                            <w:w w:val="125"/>
                            <w:sz w:val="21"/>
                          </w:rPr>
                          <w:t>y_uni</w:t>
                        </w:r>
                        <w:r>
                          <w:rPr>
                            <w:rFonts w:ascii="Trebuchet MS"/>
                            <w:color w:val="E0EEFF"/>
                            <w:spacing w:val="-2"/>
                            <w:w w:val="125"/>
                            <w:sz w:val="21"/>
                          </w:rPr>
                          <w:t>,test_size</w:t>
                        </w:r>
                        <w:r>
                          <w:rPr>
                            <w:rFonts w:ascii="Trebuchet MS"/>
                            <w:color w:val="FF9D00"/>
                            <w:spacing w:val="-2"/>
                            <w:w w:val="125"/>
                            <w:sz w:val="21"/>
                          </w:rPr>
                          <w:t>=</w:t>
                        </w:r>
                        <w:r>
                          <w:rPr>
                            <w:rFonts w:ascii="Trebuchet MS"/>
                            <w:color w:val="FF618B"/>
                            <w:spacing w:val="-2"/>
                            <w:w w:val="125"/>
                            <w:sz w:val="21"/>
                          </w:rPr>
                          <w:t>0.25</w:t>
                        </w:r>
                        <w:r>
                          <w:rPr>
                            <w:rFonts w:ascii="Trebuchet MS"/>
                            <w:color w:val="E0EEFF"/>
                            <w:spacing w:val="-2"/>
                            <w:w w:val="125"/>
                            <w:sz w:val="21"/>
                          </w:rPr>
                          <w:t>,random_state</w:t>
                        </w:r>
                        <w:r>
                          <w:rPr>
                            <w:rFonts w:ascii="Trebuchet MS"/>
                            <w:color w:val="FF9D00"/>
                            <w:spacing w:val="-2"/>
                            <w:w w:val="125"/>
                            <w:sz w:val="21"/>
                          </w:rPr>
                          <w:t>=</w:t>
                        </w:r>
                        <w:r>
                          <w:rPr>
                            <w:rFonts w:ascii="Trebuchet MS"/>
                            <w:color w:val="FF618B"/>
                            <w:spacing w:val="-2"/>
                            <w:w w:val="125"/>
                            <w:sz w:val="21"/>
                          </w:rPr>
                          <w:t>10</w:t>
                        </w:r>
                        <w:r>
                          <w:rPr>
                            <w:rFonts w:ascii="Trebuchet MS"/>
                            <w:color w:val="E0EEFF"/>
                            <w:spacing w:val="-2"/>
                            <w:w w:val="125"/>
                            <w:sz w:val="21"/>
                          </w:rPr>
                          <w:t xml:space="preserve">) </w:t>
                        </w:r>
                        <w:r>
                          <w:rPr>
                            <w:rFonts w:ascii="Trebuchet MS"/>
                            <w:color w:val="FFFFFF"/>
                            <w:w w:val="130"/>
                            <w:sz w:val="21"/>
                          </w:rPr>
                          <w:t xml:space="preserve">x_uni_train </w:t>
                        </w:r>
                        <w:r>
                          <w:rPr>
                            <w:rFonts w:ascii="Trebuchet MS"/>
                            <w:color w:val="FF9D00"/>
                            <w:w w:val="130"/>
                            <w:sz w:val="21"/>
                          </w:rPr>
                          <w:t xml:space="preserve">= </w:t>
                        </w:r>
                        <w:r>
                          <w:rPr>
                            <w:rFonts w:ascii="Trebuchet MS"/>
                            <w:color w:val="FFFFFF"/>
                            <w:w w:val="130"/>
                            <w:sz w:val="21"/>
                          </w:rPr>
                          <w:t>x_uni_train</w:t>
                        </w:r>
                        <w:r>
                          <w:rPr>
                            <w:rFonts w:ascii="Trebuchet MS"/>
                            <w:color w:val="E0EEFF"/>
                            <w:w w:val="130"/>
                            <w:sz w:val="21"/>
                          </w:rPr>
                          <w:t>.</w:t>
                        </w:r>
                        <w:r>
                          <w:rPr>
                            <w:rFonts w:ascii="Trebuchet MS"/>
                            <w:color w:val="9EFFFF"/>
                            <w:w w:val="130"/>
                            <w:sz w:val="21"/>
                          </w:rPr>
                          <w:t>values</w:t>
                        </w:r>
                        <w:r>
                          <w:rPr>
                            <w:rFonts w:ascii="Trebuchet MS"/>
                            <w:color w:val="E0EEFF"/>
                            <w:w w:val="130"/>
                            <w:sz w:val="21"/>
                          </w:rPr>
                          <w:t>.</w:t>
                        </w:r>
                        <w:r>
                          <w:rPr>
                            <w:rFonts w:ascii="Trebuchet MS"/>
                            <w:color w:val="9EFFFF"/>
                            <w:w w:val="130"/>
                            <w:sz w:val="21"/>
                          </w:rPr>
                          <w:t>reshape</w:t>
                        </w:r>
                        <w:r>
                          <w:rPr>
                            <w:rFonts w:ascii="Trebuchet MS"/>
                            <w:color w:val="E0EEFF"/>
                            <w:w w:val="130"/>
                            <w:sz w:val="21"/>
                          </w:rPr>
                          <w:t>(</w:t>
                        </w:r>
                        <w:r>
                          <w:rPr>
                            <w:rFonts w:ascii="Trebuchet MS"/>
                            <w:color w:val="FF9D00"/>
                            <w:w w:val="130"/>
                            <w:sz w:val="21"/>
                          </w:rPr>
                          <w:t>-</w:t>
                        </w:r>
                        <w:r>
                          <w:rPr>
                            <w:rFonts w:ascii="Trebuchet MS"/>
                            <w:color w:val="FF618B"/>
                            <w:w w:val="130"/>
                            <w:sz w:val="21"/>
                          </w:rPr>
                          <w:t>1</w:t>
                        </w:r>
                        <w:r>
                          <w:rPr>
                            <w:rFonts w:ascii="Trebuchet MS"/>
                            <w:color w:val="E0EEFF"/>
                            <w:w w:val="130"/>
                            <w:sz w:val="21"/>
                          </w:rPr>
                          <w:t>,</w:t>
                        </w:r>
                        <w:r>
                          <w:rPr>
                            <w:rFonts w:ascii="Trebuchet MS"/>
                            <w:color w:val="FF618B"/>
                            <w:w w:val="130"/>
                            <w:sz w:val="21"/>
                          </w:rPr>
                          <w:t>1</w:t>
                        </w:r>
                        <w:r>
                          <w:rPr>
                            <w:rFonts w:ascii="Trebuchet MS"/>
                            <w:color w:val="E0EEFF"/>
                            <w:w w:val="130"/>
                            <w:sz w:val="21"/>
                          </w:rPr>
                          <w:t>)</w:t>
                        </w:r>
                      </w:p>
                      <w:p>
                        <w:pPr>
                          <w:spacing w:before="0"/>
                          <w:ind w:left="0" w:right="2835" w:firstLine="0"/>
                          <w:jc w:val="left"/>
                          <w:rPr>
                            <w:rFonts w:ascii="Trebuchet MS" w:hAnsi="Trebuchet MS"/>
                            <w:sz w:val="21"/>
                          </w:rPr>
                        </w:pPr>
                        <w:r>
                          <w:rPr>
                            <w:rFonts w:ascii="Trebuchet MS" w:hAnsi="Trebuchet MS"/>
                            <w:color w:val="FFFFFF"/>
                            <w:w w:val="125"/>
                            <w:sz w:val="21"/>
                          </w:rPr>
                          <w:t>x_uni_test</w:t>
                        </w:r>
                        <w:r>
                          <w:rPr>
                            <w:rFonts w:ascii="Trebuchet MS" w:hAnsi="Trebuchet MS"/>
                            <w:color w:val="FFFFFF"/>
                            <w:spacing w:val="40"/>
                            <w:w w:val="125"/>
                            <w:sz w:val="21"/>
                          </w:rPr>
                          <w:t xml:space="preserve"> </w:t>
                        </w:r>
                        <w:r>
                          <w:rPr>
                            <w:rFonts w:ascii="Trebuchet MS" w:hAnsi="Trebuchet MS"/>
                            <w:color w:val="FF9D00"/>
                            <w:w w:val="125"/>
                            <w:sz w:val="21"/>
                          </w:rPr>
                          <w:t xml:space="preserve">= </w:t>
                        </w:r>
                        <w:r>
                          <w:rPr>
                            <w:rFonts w:ascii="Trebuchet MS" w:hAnsi="Trebuchet MS"/>
                            <w:color w:val="FFFFFF"/>
                            <w:w w:val="125"/>
                            <w:sz w:val="21"/>
                          </w:rPr>
                          <w:t>x_uni_test</w:t>
                        </w:r>
                        <w:r>
                          <w:rPr>
                            <w:rFonts w:ascii="Trebuchet MS" w:hAnsi="Trebuchet MS"/>
                            <w:color w:val="E0EEFF"/>
                            <w:w w:val="125"/>
                            <w:sz w:val="21"/>
                          </w:rPr>
                          <w:t>.</w:t>
                        </w:r>
                        <w:r>
                          <w:rPr>
                            <w:rFonts w:ascii="Trebuchet MS" w:hAnsi="Trebuchet MS"/>
                            <w:color w:val="9EFFFF"/>
                            <w:w w:val="125"/>
                            <w:sz w:val="21"/>
                          </w:rPr>
                          <w:t>values</w:t>
                        </w:r>
                        <w:r>
                          <w:rPr>
                            <w:rFonts w:ascii="Trebuchet MS" w:hAnsi="Trebuchet MS"/>
                            <w:color w:val="E0EEFF"/>
                            <w:w w:val="125"/>
                            <w:sz w:val="21"/>
                          </w:rPr>
                          <w:t>.</w:t>
                        </w:r>
                        <w:r>
                          <w:rPr>
                            <w:rFonts w:ascii="Trebuchet MS" w:hAnsi="Trebuchet MS"/>
                            <w:color w:val="9EFFFF"/>
                            <w:w w:val="125"/>
                            <w:sz w:val="21"/>
                          </w:rPr>
                          <w:t>reshape</w:t>
                        </w:r>
                        <w:r>
                          <w:rPr>
                            <w:rFonts w:ascii="Trebuchet MS" w:hAnsi="Trebuchet MS"/>
                            <w:color w:val="E0EEFF"/>
                            <w:w w:val="125"/>
                            <w:sz w:val="21"/>
                          </w:rPr>
                          <w:t>(</w:t>
                        </w:r>
                        <w:r>
                          <w:rPr>
                            <w:rFonts w:ascii="Trebuchet MS" w:hAnsi="Trebuchet MS"/>
                            <w:color w:val="FF9D00"/>
                            <w:w w:val="125"/>
                            <w:sz w:val="21"/>
                          </w:rPr>
                          <w:t>-</w:t>
                        </w:r>
                        <w:r>
                          <w:rPr>
                            <w:rFonts w:ascii="Trebuchet MS" w:hAnsi="Trebuchet MS"/>
                            <w:color w:val="FF618B"/>
                            <w:w w:val="125"/>
                            <w:sz w:val="21"/>
                          </w:rPr>
                          <w:t>1</w:t>
                        </w:r>
                        <w:r>
                          <w:rPr>
                            <w:rFonts w:ascii="Trebuchet MS" w:hAnsi="Trebuchet MS"/>
                            <w:color w:val="E0EEFF"/>
                            <w:w w:val="125"/>
                            <w:sz w:val="21"/>
                          </w:rPr>
                          <w:t>,</w:t>
                        </w:r>
                        <w:r>
                          <w:rPr>
                            <w:rFonts w:ascii="Trebuchet MS" w:hAnsi="Trebuchet MS"/>
                            <w:color w:val="FF618B"/>
                            <w:w w:val="125"/>
                            <w:sz w:val="21"/>
                          </w:rPr>
                          <w:t>1</w:t>
                        </w:r>
                        <w:r>
                          <w:rPr>
                            <w:rFonts w:ascii="Trebuchet MS" w:hAnsi="Trebuchet MS"/>
                            <w:color w:val="E0EEFF"/>
                            <w:w w:val="125"/>
                            <w:sz w:val="21"/>
                          </w:rPr>
                          <w:t xml:space="preserve">) </w:t>
                        </w:r>
                        <w:r>
                          <w:rPr>
                            <w:rFonts w:ascii="Trebuchet MS" w:hAnsi="Trebuchet MS"/>
                            <w:color w:val="FFFFFF"/>
                            <w:w w:val="130"/>
                            <w:sz w:val="21"/>
                          </w:rPr>
                          <w:t xml:space="preserve">uni_model </w:t>
                        </w:r>
                        <w:r>
                          <w:rPr>
                            <w:rFonts w:ascii="Trebuchet MS" w:hAnsi="Trebuchet MS"/>
                            <w:color w:val="FF9D00"/>
                            <w:w w:val="130"/>
                            <w:sz w:val="21"/>
                          </w:rPr>
                          <w:t xml:space="preserve">= </w:t>
                        </w:r>
                        <w:r>
                          <w:rPr>
                            <w:rFonts w:ascii="Trebuchet MS" w:hAnsi="Trebuchet MS"/>
                            <w:color w:val="FFC500"/>
                            <w:w w:val="130"/>
                            <w:sz w:val="21"/>
                          </w:rPr>
                          <w:t>ĮinearRegression</w:t>
                        </w:r>
                        <w:r>
                          <w:rPr>
                            <w:rFonts w:ascii="Trebuchet MS" w:hAnsi="Trebuchet MS"/>
                            <w:color w:val="E0EEFF"/>
                            <w:w w:val="130"/>
                            <w:sz w:val="21"/>
                          </w:rPr>
                          <w:t xml:space="preserve">() </w:t>
                        </w:r>
                        <w:r>
                          <w:rPr>
                            <w:rFonts w:ascii="Trebuchet MS" w:hAnsi="Trebuchet MS"/>
                            <w:color w:val="FFFFFF"/>
                            <w:spacing w:val="-2"/>
                            <w:w w:val="130"/>
                            <w:sz w:val="21"/>
                          </w:rPr>
                          <w:t>uni_model</w:t>
                        </w:r>
                        <w:r>
                          <w:rPr>
                            <w:rFonts w:ascii="Trebuchet MS" w:hAnsi="Trebuchet MS"/>
                            <w:color w:val="E0EEFF"/>
                            <w:spacing w:val="-2"/>
                            <w:w w:val="130"/>
                            <w:sz w:val="21"/>
                          </w:rPr>
                          <w:t>.</w:t>
                        </w:r>
                        <w:r>
                          <w:rPr>
                            <w:rFonts w:ascii="Trebuchet MS" w:hAnsi="Trebuchet MS"/>
                            <w:color w:val="FFC500"/>
                            <w:spacing w:val="-2"/>
                            <w:w w:val="130"/>
                            <w:sz w:val="21"/>
                          </w:rPr>
                          <w:t>fit</w:t>
                        </w:r>
                        <w:r>
                          <w:rPr>
                            <w:rFonts w:ascii="Trebuchet MS" w:hAnsi="Trebuchet MS"/>
                            <w:color w:val="E0EEFF"/>
                            <w:spacing w:val="-2"/>
                            <w:w w:val="130"/>
                            <w:sz w:val="21"/>
                          </w:rPr>
                          <w:t>(</w:t>
                        </w:r>
                        <w:r>
                          <w:rPr>
                            <w:rFonts w:ascii="Trebuchet MS" w:hAnsi="Trebuchet MS"/>
                            <w:color w:val="FFFFFF"/>
                            <w:spacing w:val="-2"/>
                            <w:w w:val="130"/>
                            <w:sz w:val="21"/>
                          </w:rPr>
                          <w:t>x_uni_train</w:t>
                        </w:r>
                        <w:r>
                          <w:rPr>
                            <w:rFonts w:ascii="Trebuchet MS" w:hAnsi="Trebuchet MS"/>
                            <w:color w:val="E0EEFF"/>
                            <w:spacing w:val="-2"/>
                            <w:w w:val="130"/>
                            <w:sz w:val="21"/>
                          </w:rPr>
                          <w:t>,</w:t>
                        </w:r>
                        <w:r>
                          <w:rPr>
                            <w:rFonts w:ascii="Trebuchet MS" w:hAnsi="Trebuchet MS"/>
                            <w:color w:val="FFFFFF"/>
                            <w:spacing w:val="-2"/>
                            <w:w w:val="130"/>
                            <w:sz w:val="21"/>
                          </w:rPr>
                          <w:t>y_uni_train</w:t>
                        </w:r>
                        <w:r>
                          <w:rPr>
                            <w:rFonts w:ascii="Trebuchet MS" w:hAnsi="Trebuchet MS"/>
                            <w:color w:val="E0EEFF"/>
                            <w:spacing w:val="-2"/>
                            <w:w w:val="130"/>
                            <w:sz w:val="21"/>
                          </w:rPr>
                          <w:t>)</w:t>
                        </w:r>
                      </w:p>
                      <w:p>
                        <w:pPr>
                          <w:spacing w:before="0"/>
                          <w:ind w:left="0" w:right="1456" w:firstLine="0"/>
                          <w:jc w:val="left"/>
                          <w:rPr>
                            <w:rFonts w:ascii="Trebuchet MS"/>
                            <w:sz w:val="21"/>
                          </w:rPr>
                        </w:pPr>
                        <w:r>
                          <w:rPr>
                            <w:rFonts w:ascii="Trebuchet MS"/>
                            <w:color w:val="FFFFFF"/>
                            <w:w w:val="125"/>
                            <w:sz w:val="21"/>
                          </w:rPr>
                          <w:t xml:space="preserve">uni_score </w:t>
                        </w:r>
                        <w:r>
                          <w:rPr>
                            <w:rFonts w:ascii="Trebuchet MS"/>
                            <w:color w:val="FF9D00"/>
                            <w:w w:val="125"/>
                            <w:sz w:val="21"/>
                          </w:rPr>
                          <w:t xml:space="preserve">= </w:t>
                        </w:r>
                        <w:r>
                          <w:rPr>
                            <w:rFonts w:ascii="Trebuchet MS"/>
                            <w:color w:val="FFFFFF"/>
                            <w:w w:val="125"/>
                            <w:sz w:val="21"/>
                          </w:rPr>
                          <w:t>uni_model</w:t>
                        </w:r>
                        <w:r>
                          <w:rPr>
                            <w:rFonts w:ascii="Trebuchet MS"/>
                            <w:color w:val="E0EEFF"/>
                            <w:w w:val="125"/>
                            <w:sz w:val="21"/>
                          </w:rPr>
                          <w:t>.</w:t>
                        </w:r>
                        <w:r>
                          <w:rPr>
                            <w:rFonts w:ascii="Trebuchet MS"/>
                            <w:color w:val="FFC500"/>
                            <w:w w:val="125"/>
                            <w:sz w:val="21"/>
                          </w:rPr>
                          <w:t>score</w:t>
                        </w:r>
                        <w:r>
                          <w:rPr>
                            <w:rFonts w:ascii="Trebuchet MS"/>
                            <w:color w:val="E0EEFF"/>
                            <w:w w:val="125"/>
                            <w:sz w:val="21"/>
                          </w:rPr>
                          <w:t>(</w:t>
                        </w:r>
                        <w:r>
                          <w:rPr>
                            <w:rFonts w:ascii="Trebuchet MS"/>
                            <w:color w:val="FFFFFF"/>
                            <w:w w:val="125"/>
                            <w:sz w:val="21"/>
                          </w:rPr>
                          <w:t>x_uni_test</w:t>
                        </w:r>
                        <w:r>
                          <w:rPr>
                            <w:rFonts w:ascii="Trebuchet MS"/>
                            <w:color w:val="E0EEFF"/>
                            <w:w w:val="125"/>
                            <w:sz w:val="21"/>
                          </w:rPr>
                          <w:t>,</w:t>
                        </w:r>
                        <w:r>
                          <w:rPr>
                            <w:rFonts w:ascii="Trebuchet MS"/>
                            <w:color w:val="FFFFFF"/>
                            <w:w w:val="125"/>
                            <w:sz w:val="21"/>
                          </w:rPr>
                          <w:t>y_uni_test</w:t>
                        </w:r>
                        <w:r>
                          <w:rPr>
                            <w:rFonts w:ascii="Trebuchet MS"/>
                            <w:color w:val="E0EEFF"/>
                            <w:w w:val="125"/>
                            <w:sz w:val="21"/>
                          </w:rPr>
                          <w:t xml:space="preserve">) </w:t>
                        </w:r>
                        <w:r>
                          <w:rPr>
                            <w:rFonts w:ascii="Trebuchet MS"/>
                            <w:color w:val="FFC500"/>
                            <w:spacing w:val="-2"/>
                            <w:w w:val="125"/>
                            <w:sz w:val="21"/>
                          </w:rPr>
                          <w:t>print</w:t>
                        </w:r>
                        <w:r>
                          <w:rPr>
                            <w:rFonts w:ascii="Trebuchet MS"/>
                            <w:color w:val="E0EEFF"/>
                            <w:spacing w:val="-2"/>
                            <w:w w:val="125"/>
                            <w:sz w:val="21"/>
                          </w:rPr>
                          <w:t>(</w:t>
                        </w:r>
                        <w:r>
                          <w:rPr>
                            <w:rFonts w:ascii="Trebuchet MS"/>
                            <w:color w:val="FFFFFF"/>
                            <w:spacing w:val="-2"/>
                            <w:w w:val="125"/>
                            <w:sz w:val="21"/>
                          </w:rPr>
                          <w:t>uni_score</w:t>
                        </w:r>
                        <w:r>
                          <w:rPr>
                            <w:rFonts w:ascii="Trebuchet MS"/>
                            <w:color w:val="E0EEFF"/>
                            <w:spacing w:val="-2"/>
                            <w:w w:val="125"/>
                            <w:sz w:val="21"/>
                          </w:rPr>
                          <w:t>)</w:t>
                        </w:r>
                      </w:p>
                      <w:p>
                        <w:pPr>
                          <w:spacing w:before="2"/>
                          <w:ind w:left="0" w:right="0" w:firstLine="0"/>
                          <w:jc w:val="left"/>
                          <w:rPr>
                            <w:rFonts w:ascii="Trebuchet MS"/>
                            <w:sz w:val="21"/>
                          </w:rPr>
                        </w:pPr>
                        <w:r>
                          <w:rPr>
                            <w:rFonts w:ascii="Trebuchet MS"/>
                            <w:color w:val="FFFFFF"/>
                            <w:w w:val="120"/>
                            <w:sz w:val="21"/>
                          </w:rPr>
                          <w:t>y_uni_pred</w:t>
                        </w:r>
                        <w:r>
                          <w:rPr>
                            <w:rFonts w:ascii="Trebuchet MS"/>
                            <w:color w:val="FFFFFF"/>
                            <w:spacing w:val="25"/>
                            <w:w w:val="120"/>
                            <w:sz w:val="21"/>
                          </w:rPr>
                          <w:t xml:space="preserve"> </w:t>
                        </w:r>
                        <w:r>
                          <w:rPr>
                            <w:rFonts w:ascii="Trebuchet MS"/>
                            <w:color w:val="FF9D00"/>
                            <w:w w:val="120"/>
                            <w:sz w:val="21"/>
                          </w:rPr>
                          <w:t>=</w:t>
                        </w:r>
                        <w:r>
                          <w:rPr>
                            <w:rFonts w:ascii="Trebuchet MS"/>
                            <w:color w:val="FF9D00"/>
                            <w:spacing w:val="23"/>
                            <w:w w:val="120"/>
                            <w:sz w:val="21"/>
                          </w:rPr>
                          <w:t xml:space="preserve"> </w:t>
                        </w:r>
                        <w:r>
                          <w:rPr>
                            <w:rFonts w:ascii="Trebuchet MS"/>
                            <w:color w:val="FFFFFF"/>
                            <w:spacing w:val="-2"/>
                            <w:w w:val="120"/>
                            <w:sz w:val="21"/>
                          </w:rPr>
                          <w:t>uni_model</w:t>
                        </w:r>
                        <w:r>
                          <w:rPr>
                            <w:rFonts w:ascii="Trebuchet MS"/>
                            <w:color w:val="E0EEFF"/>
                            <w:spacing w:val="-2"/>
                            <w:w w:val="120"/>
                            <w:sz w:val="21"/>
                          </w:rPr>
                          <w:t>.</w:t>
                        </w:r>
                        <w:r>
                          <w:rPr>
                            <w:rFonts w:ascii="Trebuchet MS"/>
                            <w:color w:val="FFC500"/>
                            <w:spacing w:val="-2"/>
                            <w:w w:val="120"/>
                            <w:sz w:val="21"/>
                          </w:rPr>
                          <w:t>predict</w:t>
                        </w:r>
                        <w:r>
                          <w:rPr>
                            <w:rFonts w:ascii="Trebuchet MS"/>
                            <w:color w:val="E0EEFF"/>
                            <w:spacing w:val="-2"/>
                            <w:w w:val="120"/>
                            <w:sz w:val="21"/>
                          </w:rPr>
                          <w:t>(</w:t>
                        </w:r>
                        <w:r>
                          <w:rPr>
                            <w:rFonts w:ascii="Trebuchet MS"/>
                            <w:color w:val="FFFFFF"/>
                            <w:spacing w:val="-2"/>
                            <w:w w:val="120"/>
                            <w:sz w:val="21"/>
                          </w:rPr>
                          <w:t>x_uni_test</w:t>
                        </w:r>
                        <w:r>
                          <w:rPr>
                            <w:rFonts w:ascii="Trebuchet MS"/>
                            <w:color w:val="E0EEFF"/>
                            <w:spacing w:val="-2"/>
                            <w:w w:val="120"/>
                            <w:sz w:val="21"/>
                          </w:rPr>
                          <w:t>)</w:t>
                        </w:r>
                      </w:p>
                    </w:txbxContent>
                  </v:textbox>
                </v:shape>
                <w10:wrap type="none"/>
                <w10:anchorlock/>
              </v:group>
            </w:pict>
          </mc:Fallback>
        </mc:AlternateContent>
      </w:r>
    </w:p>
    <w:p>
      <w:pPr>
        <w:rPr>
          <w:rFonts w:ascii="Trebuchet MS" w:hAnsi="Times New Roman" w:eastAsia="Times New Roman" w:cs="Times New Roman"/>
          <w:sz w:val="24"/>
          <w:szCs w:val="24"/>
        </w:rPr>
      </w:pPr>
    </w:p>
    <w:p>
      <w:pPr>
        <w:rPr>
          <w:rFonts w:ascii="Trebuchet MS" w:hAnsi="Times New Roman" w:eastAsia="Times New Roman" w:cs="Times New Roman"/>
          <w:sz w:val="24"/>
          <w:szCs w:val="24"/>
        </w:rPr>
      </w:pPr>
    </w:p>
    <w:p>
      <w:pPr>
        <w:spacing w:before="151"/>
        <w:rPr>
          <w:rFonts w:ascii="Trebuchet MS" w:hAnsi="Times New Roman" w:eastAsia="Times New Roman" w:cs="Times New Roman"/>
          <w:sz w:val="24"/>
          <w:szCs w:val="24"/>
        </w:rPr>
      </w:pPr>
    </w:p>
    <w:p>
      <w:pPr>
        <w:ind w:left="205"/>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OUTPUT:</w:t>
      </w:r>
    </w:p>
    <w:p>
      <w:pPr>
        <w:spacing w:before="67"/>
        <w:rPr>
          <w:rFonts w:ascii="Times New Roman" w:hAnsi="Times New Roman" w:eastAsia="Times New Roman" w:cs="Times New Roman"/>
          <w:sz w:val="20"/>
          <w:szCs w:val="24"/>
        </w:rPr>
      </w:pPr>
      <w:r>
        <w:drawing>
          <wp:anchor distT="0" distB="0" distL="0" distR="0" simplePos="0" relativeHeight="251662336" behindDoc="1" locked="0" layoutInCell="1" allowOverlap="1">
            <wp:simplePos x="0" y="0"/>
            <wp:positionH relativeFrom="page">
              <wp:posOffset>904875</wp:posOffset>
            </wp:positionH>
            <wp:positionV relativeFrom="paragraph">
              <wp:posOffset>203835</wp:posOffset>
            </wp:positionV>
            <wp:extent cx="5969635" cy="123126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58" cstate="print"/>
                    <a:stretch>
                      <a:fillRect/>
                    </a:stretch>
                  </pic:blipFill>
                  <pic:spPr>
                    <a:xfrm>
                      <a:off x="0" y="0"/>
                      <a:ext cx="5969416" cy="1231106"/>
                    </a:xfrm>
                    <a:prstGeom prst="rect">
                      <a:avLst/>
                    </a:prstGeom>
                  </pic:spPr>
                </pic:pic>
              </a:graphicData>
            </a:graphic>
          </wp:anchor>
        </w:drawing>
      </w:r>
    </w:p>
    <w:p>
      <w:pPr>
        <w:spacing w:before="256"/>
        <w:ind w:left="311"/>
        <w:rPr>
          <w:rFonts w:ascii="Palatino Linotype" w:hAnsi="Times New Roman" w:eastAsia="Times New Roman" w:cs="Times New Roman"/>
          <w:sz w:val="24"/>
          <w:szCs w:val="24"/>
        </w:rPr>
      </w:pPr>
      <w:r>
        <w:rPr>
          <w:rFonts w:ascii="Palatino Linotype" w:hAnsi="Times New Roman" w:eastAsia="Times New Roman" w:cs="Times New Roman"/>
          <w:sz w:val="24"/>
          <w:szCs w:val="24"/>
        </w:rPr>
        <w:t>head()</w:t>
      </w:r>
      <w:r>
        <w:rPr>
          <w:rFonts w:ascii="Palatino Linotype" w:hAnsi="Times New Roman" w:eastAsia="Times New Roman" w:cs="Times New Roman"/>
          <w:spacing w:val="-6"/>
          <w:sz w:val="24"/>
          <w:szCs w:val="24"/>
        </w:rPr>
        <w:t xml:space="preserve"> </w:t>
      </w:r>
      <w:r>
        <w:rPr>
          <w:rFonts w:ascii="Palatino Linotype" w:hAnsi="Times New Roman" w:eastAsia="Times New Roman" w:cs="Times New Roman"/>
          <w:sz w:val="24"/>
          <w:szCs w:val="24"/>
        </w:rPr>
        <w:t>of</w:t>
      </w:r>
      <w:r>
        <w:rPr>
          <w:rFonts w:ascii="Palatino Linotype" w:hAnsi="Times New Roman" w:eastAsia="Times New Roman" w:cs="Times New Roman"/>
          <w:spacing w:val="-2"/>
          <w:sz w:val="24"/>
          <w:szCs w:val="24"/>
        </w:rPr>
        <w:t xml:space="preserve"> </w:t>
      </w:r>
      <w:r>
        <w:rPr>
          <w:rFonts w:ascii="Palatino Linotype" w:hAnsi="Times New Roman" w:eastAsia="Times New Roman" w:cs="Times New Roman"/>
          <w:sz w:val="24"/>
          <w:szCs w:val="24"/>
        </w:rPr>
        <w:t>the</w:t>
      </w:r>
      <w:r>
        <w:rPr>
          <w:rFonts w:ascii="Palatino Linotype" w:hAnsi="Times New Roman" w:eastAsia="Times New Roman" w:cs="Times New Roman"/>
          <w:spacing w:val="-6"/>
          <w:sz w:val="24"/>
          <w:szCs w:val="24"/>
        </w:rPr>
        <w:t xml:space="preserve"> </w:t>
      </w:r>
      <w:r>
        <w:rPr>
          <w:rFonts w:ascii="Palatino Linotype" w:hAnsi="Times New Roman" w:eastAsia="Times New Roman" w:cs="Times New Roman"/>
          <w:spacing w:val="-2"/>
          <w:sz w:val="24"/>
          <w:szCs w:val="24"/>
        </w:rPr>
        <w:t>database</w:t>
      </w:r>
    </w:p>
    <w:p>
      <w:pPr>
        <w:spacing w:before="2"/>
        <w:rPr>
          <w:rFonts w:ascii="Palatino Linotype" w:hAnsi="Times New Roman" w:eastAsia="Times New Roman" w:cs="Times New Roman"/>
          <w:sz w:val="20"/>
          <w:szCs w:val="24"/>
        </w:rPr>
      </w:pPr>
      <w:r>
        <w:drawing>
          <wp:anchor distT="0" distB="0" distL="0" distR="0" simplePos="0" relativeHeight="251663360" behindDoc="1" locked="0" layoutInCell="1" allowOverlap="1">
            <wp:simplePos x="0" y="0"/>
            <wp:positionH relativeFrom="page">
              <wp:posOffset>838200</wp:posOffset>
            </wp:positionH>
            <wp:positionV relativeFrom="paragraph">
              <wp:posOffset>187960</wp:posOffset>
            </wp:positionV>
            <wp:extent cx="5977255" cy="1516380"/>
            <wp:effectExtent l="0" t="0" r="0" b="0"/>
            <wp:wrapTopAndBottom/>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59" cstate="print"/>
                    <a:stretch>
                      <a:fillRect/>
                    </a:stretch>
                  </pic:blipFill>
                  <pic:spPr>
                    <a:xfrm>
                      <a:off x="0" y="0"/>
                      <a:ext cx="5977236" cy="1516475"/>
                    </a:xfrm>
                    <a:prstGeom prst="rect">
                      <a:avLst/>
                    </a:prstGeom>
                  </pic:spPr>
                </pic:pic>
              </a:graphicData>
            </a:graphic>
          </wp:anchor>
        </w:drawing>
      </w:r>
    </w:p>
    <w:p>
      <w:pPr>
        <w:spacing w:before="229"/>
        <w:ind w:left="311"/>
        <w:rPr>
          <w:rFonts w:ascii="Palatino Linotype" w:hAnsi="Times New Roman" w:eastAsia="Times New Roman" w:cs="Times New Roman"/>
          <w:sz w:val="24"/>
          <w:szCs w:val="24"/>
        </w:rPr>
      </w:pPr>
      <w:r>
        <w:rPr>
          <w:rFonts w:ascii="Palatino Linotype" w:hAnsi="Times New Roman" w:eastAsia="Times New Roman" w:cs="Times New Roman"/>
          <w:sz w:val="24"/>
          <w:szCs w:val="24"/>
        </w:rPr>
        <w:t>df.head()</w:t>
      </w:r>
      <w:r>
        <w:rPr>
          <w:rFonts w:ascii="Palatino Linotype" w:hAnsi="Times New Roman" w:eastAsia="Times New Roman" w:cs="Times New Roman"/>
          <w:spacing w:val="-4"/>
          <w:sz w:val="24"/>
          <w:szCs w:val="24"/>
        </w:rPr>
        <w:t xml:space="preserve"> </w:t>
      </w:r>
      <w:r>
        <w:rPr>
          <w:rFonts w:ascii="Palatino Linotype" w:hAnsi="Times New Roman" w:eastAsia="Times New Roman" w:cs="Times New Roman"/>
          <w:sz w:val="24"/>
          <w:szCs w:val="24"/>
        </w:rPr>
        <w:t>after</w:t>
      </w:r>
      <w:r>
        <w:rPr>
          <w:rFonts w:ascii="Palatino Linotype" w:hAnsi="Times New Roman" w:eastAsia="Times New Roman" w:cs="Times New Roman"/>
          <w:spacing w:val="-4"/>
          <w:sz w:val="24"/>
          <w:szCs w:val="24"/>
        </w:rPr>
        <w:t xml:space="preserve"> </w:t>
      </w:r>
      <w:r>
        <w:rPr>
          <w:rFonts w:ascii="Palatino Linotype" w:hAnsi="Times New Roman" w:eastAsia="Times New Roman" w:cs="Times New Roman"/>
          <w:sz w:val="24"/>
          <w:szCs w:val="24"/>
        </w:rPr>
        <w:t>adding</w:t>
      </w:r>
      <w:r>
        <w:rPr>
          <w:rFonts w:ascii="Palatino Linotype" w:hAnsi="Times New Roman" w:eastAsia="Times New Roman" w:cs="Times New Roman"/>
          <w:spacing w:val="-3"/>
          <w:sz w:val="24"/>
          <w:szCs w:val="24"/>
        </w:rPr>
        <w:t xml:space="preserve"> </w:t>
      </w:r>
      <w:r>
        <w:rPr>
          <w:rFonts w:ascii="Palatino Linotype" w:hAnsi="Times New Roman" w:eastAsia="Times New Roman" w:cs="Times New Roman"/>
          <w:sz w:val="24"/>
          <w:szCs w:val="24"/>
        </w:rPr>
        <w:t>a</w:t>
      </w:r>
      <w:r>
        <w:rPr>
          <w:rFonts w:ascii="Palatino Linotype" w:hAnsi="Times New Roman" w:eastAsia="Times New Roman" w:cs="Times New Roman"/>
          <w:spacing w:val="-2"/>
          <w:sz w:val="24"/>
          <w:szCs w:val="24"/>
        </w:rPr>
        <w:t xml:space="preserve"> </w:t>
      </w:r>
      <w:r>
        <w:rPr>
          <w:rFonts w:ascii="Palatino Linotype" w:hAnsi="Times New Roman" w:eastAsia="Times New Roman" w:cs="Times New Roman"/>
          <w:sz w:val="24"/>
          <w:szCs w:val="24"/>
        </w:rPr>
        <w:t>final</w:t>
      </w:r>
      <w:r>
        <w:rPr>
          <w:rFonts w:ascii="Palatino Linotype" w:hAnsi="Times New Roman" w:eastAsia="Times New Roman" w:cs="Times New Roman"/>
          <w:spacing w:val="-3"/>
          <w:sz w:val="24"/>
          <w:szCs w:val="24"/>
        </w:rPr>
        <w:t xml:space="preserve"> </w:t>
      </w:r>
      <w:r>
        <w:rPr>
          <w:rFonts w:ascii="Palatino Linotype" w:hAnsi="Times New Roman" w:eastAsia="Times New Roman" w:cs="Times New Roman"/>
          <w:sz w:val="24"/>
          <w:szCs w:val="24"/>
        </w:rPr>
        <w:t>score</w:t>
      </w:r>
      <w:r>
        <w:rPr>
          <w:rFonts w:ascii="Palatino Linotype" w:hAnsi="Times New Roman" w:eastAsia="Times New Roman" w:cs="Times New Roman"/>
          <w:spacing w:val="-5"/>
          <w:sz w:val="24"/>
          <w:szCs w:val="24"/>
        </w:rPr>
        <w:t xml:space="preserve"> </w:t>
      </w:r>
      <w:r>
        <w:rPr>
          <w:rFonts w:ascii="Palatino Linotype" w:hAnsi="Times New Roman" w:eastAsia="Times New Roman" w:cs="Times New Roman"/>
          <w:spacing w:val="-2"/>
          <w:sz w:val="24"/>
          <w:szCs w:val="24"/>
        </w:rPr>
        <w:t>column</w:t>
      </w:r>
    </w:p>
    <w:p>
      <w:pPr>
        <w:rPr>
          <w:rFonts w:ascii="Palatino Linotype" w:hAnsi="Times New Roman" w:eastAsia="Times New Roman" w:cs="Times New Roman"/>
        </w:rPr>
        <w:sectPr>
          <w:pgSz w:w="11930" w:h="16850"/>
          <w:pgMar w:top="1400" w:right="960" w:bottom="280" w:left="1220" w:header="720" w:footer="720" w:gutter="0"/>
          <w:cols w:space="720" w:num="1"/>
        </w:sectPr>
      </w:pPr>
    </w:p>
    <w:p>
      <w:pPr>
        <w:ind w:left="251"/>
        <w:rPr>
          <w:rFonts w:ascii="Palatino Linotype" w:hAnsi="Times New Roman" w:eastAsia="Times New Roman" w:cs="Times New Roman"/>
          <w:sz w:val="20"/>
          <w:szCs w:val="24"/>
        </w:rPr>
      </w:pPr>
      <w:r>
        <w:rPr>
          <w:rFonts w:ascii="Palatino Linotype"/>
          <w:sz w:val="20"/>
        </w:rPr>
        <w:drawing>
          <wp:inline distT="0" distB="0" distL="0" distR="0">
            <wp:extent cx="5958205" cy="1000125"/>
            <wp:effectExtent l="0" t="0" r="0" b="0"/>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60" cstate="print"/>
                    <a:stretch>
                      <a:fillRect/>
                    </a:stretch>
                  </pic:blipFill>
                  <pic:spPr>
                    <a:xfrm>
                      <a:off x="0" y="0"/>
                      <a:ext cx="5958485" cy="1000696"/>
                    </a:xfrm>
                    <a:prstGeom prst="rect">
                      <a:avLst/>
                    </a:prstGeom>
                  </pic:spPr>
                </pic:pic>
              </a:graphicData>
            </a:graphic>
          </wp:inline>
        </w:drawing>
      </w:r>
    </w:p>
    <w:p>
      <w:pPr>
        <w:spacing w:before="264"/>
        <w:ind w:left="311" w:firstLine="0"/>
        <w:rPr>
          <w:rFonts w:ascii="Palatino Linotype" w:hAnsi="Times New Roman" w:eastAsia="Times New Roman" w:cs="Times New Roman"/>
          <w:sz w:val="23"/>
        </w:rPr>
      </w:pPr>
      <w:r>
        <w:rPr>
          <w:rFonts w:ascii="Palatino Linotype" w:hAnsi="Times New Roman" w:eastAsia="Times New Roman" w:cs="Times New Roman"/>
          <w:sz w:val="23"/>
        </w:rPr>
        <w:t>df.head()</w:t>
      </w:r>
      <w:r>
        <w:rPr>
          <w:rFonts w:ascii="Palatino Linotype" w:hAnsi="Times New Roman" w:eastAsia="Times New Roman" w:cs="Times New Roman"/>
          <w:spacing w:val="-9"/>
          <w:sz w:val="23"/>
        </w:rPr>
        <w:t xml:space="preserve"> </w:t>
      </w:r>
      <w:r>
        <w:rPr>
          <w:rFonts w:ascii="Palatino Linotype" w:hAnsi="Times New Roman" w:eastAsia="Times New Roman" w:cs="Times New Roman"/>
          <w:sz w:val="23"/>
        </w:rPr>
        <w:t>after</w:t>
      </w:r>
      <w:r>
        <w:rPr>
          <w:rFonts w:ascii="Palatino Linotype" w:hAnsi="Times New Roman" w:eastAsia="Times New Roman" w:cs="Times New Roman"/>
          <w:spacing w:val="-4"/>
          <w:sz w:val="23"/>
        </w:rPr>
        <w:t xml:space="preserve"> </w:t>
      </w:r>
      <w:r>
        <w:rPr>
          <w:rFonts w:ascii="Palatino Linotype" w:hAnsi="Times New Roman" w:eastAsia="Times New Roman" w:cs="Times New Roman"/>
          <w:sz w:val="23"/>
        </w:rPr>
        <w:t>applying</w:t>
      </w:r>
      <w:r>
        <w:rPr>
          <w:rFonts w:ascii="Palatino Linotype" w:hAnsi="Times New Roman" w:eastAsia="Times New Roman" w:cs="Times New Roman"/>
          <w:spacing w:val="-4"/>
          <w:sz w:val="23"/>
        </w:rPr>
        <w:t xml:space="preserve"> </w:t>
      </w:r>
      <w:r>
        <w:rPr>
          <w:rFonts w:ascii="Palatino Linotype" w:hAnsi="Times New Roman" w:eastAsia="Times New Roman" w:cs="Times New Roman"/>
          <w:sz w:val="23"/>
        </w:rPr>
        <w:t>One-hot</w:t>
      </w:r>
      <w:r>
        <w:rPr>
          <w:rFonts w:ascii="Palatino Linotype" w:hAnsi="Times New Roman" w:eastAsia="Times New Roman" w:cs="Times New Roman"/>
          <w:spacing w:val="-3"/>
          <w:sz w:val="23"/>
        </w:rPr>
        <w:t xml:space="preserve"> </w:t>
      </w:r>
      <w:r>
        <w:rPr>
          <w:rFonts w:ascii="Palatino Linotype" w:hAnsi="Times New Roman" w:eastAsia="Times New Roman" w:cs="Times New Roman"/>
          <w:sz w:val="23"/>
        </w:rPr>
        <w:t>encoding to</w:t>
      </w:r>
      <w:r>
        <w:rPr>
          <w:rFonts w:ascii="Palatino Linotype" w:hAnsi="Times New Roman" w:eastAsia="Times New Roman" w:cs="Times New Roman"/>
          <w:spacing w:val="-6"/>
          <w:sz w:val="23"/>
        </w:rPr>
        <w:t xml:space="preserve"> </w:t>
      </w:r>
      <w:r>
        <w:rPr>
          <w:rFonts w:ascii="Palatino Linotype" w:hAnsi="Times New Roman" w:eastAsia="Times New Roman" w:cs="Times New Roman"/>
          <w:sz w:val="23"/>
        </w:rPr>
        <w:t>the</w:t>
      </w:r>
      <w:r>
        <w:rPr>
          <w:rFonts w:ascii="Palatino Linotype" w:hAnsi="Times New Roman" w:eastAsia="Times New Roman" w:cs="Times New Roman"/>
          <w:spacing w:val="-1"/>
          <w:sz w:val="23"/>
        </w:rPr>
        <w:t xml:space="preserve"> </w:t>
      </w:r>
      <w:r>
        <w:rPr>
          <w:rFonts w:ascii="Palatino Linotype" w:hAnsi="Times New Roman" w:eastAsia="Times New Roman" w:cs="Times New Roman"/>
          <w:spacing w:val="-2"/>
          <w:sz w:val="23"/>
        </w:rPr>
        <w:t>dataset</w:t>
      </w:r>
    </w:p>
    <w:p>
      <w:pPr>
        <w:rPr>
          <w:rFonts w:ascii="Palatino Linotype" w:hAnsi="Times New Roman" w:eastAsia="Times New Roman" w:cs="Times New Roman"/>
          <w:sz w:val="11"/>
          <w:szCs w:val="24"/>
        </w:rPr>
      </w:pPr>
      <w:r>
        <w:drawing>
          <wp:anchor distT="0" distB="0" distL="0" distR="0" simplePos="0" relativeHeight="251664384" behindDoc="1" locked="0" layoutInCell="1" allowOverlap="1">
            <wp:simplePos x="0" y="0"/>
            <wp:positionH relativeFrom="page">
              <wp:posOffset>952500</wp:posOffset>
            </wp:positionH>
            <wp:positionV relativeFrom="paragraph">
              <wp:posOffset>109220</wp:posOffset>
            </wp:positionV>
            <wp:extent cx="5658485" cy="8890"/>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61" cstate="print"/>
                    <a:stretch>
                      <a:fillRect/>
                    </a:stretch>
                  </pic:blipFill>
                  <pic:spPr>
                    <a:xfrm>
                      <a:off x="0" y="0"/>
                      <a:ext cx="5658611" cy="9144"/>
                    </a:xfrm>
                    <a:prstGeom prst="rect">
                      <a:avLst/>
                    </a:prstGeom>
                  </pic:spPr>
                </pic:pic>
              </a:graphicData>
            </a:graphic>
          </wp:anchor>
        </w:drawing>
      </w:r>
    </w:p>
    <w:p>
      <w:pPr>
        <w:rPr>
          <w:rFonts w:ascii="Palatino Linotype" w:hAnsi="Times New Roman" w:eastAsia="Times New Roman" w:cs="Times New Roman"/>
          <w:sz w:val="23"/>
          <w:szCs w:val="24"/>
        </w:rPr>
      </w:pPr>
    </w:p>
    <w:p>
      <w:pPr>
        <w:spacing w:before="173"/>
        <w:rPr>
          <w:rFonts w:ascii="Palatino Linotype" w:hAnsi="Times New Roman" w:eastAsia="Times New Roman" w:cs="Times New Roman"/>
          <w:sz w:val="23"/>
          <w:szCs w:val="24"/>
        </w:rPr>
      </w:pPr>
    </w:p>
    <w:p>
      <w:pPr>
        <w:ind w:left="205"/>
        <w:outlineLvl w:val="0"/>
        <w:rPr>
          <w:rFonts w:ascii="Times New Roman" w:hAnsi="Times New Roman" w:eastAsia="Times New Roman" w:cs="Times New Roman"/>
          <w:b/>
          <w:bCs/>
          <w:sz w:val="32"/>
          <w:szCs w:val="32"/>
        </w:rPr>
      </w:pPr>
      <w:bookmarkStart w:id="4" w:name="Considering Multivariate Linear Regressi"/>
      <w:bookmarkEnd w:id="4"/>
      <w:r>
        <w:rPr>
          <w:rFonts w:ascii="Times New Roman" w:hAnsi="Times New Roman" w:eastAsia="Times New Roman" w:cs="Times New Roman"/>
          <w:b/>
          <w:bCs/>
          <w:sz w:val="32"/>
          <w:szCs w:val="32"/>
        </w:rPr>
        <w:t>Considering</w:t>
      </w:r>
      <w:r>
        <w:rPr>
          <w:rFonts w:ascii="Times New Roman" w:hAnsi="Times New Roman" w:eastAsia="Times New Roman" w:cs="Times New Roman"/>
          <w:b/>
          <w:bCs/>
          <w:spacing w:val="-14"/>
          <w:sz w:val="32"/>
          <w:szCs w:val="32"/>
        </w:rPr>
        <w:t xml:space="preserve"> </w:t>
      </w:r>
      <w:r>
        <w:rPr>
          <w:rFonts w:ascii="Times New Roman" w:hAnsi="Times New Roman" w:eastAsia="Times New Roman" w:cs="Times New Roman"/>
          <w:b/>
          <w:bCs/>
          <w:sz w:val="32"/>
          <w:szCs w:val="32"/>
        </w:rPr>
        <w:t>Multivariate</w:t>
      </w:r>
      <w:r>
        <w:rPr>
          <w:rFonts w:ascii="Times New Roman" w:hAnsi="Times New Roman" w:eastAsia="Times New Roman" w:cs="Times New Roman"/>
          <w:b/>
          <w:bCs/>
          <w:spacing w:val="-17"/>
          <w:sz w:val="32"/>
          <w:szCs w:val="32"/>
        </w:rPr>
        <w:t xml:space="preserve"> </w:t>
      </w:r>
      <w:r>
        <w:rPr>
          <w:rFonts w:ascii="Times New Roman" w:hAnsi="Times New Roman" w:eastAsia="Times New Roman" w:cs="Times New Roman"/>
          <w:b/>
          <w:bCs/>
          <w:sz w:val="32"/>
          <w:szCs w:val="32"/>
        </w:rPr>
        <w:t>Linear</w:t>
      </w:r>
      <w:r>
        <w:rPr>
          <w:rFonts w:ascii="Times New Roman" w:hAnsi="Times New Roman" w:eastAsia="Times New Roman" w:cs="Times New Roman"/>
          <w:b/>
          <w:bCs/>
          <w:spacing w:val="-17"/>
          <w:sz w:val="32"/>
          <w:szCs w:val="32"/>
        </w:rPr>
        <w:t xml:space="preserve"> </w:t>
      </w:r>
      <w:r>
        <w:rPr>
          <w:rFonts w:ascii="Times New Roman" w:hAnsi="Times New Roman" w:eastAsia="Times New Roman" w:cs="Times New Roman"/>
          <w:b/>
          <w:bCs/>
          <w:spacing w:val="-2"/>
          <w:sz w:val="32"/>
          <w:szCs w:val="32"/>
        </w:rPr>
        <w:t>Regression</w:t>
      </w:r>
    </w:p>
    <w:p>
      <w:pPr>
        <w:spacing w:before="320"/>
        <w:ind w:left="205" w:firstLine="0"/>
        <w:rPr>
          <w:rFonts w:ascii="Times New Roman" w:hAnsi="Times New Roman" w:eastAsia="Times New Roman" w:cs="Times New Roman"/>
          <w:b/>
          <w:sz w:val="28"/>
        </w:rPr>
      </w:pPr>
      <w:bookmarkStart w:id="5" w:name="Prediction Score "/>
      <w:bookmarkEnd w:id="5"/>
      <w:r>
        <w:rPr>
          <w:rFonts w:ascii="Times New Roman" w:hAnsi="Times New Roman" w:eastAsia="Times New Roman" w:cs="Times New Roman"/>
          <w:b/>
          <w:sz w:val="28"/>
        </w:rPr>
        <w:t>Prediction</w:t>
      </w:r>
      <w:r>
        <w:rPr>
          <w:rFonts w:ascii="Times New Roman" w:hAnsi="Times New Roman" w:eastAsia="Times New Roman" w:cs="Times New Roman"/>
          <w:b/>
          <w:spacing w:val="-9"/>
          <w:sz w:val="28"/>
        </w:rPr>
        <w:t xml:space="preserve"> </w:t>
      </w:r>
      <w:r>
        <w:rPr>
          <w:rFonts w:ascii="Times New Roman" w:hAnsi="Times New Roman" w:eastAsia="Times New Roman" w:cs="Times New Roman"/>
          <w:b/>
          <w:spacing w:val="-4"/>
          <w:sz w:val="28"/>
        </w:rPr>
        <w:t>Score</w:t>
      </w:r>
    </w:p>
    <w:p>
      <w:pPr>
        <w:spacing w:before="8"/>
        <w:rPr>
          <w:rFonts w:ascii="Times New Roman" w:hAnsi="Times New Roman" w:eastAsia="Times New Roman" w:cs="Times New Roman"/>
          <w:b/>
          <w:sz w:val="5"/>
          <w:szCs w:val="24"/>
        </w:rPr>
      </w:pPr>
      <w:r>
        <w:drawing>
          <wp:anchor distT="0" distB="0" distL="0" distR="0" simplePos="0" relativeHeight="251665408" behindDoc="1" locked="0" layoutInCell="1" allowOverlap="1">
            <wp:simplePos x="0" y="0"/>
            <wp:positionH relativeFrom="page">
              <wp:posOffset>904875</wp:posOffset>
            </wp:positionH>
            <wp:positionV relativeFrom="paragraph">
              <wp:posOffset>57150</wp:posOffset>
            </wp:positionV>
            <wp:extent cx="3139440" cy="1211580"/>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62" cstate="print"/>
                    <a:stretch>
                      <a:fillRect/>
                    </a:stretch>
                  </pic:blipFill>
                  <pic:spPr>
                    <a:xfrm>
                      <a:off x="0" y="0"/>
                      <a:ext cx="3139439" cy="1211579"/>
                    </a:xfrm>
                    <a:prstGeom prst="rect">
                      <a:avLst/>
                    </a:prstGeom>
                  </pic:spPr>
                </pic:pic>
              </a:graphicData>
            </a:graphic>
          </wp:anchor>
        </w:drawing>
      </w:r>
    </w:p>
    <w:p>
      <w:pPr>
        <w:rPr>
          <w:rFonts w:ascii="Times New Roman" w:hAnsi="Times New Roman" w:eastAsia="Times New Roman" w:cs="Times New Roman"/>
          <w:b/>
          <w:sz w:val="28"/>
          <w:szCs w:val="24"/>
        </w:rPr>
      </w:pPr>
    </w:p>
    <w:p>
      <w:pPr>
        <w:spacing w:before="51"/>
        <w:rPr>
          <w:rFonts w:ascii="Times New Roman" w:hAnsi="Times New Roman" w:eastAsia="Times New Roman" w:cs="Times New Roman"/>
          <w:b/>
          <w:sz w:val="28"/>
          <w:szCs w:val="24"/>
        </w:rPr>
      </w:pPr>
    </w:p>
    <w:p>
      <w:pPr>
        <w:spacing w:before="1"/>
        <w:ind w:left="220" w:right="179"/>
        <w:outlineLvl w:val="0"/>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Now</w:t>
      </w:r>
      <w:r>
        <w:rPr>
          <w:rFonts w:ascii="Times New Roman" w:hAnsi="Times New Roman" w:eastAsia="Times New Roman" w:cs="Times New Roman"/>
          <w:b/>
          <w:bCs/>
          <w:spacing w:val="-8"/>
          <w:sz w:val="32"/>
          <w:szCs w:val="32"/>
        </w:rPr>
        <w:t xml:space="preserve"> </w:t>
      </w:r>
      <w:r>
        <w:rPr>
          <w:rFonts w:ascii="Times New Roman" w:hAnsi="Times New Roman" w:eastAsia="Times New Roman" w:cs="Times New Roman"/>
          <w:b/>
          <w:bCs/>
          <w:sz w:val="32"/>
          <w:szCs w:val="32"/>
        </w:rPr>
        <w:t>considering</w:t>
      </w:r>
      <w:r>
        <w:rPr>
          <w:rFonts w:ascii="Times New Roman" w:hAnsi="Times New Roman" w:eastAsia="Times New Roman" w:cs="Times New Roman"/>
          <w:b/>
          <w:bCs/>
          <w:spacing w:val="-7"/>
          <w:sz w:val="32"/>
          <w:szCs w:val="32"/>
        </w:rPr>
        <w:t xml:space="preserve"> </w:t>
      </w:r>
      <w:r>
        <w:rPr>
          <w:rFonts w:ascii="Times New Roman" w:hAnsi="Times New Roman" w:eastAsia="Times New Roman" w:cs="Times New Roman"/>
          <w:b/>
          <w:bCs/>
          <w:sz w:val="32"/>
          <w:szCs w:val="32"/>
        </w:rPr>
        <w:t>Univariate</w:t>
      </w:r>
      <w:r>
        <w:rPr>
          <w:rFonts w:ascii="Times New Roman" w:hAnsi="Times New Roman" w:eastAsia="Times New Roman" w:cs="Times New Roman"/>
          <w:b/>
          <w:bCs/>
          <w:spacing w:val="-6"/>
          <w:sz w:val="32"/>
          <w:szCs w:val="32"/>
        </w:rPr>
        <w:t xml:space="preserve"> </w:t>
      </w:r>
      <w:r>
        <w:rPr>
          <w:rFonts w:ascii="Times New Roman" w:hAnsi="Times New Roman" w:eastAsia="Times New Roman" w:cs="Times New Roman"/>
          <w:b/>
          <w:bCs/>
          <w:sz w:val="32"/>
          <w:szCs w:val="32"/>
        </w:rPr>
        <w:t>Linear</w:t>
      </w:r>
      <w:r>
        <w:rPr>
          <w:rFonts w:ascii="Times New Roman" w:hAnsi="Times New Roman" w:eastAsia="Times New Roman" w:cs="Times New Roman"/>
          <w:b/>
          <w:bCs/>
          <w:spacing w:val="-11"/>
          <w:sz w:val="32"/>
          <w:szCs w:val="32"/>
        </w:rPr>
        <w:t xml:space="preserve"> </w:t>
      </w:r>
      <w:r>
        <w:rPr>
          <w:rFonts w:ascii="Times New Roman" w:hAnsi="Times New Roman" w:eastAsia="Times New Roman" w:cs="Times New Roman"/>
          <w:b/>
          <w:bCs/>
          <w:sz w:val="32"/>
          <w:szCs w:val="32"/>
        </w:rPr>
        <w:t>Regression</w:t>
      </w:r>
      <w:r>
        <w:rPr>
          <w:rFonts w:ascii="Times New Roman" w:hAnsi="Times New Roman" w:eastAsia="Times New Roman" w:cs="Times New Roman"/>
          <w:b/>
          <w:bCs/>
          <w:spacing w:val="-8"/>
          <w:sz w:val="32"/>
          <w:szCs w:val="32"/>
        </w:rPr>
        <w:t xml:space="preserve"> </w:t>
      </w:r>
      <w:r>
        <w:rPr>
          <w:rFonts w:ascii="Times New Roman" w:hAnsi="Times New Roman" w:eastAsia="Times New Roman" w:cs="Times New Roman"/>
          <w:b/>
          <w:bCs/>
          <w:sz w:val="32"/>
          <w:szCs w:val="32"/>
        </w:rPr>
        <w:t>with</w:t>
      </w:r>
      <w:r>
        <w:rPr>
          <w:rFonts w:ascii="Times New Roman" w:hAnsi="Times New Roman" w:eastAsia="Times New Roman" w:cs="Times New Roman"/>
          <w:b/>
          <w:bCs/>
          <w:spacing w:val="-8"/>
          <w:sz w:val="32"/>
          <w:szCs w:val="32"/>
        </w:rPr>
        <w:t xml:space="preserve"> </w:t>
      </w:r>
      <w:r>
        <w:rPr>
          <w:rFonts w:ascii="Times New Roman" w:hAnsi="Times New Roman" w:eastAsia="Times New Roman" w:cs="Times New Roman"/>
          <w:b/>
          <w:bCs/>
          <w:sz w:val="32"/>
          <w:szCs w:val="32"/>
        </w:rPr>
        <w:t>Reading</w:t>
      </w:r>
      <w:r>
        <w:rPr>
          <w:rFonts w:ascii="Times New Roman" w:hAnsi="Times New Roman" w:eastAsia="Times New Roman" w:cs="Times New Roman"/>
          <w:b/>
          <w:bCs/>
          <w:spacing w:val="-12"/>
          <w:sz w:val="32"/>
          <w:szCs w:val="32"/>
        </w:rPr>
        <w:t xml:space="preserve"> </w:t>
      </w:r>
      <w:r>
        <w:rPr>
          <w:rFonts w:ascii="Times New Roman" w:hAnsi="Times New Roman" w:eastAsia="Times New Roman" w:cs="Times New Roman"/>
          <w:b/>
          <w:bCs/>
          <w:sz w:val="32"/>
          <w:szCs w:val="32"/>
        </w:rPr>
        <w:t>Score as the feature</w:t>
      </w:r>
    </w:p>
    <w:p>
      <w:pPr>
        <w:spacing w:before="368"/>
        <w:ind w:left="220" w:firstLine="0"/>
        <w:rPr>
          <w:rFonts w:ascii="Times New Roman" w:hAnsi="Times New Roman" w:eastAsia="Times New Roman" w:cs="Times New Roman"/>
          <w:i/>
          <w:sz w:val="32"/>
        </w:rPr>
      </w:pPr>
      <w:r>
        <w:rPr>
          <w:rFonts w:ascii="Times New Roman" w:hAnsi="Times New Roman" w:eastAsia="Times New Roman" w:cs="Times New Roman"/>
          <w:i/>
          <w:sz w:val="32"/>
          <w:u w:val="single"/>
        </w:rPr>
        <w:t>Scatter</w:t>
      </w:r>
      <w:r>
        <w:rPr>
          <w:rFonts w:ascii="Times New Roman" w:hAnsi="Times New Roman" w:eastAsia="Times New Roman" w:cs="Times New Roman"/>
          <w:i/>
          <w:spacing w:val="-9"/>
          <w:sz w:val="32"/>
          <w:u w:val="single"/>
        </w:rPr>
        <w:t xml:space="preserve"> </w:t>
      </w:r>
      <w:r>
        <w:rPr>
          <w:rFonts w:ascii="Times New Roman" w:hAnsi="Times New Roman" w:eastAsia="Times New Roman" w:cs="Times New Roman"/>
          <w:i/>
          <w:spacing w:val="-4"/>
          <w:sz w:val="32"/>
          <w:u w:val="single"/>
        </w:rPr>
        <w:t>plot</w:t>
      </w:r>
    </w:p>
    <w:p>
      <w:pPr>
        <w:spacing w:before="184"/>
        <w:rPr>
          <w:rFonts w:ascii="Times New Roman" w:hAnsi="Times New Roman" w:eastAsia="Times New Roman" w:cs="Times New Roman"/>
          <w:i/>
          <w:sz w:val="20"/>
          <w:szCs w:val="24"/>
        </w:rPr>
      </w:pPr>
      <w:r>
        <w:drawing>
          <wp:anchor distT="0" distB="0" distL="0" distR="0" simplePos="0" relativeHeight="251666432" behindDoc="1" locked="0" layoutInCell="1" allowOverlap="1">
            <wp:simplePos x="0" y="0"/>
            <wp:positionH relativeFrom="page">
              <wp:posOffset>896620</wp:posOffset>
            </wp:positionH>
            <wp:positionV relativeFrom="paragraph">
              <wp:posOffset>278130</wp:posOffset>
            </wp:positionV>
            <wp:extent cx="4101465" cy="3051175"/>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63" cstate="print"/>
                    <a:stretch>
                      <a:fillRect/>
                    </a:stretch>
                  </pic:blipFill>
                  <pic:spPr>
                    <a:xfrm>
                      <a:off x="0" y="0"/>
                      <a:ext cx="4101594" cy="3051048"/>
                    </a:xfrm>
                    <a:prstGeom prst="rect">
                      <a:avLst/>
                    </a:prstGeom>
                  </pic:spPr>
                </pic:pic>
              </a:graphicData>
            </a:graphic>
          </wp:anchor>
        </w:drawing>
      </w:r>
    </w:p>
    <w:p>
      <w:pPr>
        <w:rPr>
          <w:rFonts w:ascii="Times New Roman" w:hAnsi="Times New Roman" w:eastAsia="Times New Roman" w:cs="Times New Roman"/>
          <w:sz w:val="20"/>
        </w:rPr>
        <w:sectPr>
          <w:pgSz w:w="11930" w:h="16850"/>
          <w:pgMar w:top="1680" w:right="960" w:bottom="280" w:left="1220" w:header="720" w:footer="720" w:gutter="0"/>
          <w:cols w:space="720" w:num="1"/>
        </w:sectPr>
      </w:pPr>
    </w:p>
    <w:p>
      <w:pPr>
        <w:spacing w:before="140"/>
        <w:rPr>
          <w:rFonts w:ascii="Times New Roman" w:hAnsi="Times New Roman" w:eastAsia="Times New Roman" w:cs="Times New Roman"/>
          <w:i/>
          <w:sz w:val="24"/>
          <w:szCs w:val="24"/>
        </w:rPr>
      </w:pPr>
    </w:p>
    <w:p>
      <w:pPr>
        <w:ind w:left="311"/>
        <w:rPr>
          <w:rFonts w:ascii="Times New Roman" w:hAnsi="Times New Roman" w:eastAsia="Times New Roman" w:cs="Times New Roman"/>
          <w:sz w:val="24"/>
          <w:szCs w:val="24"/>
        </w:rPr>
      </w:pPr>
      <w:r>
        <w:rPr>
          <w:rFonts w:ascii="Times New Roman" w:hAnsi="Times New Roman" w:eastAsia="Times New Roman" w:cs="Times New Roman"/>
          <w:color w:val="6C6B5E"/>
          <w:sz w:val="24"/>
          <w:szCs w:val="24"/>
        </w:rPr>
        <w:t>Prediction</w:t>
      </w:r>
      <w:r>
        <w:rPr>
          <w:rFonts w:ascii="Times New Roman" w:hAnsi="Times New Roman" w:eastAsia="Times New Roman" w:cs="Times New Roman"/>
          <w:color w:val="6C6B5E"/>
          <w:spacing w:val="-6"/>
          <w:sz w:val="24"/>
          <w:szCs w:val="24"/>
        </w:rPr>
        <w:t xml:space="preserve"> </w:t>
      </w:r>
      <w:r>
        <w:rPr>
          <w:rFonts w:ascii="Times New Roman" w:hAnsi="Times New Roman" w:eastAsia="Times New Roman" w:cs="Times New Roman"/>
          <w:color w:val="6C6B5E"/>
          <w:sz w:val="24"/>
          <w:szCs w:val="24"/>
        </w:rPr>
        <w:t>Score</w:t>
      </w:r>
      <w:r>
        <w:rPr>
          <w:rFonts w:ascii="Times New Roman" w:hAnsi="Times New Roman" w:eastAsia="Times New Roman" w:cs="Times New Roman"/>
          <w:color w:val="6C6B5E"/>
          <w:spacing w:val="-6"/>
          <w:sz w:val="24"/>
          <w:szCs w:val="24"/>
        </w:rPr>
        <w:t xml:space="preserve"> </w:t>
      </w:r>
      <w:r>
        <w:rPr>
          <w:rFonts w:ascii="Times New Roman" w:hAnsi="Times New Roman" w:eastAsia="Times New Roman" w:cs="Times New Roman"/>
          <w:color w:val="6C6B5E"/>
          <w:sz w:val="24"/>
          <w:szCs w:val="24"/>
        </w:rPr>
        <w:t>of</w:t>
      </w:r>
      <w:r>
        <w:rPr>
          <w:rFonts w:ascii="Times New Roman" w:hAnsi="Times New Roman" w:eastAsia="Times New Roman" w:cs="Times New Roman"/>
          <w:color w:val="6C6B5E"/>
          <w:spacing w:val="-3"/>
          <w:sz w:val="24"/>
          <w:szCs w:val="24"/>
        </w:rPr>
        <w:t xml:space="preserve"> </w:t>
      </w:r>
      <w:r>
        <w:rPr>
          <w:rFonts w:ascii="Times New Roman" w:hAnsi="Times New Roman" w:eastAsia="Times New Roman" w:cs="Times New Roman"/>
          <w:color w:val="6C6B5E"/>
          <w:sz w:val="24"/>
          <w:szCs w:val="24"/>
        </w:rPr>
        <w:t>Univariate</w:t>
      </w:r>
      <w:r>
        <w:rPr>
          <w:rFonts w:ascii="Times New Roman" w:hAnsi="Times New Roman" w:eastAsia="Times New Roman" w:cs="Times New Roman"/>
          <w:color w:val="6C6B5E"/>
          <w:spacing w:val="-1"/>
          <w:sz w:val="24"/>
          <w:szCs w:val="24"/>
        </w:rPr>
        <w:t xml:space="preserve"> </w:t>
      </w:r>
      <w:r>
        <w:rPr>
          <w:rFonts w:ascii="Times New Roman" w:hAnsi="Times New Roman" w:eastAsia="Times New Roman" w:cs="Times New Roman"/>
          <w:color w:val="6C6B5E"/>
          <w:spacing w:val="-5"/>
          <w:sz w:val="24"/>
          <w:szCs w:val="24"/>
        </w:rPr>
        <w:t>LR</w:t>
      </w:r>
    </w:p>
    <w:p>
      <w:pPr>
        <w:spacing w:before="116"/>
        <w:rPr>
          <w:rFonts w:ascii="Times New Roman" w:hAnsi="Times New Roman" w:eastAsia="Times New Roman" w:cs="Times New Roman"/>
          <w:sz w:val="20"/>
          <w:szCs w:val="24"/>
        </w:rPr>
      </w:pPr>
      <w:r>
        <w:drawing>
          <wp:anchor distT="0" distB="0" distL="0" distR="0" simplePos="0" relativeHeight="251667456" behindDoc="1" locked="0" layoutInCell="1" allowOverlap="1">
            <wp:simplePos x="0" y="0"/>
            <wp:positionH relativeFrom="page">
              <wp:posOffset>914400</wp:posOffset>
            </wp:positionH>
            <wp:positionV relativeFrom="paragraph">
              <wp:posOffset>234950</wp:posOffset>
            </wp:positionV>
            <wp:extent cx="4579620" cy="906780"/>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64" cstate="print"/>
                    <a:stretch>
                      <a:fillRect/>
                    </a:stretch>
                  </pic:blipFill>
                  <pic:spPr>
                    <a:xfrm>
                      <a:off x="0" y="0"/>
                      <a:ext cx="4579620" cy="906779"/>
                    </a:xfrm>
                    <a:prstGeom prst="rect">
                      <a:avLst/>
                    </a:prstGeom>
                  </pic:spPr>
                </pic:pic>
              </a:graphicData>
            </a:graphic>
          </wp:anchor>
        </w:drawing>
      </w:r>
    </w:p>
    <w:p>
      <w:pPr>
        <w:rPr>
          <w:rFonts w:ascii="Times New Roman" w:hAnsi="Times New Roman" w:eastAsia="Times New Roman" w:cs="Times New Roman"/>
          <w:sz w:val="24"/>
          <w:szCs w:val="24"/>
        </w:rPr>
      </w:pPr>
    </w:p>
    <w:p>
      <w:pPr>
        <w:spacing w:before="9"/>
        <w:rPr>
          <w:rFonts w:ascii="Times New Roman" w:hAnsi="Times New Roman" w:eastAsia="Times New Roman" w:cs="Times New Roman"/>
          <w:sz w:val="24"/>
          <w:szCs w:val="24"/>
        </w:rPr>
      </w:pPr>
    </w:p>
    <w:p>
      <w:pPr>
        <w:ind w:left="205" w:firstLine="0"/>
        <w:rPr>
          <w:rFonts w:ascii="Times New Roman" w:hAnsi="Times New Roman" w:eastAsia="Times New Roman" w:cs="Times New Roman"/>
          <w:sz w:val="23"/>
        </w:rPr>
      </w:pPr>
      <w:r>
        <w:rPr>
          <w:rFonts w:ascii="Times New Roman" w:hAnsi="Times New Roman" w:eastAsia="Times New Roman" w:cs="Times New Roman"/>
          <w:b/>
          <w:spacing w:val="-2"/>
          <w:sz w:val="23"/>
        </w:rPr>
        <w:t>CONCLUSION</w:t>
      </w:r>
      <w:r>
        <w:rPr>
          <w:rFonts w:ascii="Times New Roman" w:hAnsi="Times New Roman" w:eastAsia="Times New Roman" w:cs="Times New Roman"/>
          <w:spacing w:val="-2"/>
          <w:sz w:val="23"/>
        </w:rPr>
        <w:t>:</w:t>
      </w:r>
    </w:p>
    <w:p>
      <w:pPr>
        <w:spacing w:before="1"/>
        <w:rPr>
          <w:rFonts w:ascii="Times New Roman" w:hAnsi="Times New Roman" w:eastAsia="Times New Roman" w:cs="Times New Roman"/>
          <w:sz w:val="23"/>
          <w:szCs w:val="24"/>
        </w:rPr>
      </w:pPr>
    </w:p>
    <w:p>
      <w:pPr>
        <w:spacing w:before="1"/>
        <w:ind w:left="205" w:firstLine="0"/>
        <w:rPr>
          <w:rFonts w:ascii="Times New Roman" w:hAnsi="Times New Roman" w:eastAsia="Times New Roman" w:cs="Times New Roman"/>
          <w:sz w:val="23"/>
        </w:rPr>
      </w:pPr>
      <w:r>
        <w:rPr>
          <w:rFonts w:ascii="Times New Roman" w:hAnsi="Times New Roman" w:eastAsia="Times New Roman" w:cs="Times New Roman"/>
          <w:sz w:val="23"/>
        </w:rPr>
        <w:t>We</w:t>
      </w:r>
      <w:r>
        <w:rPr>
          <w:rFonts w:ascii="Times New Roman" w:hAnsi="Times New Roman" w:eastAsia="Times New Roman" w:cs="Times New Roman"/>
          <w:spacing w:val="-5"/>
          <w:sz w:val="23"/>
        </w:rPr>
        <w:t xml:space="preserve"> </w:t>
      </w:r>
      <w:r>
        <w:rPr>
          <w:rFonts w:ascii="Times New Roman" w:hAnsi="Times New Roman" w:eastAsia="Times New Roman" w:cs="Times New Roman"/>
          <w:sz w:val="23"/>
        </w:rPr>
        <w:t>have</w:t>
      </w:r>
      <w:r>
        <w:rPr>
          <w:rFonts w:ascii="Times New Roman" w:hAnsi="Times New Roman" w:eastAsia="Times New Roman" w:cs="Times New Roman"/>
          <w:spacing w:val="-7"/>
          <w:sz w:val="23"/>
        </w:rPr>
        <w:t xml:space="preserve"> </w:t>
      </w:r>
      <w:r>
        <w:rPr>
          <w:rFonts w:ascii="Times New Roman" w:hAnsi="Times New Roman" w:eastAsia="Times New Roman" w:cs="Times New Roman"/>
          <w:sz w:val="23"/>
        </w:rPr>
        <w:t>implemented</w:t>
      </w:r>
      <w:r>
        <w:rPr>
          <w:rFonts w:ascii="Times New Roman" w:hAnsi="Times New Roman" w:eastAsia="Times New Roman" w:cs="Times New Roman"/>
          <w:spacing w:val="-7"/>
          <w:sz w:val="23"/>
        </w:rPr>
        <w:t xml:space="preserve"> </w:t>
      </w:r>
      <w:r>
        <w:rPr>
          <w:rFonts w:ascii="Times New Roman" w:hAnsi="Times New Roman" w:eastAsia="Times New Roman" w:cs="Times New Roman"/>
          <w:sz w:val="23"/>
        </w:rPr>
        <w:t>Multivariate</w:t>
      </w:r>
      <w:r>
        <w:rPr>
          <w:rFonts w:ascii="Times New Roman" w:hAnsi="Times New Roman" w:eastAsia="Times New Roman" w:cs="Times New Roman"/>
          <w:spacing w:val="-7"/>
          <w:sz w:val="23"/>
        </w:rPr>
        <w:t xml:space="preserve"> </w:t>
      </w:r>
      <w:r>
        <w:rPr>
          <w:rFonts w:ascii="Times New Roman" w:hAnsi="Times New Roman" w:eastAsia="Times New Roman" w:cs="Times New Roman"/>
          <w:sz w:val="23"/>
        </w:rPr>
        <w:t>and</w:t>
      </w:r>
      <w:r>
        <w:rPr>
          <w:rFonts w:ascii="Times New Roman" w:hAnsi="Times New Roman" w:eastAsia="Times New Roman" w:cs="Times New Roman"/>
          <w:spacing w:val="-7"/>
          <w:sz w:val="23"/>
        </w:rPr>
        <w:t xml:space="preserve"> </w:t>
      </w:r>
      <w:r>
        <w:rPr>
          <w:rFonts w:ascii="Times New Roman" w:hAnsi="Times New Roman" w:eastAsia="Times New Roman" w:cs="Times New Roman"/>
          <w:sz w:val="23"/>
        </w:rPr>
        <w:t>Univariate</w:t>
      </w:r>
      <w:r>
        <w:rPr>
          <w:rFonts w:ascii="Times New Roman" w:hAnsi="Times New Roman" w:eastAsia="Times New Roman" w:cs="Times New Roman"/>
          <w:spacing w:val="-6"/>
          <w:sz w:val="23"/>
        </w:rPr>
        <w:t xml:space="preserve"> </w:t>
      </w:r>
      <w:r>
        <w:rPr>
          <w:rFonts w:ascii="Times New Roman" w:hAnsi="Times New Roman" w:eastAsia="Times New Roman" w:cs="Times New Roman"/>
          <w:spacing w:val="-2"/>
          <w:sz w:val="23"/>
        </w:rPr>
        <w:t>Linear</w:t>
      </w:r>
    </w:p>
    <w:p>
      <w:pPr>
        <w:spacing w:before="69" w:line="314" w:lineRule="auto"/>
        <w:ind w:left="205" w:right="1600" w:firstLine="0"/>
        <w:rPr>
          <w:rFonts w:ascii="Times New Roman" w:hAnsi="Times New Roman" w:eastAsia="Times New Roman" w:cs="Times New Roman"/>
          <w:sz w:val="23"/>
        </w:rPr>
      </w:pPr>
      <w:r>
        <w:rPr>
          <w:rFonts w:ascii="Times New Roman" w:hAnsi="Times New Roman" w:eastAsia="Times New Roman" w:cs="Times New Roman"/>
          <w:sz w:val="23"/>
        </w:rPr>
        <w:t>Regression</w:t>
      </w:r>
      <w:r>
        <w:rPr>
          <w:rFonts w:ascii="Times New Roman" w:hAnsi="Times New Roman" w:eastAsia="Times New Roman" w:cs="Times New Roman"/>
          <w:spacing w:val="-5"/>
          <w:sz w:val="23"/>
        </w:rPr>
        <w:t xml:space="preserve"> </w:t>
      </w:r>
      <w:r>
        <w:rPr>
          <w:rFonts w:ascii="Times New Roman" w:hAnsi="Times New Roman" w:eastAsia="Times New Roman" w:cs="Times New Roman"/>
          <w:sz w:val="23"/>
        </w:rPr>
        <w:t>on</w:t>
      </w:r>
      <w:r>
        <w:rPr>
          <w:rFonts w:ascii="Times New Roman" w:hAnsi="Times New Roman" w:eastAsia="Times New Roman" w:cs="Times New Roman"/>
          <w:spacing w:val="-5"/>
          <w:sz w:val="23"/>
        </w:rPr>
        <w:t xml:space="preserve"> </w:t>
      </w:r>
      <w:r>
        <w:rPr>
          <w:rFonts w:ascii="Times New Roman" w:hAnsi="Times New Roman" w:eastAsia="Times New Roman" w:cs="Times New Roman"/>
          <w:sz w:val="23"/>
        </w:rPr>
        <w:t>a</w:t>
      </w:r>
      <w:r>
        <w:rPr>
          <w:rFonts w:ascii="Times New Roman" w:hAnsi="Times New Roman" w:eastAsia="Times New Roman" w:cs="Times New Roman"/>
          <w:spacing w:val="-6"/>
          <w:sz w:val="23"/>
        </w:rPr>
        <w:t xml:space="preserve"> </w:t>
      </w:r>
      <w:r>
        <w:rPr>
          <w:rFonts w:ascii="Times New Roman" w:hAnsi="Times New Roman" w:eastAsia="Times New Roman" w:cs="Times New Roman"/>
          <w:sz w:val="23"/>
        </w:rPr>
        <w:t>dataset</w:t>
      </w:r>
      <w:r>
        <w:rPr>
          <w:rFonts w:ascii="Times New Roman" w:hAnsi="Times New Roman" w:eastAsia="Times New Roman" w:cs="Times New Roman"/>
          <w:spacing w:val="-4"/>
          <w:sz w:val="23"/>
        </w:rPr>
        <w:t xml:space="preserve"> </w:t>
      </w:r>
      <w:r>
        <w:rPr>
          <w:rFonts w:ascii="Times New Roman" w:hAnsi="Times New Roman" w:eastAsia="Times New Roman" w:cs="Times New Roman"/>
          <w:sz w:val="23"/>
        </w:rPr>
        <w:t>and</w:t>
      </w:r>
      <w:r>
        <w:rPr>
          <w:rFonts w:ascii="Times New Roman" w:hAnsi="Times New Roman" w:eastAsia="Times New Roman" w:cs="Times New Roman"/>
          <w:spacing w:val="-5"/>
          <w:sz w:val="23"/>
        </w:rPr>
        <w:t xml:space="preserve"> </w:t>
      </w:r>
      <w:r>
        <w:rPr>
          <w:rFonts w:ascii="Times New Roman" w:hAnsi="Times New Roman" w:eastAsia="Times New Roman" w:cs="Times New Roman"/>
          <w:sz w:val="23"/>
        </w:rPr>
        <w:t>have</w:t>
      </w:r>
      <w:r>
        <w:rPr>
          <w:rFonts w:ascii="Times New Roman" w:hAnsi="Times New Roman" w:eastAsia="Times New Roman" w:cs="Times New Roman"/>
          <w:spacing w:val="-4"/>
          <w:sz w:val="23"/>
        </w:rPr>
        <w:t xml:space="preserve"> </w:t>
      </w:r>
      <w:r>
        <w:rPr>
          <w:rFonts w:ascii="Times New Roman" w:hAnsi="Times New Roman" w:eastAsia="Times New Roman" w:cs="Times New Roman"/>
          <w:sz w:val="23"/>
        </w:rPr>
        <w:t>observed</w:t>
      </w:r>
      <w:r>
        <w:rPr>
          <w:rFonts w:ascii="Times New Roman" w:hAnsi="Times New Roman" w:eastAsia="Times New Roman" w:cs="Times New Roman"/>
          <w:spacing w:val="-5"/>
          <w:sz w:val="23"/>
        </w:rPr>
        <w:t xml:space="preserve"> </w:t>
      </w:r>
      <w:r>
        <w:rPr>
          <w:rFonts w:ascii="Times New Roman" w:hAnsi="Times New Roman" w:eastAsia="Times New Roman" w:cs="Times New Roman"/>
          <w:sz w:val="23"/>
        </w:rPr>
        <w:t>the</w:t>
      </w:r>
      <w:r>
        <w:rPr>
          <w:rFonts w:ascii="Times New Roman" w:hAnsi="Times New Roman" w:eastAsia="Times New Roman" w:cs="Times New Roman"/>
          <w:spacing w:val="-6"/>
          <w:sz w:val="23"/>
        </w:rPr>
        <w:t xml:space="preserve"> </w:t>
      </w:r>
      <w:r>
        <w:rPr>
          <w:rFonts w:ascii="Times New Roman" w:hAnsi="Times New Roman" w:eastAsia="Times New Roman" w:cs="Times New Roman"/>
          <w:sz w:val="23"/>
        </w:rPr>
        <w:t>differences</w:t>
      </w:r>
      <w:r>
        <w:rPr>
          <w:rFonts w:ascii="Times New Roman" w:hAnsi="Times New Roman" w:eastAsia="Times New Roman" w:cs="Times New Roman"/>
          <w:spacing w:val="-3"/>
          <w:sz w:val="23"/>
        </w:rPr>
        <w:t xml:space="preserve"> </w:t>
      </w:r>
      <w:r>
        <w:rPr>
          <w:rFonts w:ascii="Times New Roman" w:hAnsi="Times New Roman" w:eastAsia="Times New Roman" w:cs="Times New Roman"/>
          <w:sz w:val="23"/>
        </w:rPr>
        <w:t>in</w:t>
      </w:r>
      <w:r>
        <w:rPr>
          <w:rFonts w:ascii="Times New Roman" w:hAnsi="Times New Roman" w:eastAsia="Times New Roman" w:cs="Times New Roman"/>
          <w:spacing w:val="-5"/>
          <w:sz w:val="23"/>
        </w:rPr>
        <w:t xml:space="preserve"> </w:t>
      </w:r>
      <w:r>
        <w:rPr>
          <w:rFonts w:ascii="Times New Roman" w:hAnsi="Times New Roman" w:eastAsia="Times New Roman" w:cs="Times New Roman"/>
          <w:sz w:val="23"/>
        </w:rPr>
        <w:t>their</w:t>
      </w:r>
      <w:r>
        <w:rPr>
          <w:rFonts w:ascii="Times New Roman" w:hAnsi="Times New Roman" w:eastAsia="Times New Roman" w:cs="Times New Roman"/>
          <w:spacing w:val="-2"/>
          <w:sz w:val="23"/>
        </w:rPr>
        <w:t xml:space="preserve"> </w:t>
      </w:r>
      <w:r>
        <w:rPr>
          <w:rFonts w:ascii="Times New Roman" w:hAnsi="Times New Roman" w:eastAsia="Times New Roman" w:cs="Times New Roman"/>
          <w:sz w:val="23"/>
        </w:rPr>
        <w:t>AccuracyScore</w:t>
      </w:r>
      <w:r>
        <w:rPr>
          <w:rFonts w:ascii="Times New Roman" w:hAnsi="Times New Roman" w:eastAsia="Times New Roman" w:cs="Times New Roman"/>
          <w:spacing w:val="-4"/>
          <w:sz w:val="23"/>
        </w:rPr>
        <w:t xml:space="preserve"> </w:t>
      </w:r>
      <w:r>
        <w:rPr>
          <w:rFonts w:ascii="Times New Roman" w:hAnsi="Times New Roman" w:eastAsia="Times New Roman" w:cs="Times New Roman"/>
          <w:sz w:val="23"/>
        </w:rPr>
        <w:t>and Mean Squared Errors. We observe 19.67% accuracy in the case of</w:t>
      </w:r>
    </w:p>
    <w:p>
      <w:pPr>
        <w:spacing w:line="312" w:lineRule="auto"/>
        <w:ind w:left="215" w:right="3011" w:hanging="10"/>
        <w:rPr>
          <w:rFonts w:ascii="Times New Roman" w:hAnsi="Times New Roman" w:eastAsia="Times New Roman" w:cs="Times New Roman"/>
          <w:sz w:val="23"/>
        </w:rPr>
      </w:pPr>
      <w:r>
        <w:rPr>
          <w:rFonts w:ascii="Times New Roman" w:hAnsi="Times New Roman" w:eastAsia="Times New Roman" w:cs="Times New Roman"/>
          <w:sz w:val="23"/>
        </w:rPr>
        <w:t>Multivariate</w:t>
      </w:r>
      <w:r>
        <w:rPr>
          <w:rFonts w:ascii="Times New Roman" w:hAnsi="Times New Roman" w:eastAsia="Times New Roman" w:cs="Times New Roman"/>
          <w:spacing w:val="-4"/>
          <w:sz w:val="23"/>
        </w:rPr>
        <w:t xml:space="preserve"> </w:t>
      </w:r>
      <w:r>
        <w:rPr>
          <w:rFonts w:ascii="Times New Roman" w:hAnsi="Times New Roman" w:eastAsia="Times New Roman" w:cs="Times New Roman"/>
          <w:sz w:val="23"/>
        </w:rPr>
        <w:t>whereas</w:t>
      </w:r>
      <w:r>
        <w:rPr>
          <w:rFonts w:ascii="Times New Roman" w:hAnsi="Times New Roman" w:eastAsia="Times New Roman" w:cs="Times New Roman"/>
          <w:spacing w:val="-3"/>
          <w:sz w:val="23"/>
        </w:rPr>
        <w:t xml:space="preserve"> </w:t>
      </w:r>
      <w:r>
        <w:rPr>
          <w:rFonts w:ascii="Times New Roman" w:hAnsi="Times New Roman" w:eastAsia="Times New Roman" w:cs="Times New Roman"/>
          <w:sz w:val="23"/>
        </w:rPr>
        <w:t>in</w:t>
      </w:r>
      <w:r>
        <w:rPr>
          <w:rFonts w:ascii="Times New Roman" w:hAnsi="Times New Roman" w:eastAsia="Times New Roman" w:cs="Times New Roman"/>
          <w:spacing w:val="-5"/>
          <w:sz w:val="23"/>
        </w:rPr>
        <w:t xml:space="preserve"> </w:t>
      </w:r>
      <w:r>
        <w:rPr>
          <w:rFonts w:ascii="Times New Roman" w:hAnsi="Times New Roman" w:eastAsia="Times New Roman" w:cs="Times New Roman"/>
          <w:sz w:val="23"/>
        </w:rPr>
        <w:t>the</w:t>
      </w:r>
      <w:r>
        <w:rPr>
          <w:rFonts w:ascii="Times New Roman" w:hAnsi="Times New Roman" w:eastAsia="Times New Roman" w:cs="Times New Roman"/>
          <w:spacing w:val="-4"/>
          <w:sz w:val="23"/>
        </w:rPr>
        <w:t xml:space="preserve"> </w:t>
      </w:r>
      <w:r>
        <w:rPr>
          <w:rFonts w:ascii="Times New Roman" w:hAnsi="Times New Roman" w:eastAsia="Times New Roman" w:cs="Times New Roman"/>
          <w:sz w:val="23"/>
        </w:rPr>
        <w:t>case</w:t>
      </w:r>
      <w:r>
        <w:rPr>
          <w:rFonts w:ascii="Times New Roman" w:hAnsi="Times New Roman" w:eastAsia="Times New Roman" w:cs="Times New Roman"/>
          <w:spacing w:val="-4"/>
          <w:sz w:val="23"/>
        </w:rPr>
        <w:t xml:space="preserve"> </w:t>
      </w:r>
      <w:r>
        <w:rPr>
          <w:rFonts w:ascii="Times New Roman" w:hAnsi="Times New Roman" w:eastAsia="Times New Roman" w:cs="Times New Roman"/>
          <w:sz w:val="23"/>
        </w:rPr>
        <w:t>ofUnivariate,</w:t>
      </w:r>
      <w:r>
        <w:rPr>
          <w:rFonts w:ascii="Times New Roman" w:hAnsi="Times New Roman" w:eastAsia="Times New Roman" w:cs="Times New Roman"/>
          <w:spacing w:val="-5"/>
          <w:sz w:val="23"/>
        </w:rPr>
        <w:t xml:space="preserve"> </w:t>
      </w:r>
      <w:r>
        <w:rPr>
          <w:rFonts w:ascii="Times New Roman" w:hAnsi="Times New Roman" w:eastAsia="Times New Roman" w:cs="Times New Roman"/>
          <w:sz w:val="23"/>
        </w:rPr>
        <w:t>the</w:t>
      </w:r>
      <w:r>
        <w:rPr>
          <w:rFonts w:ascii="Times New Roman" w:hAnsi="Times New Roman" w:eastAsia="Times New Roman" w:cs="Times New Roman"/>
          <w:spacing w:val="-4"/>
          <w:sz w:val="23"/>
        </w:rPr>
        <w:t xml:space="preserve"> </w:t>
      </w:r>
      <w:r>
        <w:rPr>
          <w:rFonts w:ascii="Times New Roman" w:hAnsi="Times New Roman" w:eastAsia="Times New Roman" w:cs="Times New Roman"/>
          <w:sz w:val="23"/>
        </w:rPr>
        <w:t>accuracy</w:t>
      </w:r>
      <w:r>
        <w:rPr>
          <w:rFonts w:ascii="Times New Roman" w:hAnsi="Times New Roman" w:eastAsia="Times New Roman" w:cs="Times New Roman"/>
          <w:spacing w:val="-5"/>
          <w:sz w:val="23"/>
        </w:rPr>
        <w:t xml:space="preserve"> </w:t>
      </w:r>
      <w:r>
        <w:rPr>
          <w:rFonts w:ascii="Times New Roman" w:hAnsi="Times New Roman" w:eastAsia="Times New Roman" w:cs="Times New Roman"/>
          <w:sz w:val="23"/>
        </w:rPr>
        <w:t>score</w:t>
      </w:r>
      <w:r>
        <w:rPr>
          <w:rFonts w:ascii="Times New Roman" w:hAnsi="Times New Roman" w:eastAsia="Times New Roman" w:cs="Times New Roman"/>
          <w:spacing w:val="-4"/>
          <w:sz w:val="23"/>
        </w:rPr>
        <w:t xml:space="preserve"> </w:t>
      </w:r>
      <w:r>
        <w:rPr>
          <w:rFonts w:ascii="Times New Roman" w:hAnsi="Times New Roman" w:eastAsia="Times New Roman" w:cs="Times New Roman"/>
          <w:sz w:val="23"/>
        </w:rPr>
        <w:t xml:space="preserve">is </w:t>
      </w:r>
      <w:r>
        <w:rPr>
          <w:rFonts w:ascii="Times New Roman" w:hAnsi="Times New Roman" w:eastAsia="Times New Roman" w:cs="Times New Roman"/>
          <w:spacing w:val="-2"/>
          <w:sz w:val="23"/>
        </w:rPr>
        <w:t>94.43%</w:t>
      </w:r>
    </w:p>
    <w:p>
      <w:pPr>
        <w:spacing w:line="312" w:lineRule="auto"/>
        <w:rPr>
          <w:rFonts w:ascii="Times New Roman" w:hAnsi="Times New Roman" w:eastAsia="Times New Roman" w:cs="Times New Roman"/>
          <w:sz w:val="23"/>
        </w:rPr>
      </w:pPr>
    </w:p>
    <w:p>
      <w:pPr>
        <w:spacing w:line="312" w:lineRule="auto"/>
        <w:rPr>
          <w:rFonts w:ascii="Times New Roman" w:hAnsi="Times New Roman" w:eastAsia="Times New Roman" w:cs="Times New Roman"/>
          <w:sz w:val="23"/>
        </w:rPr>
      </w:pPr>
    </w:p>
    <w:p>
      <w:pPr>
        <w:spacing w:before="63" w:line="312" w:lineRule="auto"/>
        <w:ind w:left="215" w:right="608" w:hanging="10"/>
        <w:rPr>
          <w:rFonts w:ascii="Times New Roman" w:hAnsi="Times New Roman" w:eastAsia="Times New Roman" w:cs="Times New Roman"/>
          <w:sz w:val="20"/>
          <w:szCs w:val="24"/>
        </w:rPr>
        <w:sectPr>
          <w:pgSz w:w="11930" w:h="16850"/>
          <w:pgMar w:top="1340" w:right="960" w:bottom="280" w:left="1220" w:header="720" w:footer="720" w:gutter="0"/>
          <w:cols w:space="720" w:num="1"/>
        </w:sectPr>
      </w:pPr>
      <w:r>
        <w:rPr>
          <w:rFonts w:ascii="Times New Roman" w:hAnsi="Times New Roman" w:eastAsia="Times New Roman" w:cs="Times New Roman"/>
          <w:sz w:val="24"/>
          <w:szCs w:val="24"/>
        </w:rPr>
        <w:t>94.21% and the Mean Squared Error is 109.48. Therefore we can conclude that using Multivariate</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z w:val="24"/>
          <w:szCs w:val="24"/>
        </w:rPr>
        <w:t>Linear</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Regression</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better</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than</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using</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sz w:val="24"/>
          <w:szCs w:val="24"/>
        </w:rPr>
        <w:t>Univariate</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but</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nevertheless</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z w:val="24"/>
          <w:szCs w:val="24"/>
        </w:rPr>
        <w:t>efciency of Univariate is still great.</w:t>
      </w:r>
      <w:r>
        <w:drawing>
          <wp:anchor distT="0" distB="0" distL="0" distR="0" simplePos="0" relativeHeight="251668480" behindDoc="1" locked="0" layoutInCell="1" allowOverlap="1">
            <wp:simplePos x="0" y="0"/>
            <wp:positionH relativeFrom="page">
              <wp:posOffset>952500</wp:posOffset>
            </wp:positionH>
            <wp:positionV relativeFrom="paragraph">
              <wp:posOffset>277495</wp:posOffset>
            </wp:positionV>
            <wp:extent cx="5544185" cy="8890"/>
            <wp:effectExtent l="0" t="0" r="0" b="0"/>
            <wp:wrapTopAndBottom/>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61" cstate="print"/>
                    <a:stretch>
                      <a:fillRect/>
                    </a:stretch>
                  </pic:blipFill>
                  <pic:spPr>
                    <a:xfrm>
                      <a:off x="0" y="0"/>
                      <a:ext cx="5544311" cy="9144"/>
                    </a:xfrm>
                    <a:prstGeom prst="rect">
                      <a:avLst/>
                    </a:prstGeom>
                  </pic:spPr>
                </pic:pic>
              </a:graphicData>
            </a:graphic>
          </wp:anchor>
        </w:drawing>
      </w:r>
    </w:p>
    <w:p>
      <w:pPr>
        <w:tabs>
          <w:tab w:val="left" w:pos="6787"/>
        </w:tabs>
        <w:spacing w:before="63"/>
        <w:ind w:right="49" w:firstLine="0"/>
        <w:jc w:val="center"/>
        <w:rPr>
          <w:rFonts w:ascii="Times New Roman" w:hAnsi="Times New Roman" w:eastAsia="Times New Roman" w:cs="Times New Roman"/>
          <w:sz w:val="28"/>
        </w:rPr>
      </w:pPr>
      <w:r>
        <w:rPr>
          <w:rFonts w:ascii="Times New Roman" w:hAnsi="Times New Roman" w:eastAsia="Times New Roman" w:cs="Times New Roman"/>
          <w:b/>
          <w:sz w:val="28"/>
        </w:rPr>
        <w:t>Name:</w:t>
      </w:r>
      <w:r>
        <w:rPr>
          <w:rFonts w:ascii="Times New Roman" w:hAnsi="Times New Roman" w:eastAsia="Times New Roman" w:cs="Times New Roman"/>
          <w:b/>
          <w:spacing w:val="-10"/>
          <w:sz w:val="28"/>
        </w:rPr>
        <w:t xml:space="preserve"> </w:t>
      </w:r>
      <w:r>
        <w:rPr>
          <w:rFonts w:ascii="Times New Roman" w:hAnsi="Times New Roman" w:eastAsia="Times New Roman" w:cs="Times New Roman"/>
          <w:b/>
          <w:sz w:val="28"/>
        </w:rPr>
        <w:t>Jigar</w:t>
      </w:r>
      <w:r>
        <w:rPr>
          <w:rFonts w:ascii="Times New Roman" w:hAnsi="Times New Roman" w:eastAsia="Times New Roman" w:cs="Times New Roman"/>
          <w:b/>
          <w:spacing w:val="-13"/>
          <w:sz w:val="28"/>
        </w:rPr>
        <w:t xml:space="preserve"> </w:t>
      </w:r>
      <w:r>
        <w:rPr>
          <w:rFonts w:ascii="Times New Roman" w:hAnsi="Times New Roman" w:eastAsia="Times New Roman" w:cs="Times New Roman"/>
          <w:b/>
          <w:sz w:val="28"/>
        </w:rPr>
        <w:t>Siddhpura</w:t>
      </w:r>
      <w:r>
        <w:rPr>
          <w:rFonts w:ascii="Times New Roman" w:hAnsi="Times New Roman" w:eastAsia="Times New Roman" w:cs="Times New Roman"/>
          <w:b/>
          <w:sz w:val="28"/>
        </w:rPr>
        <w:tab/>
      </w:r>
      <w:r>
        <w:rPr>
          <w:rFonts w:ascii="Times New Roman" w:hAnsi="Times New Roman" w:eastAsia="Times New Roman" w:cs="Times New Roman"/>
          <w:b/>
          <w:sz w:val="28"/>
        </w:rPr>
        <w:t>SAPID:</w:t>
      </w:r>
      <w:r>
        <w:rPr>
          <w:rFonts w:ascii="Times New Roman" w:hAnsi="Times New Roman" w:eastAsia="Times New Roman" w:cs="Times New Roman"/>
          <w:b/>
          <w:spacing w:val="-16"/>
          <w:sz w:val="28"/>
        </w:rPr>
        <w:t xml:space="preserve"> </w:t>
      </w:r>
      <w:r>
        <w:rPr>
          <w:rFonts w:ascii="Times New Roman" w:hAnsi="Times New Roman" w:eastAsia="Times New Roman" w:cs="Times New Roman"/>
          <w:sz w:val="28"/>
        </w:rPr>
        <w:t>60004200155</w:t>
      </w:r>
    </w:p>
    <w:p>
      <w:pPr>
        <w:tabs>
          <w:tab w:val="left" w:pos="5752"/>
        </w:tabs>
        <w:spacing w:before="204"/>
        <w:ind w:right="23" w:firstLine="0"/>
        <w:jc w:val="center"/>
        <w:rPr>
          <w:rFonts w:ascii="Times New Roman" w:hAnsi="Times New Roman" w:eastAsia="Times New Roman" w:cs="Times New Roman"/>
          <w:sz w:val="28"/>
        </w:rPr>
      </w:pPr>
      <w:r>
        <w:rPr>
          <w:rFonts w:ascii="Times New Roman" w:hAnsi="Times New Roman" w:eastAsia="Times New Roman" w:cs="Times New Roman"/>
          <w:b/>
          <w:sz w:val="28"/>
        </w:rPr>
        <w:t>DIV:</w:t>
      </w:r>
      <w:r>
        <w:rPr>
          <w:rFonts w:ascii="Times New Roman" w:hAnsi="Times New Roman" w:eastAsia="Times New Roman" w:cs="Times New Roman"/>
          <w:b/>
          <w:spacing w:val="-8"/>
          <w:sz w:val="28"/>
        </w:rPr>
        <w:t xml:space="preserve"> </w:t>
      </w:r>
      <w:r>
        <w:rPr>
          <w:rFonts w:ascii="Times New Roman" w:hAnsi="Times New Roman" w:eastAsia="Times New Roman" w:cs="Times New Roman"/>
          <w:b/>
          <w:sz w:val="28"/>
        </w:rPr>
        <w:t>C/C2</w:t>
      </w:r>
      <w:r>
        <w:rPr>
          <w:rFonts w:ascii="Times New Roman" w:hAnsi="Times New Roman" w:eastAsia="Times New Roman" w:cs="Times New Roman"/>
          <w:b/>
          <w:sz w:val="28"/>
        </w:rPr>
        <w:tab/>
      </w:r>
      <w:r>
        <w:rPr>
          <w:rFonts w:ascii="Times New Roman" w:hAnsi="Times New Roman" w:eastAsia="Times New Roman" w:cs="Times New Roman"/>
          <w:b/>
          <w:sz w:val="28"/>
        </w:rPr>
        <w:t>Branch:</w:t>
      </w:r>
      <w:r>
        <w:rPr>
          <w:rFonts w:ascii="Times New Roman" w:hAnsi="Times New Roman" w:eastAsia="Times New Roman" w:cs="Times New Roman"/>
          <w:b/>
          <w:spacing w:val="-11"/>
          <w:sz w:val="28"/>
        </w:rPr>
        <w:t xml:space="preserve"> </w:t>
      </w:r>
      <w:r>
        <w:rPr>
          <w:rFonts w:ascii="Times New Roman" w:hAnsi="Times New Roman" w:eastAsia="Times New Roman" w:cs="Times New Roman"/>
          <w:sz w:val="28"/>
        </w:rPr>
        <w:t>Computer</w:t>
      </w:r>
      <w:r>
        <w:rPr>
          <w:rFonts w:ascii="Times New Roman" w:hAnsi="Times New Roman" w:eastAsia="Times New Roman" w:cs="Times New Roman"/>
          <w:spacing w:val="-11"/>
          <w:sz w:val="28"/>
        </w:rPr>
        <w:t xml:space="preserve"> </w:t>
      </w:r>
      <w:r>
        <w:rPr>
          <w:rFonts w:ascii="Times New Roman" w:hAnsi="Times New Roman" w:eastAsia="Times New Roman" w:cs="Times New Roman"/>
          <w:sz w:val="28"/>
        </w:rPr>
        <w:t>Engineering</w:t>
      </w:r>
    </w:p>
    <w:p>
      <w:pPr>
        <w:tabs>
          <w:tab w:val="left" w:pos="5752"/>
        </w:tabs>
        <w:spacing w:before="204"/>
        <w:ind w:right="23" w:firstLine="0"/>
        <w:jc w:val="center"/>
        <w:rPr>
          <w:rFonts w:ascii="Times New Roman" w:hAnsi="Times New Roman" w:eastAsia="Times New Roman" w:cs="Times New Roman"/>
          <w:sz w:val="28"/>
        </w:rPr>
      </w:pPr>
    </w:p>
    <w:p>
      <w:pPr>
        <w:spacing w:before="6"/>
        <w:rPr>
          <w:rFonts w:ascii="Times New Roman" w:hAnsi="Times New Roman" w:eastAsia="Times New Roman" w:cs="Times New Roman"/>
          <w:sz w:val="24"/>
          <w:szCs w:val="28"/>
        </w:rPr>
      </w:pPr>
    </w:p>
    <w:p>
      <w:pPr>
        <w:jc w:val="center"/>
        <w:rPr>
          <w:rFonts w:ascii="Times New Roman" w:hAnsi="Times New Roman" w:eastAsia="Times New Roman" w:cs="Times New Roman"/>
          <w:b/>
          <w:sz w:val="20"/>
          <w:szCs w:val="28"/>
        </w:rPr>
      </w:pPr>
      <w:r>
        <w:rPr>
          <w:rFonts w:ascii="Times New Roman" w:hAnsi="Times New Roman" w:eastAsia="Times New Roman" w:cs="Times New Roman"/>
          <w:b/>
          <w:bCs/>
          <w:sz w:val="36"/>
          <w:szCs w:val="36"/>
          <w:u w:val="thick" w:color="000000"/>
        </w:rPr>
        <w:t>DMW</w:t>
      </w:r>
      <w:r>
        <w:rPr>
          <w:rFonts w:ascii="Times New Roman" w:hAnsi="Times New Roman" w:eastAsia="Times New Roman" w:cs="Times New Roman"/>
          <w:b/>
          <w:bCs/>
          <w:spacing w:val="-4"/>
          <w:sz w:val="36"/>
          <w:szCs w:val="36"/>
          <w:u w:val="thick" w:color="000000"/>
        </w:rPr>
        <w:t xml:space="preserve"> </w:t>
      </w:r>
      <w:r>
        <w:rPr>
          <w:rFonts w:ascii="Times New Roman" w:hAnsi="Times New Roman" w:eastAsia="Times New Roman" w:cs="Times New Roman"/>
          <w:b/>
          <w:bCs/>
          <w:sz w:val="36"/>
          <w:szCs w:val="36"/>
          <w:u w:val="thick" w:color="000000"/>
        </w:rPr>
        <w:t>EXPERIMENT</w:t>
      </w:r>
      <w:r>
        <w:rPr>
          <w:rFonts w:ascii="Times New Roman" w:hAnsi="Times New Roman" w:eastAsia="Times New Roman" w:cs="Times New Roman"/>
          <w:b/>
          <w:bCs/>
          <w:spacing w:val="-1"/>
          <w:sz w:val="36"/>
          <w:szCs w:val="36"/>
          <w:u w:val="thick" w:color="000000"/>
        </w:rPr>
        <w:t xml:space="preserve"> </w:t>
      </w:r>
      <w:r>
        <w:rPr>
          <w:rFonts w:ascii="Times New Roman" w:hAnsi="Times New Roman" w:eastAsia="Times New Roman" w:cs="Times New Roman"/>
          <w:b/>
          <w:bCs/>
          <w:sz w:val="36"/>
          <w:szCs w:val="36"/>
          <w:u w:val="thick" w:color="000000"/>
        </w:rPr>
        <w:t>5</w:t>
      </w:r>
    </w:p>
    <w:p>
      <w:pPr>
        <w:spacing w:before="7"/>
        <w:rPr>
          <w:rFonts w:ascii="Times New Roman" w:hAnsi="Times New Roman" w:eastAsia="Times New Roman" w:cs="Times New Roman"/>
          <w:b/>
          <w:sz w:val="29"/>
          <w:szCs w:val="28"/>
        </w:rPr>
      </w:pPr>
    </w:p>
    <w:p>
      <w:pPr>
        <w:rPr>
          <w:rFonts w:ascii="Times New Roman" w:hAnsi="Times New Roman" w:eastAsia="Times New Roman" w:cs="Times New Roman"/>
          <w:sz w:val="28"/>
          <w:szCs w:val="28"/>
          <w:lang w:val="en-IN"/>
        </w:rPr>
      </w:pPr>
    </w:p>
    <w:p>
      <w:pPr>
        <w:spacing w:before="2"/>
        <w:rPr>
          <w:rFonts w:ascii="Times New Roman" w:hAnsi="Times New Roman" w:eastAsia="Times New Roman" w:cs="Times New Roman"/>
          <w:sz w:val="33"/>
          <w:szCs w:val="28"/>
        </w:rPr>
      </w:pPr>
    </w:p>
    <w:p>
      <w:pPr>
        <w:spacing w:line="264" w:lineRule="auto"/>
        <w:ind w:left="119" w:right="470"/>
        <w:rPr>
          <w:rFonts w:ascii="Times New Roman" w:hAnsi="Times New Roman" w:eastAsia="Times New Roman" w:cs="Times New Roman"/>
          <w:sz w:val="28"/>
          <w:szCs w:val="28"/>
        </w:rPr>
      </w:pPr>
      <w:r>
        <w:rPr>
          <w:rFonts w:ascii="Times New Roman" w:hAnsi="Times New Roman" w:eastAsia="Times New Roman" w:cs="Times New Roman"/>
          <w:sz w:val="28"/>
          <w:szCs w:val="28"/>
        </w:rPr>
        <w:t>Hence</w:t>
      </w:r>
      <w:r>
        <w:rPr>
          <w:rFonts w:ascii="Times New Roman" w:hAnsi="Times New Roman" w:eastAsia="Times New Roman" w:cs="Times New Roman"/>
          <w:spacing w:val="23"/>
          <w:sz w:val="28"/>
          <w:szCs w:val="28"/>
        </w:rPr>
        <w:t xml:space="preserve"> </w:t>
      </w:r>
      <w:r>
        <w:rPr>
          <w:rFonts w:ascii="Times New Roman" w:hAnsi="Times New Roman" w:eastAsia="Times New Roman" w:cs="Times New Roman"/>
          <w:sz w:val="28"/>
          <w:szCs w:val="28"/>
        </w:rPr>
        <w:t>each</w:t>
      </w:r>
      <w:r>
        <w:rPr>
          <w:rFonts w:ascii="Times New Roman" w:hAnsi="Times New Roman" w:eastAsia="Times New Roman" w:cs="Times New Roman"/>
          <w:spacing w:val="22"/>
          <w:sz w:val="28"/>
          <w:szCs w:val="28"/>
        </w:rPr>
        <w:t xml:space="preserve"> </w:t>
      </w:r>
      <w:r>
        <w:rPr>
          <w:rFonts w:ascii="Times New Roman" w:hAnsi="Times New Roman" w:eastAsia="Times New Roman" w:cs="Times New Roman"/>
          <w:sz w:val="28"/>
          <w:szCs w:val="28"/>
        </w:rPr>
        <w:t>cluster</w:t>
      </w:r>
      <w:r>
        <w:rPr>
          <w:rFonts w:ascii="Times New Roman" w:hAnsi="Times New Roman" w:eastAsia="Times New Roman" w:cs="Times New Roman"/>
          <w:spacing w:val="27"/>
          <w:sz w:val="28"/>
          <w:szCs w:val="28"/>
        </w:rPr>
        <w:t xml:space="preserve"> </w:t>
      </w:r>
      <w:r>
        <w:rPr>
          <w:rFonts w:ascii="Times New Roman" w:hAnsi="Times New Roman" w:eastAsia="Times New Roman" w:cs="Times New Roman"/>
          <w:sz w:val="28"/>
          <w:szCs w:val="28"/>
        </w:rPr>
        <w:t>has</w:t>
      </w:r>
      <w:r>
        <w:rPr>
          <w:rFonts w:ascii="Times New Roman" w:hAnsi="Times New Roman" w:eastAsia="Times New Roman" w:cs="Times New Roman"/>
          <w:spacing w:val="22"/>
          <w:sz w:val="28"/>
          <w:szCs w:val="28"/>
        </w:rPr>
        <w:t xml:space="preserve"> </w:t>
      </w:r>
      <w:r>
        <w:rPr>
          <w:rFonts w:ascii="Times New Roman" w:hAnsi="Times New Roman" w:eastAsia="Times New Roman" w:cs="Times New Roman"/>
          <w:sz w:val="28"/>
          <w:szCs w:val="28"/>
        </w:rPr>
        <w:t>datapoints</w:t>
      </w:r>
      <w:r>
        <w:rPr>
          <w:rFonts w:ascii="Times New Roman" w:hAnsi="Times New Roman" w:eastAsia="Times New Roman" w:cs="Times New Roman"/>
          <w:spacing w:val="25"/>
          <w:sz w:val="28"/>
          <w:szCs w:val="28"/>
        </w:rPr>
        <w:t xml:space="preserve"> </w:t>
      </w:r>
      <w:r>
        <w:rPr>
          <w:rFonts w:ascii="Times New Roman" w:hAnsi="Times New Roman" w:eastAsia="Times New Roman" w:cs="Times New Roman"/>
          <w:sz w:val="28"/>
          <w:szCs w:val="28"/>
        </w:rPr>
        <w:t>with</w:t>
      </w:r>
      <w:r>
        <w:rPr>
          <w:rFonts w:ascii="Times New Roman" w:hAnsi="Times New Roman" w:eastAsia="Times New Roman" w:cs="Times New Roman"/>
          <w:spacing w:val="24"/>
          <w:sz w:val="28"/>
          <w:szCs w:val="28"/>
        </w:rPr>
        <w:t xml:space="preserve"> </w:t>
      </w:r>
      <w:r>
        <w:rPr>
          <w:rFonts w:ascii="Times New Roman" w:hAnsi="Times New Roman" w:eastAsia="Times New Roman" w:cs="Times New Roman"/>
          <w:sz w:val="28"/>
          <w:szCs w:val="28"/>
        </w:rPr>
        <w:t>some</w:t>
      </w:r>
      <w:r>
        <w:rPr>
          <w:rFonts w:ascii="Times New Roman" w:hAnsi="Times New Roman" w:eastAsia="Times New Roman" w:cs="Times New Roman"/>
          <w:spacing w:val="27"/>
          <w:sz w:val="28"/>
          <w:szCs w:val="28"/>
        </w:rPr>
        <w:t xml:space="preserve"> </w:t>
      </w:r>
      <w:r>
        <w:rPr>
          <w:rFonts w:ascii="Times New Roman" w:hAnsi="Times New Roman" w:eastAsia="Times New Roman" w:cs="Times New Roman"/>
          <w:sz w:val="28"/>
          <w:szCs w:val="28"/>
        </w:rPr>
        <w:t>commonalities,</w:t>
      </w:r>
      <w:r>
        <w:rPr>
          <w:rFonts w:ascii="Times New Roman" w:hAnsi="Times New Roman" w:eastAsia="Times New Roman" w:cs="Times New Roman"/>
          <w:spacing w:val="23"/>
          <w:sz w:val="28"/>
          <w:szCs w:val="28"/>
        </w:rPr>
        <w:t xml:space="preserve"> </w:t>
      </w:r>
      <w:r>
        <w:rPr>
          <w:rFonts w:ascii="Times New Roman" w:hAnsi="Times New Roman" w:eastAsia="Times New Roman" w:cs="Times New Roman"/>
          <w:sz w:val="28"/>
          <w:szCs w:val="28"/>
        </w:rPr>
        <w:t>and</w:t>
      </w:r>
      <w:r>
        <w:rPr>
          <w:rFonts w:ascii="Times New Roman" w:hAnsi="Times New Roman" w:eastAsia="Times New Roman" w:cs="Times New Roman"/>
          <w:spacing w:val="24"/>
          <w:sz w:val="28"/>
          <w:szCs w:val="28"/>
        </w:rPr>
        <w:t xml:space="preserve"> </w:t>
      </w:r>
      <w:r>
        <w:rPr>
          <w:rFonts w:ascii="Times New Roman" w:hAnsi="Times New Roman" w:eastAsia="Times New Roman" w:cs="Times New Roman"/>
          <w:sz w:val="28"/>
          <w:szCs w:val="28"/>
        </w:rPr>
        <w:t>it</w:t>
      </w:r>
      <w:r>
        <w:rPr>
          <w:rFonts w:ascii="Times New Roman" w:hAnsi="Times New Roman" w:eastAsia="Times New Roman" w:cs="Times New Roman"/>
          <w:spacing w:val="23"/>
          <w:sz w:val="28"/>
          <w:szCs w:val="28"/>
        </w:rPr>
        <w:t xml:space="preserve"> </w:t>
      </w:r>
      <w:r>
        <w:rPr>
          <w:rFonts w:ascii="Times New Roman" w:hAnsi="Times New Roman" w:eastAsia="Times New Roman" w:cs="Times New Roman"/>
          <w:sz w:val="28"/>
          <w:szCs w:val="28"/>
        </w:rPr>
        <w:t>is</w:t>
      </w:r>
      <w:r>
        <w:rPr>
          <w:rFonts w:ascii="Times New Roman" w:hAnsi="Times New Roman" w:eastAsia="Times New Roman" w:cs="Times New Roman"/>
          <w:spacing w:val="22"/>
          <w:sz w:val="28"/>
          <w:szCs w:val="28"/>
        </w:rPr>
        <w:t xml:space="preserve"> </w:t>
      </w:r>
      <w:r>
        <w:rPr>
          <w:rFonts w:ascii="Times New Roman" w:hAnsi="Times New Roman" w:eastAsia="Times New Roman" w:cs="Times New Roman"/>
          <w:sz w:val="28"/>
          <w:szCs w:val="28"/>
        </w:rPr>
        <w:t>away</w:t>
      </w:r>
      <w:r>
        <w:rPr>
          <w:rFonts w:ascii="Times New Roman" w:hAnsi="Times New Roman" w:eastAsia="Times New Roman" w:cs="Times New Roman"/>
          <w:spacing w:val="28"/>
          <w:sz w:val="28"/>
          <w:szCs w:val="28"/>
        </w:rPr>
        <w:t xml:space="preserve"> </w:t>
      </w:r>
      <w:r>
        <w:rPr>
          <w:rFonts w:ascii="Times New Roman" w:hAnsi="Times New Roman" w:eastAsia="Times New Roman" w:cs="Times New Roman"/>
          <w:sz w:val="28"/>
          <w:szCs w:val="28"/>
        </w:rPr>
        <w:t>from</w:t>
      </w:r>
      <w:r>
        <w:rPr>
          <w:rFonts w:ascii="Times New Roman" w:hAnsi="Times New Roman" w:eastAsia="Times New Roman" w:cs="Times New Roman"/>
          <w:spacing w:val="-67"/>
          <w:sz w:val="28"/>
          <w:szCs w:val="28"/>
        </w:rPr>
        <w:t xml:space="preserve"> </w:t>
      </w:r>
      <w:r>
        <w:rPr>
          <w:rFonts w:ascii="Times New Roman" w:hAnsi="Times New Roman" w:eastAsia="Times New Roman" w:cs="Times New Roman"/>
          <w:sz w:val="28"/>
          <w:szCs w:val="28"/>
        </w:rPr>
        <w:t>other</w:t>
      </w:r>
      <w:r>
        <w:rPr>
          <w:rFonts w:ascii="Times New Roman" w:hAnsi="Times New Roman" w:eastAsia="Times New Roman" w:cs="Times New Roman"/>
          <w:spacing w:val="-2"/>
          <w:sz w:val="28"/>
          <w:szCs w:val="28"/>
        </w:rPr>
        <w:t xml:space="preserve"> </w:t>
      </w:r>
      <w:r>
        <w:rPr>
          <w:rFonts w:ascii="Times New Roman" w:hAnsi="Times New Roman" w:eastAsia="Times New Roman" w:cs="Times New Roman"/>
          <w:sz w:val="28"/>
          <w:szCs w:val="28"/>
        </w:rPr>
        <w:t>clusters.</w:t>
      </w:r>
    </w:p>
    <w:p>
      <w:pPr>
        <w:spacing w:before="250"/>
        <w:ind w:left="445"/>
        <w:rPr>
          <w:rFonts w:ascii="Times New Roman" w:hAnsi="Times New Roman" w:eastAsia="Times New Roman" w:cs="Times New Roman"/>
          <w:sz w:val="28"/>
          <w:szCs w:val="28"/>
        </w:rPr>
      </w:pPr>
      <w:r>
        <w:rPr>
          <w:rFonts w:ascii="Times New Roman" w:hAnsi="Times New Roman" w:eastAsia="Times New Roman" w:cs="Times New Roman"/>
          <w:sz w:val="28"/>
          <w:szCs w:val="28"/>
        </w:rPr>
        <w:t>The</w:t>
      </w:r>
      <w:r>
        <w:rPr>
          <w:rFonts w:ascii="Times New Roman" w:hAnsi="Times New Roman" w:eastAsia="Times New Roman" w:cs="Times New Roman"/>
          <w:spacing w:val="-7"/>
          <w:sz w:val="28"/>
          <w:szCs w:val="28"/>
        </w:rPr>
        <w:t xml:space="preserve"> </w:t>
      </w:r>
      <w:r>
        <w:rPr>
          <w:rFonts w:ascii="Times New Roman" w:hAnsi="Times New Roman" w:eastAsia="Times New Roman" w:cs="Times New Roman"/>
          <w:sz w:val="28"/>
          <w:szCs w:val="28"/>
        </w:rPr>
        <w:t>below</w:t>
      </w:r>
      <w:r>
        <w:rPr>
          <w:rFonts w:ascii="Times New Roman" w:hAnsi="Times New Roman" w:eastAsia="Times New Roman" w:cs="Times New Roman"/>
          <w:spacing w:val="-7"/>
          <w:sz w:val="28"/>
          <w:szCs w:val="28"/>
        </w:rPr>
        <w:t xml:space="preserve"> </w:t>
      </w:r>
      <w:r>
        <w:rPr>
          <w:rFonts w:ascii="Times New Roman" w:hAnsi="Times New Roman" w:eastAsia="Times New Roman" w:cs="Times New Roman"/>
          <w:sz w:val="28"/>
          <w:szCs w:val="28"/>
        </w:rPr>
        <w:t>diagram</w:t>
      </w:r>
      <w:r>
        <w:rPr>
          <w:rFonts w:ascii="Times New Roman" w:hAnsi="Times New Roman" w:eastAsia="Times New Roman" w:cs="Times New Roman"/>
          <w:spacing w:val="-4"/>
          <w:sz w:val="28"/>
          <w:szCs w:val="28"/>
        </w:rPr>
        <w:t xml:space="preserve"> </w:t>
      </w:r>
      <w:r>
        <w:rPr>
          <w:rFonts w:ascii="Times New Roman" w:hAnsi="Times New Roman" w:eastAsia="Times New Roman" w:cs="Times New Roman"/>
          <w:sz w:val="28"/>
          <w:szCs w:val="28"/>
        </w:rPr>
        <w:t>explains</w:t>
      </w:r>
      <w:r>
        <w:rPr>
          <w:rFonts w:ascii="Times New Roman" w:hAnsi="Times New Roman" w:eastAsia="Times New Roman" w:cs="Times New Roman"/>
          <w:spacing w:val="-2"/>
          <w:sz w:val="28"/>
          <w:szCs w:val="28"/>
        </w:rPr>
        <w:t xml:space="preserve"> </w:t>
      </w:r>
      <w:r>
        <w:rPr>
          <w:rFonts w:ascii="Times New Roman" w:hAnsi="Times New Roman" w:eastAsia="Times New Roman" w:cs="Times New Roman"/>
          <w:sz w:val="28"/>
          <w:szCs w:val="28"/>
        </w:rPr>
        <w:t>the</w:t>
      </w:r>
      <w:r>
        <w:rPr>
          <w:rFonts w:ascii="Times New Roman" w:hAnsi="Times New Roman" w:eastAsia="Times New Roman" w:cs="Times New Roman"/>
          <w:spacing w:val="-9"/>
          <w:sz w:val="28"/>
          <w:szCs w:val="28"/>
        </w:rPr>
        <w:t xml:space="preserve"> </w:t>
      </w:r>
      <w:r>
        <w:rPr>
          <w:rFonts w:ascii="Times New Roman" w:hAnsi="Times New Roman" w:eastAsia="Times New Roman" w:cs="Times New Roman"/>
          <w:sz w:val="28"/>
          <w:szCs w:val="28"/>
        </w:rPr>
        <w:t>working</w:t>
      </w:r>
      <w:r>
        <w:rPr>
          <w:rFonts w:ascii="Times New Roman" w:hAnsi="Times New Roman" w:eastAsia="Times New Roman" w:cs="Times New Roman"/>
          <w:spacing w:val="-7"/>
          <w:sz w:val="28"/>
          <w:szCs w:val="28"/>
        </w:rPr>
        <w:t xml:space="preserve"> </w:t>
      </w:r>
      <w:r>
        <w:rPr>
          <w:rFonts w:ascii="Times New Roman" w:hAnsi="Times New Roman" w:eastAsia="Times New Roman" w:cs="Times New Roman"/>
          <w:sz w:val="28"/>
          <w:szCs w:val="28"/>
        </w:rPr>
        <w:t>of</w:t>
      </w:r>
      <w:r>
        <w:rPr>
          <w:rFonts w:ascii="Times New Roman" w:hAnsi="Times New Roman" w:eastAsia="Times New Roman" w:cs="Times New Roman"/>
          <w:spacing w:val="-7"/>
          <w:sz w:val="28"/>
          <w:szCs w:val="28"/>
        </w:rPr>
        <w:t xml:space="preserve"> </w:t>
      </w:r>
      <w:r>
        <w:rPr>
          <w:rFonts w:ascii="Times New Roman" w:hAnsi="Times New Roman" w:eastAsia="Times New Roman" w:cs="Times New Roman"/>
          <w:sz w:val="28"/>
          <w:szCs w:val="28"/>
        </w:rPr>
        <w:t>the</w:t>
      </w:r>
      <w:r>
        <w:rPr>
          <w:rFonts w:ascii="Times New Roman" w:hAnsi="Times New Roman" w:eastAsia="Times New Roman" w:cs="Times New Roman"/>
          <w:spacing w:val="-6"/>
          <w:sz w:val="28"/>
          <w:szCs w:val="28"/>
        </w:rPr>
        <w:t xml:space="preserve"> </w:t>
      </w:r>
      <w:r>
        <w:rPr>
          <w:rFonts w:ascii="Times New Roman" w:hAnsi="Times New Roman" w:eastAsia="Times New Roman" w:cs="Times New Roman"/>
          <w:sz w:val="28"/>
          <w:szCs w:val="28"/>
        </w:rPr>
        <w:t>K-means</w:t>
      </w:r>
      <w:r>
        <w:rPr>
          <w:rFonts w:ascii="Times New Roman" w:hAnsi="Times New Roman" w:eastAsia="Times New Roman" w:cs="Times New Roman"/>
          <w:spacing w:val="-3"/>
          <w:sz w:val="28"/>
          <w:szCs w:val="28"/>
        </w:rPr>
        <w:t xml:space="preserve"> </w:t>
      </w:r>
      <w:r>
        <w:rPr>
          <w:rFonts w:ascii="Times New Roman" w:hAnsi="Times New Roman" w:eastAsia="Times New Roman" w:cs="Times New Roman"/>
          <w:sz w:val="28"/>
          <w:szCs w:val="28"/>
        </w:rPr>
        <w:t>Clustering</w:t>
      </w:r>
      <w:r>
        <w:rPr>
          <w:rFonts w:ascii="Times New Roman" w:hAnsi="Times New Roman" w:eastAsia="Times New Roman" w:cs="Times New Roman"/>
          <w:spacing w:val="-7"/>
          <w:sz w:val="28"/>
          <w:szCs w:val="28"/>
        </w:rPr>
        <w:t xml:space="preserve"> </w:t>
      </w:r>
      <w:r>
        <w:rPr>
          <w:rFonts w:ascii="Times New Roman" w:hAnsi="Times New Roman" w:eastAsia="Times New Roman" w:cs="Times New Roman"/>
          <w:sz w:val="28"/>
          <w:szCs w:val="28"/>
        </w:rPr>
        <w:t>Algorithm:</w:t>
      </w:r>
    </w:p>
    <w:p>
      <w:pPr>
        <w:rPr>
          <w:rFonts w:ascii="Times New Roman" w:hAnsi="Times New Roman" w:eastAsia="Times New Roman" w:cs="Times New Roman"/>
          <w:sz w:val="20"/>
          <w:szCs w:val="28"/>
        </w:rPr>
      </w:pPr>
    </w:p>
    <w:p>
      <w:pPr>
        <w:spacing w:before="2"/>
        <w:rPr>
          <w:rFonts w:ascii="Times New Roman" w:hAnsi="Times New Roman" w:eastAsia="Times New Roman" w:cs="Times New Roman"/>
          <w:sz w:val="26"/>
          <w:szCs w:val="28"/>
        </w:rPr>
      </w:pPr>
      <w:r>
        <w:pict>
          <v:group id="_x0000_s1038" o:spid="_x0000_s1038" o:spt="203" style="position:absolute;left:0pt;margin-left:82.75pt;margin-top:16.95pt;height:174.7pt;width:365.35pt;mso-position-horizontal-relative:page;mso-wrap-distance-bottom:0pt;mso-wrap-distance-top:0pt;z-index:-251635712;mso-width-relative:page;mso-height-relative:page;" coordorigin="1656,340" coordsize="7307,3494">
            <o:lock v:ext="edit"/>
            <v:shape id="_x0000_s1039" o:spid="_x0000_s1039" o:spt="75" type="#_x0000_t75" style="position:absolute;left:1716;top:507;height:3200;width:7150;" filled="f" stroked="f" coordsize="21600,21600">
              <v:path/>
              <v:fill on="f" focussize="0,0"/>
              <v:stroke on="f"/>
              <v:imagedata r:id="rId65" o:title=""/>
              <o:lock v:ext="edit" aspectratio="t"/>
            </v:shape>
            <v:shape id="_x0000_s1040" o:spid="_x0000_s1040" style="position:absolute;left:1655;top:339;height:3495;width:7307;" fillcolor="#000000" filled="t" stroked="f" coordorigin="1656,340" coordsize="7307,3495" path="m8963,341l8955,341,8955,340,8948,340,8948,346,8948,347,8948,354,8948,3818,1671,3818,1671,354,8948,354,8948,347,1671,347,1671,346,8948,346,8948,340,1657,340,1657,346,1656,346,1656,354,1656,3818,1656,3832,1663,3832,1663,3834,8961,3834,8961,3832,8961,3826,8963,3826,8963,3818,8961,3818,8961,3818,8963,3818,8963,354,8963,354,8963,341xe">
              <v:path arrowok="t"/>
              <v:fill on="t" focussize="0,0"/>
              <v:stroke on="f"/>
              <v:imagedata o:title=""/>
              <o:lock v:ext="edit"/>
            </v:shape>
            <w10:wrap type="topAndBottom"/>
          </v:group>
        </w:pict>
      </w:r>
    </w:p>
    <w:p>
      <w:pPr>
        <w:rPr>
          <w:rFonts w:ascii="Times New Roman" w:hAnsi="Times New Roman" w:eastAsia="Times New Roman" w:cs="Times New Roman"/>
          <w:sz w:val="26"/>
        </w:rPr>
        <w:sectPr>
          <w:pgSz w:w="12240" w:h="15840"/>
          <w:pgMar w:top="1300" w:right="980" w:bottom="280" w:left="980" w:header="720" w:footer="720" w:gutter="0"/>
          <w:cols w:space="720" w:num="1"/>
        </w:sectPr>
      </w:pPr>
    </w:p>
    <w:p>
      <w:pPr>
        <w:spacing w:before="2"/>
        <w:rPr>
          <w:rFonts w:ascii="Times New Roman" w:hAnsi="Times New Roman" w:eastAsia="Times New Roman" w:cs="Times New Roman"/>
          <w:szCs w:val="28"/>
        </w:rPr>
      </w:pPr>
    </w:p>
    <w:p>
      <w:pPr>
        <w:spacing w:before="89"/>
        <w:ind w:left="119"/>
        <w:rPr>
          <w:rFonts w:ascii="Times New Roman" w:hAnsi="Times New Roman" w:eastAsia="Times New Roman" w:cs="Times New Roman"/>
          <w:sz w:val="28"/>
          <w:szCs w:val="28"/>
        </w:rPr>
      </w:pPr>
      <w:r>
        <w:rPr>
          <w:rFonts w:ascii="Times New Roman" w:hAnsi="Times New Roman" w:eastAsia="Times New Roman" w:cs="Times New Roman"/>
          <w:sz w:val="28"/>
          <w:szCs w:val="28"/>
          <w:u w:val="thick"/>
        </w:rPr>
        <w:t>Program:</w:t>
      </w:r>
    </w:p>
    <w:p>
      <w:pPr>
        <w:rPr>
          <w:rFonts w:ascii="Times New Roman" w:hAnsi="Times New Roman" w:eastAsia="Times New Roman" w:cs="Times New Roman"/>
          <w:sz w:val="20"/>
          <w:szCs w:val="28"/>
        </w:rPr>
      </w:pPr>
    </w:p>
    <w:p>
      <w:pPr>
        <w:spacing w:before="6"/>
        <w:rPr>
          <w:rFonts w:ascii="Times New Roman" w:hAnsi="Times New Roman" w:eastAsia="Times New Roman" w:cs="Times New Roman"/>
          <w:sz w:val="20"/>
          <w:szCs w:val="28"/>
        </w:rPr>
      </w:pPr>
    </w:p>
    <w:p>
      <w:pPr>
        <w:tabs>
          <w:tab w:val="left" w:pos="2456"/>
        </w:tabs>
        <w:spacing w:before="97"/>
        <w:ind w:left="119" w:right="6467" w:firstLine="0"/>
        <w:rPr>
          <w:rFonts w:ascii="Trebuchet MS" w:hAnsi="Times New Roman" w:eastAsia="Times New Roman" w:cs="Times New Roman"/>
          <w:sz w:val="21"/>
        </w:rPr>
      </w:pPr>
      <w:r>
        <w:pict>
          <v:group id="_x0000_s1041" o:spid="_x0000_s1041" o:spt="203" style="position:absolute;left:0pt;margin-left:55pt;margin-top:-7.2pt;height:512.5pt;width:492pt;mso-position-horizontal-relative:page;z-index:-251636736;mso-width-relative:page;mso-height-relative:page;" coordorigin="1100,-144" coordsize="9840,10250">
            <o:lock v:ext="edit"/>
            <v:shape id="_x0000_s1042" o:spid="_x0000_s1042" style="position:absolute;left:1100;top:-145;height:489;width:9840;" fillcolor="#183548" filled="t" stroked="f" coordorigin="1100,-144" coordsize="9840,489" path="m10940,-144l1100,-144,1100,100,1100,345,10940,345,10940,100,10940,-144xe">
              <v:path arrowok="t"/>
              <v:fill on="t" focussize="0,0"/>
              <v:stroke on="f"/>
              <v:imagedata o:title=""/>
              <o:lock v:ext="edit"/>
            </v:shape>
            <v:shape id="_x0000_s1043" o:spid="_x0000_s1043" o:spt="75" type="#_x0000_t75" style="position:absolute;left:3329;top:139;height:155;width:100;" filled="f" stroked="f" coordsize="21600,21600">
              <v:path/>
              <v:fill on="f" focussize="0,0"/>
              <v:stroke on="f"/>
              <v:imagedata r:id="rId66" o:title=""/>
              <o:lock v:ext="edit" aspectratio="t"/>
            </v:shape>
            <v:shape id="_x0000_s1044" o:spid="_x0000_s1044" o:spt="75" type="#_x0000_t75" style="position:absolute;left:4435;top:139;height:155;width:100;" filled="f" stroked="f" coordsize="21600,21600">
              <v:path/>
              <v:fill on="f" focussize="0,0"/>
              <v:stroke on="f"/>
              <v:imagedata r:id="rId67" o:title=""/>
              <o:lock v:ext="edit" aspectratio="t"/>
            </v:shape>
            <v:rect id="_x0000_s1045" o:spid="_x0000_s1045" o:spt="1" style="position:absolute;left:1100;top:344;height:244;width:9840;" fillcolor="#183548" filled="t" stroked="f" coordsize="21600,21600">
              <v:path/>
              <v:fill on="t" focussize="0,0"/>
              <v:stroke on="f"/>
              <v:imagedata o:title=""/>
              <o:lock v:ext="edit"/>
            </v:rect>
            <v:shape id="_x0000_s1046" o:spid="_x0000_s1046" o:spt="75" type="#_x0000_t75" style="position:absolute;left:1358;top:383;height:155;width:100;" filled="f" stroked="f" coordsize="21600,21600">
              <v:path/>
              <v:fill on="f" focussize="0,0"/>
              <v:stroke on="f"/>
              <v:imagedata r:id="rId67" o:title=""/>
              <o:lock v:ext="edit" aspectratio="t"/>
            </v:shape>
            <v:shape id="_x0000_s1047" o:spid="_x0000_s1047" o:spt="75" type="#_x0000_t75" style="position:absolute;left:4188;top:383;height:155;width:100;" filled="f" stroked="f" coordsize="21600,21600">
              <v:path/>
              <v:fill on="f" focussize="0,0"/>
              <v:stroke on="f"/>
              <v:imagedata r:id="rId68" o:title=""/>
              <o:lock v:ext="edit" aspectratio="t"/>
            </v:shape>
            <v:rect id="_x0000_s1048" o:spid="_x0000_s1048" o:spt="1" style="position:absolute;left:1100;top:588;height:244;width:9840;" fillcolor="#183548" filled="t" stroked="f" coordsize="21600,21600">
              <v:path/>
              <v:fill on="t" focussize="0,0"/>
              <v:stroke on="f"/>
              <v:imagedata o:title=""/>
              <o:lock v:ext="edit"/>
            </v:rect>
            <v:shape id="_x0000_s1049" o:spid="_x0000_s1049" o:spt="75" type="#_x0000_t75" style="position:absolute;left:1114;top:628;height:155;width:100;" filled="f" stroked="f" coordsize="21600,21600">
              <v:path/>
              <v:fill on="f" focussize="0,0"/>
              <v:stroke on="f"/>
              <v:imagedata r:id="rId66" o:title=""/>
              <o:lock v:ext="edit" aspectratio="t"/>
            </v:shape>
            <v:rect id="_x0000_s1050" o:spid="_x0000_s1050" o:spt="1" style="position:absolute;left:1100;top:832;height:244;width:9840;" fillcolor="#183548" filled="t" stroked="f" coordsize="21600,21600">
              <v:path/>
              <v:fill on="t" focussize="0,0"/>
              <v:stroke on="f"/>
              <v:imagedata o:title=""/>
              <o:lock v:ext="edit"/>
            </v:rect>
            <v:shape id="_x0000_s1051" o:spid="_x0000_s1051" o:spt="75" type="#_x0000_t75" style="position:absolute;left:1114;top:873;height:155;width:100;" filled="f" stroked="f" coordsize="21600,21600">
              <v:path/>
              <v:fill on="f" focussize="0,0"/>
              <v:stroke on="f"/>
              <v:imagedata r:id="rId66" o:title=""/>
              <o:lock v:ext="edit" aspectratio="t"/>
            </v:shape>
            <v:rect id="_x0000_s1052" o:spid="_x0000_s1052" o:spt="1" style="position:absolute;left:1100;top:1076;height:244;width:9840;" fillcolor="#183548" filled="t" stroked="f" coordsize="21600,21600">
              <v:path/>
              <v:fill on="t" focussize="0,0"/>
              <v:stroke on="f"/>
              <v:imagedata o:title=""/>
              <o:lock v:ext="edit"/>
            </v:rect>
            <v:shape id="_x0000_s1053" o:spid="_x0000_s1053" o:spt="75" type="#_x0000_t75" style="position:absolute;left:1114;top:1115;height:155;width:100;" filled="f" stroked="f" coordsize="21600,21600">
              <v:path/>
              <v:fill on="f" focussize="0,0"/>
              <v:stroke on="f"/>
              <v:imagedata r:id="rId66" o:title=""/>
              <o:lock v:ext="edit" aspectratio="t"/>
            </v:shape>
            <v:shape id="_x0000_s1054" o:spid="_x0000_s1054" o:spt="75" type="#_x0000_t75" style="position:absolute;left:2959;top:1115;height:155;width:100;" filled="f" stroked="f" coordsize="21600,21600">
              <v:path/>
              <v:fill on="f" focussize="0,0"/>
              <v:stroke on="f"/>
              <v:imagedata r:id="rId69" o:title=""/>
              <o:lock v:ext="edit" aspectratio="t"/>
            </v:shape>
            <v:rect id="_x0000_s1055" o:spid="_x0000_s1055" o:spt="1" style="position:absolute;left:1100;top:1320;height:244;width:9840;" fillcolor="#183548" filled="t" stroked="f" coordsize="21600,21600">
              <v:path/>
              <v:fill on="t" focussize="0,0"/>
              <v:stroke on="f"/>
              <v:imagedata o:title=""/>
              <o:lock v:ext="edit"/>
            </v:rect>
            <v:shape id="_x0000_s1056" o:spid="_x0000_s1056" o:spt="75" type="#_x0000_t75" style="position:absolute;left:1114;top:1360;height:155;width:100;" filled="f" stroked="f" coordsize="21600,21600">
              <v:path/>
              <v:fill on="f" focussize="0,0"/>
              <v:stroke on="f"/>
              <v:imagedata r:id="rId66" o:title=""/>
              <o:lock v:ext="edit" aspectratio="t"/>
            </v:shape>
            <v:rect id="_x0000_s1057" o:spid="_x0000_s1057" o:spt="1" style="position:absolute;left:1100;top:1564;height:244;width:9840;" fillcolor="#183548" filled="t" stroked="f" coordsize="21600,21600">
              <v:path/>
              <v:fill on="t" focussize="0,0"/>
              <v:stroke on="f"/>
              <v:imagedata o:title=""/>
              <o:lock v:ext="edit"/>
            </v:rect>
            <v:shape id="_x0000_s1058" o:spid="_x0000_s1058" o:spt="75" type="#_x0000_t75" style="position:absolute;left:3699;top:1605;height:155;width:100;" filled="f" stroked="f" coordsize="21600,21600">
              <v:path/>
              <v:fill on="f" focussize="0,0"/>
              <v:stroke on="f"/>
              <v:imagedata r:id="rId66" o:title=""/>
              <o:lock v:ext="edit" aspectratio="t"/>
            </v:shape>
            <v:shape id="_x0000_s1059" o:spid="_x0000_s1059" o:spt="75" type="#_x0000_t75" style="position:absolute;left:6773;top:1605;height:155;width:100;" filled="f" stroked="f" coordsize="21600,21600">
              <v:path/>
              <v:fill on="f" focussize="0,0"/>
              <v:stroke on="f"/>
              <v:imagedata r:id="rId69" o:title=""/>
              <o:lock v:ext="edit" aspectratio="t"/>
            </v:shape>
            <v:shape id="_x0000_s1060" o:spid="_x0000_s1060" o:spt="75" type="#_x0000_t75" style="position:absolute;left:8004;top:1605;height:155;width:100;" filled="f" stroked="f" coordsize="21600,21600">
              <v:path/>
              <v:fill on="f" focussize="0,0"/>
              <v:stroke on="f"/>
              <v:imagedata r:id="rId69" o:title=""/>
              <o:lock v:ext="edit" aspectratio="t"/>
            </v:shape>
            <v:rect id="_x0000_s1061" o:spid="_x0000_s1061" o:spt="1" style="position:absolute;left:1100;top:1808;height:244;width:9840;" fillcolor="#183548" filled="t" stroked="f" coordsize="21600,21600">
              <v:path/>
              <v:fill on="t" focussize="0,0"/>
              <v:stroke on="f"/>
              <v:imagedata o:title=""/>
              <o:lock v:ext="edit"/>
            </v:rect>
            <v:shape id="_x0000_s1062" o:spid="_x0000_s1062" o:spt="75" type="#_x0000_t75" style="position:absolute;left:1975;top:1847;height:155;width:100;" filled="f" stroked="f" coordsize="21600,21600">
              <v:path/>
              <v:fill on="f" focussize="0,0"/>
              <v:stroke on="f"/>
              <v:imagedata r:id="rId67" o:title=""/>
              <o:lock v:ext="edit" aspectratio="t"/>
            </v:shape>
            <v:shape id="_x0000_s1063" o:spid="_x0000_s1063" o:spt="75" type="#_x0000_t75" style="position:absolute;left:3574;top:1847;height:155;width:100;" filled="f" stroked="f" coordsize="21600,21600">
              <v:path/>
              <v:fill on="f" focussize="0,0"/>
              <v:stroke on="f"/>
              <v:imagedata r:id="rId67" o:title=""/>
              <o:lock v:ext="edit" aspectratio="t"/>
            </v:shape>
            <v:shape id="_x0000_s1064" o:spid="_x0000_s1064" o:spt="75" type="#_x0000_t75" style="position:absolute;left:4683;top:1847;height:155;width:100;" filled="f" stroked="f" coordsize="21600,21600">
              <v:path/>
              <v:fill on="f" focussize="0,0"/>
              <v:stroke on="f"/>
              <v:imagedata r:id="rId66" o:title=""/>
              <o:lock v:ext="edit" aspectratio="t"/>
            </v:shape>
            <v:rect id="_x0000_s1065" o:spid="_x0000_s1065" o:spt="1" style="position:absolute;left:1100;top:2052;height:244;width:9840;" fillcolor="#183548" filled="t" stroked="f" coordsize="21600,21600">
              <v:path/>
              <v:fill on="t" focussize="0,0"/>
              <v:stroke on="f"/>
              <v:imagedata o:title=""/>
              <o:lock v:ext="edit"/>
            </v:rect>
            <v:shape id="_x0000_s1066" o:spid="_x0000_s1066" o:spt="75" type="#_x0000_t75" style="position:absolute;left:3943;top:2092;height:155;width:100;" filled="f" stroked="f" coordsize="21600,21600">
              <v:path/>
              <v:fill on="f" focussize="0,0"/>
              <v:stroke on="f"/>
              <v:imagedata r:id="rId69" o:title=""/>
              <o:lock v:ext="edit" aspectratio="t"/>
            </v:shape>
            <v:shape id="_x0000_s1067" o:spid="_x0000_s1067" o:spt="75" type="#_x0000_t75" style="position:absolute;left:4435;top:2092;height:155;width:100;" filled="f" stroked="f" coordsize="21600,21600">
              <v:path/>
              <v:fill on="f" focussize="0,0"/>
              <v:stroke on="f"/>
              <v:imagedata r:id="rId66" o:title=""/>
              <o:lock v:ext="edit" aspectratio="t"/>
            </v:shape>
            <v:rect id="_x0000_s1068" o:spid="_x0000_s1068" o:spt="1" style="position:absolute;left:1100;top:2296;height:244;width:9840;" fillcolor="#183548" filled="t" stroked="f" coordsize="21600,21600">
              <v:path/>
              <v:fill on="t" focussize="0,0"/>
              <v:stroke on="f"/>
              <v:imagedata o:title=""/>
              <o:lock v:ext="edit"/>
            </v:rect>
            <v:shape id="_x0000_s1069" o:spid="_x0000_s1069" o:spt="75" type="#_x0000_t75" style="position:absolute;left:3204;top:2337;height:155;width:100;" filled="f" stroked="f" coordsize="21600,21600">
              <v:path/>
              <v:fill on="f" focussize="0,0"/>
              <v:stroke on="f"/>
              <v:imagedata r:id="rId69" o:title=""/>
              <o:lock v:ext="edit" aspectratio="t"/>
            </v:shape>
            <v:shape id="_x0000_s1070" o:spid="_x0000_s1070" o:spt="75" type="#_x0000_t75" style="position:absolute;left:3699;top:2337;height:155;width:100;" filled="f" stroked="f" coordsize="21600,21600">
              <v:path/>
              <v:fill on="f" focussize="0,0"/>
              <v:stroke on="f"/>
              <v:imagedata r:id="rId66" o:title=""/>
              <o:lock v:ext="edit" aspectratio="t"/>
            </v:shape>
            <v:shape id="_x0000_s1071" o:spid="_x0000_s1071" o:spt="75" type="#_x0000_t75" style="position:absolute;left:4683;top:2337;height:155;width:100;" filled="f" stroked="f" coordsize="21600,21600">
              <v:path/>
              <v:fill on="f" focussize="0,0"/>
              <v:stroke on="f"/>
              <v:imagedata r:id="rId69" o:title=""/>
              <o:lock v:ext="edit" aspectratio="t"/>
            </v:shape>
            <v:shape id="_x0000_s1072" o:spid="_x0000_s1072" style="position:absolute;left:1100;top:2540;height:488;width:9840;" fillcolor="#183548" filled="t" stroked="f" coordorigin="1100,2541" coordsize="9840,488" path="m10940,2541l1100,2541,1100,2785,1100,3029,10940,3029,10940,2785,10940,2541xe">
              <v:path arrowok="t"/>
              <v:fill on="t" focussize="0,0"/>
              <v:stroke on="f"/>
              <v:imagedata o:title=""/>
              <o:lock v:ext="edit"/>
            </v:shape>
            <v:shape id="_x0000_s1073" o:spid="_x0000_s1073" o:spt="75" type="#_x0000_t75" style="position:absolute;left:4188;top:2824;height:155;width:100;" filled="f" stroked="f" coordsize="21600,21600">
              <v:path/>
              <v:fill on="f" focussize="0,0"/>
              <v:stroke on="f"/>
              <v:imagedata r:id="rId68" o:title=""/>
              <o:lock v:ext="edit" aspectratio="t"/>
            </v:shape>
            <v:shape id="_x0000_s1074" o:spid="_x0000_s1074" o:spt="75" type="#_x0000_t75" style="position:absolute;left:5172;top:2824;height:155;width:100;" filled="f" stroked="f" coordsize="21600,21600">
              <v:path/>
              <v:fill on="f" focussize="0,0"/>
              <v:stroke on="f"/>
              <v:imagedata r:id="rId68" o:title=""/>
              <o:lock v:ext="edit" aspectratio="t"/>
            </v:shape>
            <v:shape id="_x0000_s1075" o:spid="_x0000_s1075" o:spt="75" type="#_x0000_t75" style="position:absolute;left:9480;top:2824;height:155;width:100;" filled="f" stroked="f" coordsize="21600,21600">
              <v:path/>
              <v:fill on="f" focussize="0,0"/>
              <v:stroke on="f"/>
              <v:imagedata r:id="rId68" o:title=""/>
              <o:lock v:ext="edit" aspectratio="t"/>
            </v:shape>
            <v:shape id="_x0000_s1076" o:spid="_x0000_s1076" style="position:absolute;left:1100;top:3028;height:488;width:9840;" fillcolor="#183548" filled="t" stroked="f" coordorigin="1100,3029" coordsize="9840,488" path="m10940,3029l1100,3029,1100,3273,1100,3517,10940,3517,10940,3273,10940,3029xe">
              <v:path arrowok="t"/>
              <v:fill on="t" focussize="0,0"/>
              <v:stroke on="f"/>
              <v:imagedata o:title=""/>
              <o:lock v:ext="edit"/>
            </v:shape>
            <v:shape id="_x0000_s1077" o:spid="_x0000_s1077" o:spt="75" type="#_x0000_t75" style="position:absolute;left:3082;top:3311;height:155;width:100;" filled="f" stroked="f" coordsize="21600,21600">
              <v:path/>
              <v:fill on="f" focussize="0,0"/>
              <v:stroke on="f"/>
              <v:imagedata r:id="rId70" o:title=""/>
              <o:lock v:ext="edit" aspectratio="t"/>
            </v:shape>
            <v:shape id="_x0000_s1078" o:spid="_x0000_s1078" o:spt="75" type="#_x0000_t75" style="position:absolute;left:5297;top:3311;height:155;width:100;" filled="f" stroked="f" coordsize="21600,21600">
              <v:path/>
              <v:fill on="f" focussize="0,0"/>
              <v:stroke on="f"/>
              <v:imagedata r:id="rId70" o:title=""/>
              <o:lock v:ext="edit" aspectratio="t"/>
            </v:shape>
            <v:shape id="_x0000_s1079" o:spid="_x0000_s1079" style="position:absolute;left:1100;top:3516;height:732;width:9840;" fillcolor="#183548" filled="t" stroked="f" coordorigin="1100,3517" coordsize="9840,732" path="m10940,3517l1100,3517,1100,3761,1100,4005,1100,4249,10940,4249,10940,4005,10940,3761,10940,3517xe">
              <v:path arrowok="t"/>
              <v:fill on="t" focussize="0,0"/>
              <v:stroke on="f"/>
              <v:imagedata o:title=""/>
              <o:lock v:ext="edit"/>
            </v:shape>
            <v:shape id="_x0000_s1080" o:spid="_x0000_s1080" o:spt="75" type="#_x0000_t75" style="position:absolute;left:3204;top:4043;height:155;width:100;" filled="f" stroked="f" coordsize="21600,21600">
              <v:path/>
              <v:fill on="f" focussize="0,0"/>
              <v:stroke on="f"/>
              <v:imagedata r:id="rId69" o:title=""/>
              <o:lock v:ext="edit" aspectratio="t"/>
            </v:shape>
            <v:shape id="_x0000_s1081" o:spid="_x0000_s1081" style="position:absolute;left:1100;top:4248;height:976;width:9840;" fillcolor="#183548" filled="t" stroked="f" coordorigin="1100,4249" coordsize="9840,976" path="m10940,4249l1100,4249,1100,4493,1100,4737,1100,4981,1100,5225,10940,5225,10940,4981,10940,4737,10940,4493,10940,4249xe">
              <v:path arrowok="t"/>
              <v:fill on="t" focussize="0,0"/>
              <v:stroke on="f"/>
              <v:imagedata o:title=""/>
              <o:lock v:ext="edit"/>
            </v:shape>
            <v:shape id="_x0000_s1082" o:spid="_x0000_s1082" o:spt="75" type="#_x0000_t75" style="position:absolute;left:1104;top:5030;height:145;width:120;" filled="f" stroked="f" coordsize="21600,21600">
              <v:path/>
              <v:fill on="f" focussize="0,0"/>
              <v:stroke on="f"/>
              <v:imagedata r:id="rId71" o:title=""/>
              <o:lock v:ext="edit" aspectratio="t"/>
            </v:shape>
            <v:shape id="_x0000_s1083" o:spid="_x0000_s1083" style="position:absolute;left:1100;top:5224;height:488;width:9840;" fillcolor="#183548" filled="t" stroked="f" coordorigin="1100,5225" coordsize="9840,488" path="m10940,5225l1100,5225,1100,5469,1100,5713,10940,5713,10940,5469,10940,5225xe">
              <v:path arrowok="t"/>
              <v:fill on="t" focussize="0,0"/>
              <v:stroke on="f"/>
              <v:imagedata o:title=""/>
              <o:lock v:ext="edit"/>
            </v:shape>
            <v:shape id="_x0000_s1084" o:spid="_x0000_s1084" o:spt="75" type="#_x0000_t75" style="position:absolute;left:1606;top:5507;height:155;width:100;" filled="f" stroked="f" coordsize="21600,21600">
              <v:path/>
              <v:fill on="f" focussize="0,0"/>
              <v:stroke on="f"/>
              <v:imagedata r:id="rId67" o:title=""/>
              <o:lock v:ext="edit" aspectratio="t"/>
            </v:shape>
            <v:shape id="_x0000_s1085" o:spid="_x0000_s1085" o:spt="75" type="#_x0000_t75" style="position:absolute;left:1853;top:5507;height:155;width:100;" filled="f" stroked="f" coordsize="21600,21600">
              <v:path/>
              <v:fill on="f" focussize="0,0"/>
              <v:stroke on="f"/>
              <v:imagedata r:id="rId66" o:title=""/>
              <o:lock v:ext="edit" aspectratio="t"/>
            </v:shape>
            <v:rect id="_x0000_s1086" o:spid="_x0000_s1086" o:spt="1" style="position:absolute;left:1100;top:5712;height:244;width:9840;" fillcolor="#183548" filled="t" stroked="f" coordsize="21600,21600">
              <v:path/>
              <v:fill on="t" focussize="0,0"/>
              <v:stroke on="f"/>
              <v:imagedata o:title=""/>
              <o:lock v:ext="edit"/>
            </v:rect>
            <v:shape id="_x0000_s1087" o:spid="_x0000_s1087" o:spt="75" type="#_x0000_t75" style="position:absolute;left:4683;top:5752;height:155;width:100;" filled="f" stroked="f" coordsize="21600,21600">
              <v:path/>
              <v:fill on="f" focussize="0,0"/>
              <v:stroke on="f"/>
              <v:imagedata r:id="rId67" o:title=""/>
              <o:lock v:ext="edit" aspectratio="t"/>
            </v:shape>
            <v:rect id="_x0000_s1088" o:spid="_x0000_s1088" o:spt="1" style="position:absolute;left:1100;top:5956;height:245;width:9840;" fillcolor="#183548" filled="t" stroked="f" coordsize="21600,21600">
              <v:path/>
              <v:fill on="t" focussize="0,0"/>
              <v:stroke on="f"/>
              <v:imagedata o:title=""/>
              <o:lock v:ext="edit"/>
            </v:rect>
            <v:shape id="_x0000_s1089" o:spid="_x0000_s1089" o:spt="75" type="#_x0000_t75" style="position:absolute;left:2345;top:5997;height:155;width:100;" filled="f" stroked="f" coordsize="21600,21600">
              <v:path/>
              <v:fill on="f" focussize="0,0"/>
              <v:stroke on="f"/>
              <v:imagedata r:id="rId69" o:title=""/>
              <o:lock v:ext="edit" aspectratio="t"/>
            </v:shape>
            <v:rect id="_x0000_s1090" o:spid="_x0000_s1090" o:spt="1" style="position:absolute;left:1100;top:6201;height:244;width:9840;" fillcolor="#183548" filled="t" stroked="f" coordsize="21600,21600">
              <v:path/>
              <v:fill on="t" focussize="0,0"/>
              <v:stroke on="f"/>
              <v:imagedata o:title=""/>
              <o:lock v:ext="edit"/>
            </v:rect>
            <v:shape id="_x0000_s1091" o:spid="_x0000_s1091" o:spt="75" type="#_x0000_t75" style="position:absolute;left:5419;top:6242;height:155;width:100;" filled="f" stroked="f" coordsize="21600,21600">
              <v:path/>
              <v:fill on="f" focussize="0,0"/>
              <v:stroke on="f"/>
              <v:imagedata r:id="rId72" o:title=""/>
              <o:lock v:ext="edit" aspectratio="t"/>
            </v:shape>
            <v:shape id="_x0000_s1092" o:spid="_x0000_s1092" o:spt="75" type="#_x0000_t75" style="position:absolute;left:6034;top:6242;height:155;width:100;" filled="f" stroked="f" coordsize="21600,21600">
              <v:path/>
              <v:fill on="f" focussize="0,0"/>
              <v:stroke on="f"/>
              <v:imagedata r:id="rId72" o:title=""/>
              <o:lock v:ext="edit" aspectratio="t"/>
            </v:shape>
            <v:rect id="_x0000_s1093" o:spid="_x0000_s1093" o:spt="1" style="position:absolute;left:1100;top:6445;height:244;width:9840;" fillcolor="#183548" filled="t" stroked="f" coordsize="21600,21600">
              <v:path/>
              <v:fill on="t" focussize="0,0"/>
              <v:stroke on="f"/>
              <v:imagedata o:title=""/>
              <o:lock v:ext="edit"/>
            </v:rect>
            <v:shape id="_x0000_s1094" o:spid="_x0000_s1094" o:spt="75" type="#_x0000_t75" style="position:absolute;left:5052;top:6484;height:155;width:100;" filled="f" stroked="f" coordsize="21600,21600">
              <v:path/>
              <v:fill on="f" focussize="0,0"/>
              <v:stroke on="f"/>
              <v:imagedata r:id="rId67" o:title=""/>
              <o:lock v:ext="edit" aspectratio="t"/>
            </v:shape>
            <v:rect id="_x0000_s1095" o:spid="_x0000_s1095" o:spt="1" style="position:absolute;left:1100;top:6689;height:244;width:9840;" fillcolor="#183548" filled="t" stroked="f" coordsize="21600,21600">
              <v:path/>
              <v:fill on="t" focussize="0,0"/>
              <v:stroke on="f"/>
              <v:imagedata o:title=""/>
              <o:lock v:ext="edit"/>
            </v:rect>
            <v:shape id="_x0000_s1096" o:spid="_x0000_s1096" o:spt="75" type="#_x0000_t75" style="position:absolute;left:1728;top:6729;height:155;width:100;" filled="f" stroked="f" coordsize="21600,21600">
              <v:path/>
              <v:fill on="f" focussize="0,0"/>
              <v:stroke on="f"/>
              <v:imagedata r:id="rId69" o:title=""/>
              <o:lock v:ext="edit" aspectratio="t"/>
            </v:shape>
            <v:shape id="_x0000_s1097" o:spid="_x0000_s1097" o:spt="75" type="#_x0000_t75" style="position:absolute;left:2590;top:6729;height:155;width:100;" filled="f" stroked="f" coordsize="21600,21600">
              <v:path/>
              <v:fill on="f" focussize="0,0"/>
              <v:stroke on="f"/>
              <v:imagedata r:id="rId70" o:title=""/>
              <o:lock v:ext="edit" aspectratio="t"/>
            </v:shape>
            <v:shape id="_x0000_s1098" o:spid="_x0000_s1098" o:spt="75" type="#_x0000_t75" style="position:absolute;left:2959;top:6729;height:155;width:100;" filled="f" stroked="f" coordsize="21600,21600">
              <v:path/>
              <v:fill on="f" focussize="0,0"/>
              <v:stroke on="f"/>
              <v:imagedata r:id="rId70" o:title=""/>
              <o:lock v:ext="edit" aspectratio="t"/>
            </v:shape>
            <v:shape id="_x0000_s1099" o:spid="_x0000_s1099" style="position:absolute;left:1100;top:6933;height:488;width:9840;" fillcolor="#183548" filled="t" stroked="f" coordorigin="1100,6934" coordsize="9840,488" path="m10940,6934l1100,6934,1100,7178,1100,7422,10940,7422,10940,7178,10940,6934xe">
              <v:path arrowok="t"/>
              <v:fill on="t" focussize="0,0"/>
              <v:stroke on="f"/>
              <v:imagedata o:title=""/>
              <o:lock v:ext="edit"/>
            </v:shape>
            <v:shape id="_x0000_s1100" o:spid="_x0000_s1100" o:spt="75" type="#_x0000_t75" style="position:absolute;left:1728;top:7216;height:155;width:100;" filled="f" stroked="f" coordsize="21600,21600">
              <v:path/>
              <v:fill on="f" focussize="0,0"/>
              <v:stroke on="f"/>
              <v:imagedata r:id="rId69" o:title=""/>
              <o:lock v:ext="edit" aspectratio="t"/>
            </v:shape>
            <v:shape id="_x0000_s1101" o:spid="_x0000_s1101" o:spt="75" type="#_x0000_t75" style="position:absolute;left:5172;top:7216;height:155;width:100;" filled="f" stroked="f" coordsize="21600,21600">
              <v:path/>
              <v:fill on="f" focussize="0,0"/>
              <v:stroke on="f"/>
              <v:imagedata r:id="rId68" o:title=""/>
              <o:lock v:ext="edit" aspectratio="t"/>
            </v:shape>
            <v:shape id="_x0000_s1102" o:spid="_x0000_s1102" style="position:absolute;left:1100;top:7421;height:488;width:9840;" fillcolor="#183548" filled="t" stroked="f" coordorigin="1100,7422" coordsize="9840,488" path="m10940,7422l1100,7422,1100,7666,1100,7910,10940,7910,10940,7666,10940,7422xe">
              <v:path arrowok="t"/>
              <v:fill on="t" focussize="0,0"/>
              <v:stroke on="f"/>
              <v:imagedata o:title=""/>
              <o:lock v:ext="edit"/>
            </v:shape>
            <v:shape id="_x0000_s1103" o:spid="_x0000_s1103" o:spt="75" type="#_x0000_t75" style="position:absolute;left:3451;top:7706;height:155;width:100;" filled="f" stroked="f" coordsize="21600,21600">
              <v:path/>
              <v:fill on="f" focussize="0,0"/>
              <v:stroke on="f"/>
              <v:imagedata r:id="rId68" o:title=""/>
              <o:lock v:ext="edit" aspectratio="t"/>
            </v:shape>
            <v:shape id="_x0000_s1104" o:spid="_x0000_s1104" o:spt="75" type="#_x0000_t75" style="position:absolute;left:3818;top:7706;height:155;width:100;" filled="f" stroked="f" coordsize="21600,21600">
              <v:path/>
              <v:fill on="f" focussize="0,0"/>
              <v:stroke on="f"/>
              <v:imagedata r:id="rId68" o:title=""/>
              <o:lock v:ext="edit" aspectratio="t"/>
            </v:shape>
            <v:shape id="_x0000_s1105" o:spid="_x0000_s1105" o:spt="75" type="#_x0000_t75" style="position:absolute;left:7265;top:7706;height:155;width:100;" filled="f" stroked="f" coordsize="21600,21600">
              <v:path/>
              <v:fill on="f" focussize="0,0"/>
              <v:stroke on="f"/>
              <v:imagedata r:id="rId68" o:title=""/>
              <o:lock v:ext="edit" aspectratio="t"/>
            </v:shape>
            <v:shape id="_x0000_s1106" o:spid="_x0000_s1106" style="position:absolute;left:1100;top:7909;height:977;width:9840;" fillcolor="#183548" filled="t" stroked="f" coordorigin="1100,7910" coordsize="9840,977" path="m10940,7910l1100,7910,1100,8154,1100,8398,1100,8642,1100,8886,10940,8886,10940,8642,10940,8398,10940,8154,10940,7910xe">
              <v:path arrowok="t"/>
              <v:fill on="t" focussize="0,0"/>
              <v:stroke on="f"/>
              <v:imagedata o:title=""/>
              <o:lock v:ext="edit"/>
            </v:shape>
            <v:shape id="_x0000_s1107" o:spid="_x0000_s1107" o:spt="75" type="#_x0000_t75" style="position:absolute;left:2098;top:8680;height:155;width:100;" filled="f" stroked="f" coordsize="21600,21600">
              <v:path/>
              <v:fill on="f" focussize="0,0"/>
              <v:stroke on="f"/>
              <v:imagedata r:id="rId69" o:title=""/>
              <o:lock v:ext="edit" aspectratio="t"/>
            </v:shape>
            <v:rect id="_x0000_s1108" o:spid="_x0000_s1108" o:spt="1" style="position:absolute;left:1100;top:8885;height:244;width:9840;" fillcolor="#183548" filled="t" stroked="f" coordsize="21600,21600">
              <v:path/>
              <v:fill on="t" focussize="0,0"/>
              <v:stroke on="f"/>
              <v:imagedata o:title=""/>
              <o:lock v:ext="edit"/>
            </v:rect>
            <v:shape id="_x0000_s1109" o:spid="_x0000_s1109" o:spt="75" type="#_x0000_t75" style="position:absolute;left:1606;top:8925;height:155;width:100;" filled="f" stroked="f" coordsize="21600,21600">
              <v:path/>
              <v:fill on="f" focussize="0,0"/>
              <v:stroke on="f"/>
              <v:imagedata r:id="rId67" o:title=""/>
              <o:lock v:ext="edit" aspectratio="t"/>
            </v:shape>
            <v:shape id="_x0000_s1110" o:spid="_x0000_s1110" o:spt="75" type="#_x0000_t75" style="position:absolute;left:1973;top:8925;height:155;width:100;" filled="f" stroked="f" coordsize="21600,21600">
              <v:path/>
              <v:fill on="f" focussize="0,0"/>
              <v:stroke on="f"/>
              <v:imagedata r:id="rId67" o:title=""/>
              <o:lock v:ext="edit" aspectratio="t"/>
            </v:shape>
            <v:shape id="_x0000_s1111" o:spid="_x0000_s1111" o:spt="75" type="#_x0000_t75" style="position:absolute;left:3696;top:8925;height:155;width:100;" filled="f" stroked="f" coordsize="21600,21600">
              <v:path/>
              <v:fill on="f" focussize="0,0"/>
              <v:stroke on="f"/>
              <v:imagedata r:id="rId69" o:title=""/>
              <o:lock v:ext="edit" aspectratio="t"/>
            </v:shape>
            <v:shape id="_x0000_s1112" o:spid="_x0000_s1112" o:spt="75" type="#_x0000_t75" style="position:absolute;left:4558;top:8925;height:155;width:100;" filled="f" stroked="f" coordsize="21600,21600">
              <v:path/>
              <v:fill on="f" focussize="0,0"/>
              <v:stroke on="f"/>
              <v:imagedata r:id="rId69" o:title=""/>
              <o:lock v:ext="edit" aspectratio="t"/>
            </v:shape>
            <v:shape id="_x0000_s1113" o:spid="_x0000_s1113" style="position:absolute;left:1100;top:9129;height:488;width:9840;" fillcolor="#183548" filled="t" stroked="f" coordorigin="1100,9130" coordsize="9840,488" path="m10940,9130l1100,9130,1100,9374,1100,9618,10940,9618,10940,9374,10940,9130xe">
              <v:path arrowok="t"/>
              <v:fill on="t" focussize="0,0"/>
              <v:stroke on="f"/>
              <v:imagedata o:title=""/>
              <o:lock v:ext="edit"/>
            </v:shape>
            <v:shape id="_x0000_s1114" o:spid="_x0000_s1114" o:spt="75" type="#_x0000_t75" style="position:absolute;left:4310;top:9412;height:155;width:100;" filled="f" stroked="f" coordsize="21600,21600">
              <v:path/>
              <v:fill on="f" focussize="0,0"/>
              <v:stroke on="f"/>
              <v:imagedata r:id="rId68" o:title=""/>
              <o:lock v:ext="edit" aspectratio="t"/>
            </v:shape>
            <v:shape id="_x0000_s1115" o:spid="_x0000_s1115" o:spt="75" type="#_x0000_t75" style="position:absolute;left:6034;top:9412;height:155;width:100;" filled="f" stroked="f" coordsize="21600,21600">
              <v:path/>
              <v:fill on="f" focussize="0,0"/>
              <v:stroke on="f"/>
              <v:imagedata r:id="rId67" o:title=""/>
              <o:lock v:ext="edit" aspectratio="t"/>
            </v:shape>
            <v:shape id="_x0000_s1116" o:spid="_x0000_s1116" o:spt="75" type="#_x0000_t75" style="position:absolute;left:6403;top:9412;height:155;width:100;" filled="f" stroked="f" coordsize="21600,21600">
              <v:path/>
              <v:fill on="f" focussize="0,0"/>
              <v:stroke on="f"/>
              <v:imagedata r:id="rId67" o:title=""/>
              <o:lock v:ext="edit" aspectratio="t"/>
            </v:shape>
            <v:shape id="_x0000_s1117" o:spid="_x0000_s1117" style="position:absolute;left:1100;top:9617;height:489;width:9840;" fillcolor="#183548" filled="t" stroked="f" coordorigin="1100,9618" coordsize="9840,489" path="m10940,9618l1100,9618,1100,9862,1100,10106,10940,10106,10940,9862,10940,9618xe">
              <v:path arrowok="t"/>
              <v:fill on="t" focussize="0,0"/>
              <v:stroke on="f"/>
              <v:imagedata o:title=""/>
              <o:lock v:ext="edit"/>
            </v:shape>
            <v:shape id="_x0000_s1118" o:spid="_x0000_s1118" o:spt="75" type="#_x0000_t75" style="position:absolute;left:4680;top:9902;height:155;width:100;" filled="f" stroked="f" coordsize="21600,21600">
              <v:path/>
              <v:fill on="f" focussize="0,0"/>
              <v:stroke on="f"/>
              <v:imagedata r:id="rId72" o:title=""/>
              <o:lock v:ext="edit" aspectratio="t"/>
            </v:shape>
          </v:group>
        </w:pict>
      </w:r>
      <w:r>
        <w:rPr>
          <w:rFonts w:ascii="Trebuchet MS" w:hAnsi="Times New Roman" w:eastAsia="Times New Roman" w:cs="Times New Roman"/>
          <w:color w:val="FF9D00"/>
          <w:spacing w:val="-1"/>
          <w:w w:val="157"/>
          <w:sz w:val="21"/>
        </w:rPr>
        <w:t>f</w:t>
      </w:r>
      <w:r>
        <w:rPr>
          <w:rFonts w:ascii="Trebuchet MS" w:hAnsi="Times New Roman" w:eastAsia="Times New Roman" w:cs="Times New Roman"/>
          <w:color w:val="FF9D00"/>
          <w:spacing w:val="-1"/>
          <w:w w:val="150"/>
          <w:sz w:val="21"/>
        </w:rPr>
        <w:t>r</w:t>
      </w:r>
      <w:r>
        <w:rPr>
          <w:rFonts w:ascii="Trebuchet MS" w:hAnsi="Times New Roman" w:eastAsia="Times New Roman" w:cs="Times New Roman"/>
          <w:color w:val="FF9D00"/>
          <w:spacing w:val="-1"/>
          <w:w w:val="108"/>
          <w:sz w:val="21"/>
        </w:rPr>
        <w:t>o</w:t>
      </w:r>
      <w:r>
        <w:rPr>
          <w:rFonts w:ascii="Trebuchet MS" w:hAnsi="Times New Roman" w:eastAsia="Times New Roman" w:cs="Times New Roman"/>
          <w:color w:val="FF9D00"/>
          <w:w w:val="70"/>
          <w:sz w:val="21"/>
        </w:rPr>
        <w:t>m</w:t>
      </w:r>
      <w:r>
        <w:rPr>
          <w:rFonts w:ascii="Trebuchet MS" w:hAnsi="Times New Roman" w:eastAsia="Times New Roman" w:cs="Times New Roman"/>
          <w:color w:val="FF9D00"/>
          <w:sz w:val="21"/>
        </w:rPr>
        <w:t xml:space="preserve">  </w:t>
      </w:r>
      <w:r>
        <w:rPr>
          <w:rFonts w:ascii="Trebuchet MS" w:hAnsi="Times New Roman" w:eastAsia="Times New Roman" w:cs="Times New Roman"/>
          <w:color w:val="FFFFFF"/>
          <w:spacing w:val="-1"/>
          <w:w w:val="116"/>
          <w:sz w:val="21"/>
        </w:rPr>
        <w:t>g</w:t>
      </w:r>
      <w:r>
        <w:rPr>
          <w:rFonts w:ascii="Trebuchet MS" w:hAnsi="Times New Roman" w:eastAsia="Times New Roman" w:cs="Times New Roman"/>
          <w:color w:val="FFFFFF"/>
          <w:spacing w:val="-1"/>
          <w:w w:val="108"/>
          <w:sz w:val="21"/>
        </w:rPr>
        <w:t>oo</w:t>
      </w:r>
      <w:r>
        <w:rPr>
          <w:rFonts w:ascii="Trebuchet MS" w:hAnsi="Times New Roman" w:eastAsia="Times New Roman" w:cs="Times New Roman"/>
          <w:color w:val="FFFFFF"/>
          <w:spacing w:val="-1"/>
          <w:w w:val="116"/>
          <w:sz w:val="21"/>
        </w:rPr>
        <w:t>g</w:t>
      </w:r>
      <w:r>
        <w:rPr>
          <w:rFonts w:ascii="Trebuchet MS" w:hAnsi="Times New Roman" w:eastAsia="Times New Roman" w:cs="Times New Roman"/>
          <w:color w:val="FFFFFF"/>
          <w:spacing w:val="-1"/>
          <w:w w:val="197"/>
          <w:sz w:val="21"/>
        </w:rPr>
        <w:t>l</w:t>
      </w:r>
      <w:r>
        <w:rPr>
          <w:rFonts w:ascii="Trebuchet MS" w:hAnsi="Times New Roman" w:eastAsia="Times New Roman" w:cs="Times New Roman"/>
          <w:color w:val="FFFFFF"/>
          <w:spacing w:val="2"/>
          <w:w w:val="106"/>
          <w:sz w:val="21"/>
        </w:rPr>
        <w:t>e</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FFFFFF"/>
          <w:spacing w:val="-1"/>
          <w:w w:val="117"/>
          <w:sz w:val="21"/>
        </w:rPr>
        <w:t>c</w:t>
      </w:r>
      <w:r>
        <w:rPr>
          <w:rFonts w:ascii="Trebuchet MS" w:hAnsi="Times New Roman" w:eastAsia="Times New Roman" w:cs="Times New Roman"/>
          <w:color w:val="FFFFFF"/>
          <w:spacing w:val="-1"/>
          <w:w w:val="108"/>
          <w:sz w:val="21"/>
        </w:rPr>
        <w:t>o</w:t>
      </w:r>
      <w:r>
        <w:rPr>
          <w:rFonts w:ascii="Trebuchet MS" w:hAnsi="Times New Roman" w:eastAsia="Times New Roman" w:cs="Times New Roman"/>
          <w:color w:val="FFFFFF"/>
          <w:spacing w:val="-1"/>
          <w:w w:val="197"/>
          <w:sz w:val="21"/>
        </w:rPr>
        <w:t>l</w:t>
      </w:r>
      <w:r>
        <w:rPr>
          <w:rFonts w:ascii="Trebuchet MS" w:hAnsi="Times New Roman" w:eastAsia="Times New Roman" w:cs="Times New Roman"/>
          <w:color w:val="FFFFFF"/>
          <w:spacing w:val="2"/>
          <w:w w:val="110"/>
          <w:sz w:val="21"/>
        </w:rPr>
        <w:t>a</w:t>
      </w:r>
      <w:r>
        <w:rPr>
          <w:rFonts w:ascii="Trebuchet MS" w:hAnsi="Times New Roman" w:eastAsia="Times New Roman" w:cs="Times New Roman"/>
          <w:color w:val="FFFFFF"/>
          <w:w w:val="104"/>
          <w:sz w:val="21"/>
        </w:rPr>
        <w:t>b</w:t>
      </w:r>
      <w:r>
        <w:rPr>
          <w:rFonts w:ascii="Trebuchet MS" w:hAnsi="Times New Roman" w:eastAsia="Times New Roman" w:cs="Times New Roman"/>
          <w:color w:val="FFFFFF"/>
          <w:sz w:val="21"/>
        </w:rPr>
        <w:tab/>
      </w:r>
      <w:r>
        <w:rPr>
          <w:rFonts w:ascii="Trebuchet MS" w:hAnsi="Times New Roman" w:eastAsia="Times New Roman" w:cs="Times New Roman"/>
          <w:color w:val="FF9D00"/>
          <w:spacing w:val="-1"/>
          <w:w w:val="70"/>
          <w:sz w:val="21"/>
        </w:rPr>
        <w:t>m</w:t>
      </w:r>
      <w:r>
        <w:rPr>
          <w:rFonts w:ascii="Trebuchet MS" w:hAnsi="Times New Roman" w:eastAsia="Times New Roman" w:cs="Times New Roman"/>
          <w:color w:val="FF9D00"/>
          <w:spacing w:val="-1"/>
          <w:w w:val="104"/>
          <w:sz w:val="21"/>
        </w:rPr>
        <w:t>p</w:t>
      </w:r>
      <w:r>
        <w:rPr>
          <w:rFonts w:ascii="Trebuchet MS" w:hAnsi="Times New Roman" w:eastAsia="Times New Roman" w:cs="Times New Roman"/>
          <w:color w:val="FF9D00"/>
          <w:spacing w:val="-1"/>
          <w:w w:val="108"/>
          <w:sz w:val="21"/>
        </w:rPr>
        <w:t>o</w:t>
      </w:r>
      <w:r>
        <w:rPr>
          <w:rFonts w:ascii="Trebuchet MS" w:hAnsi="Times New Roman" w:eastAsia="Times New Roman" w:cs="Times New Roman"/>
          <w:color w:val="FF9D00"/>
          <w:spacing w:val="2"/>
          <w:w w:val="150"/>
          <w:sz w:val="21"/>
        </w:rPr>
        <w:t>r</w:t>
      </w:r>
      <w:r>
        <w:rPr>
          <w:rFonts w:ascii="Trebuchet MS" w:hAnsi="Times New Roman" w:eastAsia="Times New Roman" w:cs="Times New Roman"/>
          <w:color w:val="FF9D00"/>
          <w:w w:val="147"/>
          <w:sz w:val="21"/>
        </w:rPr>
        <w:t>t</w:t>
      </w:r>
      <w:r>
        <w:rPr>
          <w:rFonts w:ascii="Trebuchet MS" w:hAnsi="Times New Roman" w:eastAsia="Times New Roman" w:cs="Times New Roman"/>
          <w:color w:val="FF9D00"/>
          <w:sz w:val="21"/>
        </w:rPr>
        <w:t xml:space="preserve"> </w:t>
      </w:r>
      <w:r>
        <w:rPr>
          <w:rFonts w:ascii="Trebuchet MS" w:hAnsi="Times New Roman" w:eastAsia="Times New Roman" w:cs="Times New Roman"/>
          <w:color w:val="FF9D00"/>
          <w:spacing w:val="-2"/>
          <w:sz w:val="21"/>
        </w:rPr>
        <w:t xml:space="preserve"> </w:t>
      </w:r>
      <w:r>
        <w:rPr>
          <w:rFonts w:ascii="Trebuchet MS" w:hAnsi="Times New Roman" w:eastAsia="Times New Roman" w:cs="Times New Roman"/>
          <w:color w:val="FFFFFF"/>
          <w:spacing w:val="-1"/>
          <w:w w:val="104"/>
          <w:sz w:val="21"/>
        </w:rPr>
        <w:t>d</w:t>
      </w:r>
      <w:r>
        <w:rPr>
          <w:rFonts w:ascii="Trebuchet MS" w:hAnsi="Times New Roman" w:eastAsia="Times New Roman" w:cs="Times New Roman"/>
          <w:color w:val="FFFFFF"/>
          <w:w w:val="150"/>
          <w:sz w:val="21"/>
        </w:rPr>
        <w:t>r</w:t>
      </w:r>
      <w:r>
        <w:rPr>
          <w:rFonts w:ascii="Trebuchet MS" w:hAnsi="Times New Roman" w:eastAsia="Times New Roman" w:cs="Times New Roman"/>
          <w:color w:val="FFFFFF"/>
          <w:sz w:val="21"/>
        </w:rPr>
        <w:t xml:space="preserve"> </w:t>
      </w:r>
      <w:r>
        <w:rPr>
          <w:rFonts w:ascii="Trebuchet MS" w:hAnsi="Times New Roman" w:eastAsia="Times New Roman" w:cs="Times New Roman"/>
          <w:color w:val="FFFFFF"/>
          <w:spacing w:val="-5"/>
          <w:sz w:val="21"/>
        </w:rPr>
        <w:t xml:space="preserve"> </w:t>
      </w:r>
      <w:r>
        <w:rPr>
          <w:rFonts w:ascii="Trebuchet MS" w:hAnsi="Times New Roman" w:eastAsia="Times New Roman" w:cs="Times New Roman"/>
          <w:color w:val="FFFFFF"/>
          <w:spacing w:val="-4"/>
          <w:w w:val="119"/>
          <w:sz w:val="21"/>
        </w:rPr>
        <w:t>v</w:t>
      </w:r>
      <w:r>
        <w:rPr>
          <w:rFonts w:ascii="Trebuchet MS" w:hAnsi="Times New Roman" w:eastAsia="Times New Roman" w:cs="Times New Roman"/>
          <w:color w:val="FFFFFF"/>
          <w:spacing w:val="-6"/>
          <w:w w:val="106"/>
          <w:sz w:val="21"/>
        </w:rPr>
        <w:t>e</w:t>
      </w:r>
      <w:r>
        <w:rPr>
          <w:rFonts w:ascii="Trebuchet MS" w:hAnsi="Times New Roman" w:eastAsia="Times New Roman" w:cs="Times New Roman"/>
          <w:color w:val="FFFFFF"/>
          <w:w w:val="106"/>
          <w:sz w:val="21"/>
        </w:rPr>
        <w:t xml:space="preserve"> </w:t>
      </w:r>
      <w:r>
        <w:rPr>
          <w:rFonts w:ascii="Trebuchet MS" w:hAnsi="Times New Roman" w:eastAsia="Times New Roman" w:cs="Times New Roman"/>
          <w:color w:val="FFFFFF"/>
          <w:spacing w:val="-1"/>
          <w:w w:val="104"/>
          <w:sz w:val="21"/>
        </w:rPr>
        <w:t>d</w:t>
      </w:r>
      <w:r>
        <w:rPr>
          <w:rFonts w:ascii="Trebuchet MS" w:hAnsi="Times New Roman" w:eastAsia="Times New Roman" w:cs="Times New Roman"/>
          <w:color w:val="FFFFFF"/>
          <w:w w:val="150"/>
          <w:sz w:val="21"/>
        </w:rPr>
        <w:t>r</w:t>
      </w:r>
      <w:r>
        <w:rPr>
          <w:rFonts w:ascii="Trebuchet MS" w:hAnsi="Times New Roman" w:eastAsia="Times New Roman" w:cs="Times New Roman"/>
          <w:color w:val="FFFFFF"/>
          <w:sz w:val="21"/>
        </w:rPr>
        <w:t xml:space="preserve"> </w:t>
      </w:r>
      <w:r>
        <w:rPr>
          <w:rFonts w:ascii="Trebuchet MS" w:hAnsi="Times New Roman" w:eastAsia="Times New Roman" w:cs="Times New Roman"/>
          <w:color w:val="FFFFFF"/>
          <w:spacing w:val="-5"/>
          <w:sz w:val="21"/>
        </w:rPr>
        <w:t xml:space="preserve"> </w:t>
      </w:r>
      <w:r>
        <w:rPr>
          <w:rFonts w:ascii="Trebuchet MS" w:hAnsi="Times New Roman" w:eastAsia="Times New Roman" w:cs="Times New Roman"/>
          <w:color w:val="FFFFFF"/>
          <w:spacing w:val="2"/>
          <w:w w:val="119"/>
          <w:sz w:val="21"/>
        </w:rPr>
        <w:t>v</w:t>
      </w:r>
      <w:r>
        <w:rPr>
          <w:rFonts w:ascii="Trebuchet MS" w:hAnsi="Times New Roman" w:eastAsia="Times New Roman" w:cs="Times New Roman"/>
          <w:color w:val="FFFFFF"/>
          <w:spacing w:val="2"/>
          <w:w w:val="106"/>
          <w:sz w:val="21"/>
        </w:rPr>
        <w:t>e</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9EFFFF"/>
          <w:spacing w:val="-1"/>
          <w:w w:val="70"/>
          <w:sz w:val="21"/>
        </w:rPr>
        <w:t>m</w:t>
      </w:r>
      <w:r>
        <w:rPr>
          <w:rFonts w:ascii="Trebuchet MS" w:hAnsi="Times New Roman" w:eastAsia="Times New Roman" w:cs="Times New Roman"/>
          <w:color w:val="9EFFFF"/>
          <w:spacing w:val="-1"/>
          <w:w w:val="108"/>
          <w:sz w:val="21"/>
        </w:rPr>
        <w:t>o</w:t>
      </w:r>
      <w:r>
        <w:rPr>
          <w:rFonts w:ascii="Trebuchet MS" w:hAnsi="Times New Roman" w:eastAsia="Times New Roman" w:cs="Times New Roman"/>
          <w:color w:val="9EFFFF"/>
          <w:spacing w:val="-1"/>
          <w:w w:val="106"/>
          <w:sz w:val="21"/>
        </w:rPr>
        <w:t>un</w:t>
      </w:r>
      <w:r>
        <w:rPr>
          <w:rFonts w:ascii="Trebuchet MS" w:hAnsi="Times New Roman" w:eastAsia="Times New Roman" w:cs="Times New Roman"/>
          <w:color w:val="9EFFFF"/>
          <w:spacing w:val="2"/>
          <w:w w:val="147"/>
          <w:sz w:val="21"/>
        </w:rPr>
        <w:t>t</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92FB79"/>
          <w:spacing w:val="2"/>
          <w:w w:val="365"/>
          <w:sz w:val="21"/>
        </w:rPr>
        <w:t>'</w:t>
      </w:r>
      <w:r>
        <w:rPr>
          <w:rFonts w:ascii="Trebuchet MS" w:hAnsi="Times New Roman" w:eastAsia="Times New Roman" w:cs="Times New Roman"/>
          <w:color w:val="A4FF90"/>
          <w:spacing w:val="-1"/>
          <w:w w:val="111"/>
          <w:sz w:val="21"/>
        </w:rPr>
        <w:t>/</w:t>
      </w:r>
      <w:r>
        <w:rPr>
          <w:rFonts w:ascii="Trebuchet MS" w:hAnsi="Times New Roman" w:eastAsia="Times New Roman" w:cs="Times New Roman"/>
          <w:color w:val="A4FF90"/>
          <w:spacing w:val="-1"/>
          <w:w w:val="117"/>
          <w:sz w:val="21"/>
        </w:rPr>
        <w:t>c</w:t>
      </w:r>
      <w:r>
        <w:rPr>
          <w:rFonts w:ascii="Trebuchet MS" w:hAnsi="Times New Roman" w:eastAsia="Times New Roman" w:cs="Times New Roman"/>
          <w:color w:val="A4FF90"/>
          <w:spacing w:val="-1"/>
          <w:w w:val="108"/>
          <w:sz w:val="21"/>
        </w:rPr>
        <w:t>o</w:t>
      </w:r>
      <w:r>
        <w:rPr>
          <w:rFonts w:ascii="Trebuchet MS" w:hAnsi="Times New Roman" w:eastAsia="Times New Roman" w:cs="Times New Roman"/>
          <w:color w:val="A4FF90"/>
          <w:spacing w:val="-1"/>
          <w:w w:val="106"/>
          <w:sz w:val="21"/>
        </w:rPr>
        <w:t>n</w:t>
      </w:r>
      <w:r>
        <w:rPr>
          <w:rFonts w:ascii="Trebuchet MS" w:hAnsi="Times New Roman" w:eastAsia="Times New Roman" w:cs="Times New Roman"/>
          <w:color w:val="A4FF90"/>
          <w:spacing w:val="-1"/>
          <w:w w:val="147"/>
          <w:sz w:val="21"/>
        </w:rPr>
        <w:t>t</w:t>
      </w:r>
      <w:r>
        <w:rPr>
          <w:rFonts w:ascii="Trebuchet MS" w:hAnsi="Times New Roman" w:eastAsia="Times New Roman" w:cs="Times New Roman"/>
          <w:color w:val="A4FF90"/>
          <w:spacing w:val="2"/>
          <w:w w:val="106"/>
          <w:sz w:val="21"/>
        </w:rPr>
        <w:t>e</w:t>
      </w:r>
      <w:r>
        <w:rPr>
          <w:rFonts w:ascii="Trebuchet MS" w:hAnsi="Times New Roman" w:eastAsia="Times New Roman" w:cs="Times New Roman"/>
          <w:color w:val="A4FF90"/>
          <w:spacing w:val="-1"/>
          <w:w w:val="106"/>
          <w:sz w:val="21"/>
        </w:rPr>
        <w:t>n</w:t>
      </w:r>
      <w:r>
        <w:rPr>
          <w:rFonts w:ascii="Trebuchet MS" w:hAnsi="Times New Roman" w:eastAsia="Times New Roman" w:cs="Times New Roman"/>
          <w:color w:val="A4FF90"/>
          <w:spacing w:val="-1"/>
          <w:w w:val="147"/>
          <w:sz w:val="21"/>
        </w:rPr>
        <w:t>t</w:t>
      </w:r>
      <w:r>
        <w:rPr>
          <w:rFonts w:ascii="Trebuchet MS" w:hAnsi="Times New Roman" w:eastAsia="Times New Roman" w:cs="Times New Roman"/>
          <w:color w:val="A4FF90"/>
          <w:spacing w:val="2"/>
          <w:w w:val="111"/>
          <w:sz w:val="21"/>
        </w:rPr>
        <w:t>/</w:t>
      </w:r>
      <w:r>
        <w:rPr>
          <w:rFonts w:ascii="Trebuchet MS" w:hAnsi="Times New Roman" w:eastAsia="Times New Roman" w:cs="Times New Roman"/>
          <w:color w:val="A4FF90"/>
          <w:spacing w:val="-1"/>
          <w:w w:val="116"/>
          <w:sz w:val="21"/>
        </w:rPr>
        <w:t>g</w:t>
      </w:r>
      <w:r>
        <w:rPr>
          <w:rFonts w:ascii="Trebuchet MS" w:hAnsi="Times New Roman" w:eastAsia="Times New Roman" w:cs="Times New Roman"/>
          <w:color w:val="A4FF90"/>
          <w:spacing w:val="-1"/>
          <w:w w:val="104"/>
          <w:sz w:val="21"/>
        </w:rPr>
        <w:t>d</w:t>
      </w:r>
      <w:r>
        <w:rPr>
          <w:rFonts w:ascii="Trebuchet MS" w:hAnsi="Times New Roman" w:eastAsia="Times New Roman" w:cs="Times New Roman"/>
          <w:color w:val="A4FF90"/>
          <w:w w:val="150"/>
          <w:sz w:val="21"/>
        </w:rPr>
        <w:t>r</w:t>
      </w:r>
      <w:r>
        <w:rPr>
          <w:rFonts w:ascii="Trebuchet MS" w:hAnsi="Times New Roman" w:eastAsia="Times New Roman" w:cs="Times New Roman"/>
          <w:color w:val="A4FF90"/>
          <w:sz w:val="21"/>
        </w:rPr>
        <w:t xml:space="preserve"> </w:t>
      </w:r>
      <w:r>
        <w:rPr>
          <w:rFonts w:ascii="Trebuchet MS" w:hAnsi="Times New Roman" w:eastAsia="Times New Roman" w:cs="Times New Roman"/>
          <w:color w:val="A4FF90"/>
          <w:spacing w:val="-2"/>
          <w:sz w:val="21"/>
        </w:rPr>
        <w:t xml:space="preserve"> </w:t>
      </w:r>
      <w:r>
        <w:rPr>
          <w:rFonts w:ascii="Trebuchet MS" w:hAnsi="Times New Roman" w:eastAsia="Times New Roman" w:cs="Times New Roman"/>
          <w:color w:val="A4FF90"/>
          <w:spacing w:val="-1"/>
          <w:w w:val="119"/>
          <w:sz w:val="21"/>
        </w:rPr>
        <w:t>v</w:t>
      </w:r>
      <w:r>
        <w:rPr>
          <w:rFonts w:ascii="Trebuchet MS" w:hAnsi="Times New Roman" w:eastAsia="Times New Roman" w:cs="Times New Roman"/>
          <w:color w:val="A4FF90"/>
          <w:spacing w:val="2"/>
          <w:w w:val="106"/>
          <w:sz w:val="21"/>
        </w:rPr>
        <w:t>e</w:t>
      </w:r>
      <w:r>
        <w:rPr>
          <w:rFonts w:ascii="Trebuchet MS" w:hAnsi="Times New Roman" w:eastAsia="Times New Roman" w:cs="Times New Roman"/>
          <w:color w:val="92FB79"/>
          <w:spacing w:val="-1"/>
          <w:w w:val="365"/>
          <w:sz w:val="21"/>
        </w:rPr>
        <w:t>'</w:t>
      </w:r>
      <w:r>
        <w:rPr>
          <w:rFonts w:ascii="Trebuchet MS" w:hAnsi="Times New Roman" w:eastAsia="Times New Roman" w:cs="Times New Roman"/>
          <w:color w:val="E0EEFF"/>
          <w:w w:val="158"/>
          <w:sz w:val="21"/>
        </w:rPr>
        <w:t>)</w:t>
      </w:r>
    </w:p>
    <w:p>
      <w:pPr>
        <w:spacing w:before="2"/>
        <w:ind w:left="241" w:right="7813" w:firstLine="0"/>
        <w:rPr>
          <w:rFonts w:ascii="Trebuchet MS" w:hAnsi="Times New Roman" w:eastAsia="Times New Roman" w:cs="Times New Roman"/>
          <w:sz w:val="21"/>
        </w:rPr>
      </w:pPr>
      <w:r>
        <w:rPr>
          <w:rFonts w:ascii="Trebuchet MS" w:hAnsi="Times New Roman" w:eastAsia="Times New Roman" w:cs="Times New Roman"/>
          <w:color w:val="FF9D00"/>
          <w:spacing w:val="-1"/>
          <w:w w:val="70"/>
          <w:sz w:val="21"/>
        </w:rPr>
        <w:t>m</w:t>
      </w:r>
      <w:r>
        <w:rPr>
          <w:rFonts w:ascii="Trebuchet MS" w:hAnsi="Times New Roman" w:eastAsia="Times New Roman" w:cs="Times New Roman"/>
          <w:color w:val="FF9D00"/>
          <w:spacing w:val="-1"/>
          <w:w w:val="104"/>
          <w:sz w:val="21"/>
        </w:rPr>
        <w:t>p</w:t>
      </w:r>
      <w:r>
        <w:rPr>
          <w:rFonts w:ascii="Trebuchet MS" w:hAnsi="Times New Roman" w:eastAsia="Times New Roman" w:cs="Times New Roman"/>
          <w:color w:val="FF9D00"/>
          <w:spacing w:val="2"/>
          <w:w w:val="108"/>
          <w:sz w:val="21"/>
        </w:rPr>
        <w:t>o</w:t>
      </w:r>
      <w:r>
        <w:rPr>
          <w:rFonts w:ascii="Trebuchet MS" w:hAnsi="Times New Roman" w:eastAsia="Times New Roman" w:cs="Times New Roman"/>
          <w:color w:val="FF9D00"/>
          <w:spacing w:val="-1"/>
          <w:w w:val="150"/>
          <w:sz w:val="21"/>
        </w:rPr>
        <w:t>r</w:t>
      </w:r>
      <w:r>
        <w:rPr>
          <w:rFonts w:ascii="Trebuchet MS" w:hAnsi="Times New Roman" w:eastAsia="Times New Roman" w:cs="Times New Roman"/>
          <w:color w:val="FF9D00"/>
          <w:w w:val="147"/>
          <w:sz w:val="21"/>
        </w:rPr>
        <w:t>t</w:t>
      </w:r>
      <w:r>
        <w:rPr>
          <w:rFonts w:ascii="Trebuchet MS" w:hAnsi="Times New Roman" w:eastAsia="Times New Roman" w:cs="Times New Roman"/>
          <w:color w:val="FF9D00"/>
          <w:sz w:val="21"/>
        </w:rPr>
        <w:t xml:space="preserve"> </w:t>
      </w:r>
      <w:r>
        <w:rPr>
          <w:rFonts w:ascii="Trebuchet MS" w:hAnsi="Times New Roman" w:eastAsia="Times New Roman" w:cs="Times New Roman"/>
          <w:color w:val="FF9D00"/>
          <w:spacing w:val="-2"/>
          <w:sz w:val="21"/>
        </w:rPr>
        <w:t xml:space="preserve"> </w:t>
      </w:r>
      <w:r>
        <w:rPr>
          <w:rFonts w:ascii="Trebuchet MS" w:hAnsi="Times New Roman" w:eastAsia="Times New Roman" w:cs="Times New Roman"/>
          <w:color w:val="FFFFFF"/>
          <w:spacing w:val="-1"/>
          <w:w w:val="106"/>
          <w:sz w:val="21"/>
        </w:rPr>
        <w:t>nu</w:t>
      </w:r>
      <w:r>
        <w:rPr>
          <w:rFonts w:ascii="Trebuchet MS" w:hAnsi="Times New Roman" w:eastAsia="Times New Roman" w:cs="Times New Roman"/>
          <w:color w:val="FFFFFF"/>
          <w:spacing w:val="-1"/>
          <w:w w:val="70"/>
          <w:sz w:val="21"/>
        </w:rPr>
        <w:t>m</w:t>
      </w:r>
      <w:r>
        <w:rPr>
          <w:rFonts w:ascii="Trebuchet MS" w:hAnsi="Times New Roman" w:eastAsia="Times New Roman" w:cs="Times New Roman"/>
          <w:color w:val="FFFFFF"/>
          <w:spacing w:val="2"/>
          <w:w w:val="104"/>
          <w:sz w:val="21"/>
        </w:rPr>
        <w:t>p</w:t>
      </w:r>
      <w:r>
        <w:rPr>
          <w:rFonts w:ascii="Trebuchet MS" w:hAnsi="Times New Roman" w:eastAsia="Times New Roman" w:cs="Times New Roman"/>
          <w:color w:val="FFFFFF"/>
          <w:w w:val="118"/>
          <w:sz w:val="21"/>
        </w:rPr>
        <w:t>y</w:t>
      </w:r>
      <w:r>
        <w:rPr>
          <w:rFonts w:ascii="Trebuchet MS" w:hAnsi="Times New Roman" w:eastAsia="Times New Roman" w:cs="Times New Roman"/>
          <w:color w:val="FFFFFF"/>
          <w:sz w:val="21"/>
        </w:rPr>
        <w:t xml:space="preserve"> </w:t>
      </w:r>
      <w:r>
        <w:rPr>
          <w:rFonts w:ascii="Trebuchet MS" w:hAnsi="Times New Roman" w:eastAsia="Times New Roman" w:cs="Times New Roman"/>
          <w:color w:val="FFFFFF"/>
          <w:spacing w:val="-2"/>
          <w:sz w:val="21"/>
        </w:rPr>
        <w:t xml:space="preserve"> </w:t>
      </w:r>
      <w:r>
        <w:rPr>
          <w:rFonts w:ascii="Trebuchet MS" w:hAnsi="Times New Roman" w:eastAsia="Times New Roman" w:cs="Times New Roman"/>
          <w:color w:val="FF9D00"/>
          <w:spacing w:val="-1"/>
          <w:w w:val="110"/>
          <w:sz w:val="21"/>
        </w:rPr>
        <w:t>a</w:t>
      </w:r>
      <w:r>
        <w:rPr>
          <w:rFonts w:ascii="Trebuchet MS" w:hAnsi="Times New Roman" w:eastAsia="Times New Roman" w:cs="Times New Roman"/>
          <w:color w:val="FF9D00"/>
          <w:w w:val="144"/>
          <w:sz w:val="21"/>
        </w:rPr>
        <w:t>s</w:t>
      </w:r>
      <w:r>
        <w:rPr>
          <w:rFonts w:ascii="Trebuchet MS" w:hAnsi="Times New Roman" w:eastAsia="Times New Roman" w:cs="Times New Roman"/>
          <w:color w:val="FF9D00"/>
          <w:sz w:val="21"/>
        </w:rPr>
        <w:t xml:space="preserve"> </w:t>
      </w:r>
      <w:r>
        <w:rPr>
          <w:rFonts w:ascii="Trebuchet MS" w:hAnsi="Times New Roman" w:eastAsia="Times New Roman" w:cs="Times New Roman"/>
          <w:color w:val="FF9D00"/>
          <w:spacing w:val="-5"/>
          <w:sz w:val="21"/>
        </w:rPr>
        <w:t xml:space="preserve"> </w:t>
      </w:r>
      <w:r>
        <w:rPr>
          <w:rFonts w:ascii="Trebuchet MS" w:hAnsi="Times New Roman" w:eastAsia="Times New Roman" w:cs="Times New Roman"/>
          <w:color w:val="FFC500"/>
          <w:spacing w:val="-1"/>
          <w:w w:val="106"/>
          <w:sz w:val="21"/>
        </w:rPr>
        <w:t>n</w:t>
      </w:r>
      <w:r>
        <w:rPr>
          <w:rFonts w:ascii="Trebuchet MS" w:hAnsi="Times New Roman" w:eastAsia="Times New Roman" w:cs="Times New Roman"/>
          <w:color w:val="FFC500"/>
          <w:w w:val="104"/>
          <w:sz w:val="21"/>
        </w:rPr>
        <w:t xml:space="preserve">p </w:t>
      </w:r>
      <w:r>
        <w:rPr>
          <w:rFonts w:ascii="Trebuchet MS" w:hAnsi="Times New Roman" w:eastAsia="Times New Roman" w:cs="Times New Roman"/>
          <w:color w:val="FF9D00"/>
          <w:spacing w:val="-1"/>
          <w:w w:val="70"/>
          <w:sz w:val="21"/>
        </w:rPr>
        <w:t>m</w:t>
      </w:r>
      <w:r>
        <w:rPr>
          <w:rFonts w:ascii="Trebuchet MS" w:hAnsi="Times New Roman" w:eastAsia="Times New Roman" w:cs="Times New Roman"/>
          <w:color w:val="FF9D00"/>
          <w:spacing w:val="-1"/>
          <w:w w:val="104"/>
          <w:sz w:val="21"/>
        </w:rPr>
        <w:t>p</w:t>
      </w:r>
      <w:r>
        <w:rPr>
          <w:rFonts w:ascii="Trebuchet MS" w:hAnsi="Times New Roman" w:eastAsia="Times New Roman" w:cs="Times New Roman"/>
          <w:color w:val="FF9D00"/>
          <w:spacing w:val="2"/>
          <w:w w:val="108"/>
          <w:sz w:val="21"/>
        </w:rPr>
        <w:t>o</w:t>
      </w:r>
      <w:r>
        <w:rPr>
          <w:rFonts w:ascii="Trebuchet MS" w:hAnsi="Times New Roman" w:eastAsia="Times New Roman" w:cs="Times New Roman"/>
          <w:color w:val="FF9D00"/>
          <w:spacing w:val="-1"/>
          <w:w w:val="150"/>
          <w:sz w:val="21"/>
        </w:rPr>
        <w:t>r</w:t>
      </w:r>
      <w:r>
        <w:rPr>
          <w:rFonts w:ascii="Trebuchet MS" w:hAnsi="Times New Roman" w:eastAsia="Times New Roman" w:cs="Times New Roman"/>
          <w:color w:val="FF9D00"/>
          <w:w w:val="147"/>
          <w:sz w:val="21"/>
        </w:rPr>
        <w:t>t</w:t>
      </w:r>
      <w:r>
        <w:rPr>
          <w:rFonts w:ascii="Trebuchet MS" w:hAnsi="Times New Roman" w:eastAsia="Times New Roman" w:cs="Times New Roman"/>
          <w:color w:val="FF9D00"/>
          <w:sz w:val="21"/>
        </w:rPr>
        <w:t xml:space="preserve"> </w:t>
      </w:r>
      <w:r>
        <w:rPr>
          <w:rFonts w:ascii="Trebuchet MS" w:hAnsi="Times New Roman" w:eastAsia="Times New Roman" w:cs="Times New Roman"/>
          <w:color w:val="FF9D00"/>
          <w:spacing w:val="-2"/>
          <w:sz w:val="21"/>
        </w:rPr>
        <w:t xml:space="preserve"> </w:t>
      </w:r>
      <w:r>
        <w:rPr>
          <w:rFonts w:ascii="Trebuchet MS" w:hAnsi="Times New Roman" w:eastAsia="Times New Roman" w:cs="Times New Roman"/>
          <w:color w:val="FFC500"/>
          <w:spacing w:val="-1"/>
          <w:w w:val="104"/>
          <w:sz w:val="21"/>
        </w:rPr>
        <w:t>p</w:t>
      </w:r>
      <w:r>
        <w:rPr>
          <w:rFonts w:ascii="Trebuchet MS" w:hAnsi="Times New Roman" w:eastAsia="Times New Roman" w:cs="Times New Roman"/>
          <w:color w:val="FFC500"/>
          <w:spacing w:val="-1"/>
          <w:w w:val="110"/>
          <w:sz w:val="21"/>
        </w:rPr>
        <w:t>a</w:t>
      </w:r>
      <w:r>
        <w:rPr>
          <w:rFonts w:ascii="Trebuchet MS" w:hAnsi="Times New Roman" w:eastAsia="Times New Roman" w:cs="Times New Roman"/>
          <w:color w:val="FFC500"/>
          <w:spacing w:val="-1"/>
          <w:w w:val="106"/>
          <w:sz w:val="21"/>
        </w:rPr>
        <w:t>n</w:t>
      </w:r>
      <w:r>
        <w:rPr>
          <w:rFonts w:ascii="Trebuchet MS" w:hAnsi="Times New Roman" w:eastAsia="Times New Roman" w:cs="Times New Roman"/>
          <w:color w:val="FFC500"/>
          <w:spacing w:val="2"/>
          <w:w w:val="104"/>
          <w:sz w:val="21"/>
        </w:rPr>
        <w:t>d</w:t>
      </w:r>
      <w:r>
        <w:rPr>
          <w:rFonts w:ascii="Trebuchet MS" w:hAnsi="Times New Roman" w:eastAsia="Times New Roman" w:cs="Times New Roman"/>
          <w:color w:val="FFC500"/>
          <w:spacing w:val="-1"/>
          <w:w w:val="110"/>
          <w:sz w:val="21"/>
        </w:rPr>
        <w:t>a</w:t>
      </w:r>
      <w:r>
        <w:rPr>
          <w:rFonts w:ascii="Trebuchet MS" w:hAnsi="Times New Roman" w:eastAsia="Times New Roman" w:cs="Times New Roman"/>
          <w:color w:val="FFC500"/>
          <w:w w:val="144"/>
          <w:sz w:val="21"/>
        </w:rPr>
        <w:t>s</w:t>
      </w:r>
      <w:r>
        <w:rPr>
          <w:rFonts w:ascii="Trebuchet MS" w:hAnsi="Times New Roman" w:eastAsia="Times New Roman" w:cs="Times New Roman"/>
          <w:color w:val="FFC500"/>
          <w:sz w:val="21"/>
        </w:rPr>
        <w:t xml:space="preserve"> </w:t>
      </w:r>
      <w:r>
        <w:rPr>
          <w:rFonts w:ascii="Trebuchet MS" w:hAnsi="Times New Roman" w:eastAsia="Times New Roman" w:cs="Times New Roman"/>
          <w:color w:val="FFC500"/>
          <w:spacing w:val="-2"/>
          <w:sz w:val="21"/>
        </w:rPr>
        <w:t xml:space="preserve"> </w:t>
      </w:r>
      <w:r>
        <w:rPr>
          <w:rFonts w:ascii="Trebuchet MS" w:hAnsi="Times New Roman" w:eastAsia="Times New Roman" w:cs="Times New Roman"/>
          <w:color w:val="FF9D00"/>
          <w:spacing w:val="-1"/>
          <w:w w:val="110"/>
          <w:sz w:val="21"/>
        </w:rPr>
        <w:t>a</w:t>
      </w:r>
      <w:r>
        <w:rPr>
          <w:rFonts w:ascii="Trebuchet MS" w:hAnsi="Times New Roman" w:eastAsia="Times New Roman" w:cs="Times New Roman"/>
          <w:color w:val="FF9D00"/>
          <w:w w:val="144"/>
          <w:sz w:val="21"/>
        </w:rPr>
        <w:t>s</w:t>
      </w:r>
      <w:r>
        <w:rPr>
          <w:rFonts w:ascii="Trebuchet MS" w:hAnsi="Times New Roman" w:eastAsia="Times New Roman" w:cs="Times New Roman"/>
          <w:color w:val="FF9D00"/>
          <w:sz w:val="21"/>
        </w:rPr>
        <w:t xml:space="preserve"> </w:t>
      </w:r>
      <w:r>
        <w:rPr>
          <w:rFonts w:ascii="Trebuchet MS" w:hAnsi="Times New Roman" w:eastAsia="Times New Roman" w:cs="Times New Roman"/>
          <w:color w:val="FF9D00"/>
          <w:spacing w:val="-2"/>
          <w:sz w:val="21"/>
        </w:rPr>
        <w:t xml:space="preserve"> </w:t>
      </w:r>
      <w:r>
        <w:rPr>
          <w:rFonts w:ascii="Trebuchet MS" w:hAnsi="Times New Roman" w:eastAsia="Times New Roman" w:cs="Times New Roman"/>
          <w:color w:val="FFC500"/>
          <w:spacing w:val="-1"/>
          <w:w w:val="104"/>
          <w:sz w:val="21"/>
        </w:rPr>
        <w:t>p</w:t>
      </w:r>
      <w:r>
        <w:rPr>
          <w:rFonts w:ascii="Trebuchet MS" w:hAnsi="Times New Roman" w:eastAsia="Times New Roman" w:cs="Times New Roman"/>
          <w:color w:val="FFC500"/>
          <w:w w:val="104"/>
          <w:sz w:val="21"/>
        </w:rPr>
        <w:t>d</w:t>
      </w:r>
    </w:p>
    <w:p>
      <w:pPr>
        <w:ind w:left="241" w:right="5774" w:firstLine="0"/>
        <w:rPr>
          <w:rFonts w:ascii="Trebuchet MS" w:hAnsi="Times New Roman" w:eastAsia="Times New Roman" w:cs="Times New Roman"/>
          <w:sz w:val="21"/>
        </w:rPr>
      </w:pPr>
      <w:r>
        <w:rPr>
          <w:rFonts w:ascii="Trebuchet MS" w:hAnsi="Times New Roman" w:eastAsia="Times New Roman" w:cs="Times New Roman"/>
          <w:color w:val="FF9D00"/>
          <w:spacing w:val="-1"/>
          <w:w w:val="70"/>
          <w:sz w:val="21"/>
        </w:rPr>
        <w:t>m</w:t>
      </w:r>
      <w:r>
        <w:rPr>
          <w:rFonts w:ascii="Trebuchet MS" w:hAnsi="Times New Roman" w:eastAsia="Times New Roman" w:cs="Times New Roman"/>
          <w:color w:val="FF9D00"/>
          <w:spacing w:val="-1"/>
          <w:w w:val="104"/>
          <w:sz w:val="21"/>
        </w:rPr>
        <w:t>p</w:t>
      </w:r>
      <w:r>
        <w:rPr>
          <w:rFonts w:ascii="Trebuchet MS" w:hAnsi="Times New Roman" w:eastAsia="Times New Roman" w:cs="Times New Roman"/>
          <w:color w:val="FF9D00"/>
          <w:spacing w:val="2"/>
          <w:w w:val="108"/>
          <w:sz w:val="21"/>
        </w:rPr>
        <w:t>o</w:t>
      </w:r>
      <w:r>
        <w:rPr>
          <w:rFonts w:ascii="Trebuchet MS" w:hAnsi="Times New Roman" w:eastAsia="Times New Roman" w:cs="Times New Roman"/>
          <w:color w:val="FF9D00"/>
          <w:spacing w:val="-1"/>
          <w:w w:val="150"/>
          <w:sz w:val="21"/>
        </w:rPr>
        <w:t>r</w:t>
      </w:r>
      <w:r>
        <w:rPr>
          <w:rFonts w:ascii="Trebuchet MS" w:hAnsi="Times New Roman" w:eastAsia="Times New Roman" w:cs="Times New Roman"/>
          <w:color w:val="FF9D00"/>
          <w:w w:val="147"/>
          <w:sz w:val="21"/>
        </w:rPr>
        <w:t>t</w:t>
      </w:r>
      <w:r>
        <w:rPr>
          <w:rFonts w:ascii="Trebuchet MS" w:hAnsi="Times New Roman" w:eastAsia="Times New Roman" w:cs="Times New Roman"/>
          <w:color w:val="FF9D00"/>
          <w:sz w:val="21"/>
        </w:rPr>
        <w:t xml:space="preserve"> </w:t>
      </w:r>
      <w:r>
        <w:rPr>
          <w:rFonts w:ascii="Trebuchet MS" w:hAnsi="Times New Roman" w:eastAsia="Times New Roman" w:cs="Times New Roman"/>
          <w:color w:val="FF9D00"/>
          <w:spacing w:val="-2"/>
          <w:sz w:val="21"/>
        </w:rPr>
        <w:t xml:space="preserve"> </w:t>
      </w:r>
      <w:r>
        <w:rPr>
          <w:rFonts w:ascii="Trebuchet MS" w:hAnsi="Times New Roman" w:eastAsia="Times New Roman" w:cs="Times New Roman"/>
          <w:color w:val="FFC500"/>
          <w:spacing w:val="-1"/>
          <w:w w:val="70"/>
          <w:sz w:val="21"/>
        </w:rPr>
        <w:t>m</w:t>
      </w:r>
      <w:r>
        <w:rPr>
          <w:rFonts w:ascii="Trebuchet MS" w:hAnsi="Times New Roman" w:eastAsia="Times New Roman" w:cs="Times New Roman"/>
          <w:color w:val="FFC500"/>
          <w:spacing w:val="-1"/>
          <w:w w:val="110"/>
          <w:sz w:val="21"/>
        </w:rPr>
        <w:t>a</w:t>
      </w:r>
      <w:r>
        <w:rPr>
          <w:rFonts w:ascii="Trebuchet MS" w:hAnsi="Times New Roman" w:eastAsia="Times New Roman" w:cs="Times New Roman"/>
          <w:color w:val="FFC500"/>
          <w:spacing w:val="-1"/>
          <w:w w:val="147"/>
          <w:sz w:val="21"/>
        </w:rPr>
        <w:t>t</w:t>
      </w:r>
      <w:r>
        <w:rPr>
          <w:rFonts w:ascii="Trebuchet MS" w:hAnsi="Times New Roman" w:eastAsia="Times New Roman" w:cs="Times New Roman"/>
          <w:color w:val="FFC500"/>
          <w:spacing w:val="2"/>
          <w:w w:val="104"/>
          <w:sz w:val="21"/>
        </w:rPr>
        <w:t>p</w:t>
      </w:r>
      <w:r>
        <w:rPr>
          <w:rFonts w:ascii="Trebuchet MS" w:hAnsi="Times New Roman" w:eastAsia="Times New Roman" w:cs="Times New Roman"/>
          <w:color w:val="FFC500"/>
          <w:spacing w:val="-1"/>
          <w:w w:val="197"/>
          <w:sz w:val="21"/>
        </w:rPr>
        <w:t>l</w:t>
      </w:r>
      <w:r>
        <w:rPr>
          <w:rFonts w:ascii="Trebuchet MS" w:hAnsi="Times New Roman" w:eastAsia="Times New Roman" w:cs="Times New Roman"/>
          <w:color w:val="FFC500"/>
          <w:spacing w:val="-1"/>
          <w:w w:val="108"/>
          <w:sz w:val="21"/>
        </w:rPr>
        <w:t>o</w:t>
      </w:r>
      <w:r>
        <w:rPr>
          <w:rFonts w:ascii="Trebuchet MS" w:hAnsi="Times New Roman" w:eastAsia="Times New Roman" w:cs="Times New Roman"/>
          <w:color w:val="FFC500"/>
          <w:spacing w:val="-1"/>
          <w:w w:val="147"/>
          <w:sz w:val="21"/>
        </w:rPr>
        <w:t>t</w:t>
      </w:r>
      <w:r>
        <w:rPr>
          <w:rFonts w:ascii="Trebuchet MS" w:hAnsi="Times New Roman" w:eastAsia="Times New Roman" w:cs="Times New Roman"/>
          <w:color w:val="FFC500"/>
          <w:w w:val="197"/>
          <w:sz w:val="21"/>
        </w:rPr>
        <w:t>l</w:t>
      </w:r>
      <w:r>
        <w:rPr>
          <w:rFonts w:ascii="Trebuchet MS" w:hAnsi="Times New Roman" w:eastAsia="Times New Roman" w:cs="Times New Roman"/>
          <w:color w:val="FFC500"/>
          <w:sz w:val="21"/>
        </w:rPr>
        <w:t xml:space="preserve"> </w:t>
      </w:r>
      <w:r>
        <w:rPr>
          <w:rFonts w:ascii="Trebuchet MS" w:hAnsi="Times New Roman" w:eastAsia="Times New Roman" w:cs="Times New Roman"/>
          <w:color w:val="FFC500"/>
          <w:spacing w:val="-2"/>
          <w:sz w:val="21"/>
        </w:rPr>
        <w:t xml:space="preserve"> </w:t>
      </w:r>
      <w:r>
        <w:rPr>
          <w:rFonts w:ascii="Trebuchet MS" w:hAnsi="Times New Roman" w:eastAsia="Times New Roman" w:cs="Times New Roman"/>
          <w:color w:val="FFC500"/>
          <w:spacing w:val="2"/>
          <w:w w:val="104"/>
          <w:sz w:val="21"/>
        </w:rPr>
        <w:t>b</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FFC500"/>
          <w:spacing w:val="-1"/>
          <w:w w:val="104"/>
          <w:sz w:val="21"/>
        </w:rPr>
        <w:t>p</w:t>
      </w:r>
      <w:r>
        <w:rPr>
          <w:rFonts w:ascii="Trebuchet MS" w:hAnsi="Times New Roman" w:eastAsia="Times New Roman" w:cs="Times New Roman"/>
          <w:color w:val="FFC500"/>
          <w:spacing w:val="-1"/>
          <w:w w:val="118"/>
          <w:sz w:val="21"/>
        </w:rPr>
        <w:t>y</w:t>
      </w:r>
      <w:r>
        <w:rPr>
          <w:rFonts w:ascii="Trebuchet MS" w:hAnsi="Times New Roman" w:eastAsia="Times New Roman" w:cs="Times New Roman"/>
          <w:color w:val="FFC500"/>
          <w:spacing w:val="-1"/>
          <w:w w:val="104"/>
          <w:sz w:val="21"/>
        </w:rPr>
        <w:t>p</w:t>
      </w:r>
      <w:r>
        <w:rPr>
          <w:rFonts w:ascii="Trebuchet MS" w:hAnsi="Times New Roman" w:eastAsia="Times New Roman" w:cs="Times New Roman"/>
          <w:color w:val="FFC500"/>
          <w:spacing w:val="-1"/>
          <w:w w:val="197"/>
          <w:sz w:val="21"/>
        </w:rPr>
        <w:t>l</w:t>
      </w:r>
      <w:r>
        <w:rPr>
          <w:rFonts w:ascii="Trebuchet MS" w:hAnsi="Times New Roman" w:eastAsia="Times New Roman" w:cs="Times New Roman"/>
          <w:color w:val="FFC500"/>
          <w:spacing w:val="2"/>
          <w:w w:val="108"/>
          <w:sz w:val="21"/>
        </w:rPr>
        <w:t>o</w:t>
      </w:r>
      <w:r>
        <w:rPr>
          <w:rFonts w:ascii="Trebuchet MS" w:hAnsi="Times New Roman" w:eastAsia="Times New Roman" w:cs="Times New Roman"/>
          <w:color w:val="FFC500"/>
          <w:w w:val="147"/>
          <w:sz w:val="21"/>
        </w:rPr>
        <w:t>t</w:t>
      </w:r>
      <w:r>
        <w:rPr>
          <w:rFonts w:ascii="Trebuchet MS" w:hAnsi="Times New Roman" w:eastAsia="Times New Roman" w:cs="Times New Roman"/>
          <w:color w:val="FFC500"/>
          <w:sz w:val="21"/>
        </w:rPr>
        <w:t xml:space="preserve"> </w:t>
      </w:r>
      <w:r>
        <w:rPr>
          <w:rFonts w:ascii="Trebuchet MS" w:hAnsi="Times New Roman" w:eastAsia="Times New Roman" w:cs="Times New Roman"/>
          <w:color w:val="FFC500"/>
          <w:spacing w:val="-2"/>
          <w:sz w:val="21"/>
        </w:rPr>
        <w:t xml:space="preserve"> </w:t>
      </w:r>
      <w:r>
        <w:rPr>
          <w:rFonts w:ascii="Trebuchet MS" w:hAnsi="Times New Roman" w:eastAsia="Times New Roman" w:cs="Times New Roman"/>
          <w:color w:val="FF9D00"/>
          <w:spacing w:val="-1"/>
          <w:w w:val="110"/>
          <w:sz w:val="21"/>
        </w:rPr>
        <w:t>a</w:t>
      </w:r>
      <w:r>
        <w:rPr>
          <w:rFonts w:ascii="Trebuchet MS" w:hAnsi="Times New Roman" w:eastAsia="Times New Roman" w:cs="Times New Roman"/>
          <w:color w:val="FF9D00"/>
          <w:w w:val="144"/>
          <w:sz w:val="21"/>
        </w:rPr>
        <w:t>s</w:t>
      </w:r>
      <w:r>
        <w:rPr>
          <w:rFonts w:ascii="Trebuchet MS" w:hAnsi="Times New Roman" w:eastAsia="Times New Roman" w:cs="Times New Roman"/>
          <w:color w:val="FF9D00"/>
          <w:sz w:val="21"/>
        </w:rPr>
        <w:t xml:space="preserve"> </w:t>
      </w:r>
      <w:r>
        <w:rPr>
          <w:rFonts w:ascii="Trebuchet MS" w:hAnsi="Times New Roman" w:eastAsia="Times New Roman" w:cs="Times New Roman"/>
          <w:color w:val="FF9D00"/>
          <w:spacing w:val="-2"/>
          <w:sz w:val="21"/>
        </w:rPr>
        <w:t xml:space="preserve"> </w:t>
      </w:r>
      <w:r>
        <w:rPr>
          <w:rFonts w:ascii="Trebuchet MS" w:hAnsi="Times New Roman" w:eastAsia="Times New Roman" w:cs="Times New Roman"/>
          <w:color w:val="FFC500"/>
          <w:spacing w:val="-1"/>
          <w:w w:val="104"/>
          <w:sz w:val="21"/>
        </w:rPr>
        <w:t>p</w:t>
      </w:r>
      <w:r>
        <w:rPr>
          <w:rFonts w:ascii="Trebuchet MS" w:hAnsi="Times New Roman" w:eastAsia="Times New Roman" w:cs="Times New Roman"/>
          <w:color w:val="FFC500"/>
          <w:spacing w:val="-1"/>
          <w:w w:val="197"/>
          <w:sz w:val="21"/>
        </w:rPr>
        <w:t>l</w:t>
      </w:r>
      <w:r>
        <w:rPr>
          <w:rFonts w:ascii="Trebuchet MS" w:hAnsi="Times New Roman" w:eastAsia="Times New Roman" w:cs="Times New Roman"/>
          <w:color w:val="FFC500"/>
          <w:w w:val="147"/>
          <w:sz w:val="21"/>
        </w:rPr>
        <w:t xml:space="preserve">t </w:t>
      </w:r>
      <w:r>
        <w:rPr>
          <w:rFonts w:ascii="Trebuchet MS" w:hAnsi="Times New Roman" w:eastAsia="Times New Roman" w:cs="Times New Roman"/>
          <w:color w:val="FF9D00"/>
          <w:spacing w:val="-1"/>
          <w:w w:val="70"/>
          <w:sz w:val="21"/>
        </w:rPr>
        <w:t>m</w:t>
      </w:r>
      <w:r>
        <w:rPr>
          <w:rFonts w:ascii="Trebuchet MS" w:hAnsi="Times New Roman" w:eastAsia="Times New Roman" w:cs="Times New Roman"/>
          <w:color w:val="FF9D00"/>
          <w:spacing w:val="-1"/>
          <w:w w:val="104"/>
          <w:sz w:val="21"/>
        </w:rPr>
        <w:t>p</w:t>
      </w:r>
      <w:r>
        <w:rPr>
          <w:rFonts w:ascii="Trebuchet MS" w:hAnsi="Times New Roman" w:eastAsia="Times New Roman" w:cs="Times New Roman"/>
          <w:color w:val="FF9D00"/>
          <w:spacing w:val="2"/>
          <w:w w:val="108"/>
          <w:sz w:val="21"/>
        </w:rPr>
        <w:t>o</w:t>
      </w:r>
      <w:r>
        <w:rPr>
          <w:rFonts w:ascii="Trebuchet MS" w:hAnsi="Times New Roman" w:eastAsia="Times New Roman" w:cs="Times New Roman"/>
          <w:color w:val="FF9D00"/>
          <w:spacing w:val="-1"/>
          <w:w w:val="150"/>
          <w:sz w:val="21"/>
        </w:rPr>
        <w:t>r</w:t>
      </w:r>
      <w:r>
        <w:rPr>
          <w:rFonts w:ascii="Trebuchet MS" w:hAnsi="Times New Roman" w:eastAsia="Times New Roman" w:cs="Times New Roman"/>
          <w:color w:val="FF9D00"/>
          <w:w w:val="147"/>
          <w:sz w:val="21"/>
        </w:rPr>
        <w:t>t</w:t>
      </w:r>
      <w:r>
        <w:rPr>
          <w:rFonts w:ascii="Trebuchet MS" w:hAnsi="Times New Roman" w:eastAsia="Times New Roman" w:cs="Times New Roman"/>
          <w:color w:val="FF9D00"/>
          <w:sz w:val="21"/>
        </w:rPr>
        <w:t xml:space="preserve"> </w:t>
      </w:r>
      <w:r>
        <w:rPr>
          <w:rFonts w:ascii="Trebuchet MS" w:hAnsi="Times New Roman" w:eastAsia="Times New Roman" w:cs="Times New Roman"/>
          <w:color w:val="FF9D00"/>
          <w:spacing w:val="-2"/>
          <w:sz w:val="21"/>
        </w:rPr>
        <w:t xml:space="preserve"> </w:t>
      </w:r>
      <w:r>
        <w:rPr>
          <w:rFonts w:ascii="Trebuchet MS" w:hAnsi="Times New Roman" w:eastAsia="Times New Roman" w:cs="Times New Roman"/>
          <w:color w:val="FFFFFF"/>
          <w:spacing w:val="-1"/>
          <w:w w:val="144"/>
          <w:sz w:val="21"/>
        </w:rPr>
        <w:t>s</w:t>
      </w:r>
      <w:r>
        <w:rPr>
          <w:rFonts w:ascii="Trebuchet MS" w:hAnsi="Times New Roman" w:eastAsia="Times New Roman" w:cs="Times New Roman"/>
          <w:color w:val="FFFFFF"/>
          <w:spacing w:val="-1"/>
          <w:w w:val="106"/>
          <w:sz w:val="21"/>
        </w:rPr>
        <w:t>e</w:t>
      </w:r>
      <w:r>
        <w:rPr>
          <w:rFonts w:ascii="Trebuchet MS" w:hAnsi="Times New Roman" w:eastAsia="Times New Roman" w:cs="Times New Roman"/>
          <w:color w:val="FFFFFF"/>
          <w:spacing w:val="-1"/>
          <w:w w:val="110"/>
          <w:sz w:val="21"/>
        </w:rPr>
        <w:t>a</w:t>
      </w:r>
      <w:r>
        <w:rPr>
          <w:rFonts w:ascii="Trebuchet MS" w:hAnsi="Times New Roman" w:eastAsia="Times New Roman" w:cs="Times New Roman"/>
          <w:color w:val="FFFFFF"/>
          <w:spacing w:val="2"/>
          <w:w w:val="104"/>
          <w:sz w:val="21"/>
        </w:rPr>
        <w:t>b</w:t>
      </w:r>
      <w:r>
        <w:rPr>
          <w:rFonts w:ascii="Trebuchet MS" w:hAnsi="Times New Roman" w:eastAsia="Times New Roman" w:cs="Times New Roman"/>
          <w:color w:val="FFFFFF"/>
          <w:spacing w:val="-1"/>
          <w:w w:val="108"/>
          <w:sz w:val="21"/>
        </w:rPr>
        <w:t>o</w:t>
      </w:r>
      <w:r>
        <w:rPr>
          <w:rFonts w:ascii="Trebuchet MS" w:hAnsi="Times New Roman" w:eastAsia="Times New Roman" w:cs="Times New Roman"/>
          <w:color w:val="FFFFFF"/>
          <w:spacing w:val="-1"/>
          <w:w w:val="150"/>
          <w:sz w:val="21"/>
        </w:rPr>
        <w:t>r</w:t>
      </w:r>
      <w:r>
        <w:rPr>
          <w:rFonts w:ascii="Trebuchet MS" w:hAnsi="Times New Roman" w:eastAsia="Times New Roman" w:cs="Times New Roman"/>
          <w:color w:val="FFFFFF"/>
          <w:w w:val="106"/>
          <w:sz w:val="21"/>
        </w:rPr>
        <w:t>n</w:t>
      </w:r>
      <w:r>
        <w:rPr>
          <w:rFonts w:ascii="Trebuchet MS" w:hAnsi="Times New Roman" w:eastAsia="Times New Roman" w:cs="Times New Roman"/>
          <w:color w:val="FFFFFF"/>
          <w:sz w:val="21"/>
        </w:rPr>
        <w:t xml:space="preserve"> </w:t>
      </w:r>
      <w:r>
        <w:rPr>
          <w:rFonts w:ascii="Trebuchet MS" w:hAnsi="Times New Roman" w:eastAsia="Times New Roman" w:cs="Times New Roman"/>
          <w:color w:val="FFFFFF"/>
          <w:spacing w:val="-2"/>
          <w:sz w:val="21"/>
        </w:rPr>
        <w:t xml:space="preserve"> </w:t>
      </w:r>
      <w:r>
        <w:rPr>
          <w:rFonts w:ascii="Trebuchet MS" w:hAnsi="Times New Roman" w:eastAsia="Times New Roman" w:cs="Times New Roman"/>
          <w:color w:val="FF9D00"/>
          <w:spacing w:val="-1"/>
          <w:w w:val="110"/>
          <w:sz w:val="21"/>
        </w:rPr>
        <w:t>a</w:t>
      </w:r>
      <w:r>
        <w:rPr>
          <w:rFonts w:ascii="Trebuchet MS" w:hAnsi="Times New Roman" w:eastAsia="Times New Roman" w:cs="Times New Roman"/>
          <w:color w:val="FF9D00"/>
          <w:w w:val="144"/>
          <w:sz w:val="21"/>
        </w:rPr>
        <w:t>s</w:t>
      </w:r>
      <w:r>
        <w:rPr>
          <w:rFonts w:ascii="Trebuchet MS" w:hAnsi="Times New Roman" w:eastAsia="Times New Roman" w:cs="Times New Roman"/>
          <w:color w:val="FF9D00"/>
          <w:sz w:val="21"/>
        </w:rPr>
        <w:t xml:space="preserve"> </w:t>
      </w:r>
      <w:r>
        <w:rPr>
          <w:rFonts w:ascii="Trebuchet MS" w:hAnsi="Times New Roman" w:eastAsia="Times New Roman" w:cs="Times New Roman"/>
          <w:color w:val="FF9D00"/>
          <w:spacing w:val="-2"/>
          <w:sz w:val="21"/>
        </w:rPr>
        <w:t xml:space="preserve"> </w:t>
      </w:r>
      <w:r>
        <w:rPr>
          <w:rFonts w:ascii="Trebuchet MS" w:hAnsi="Times New Roman" w:eastAsia="Times New Roman" w:cs="Times New Roman"/>
          <w:color w:val="FFC500"/>
          <w:spacing w:val="-1"/>
          <w:w w:val="144"/>
          <w:sz w:val="21"/>
        </w:rPr>
        <w:t>s</w:t>
      </w:r>
      <w:r>
        <w:rPr>
          <w:rFonts w:ascii="Trebuchet MS" w:hAnsi="Times New Roman" w:eastAsia="Times New Roman" w:cs="Times New Roman"/>
          <w:color w:val="FFC500"/>
          <w:spacing w:val="-1"/>
          <w:w w:val="106"/>
          <w:sz w:val="21"/>
        </w:rPr>
        <w:t>n</w:t>
      </w:r>
      <w:r>
        <w:rPr>
          <w:rFonts w:ascii="Trebuchet MS" w:hAnsi="Times New Roman" w:eastAsia="Times New Roman" w:cs="Times New Roman"/>
          <w:color w:val="FFC500"/>
          <w:w w:val="144"/>
          <w:sz w:val="21"/>
        </w:rPr>
        <w:t>s</w:t>
      </w:r>
    </w:p>
    <w:p>
      <w:pPr>
        <w:tabs>
          <w:tab w:val="left" w:pos="2826"/>
          <w:tab w:val="left" w:pos="3810"/>
        </w:tabs>
        <w:spacing w:before="2"/>
        <w:ind w:left="119" w:right="2901" w:firstLine="0"/>
        <w:rPr>
          <w:rFonts w:ascii="Trebuchet MS" w:hAnsi="Times New Roman" w:eastAsia="Times New Roman" w:cs="Times New Roman"/>
          <w:sz w:val="21"/>
        </w:rPr>
      </w:pPr>
      <w:r>
        <w:rPr>
          <w:rFonts w:ascii="Trebuchet MS" w:hAnsi="Times New Roman" w:eastAsia="Times New Roman" w:cs="Times New Roman"/>
          <w:color w:val="FF9D00"/>
          <w:spacing w:val="-1"/>
          <w:w w:val="157"/>
          <w:sz w:val="21"/>
        </w:rPr>
        <w:t>f</w:t>
      </w:r>
      <w:r>
        <w:rPr>
          <w:rFonts w:ascii="Trebuchet MS" w:hAnsi="Times New Roman" w:eastAsia="Times New Roman" w:cs="Times New Roman"/>
          <w:color w:val="FF9D00"/>
          <w:spacing w:val="-1"/>
          <w:w w:val="150"/>
          <w:sz w:val="21"/>
        </w:rPr>
        <w:t>r</w:t>
      </w:r>
      <w:r>
        <w:rPr>
          <w:rFonts w:ascii="Trebuchet MS" w:hAnsi="Times New Roman" w:eastAsia="Times New Roman" w:cs="Times New Roman"/>
          <w:color w:val="FF9D00"/>
          <w:spacing w:val="-1"/>
          <w:w w:val="108"/>
          <w:sz w:val="21"/>
        </w:rPr>
        <w:t>o</w:t>
      </w:r>
      <w:r>
        <w:rPr>
          <w:rFonts w:ascii="Trebuchet MS" w:hAnsi="Times New Roman" w:eastAsia="Times New Roman" w:cs="Times New Roman"/>
          <w:color w:val="FF9D00"/>
          <w:w w:val="70"/>
          <w:sz w:val="21"/>
        </w:rPr>
        <w:t>m</w:t>
      </w:r>
      <w:r>
        <w:rPr>
          <w:rFonts w:ascii="Trebuchet MS" w:hAnsi="Times New Roman" w:eastAsia="Times New Roman" w:cs="Times New Roman"/>
          <w:color w:val="FF9D00"/>
          <w:sz w:val="21"/>
        </w:rPr>
        <w:t xml:space="preserve">  </w:t>
      </w:r>
      <w:r>
        <w:rPr>
          <w:rFonts w:ascii="Trebuchet MS" w:hAnsi="Times New Roman" w:eastAsia="Times New Roman" w:cs="Times New Roman"/>
          <w:color w:val="FFC500"/>
          <w:spacing w:val="-1"/>
          <w:w w:val="144"/>
          <w:sz w:val="21"/>
        </w:rPr>
        <w:t>s</w:t>
      </w:r>
      <w:r>
        <w:rPr>
          <w:rFonts w:ascii="Trebuchet MS" w:hAnsi="Times New Roman" w:eastAsia="Times New Roman" w:cs="Times New Roman"/>
          <w:color w:val="FFC500"/>
          <w:spacing w:val="-1"/>
          <w:w w:val="115"/>
          <w:sz w:val="21"/>
        </w:rPr>
        <w:t>k</w:t>
      </w:r>
      <w:r>
        <w:rPr>
          <w:rFonts w:ascii="Trebuchet MS" w:hAnsi="Times New Roman" w:eastAsia="Times New Roman" w:cs="Times New Roman"/>
          <w:color w:val="FFC500"/>
          <w:spacing w:val="-1"/>
          <w:w w:val="197"/>
          <w:sz w:val="21"/>
        </w:rPr>
        <w:t>l</w:t>
      </w:r>
      <w:r>
        <w:rPr>
          <w:rFonts w:ascii="Trebuchet MS" w:hAnsi="Times New Roman" w:eastAsia="Times New Roman" w:cs="Times New Roman"/>
          <w:color w:val="FFC500"/>
          <w:spacing w:val="-1"/>
          <w:w w:val="106"/>
          <w:sz w:val="21"/>
        </w:rPr>
        <w:t>e</w:t>
      </w:r>
      <w:r>
        <w:rPr>
          <w:rFonts w:ascii="Trebuchet MS" w:hAnsi="Times New Roman" w:eastAsia="Times New Roman" w:cs="Times New Roman"/>
          <w:color w:val="FFC500"/>
          <w:spacing w:val="-1"/>
          <w:w w:val="110"/>
          <w:sz w:val="21"/>
        </w:rPr>
        <w:t>a</w:t>
      </w:r>
      <w:r>
        <w:rPr>
          <w:rFonts w:ascii="Trebuchet MS" w:hAnsi="Times New Roman" w:eastAsia="Times New Roman" w:cs="Times New Roman"/>
          <w:color w:val="FFC500"/>
          <w:spacing w:val="2"/>
          <w:w w:val="150"/>
          <w:sz w:val="21"/>
        </w:rPr>
        <w:t>r</w:t>
      </w:r>
      <w:r>
        <w:rPr>
          <w:rFonts w:ascii="Trebuchet MS" w:hAnsi="Times New Roman" w:eastAsia="Times New Roman" w:cs="Times New Roman"/>
          <w:color w:val="FFC500"/>
          <w:spacing w:val="-1"/>
          <w:w w:val="106"/>
          <w:sz w:val="21"/>
        </w:rPr>
        <w:t>n</w:t>
      </w:r>
      <w:r>
        <w:rPr>
          <w:rFonts w:ascii="Trebuchet MS" w:hAnsi="Times New Roman" w:eastAsia="Times New Roman" w:cs="Times New Roman"/>
          <w:color w:val="E0EEFF"/>
          <w:spacing w:val="2"/>
          <w:w w:val="158"/>
          <w:sz w:val="21"/>
        </w:rPr>
        <w:t>.</w:t>
      </w:r>
      <w:r>
        <w:rPr>
          <w:rFonts w:ascii="Trebuchet MS" w:hAnsi="Times New Roman" w:eastAsia="Times New Roman" w:cs="Times New Roman"/>
          <w:color w:val="FFC500"/>
          <w:spacing w:val="-1"/>
          <w:w w:val="117"/>
          <w:sz w:val="21"/>
        </w:rPr>
        <w:t>c</w:t>
      </w:r>
      <w:r>
        <w:rPr>
          <w:rFonts w:ascii="Trebuchet MS" w:hAnsi="Times New Roman" w:eastAsia="Times New Roman" w:cs="Times New Roman"/>
          <w:color w:val="FFC500"/>
          <w:spacing w:val="-1"/>
          <w:w w:val="197"/>
          <w:sz w:val="21"/>
        </w:rPr>
        <w:t>l</w:t>
      </w:r>
      <w:r>
        <w:rPr>
          <w:rFonts w:ascii="Trebuchet MS" w:hAnsi="Times New Roman" w:eastAsia="Times New Roman" w:cs="Times New Roman"/>
          <w:color w:val="FFC500"/>
          <w:spacing w:val="-1"/>
          <w:w w:val="106"/>
          <w:sz w:val="21"/>
        </w:rPr>
        <w:t>u</w:t>
      </w:r>
      <w:r>
        <w:rPr>
          <w:rFonts w:ascii="Trebuchet MS" w:hAnsi="Times New Roman" w:eastAsia="Times New Roman" w:cs="Times New Roman"/>
          <w:color w:val="FFC500"/>
          <w:spacing w:val="-1"/>
          <w:w w:val="144"/>
          <w:sz w:val="21"/>
        </w:rPr>
        <w:t>s</w:t>
      </w:r>
      <w:r>
        <w:rPr>
          <w:rFonts w:ascii="Trebuchet MS" w:hAnsi="Times New Roman" w:eastAsia="Times New Roman" w:cs="Times New Roman"/>
          <w:color w:val="FFC500"/>
          <w:spacing w:val="-1"/>
          <w:w w:val="147"/>
          <w:sz w:val="21"/>
        </w:rPr>
        <w:t>t</w:t>
      </w:r>
      <w:r>
        <w:rPr>
          <w:rFonts w:ascii="Trebuchet MS" w:hAnsi="Times New Roman" w:eastAsia="Times New Roman" w:cs="Times New Roman"/>
          <w:color w:val="FFC500"/>
          <w:spacing w:val="2"/>
          <w:w w:val="106"/>
          <w:sz w:val="21"/>
        </w:rPr>
        <w:t>e</w:t>
      </w:r>
      <w:r>
        <w:rPr>
          <w:rFonts w:ascii="Trebuchet MS" w:hAnsi="Times New Roman" w:eastAsia="Times New Roman" w:cs="Times New Roman"/>
          <w:color w:val="FFC500"/>
          <w:w w:val="150"/>
          <w:sz w:val="21"/>
        </w:rPr>
        <w:t>r</w:t>
      </w:r>
      <w:r>
        <w:rPr>
          <w:rFonts w:ascii="Trebuchet MS" w:hAnsi="Times New Roman" w:eastAsia="Times New Roman" w:cs="Times New Roman"/>
          <w:color w:val="FFC500"/>
          <w:sz w:val="21"/>
        </w:rPr>
        <w:tab/>
      </w:r>
      <w:r>
        <w:rPr>
          <w:rFonts w:ascii="Trebuchet MS" w:hAnsi="Times New Roman" w:eastAsia="Times New Roman" w:cs="Times New Roman"/>
          <w:color w:val="FF9D00"/>
          <w:spacing w:val="-1"/>
          <w:w w:val="70"/>
          <w:sz w:val="21"/>
        </w:rPr>
        <w:t>m</w:t>
      </w:r>
      <w:r>
        <w:rPr>
          <w:rFonts w:ascii="Trebuchet MS" w:hAnsi="Times New Roman" w:eastAsia="Times New Roman" w:cs="Times New Roman"/>
          <w:color w:val="FF9D00"/>
          <w:spacing w:val="-1"/>
          <w:w w:val="104"/>
          <w:sz w:val="21"/>
        </w:rPr>
        <w:t>p</w:t>
      </w:r>
      <w:r>
        <w:rPr>
          <w:rFonts w:ascii="Trebuchet MS" w:hAnsi="Times New Roman" w:eastAsia="Times New Roman" w:cs="Times New Roman"/>
          <w:color w:val="FF9D00"/>
          <w:spacing w:val="-1"/>
          <w:w w:val="108"/>
          <w:sz w:val="21"/>
        </w:rPr>
        <w:t>o</w:t>
      </w:r>
      <w:r>
        <w:rPr>
          <w:rFonts w:ascii="Trebuchet MS" w:hAnsi="Times New Roman" w:eastAsia="Times New Roman" w:cs="Times New Roman"/>
          <w:color w:val="FF9D00"/>
          <w:spacing w:val="-1"/>
          <w:w w:val="150"/>
          <w:sz w:val="21"/>
        </w:rPr>
        <w:t>r</w:t>
      </w:r>
      <w:r>
        <w:rPr>
          <w:rFonts w:ascii="Trebuchet MS" w:hAnsi="Times New Roman" w:eastAsia="Times New Roman" w:cs="Times New Roman"/>
          <w:color w:val="FF9D00"/>
          <w:w w:val="147"/>
          <w:sz w:val="21"/>
        </w:rPr>
        <w:t>t</w:t>
      </w:r>
      <w:r>
        <w:rPr>
          <w:rFonts w:ascii="Trebuchet MS" w:hAnsi="Times New Roman" w:eastAsia="Times New Roman" w:cs="Times New Roman"/>
          <w:color w:val="FF9D00"/>
          <w:sz w:val="21"/>
        </w:rPr>
        <w:t xml:space="preserve">  </w:t>
      </w:r>
      <w:r>
        <w:rPr>
          <w:rFonts w:ascii="Trebuchet MS" w:hAnsi="Times New Roman" w:eastAsia="Times New Roman" w:cs="Times New Roman"/>
          <w:color w:val="FFC500"/>
          <w:spacing w:val="-1"/>
          <w:w w:val="101"/>
          <w:sz w:val="21"/>
        </w:rPr>
        <w:t>K</w:t>
      </w:r>
      <w:r>
        <w:rPr>
          <w:rFonts w:ascii="Trebuchet MS" w:hAnsi="Times New Roman" w:eastAsia="Times New Roman" w:cs="Times New Roman"/>
          <w:color w:val="FFC500"/>
          <w:spacing w:val="-1"/>
          <w:w w:val="82"/>
          <w:sz w:val="21"/>
        </w:rPr>
        <w:t>M</w:t>
      </w:r>
      <w:r>
        <w:rPr>
          <w:rFonts w:ascii="Trebuchet MS" w:hAnsi="Times New Roman" w:eastAsia="Times New Roman" w:cs="Times New Roman"/>
          <w:color w:val="FFC500"/>
          <w:spacing w:val="-1"/>
          <w:w w:val="106"/>
          <w:sz w:val="21"/>
        </w:rPr>
        <w:t>e</w:t>
      </w:r>
      <w:r>
        <w:rPr>
          <w:rFonts w:ascii="Trebuchet MS" w:hAnsi="Times New Roman" w:eastAsia="Times New Roman" w:cs="Times New Roman"/>
          <w:color w:val="FFC500"/>
          <w:spacing w:val="-1"/>
          <w:w w:val="110"/>
          <w:sz w:val="21"/>
        </w:rPr>
        <w:t>a</w:t>
      </w:r>
      <w:r>
        <w:rPr>
          <w:rFonts w:ascii="Trebuchet MS" w:hAnsi="Times New Roman" w:eastAsia="Times New Roman" w:cs="Times New Roman"/>
          <w:color w:val="FFC500"/>
          <w:spacing w:val="2"/>
          <w:w w:val="106"/>
          <w:sz w:val="21"/>
        </w:rPr>
        <w:t>n</w:t>
      </w:r>
      <w:r>
        <w:rPr>
          <w:rFonts w:ascii="Trebuchet MS" w:hAnsi="Times New Roman" w:eastAsia="Times New Roman" w:cs="Times New Roman"/>
          <w:color w:val="FFC500"/>
          <w:spacing w:val="-1"/>
          <w:w w:val="144"/>
          <w:sz w:val="21"/>
        </w:rPr>
        <w:t>s</w:t>
      </w:r>
      <w:r>
        <w:rPr>
          <w:rFonts w:ascii="Trebuchet MS" w:hAnsi="Times New Roman" w:eastAsia="Times New Roman" w:cs="Times New Roman"/>
          <w:color w:val="E0EEFF"/>
          <w:w w:val="158"/>
          <w:sz w:val="21"/>
        </w:rPr>
        <w:t>,</w:t>
      </w:r>
      <w:r>
        <w:rPr>
          <w:rFonts w:ascii="Trebuchet MS" w:hAnsi="Times New Roman" w:eastAsia="Times New Roman" w:cs="Times New Roman"/>
          <w:color w:val="E0EEFF"/>
          <w:sz w:val="21"/>
        </w:rPr>
        <w:t xml:space="preserve"> </w:t>
      </w:r>
      <w:r>
        <w:rPr>
          <w:rFonts w:ascii="Trebuchet MS" w:hAnsi="Times New Roman" w:eastAsia="Times New Roman" w:cs="Times New Roman"/>
          <w:color w:val="E0EEFF"/>
          <w:spacing w:val="-2"/>
          <w:sz w:val="21"/>
        </w:rPr>
        <w:t xml:space="preserve"> </w:t>
      </w:r>
      <w:r>
        <w:rPr>
          <w:rFonts w:ascii="Trebuchet MS" w:hAnsi="Times New Roman" w:eastAsia="Times New Roman" w:cs="Times New Roman"/>
          <w:color w:val="FFC500"/>
          <w:spacing w:val="-1"/>
          <w:w w:val="98"/>
          <w:sz w:val="21"/>
        </w:rPr>
        <w:t>A</w:t>
      </w:r>
      <w:r>
        <w:rPr>
          <w:rFonts w:ascii="Trebuchet MS" w:hAnsi="Times New Roman" w:eastAsia="Times New Roman" w:cs="Times New Roman"/>
          <w:color w:val="FFC500"/>
          <w:spacing w:val="-1"/>
          <w:w w:val="116"/>
          <w:sz w:val="21"/>
        </w:rPr>
        <w:t>gg</w:t>
      </w:r>
      <w:r>
        <w:rPr>
          <w:rFonts w:ascii="Trebuchet MS" w:hAnsi="Times New Roman" w:eastAsia="Times New Roman" w:cs="Times New Roman"/>
          <w:color w:val="FFC500"/>
          <w:spacing w:val="-1"/>
          <w:w w:val="197"/>
          <w:sz w:val="21"/>
        </w:rPr>
        <w:t>l</w:t>
      </w:r>
      <w:r>
        <w:rPr>
          <w:rFonts w:ascii="Trebuchet MS" w:hAnsi="Times New Roman" w:eastAsia="Times New Roman" w:cs="Times New Roman"/>
          <w:color w:val="FFC500"/>
          <w:spacing w:val="2"/>
          <w:w w:val="108"/>
          <w:sz w:val="21"/>
        </w:rPr>
        <w:t>o</w:t>
      </w:r>
      <w:r>
        <w:rPr>
          <w:rFonts w:ascii="Trebuchet MS" w:hAnsi="Times New Roman" w:eastAsia="Times New Roman" w:cs="Times New Roman"/>
          <w:color w:val="FFC500"/>
          <w:spacing w:val="-1"/>
          <w:w w:val="70"/>
          <w:sz w:val="21"/>
        </w:rPr>
        <w:t>m</w:t>
      </w:r>
      <w:r>
        <w:rPr>
          <w:rFonts w:ascii="Trebuchet MS" w:hAnsi="Times New Roman" w:eastAsia="Times New Roman" w:cs="Times New Roman"/>
          <w:color w:val="FFC500"/>
          <w:spacing w:val="-1"/>
          <w:w w:val="106"/>
          <w:sz w:val="21"/>
        </w:rPr>
        <w:t>e</w:t>
      </w:r>
      <w:r>
        <w:rPr>
          <w:rFonts w:ascii="Trebuchet MS" w:hAnsi="Times New Roman" w:eastAsia="Times New Roman" w:cs="Times New Roman"/>
          <w:color w:val="FFC500"/>
          <w:spacing w:val="-1"/>
          <w:w w:val="150"/>
          <w:sz w:val="21"/>
        </w:rPr>
        <w:t>r</w:t>
      </w:r>
      <w:r>
        <w:rPr>
          <w:rFonts w:ascii="Trebuchet MS" w:hAnsi="Times New Roman" w:eastAsia="Times New Roman" w:cs="Times New Roman"/>
          <w:color w:val="FFC500"/>
          <w:spacing w:val="2"/>
          <w:w w:val="110"/>
          <w:sz w:val="21"/>
        </w:rPr>
        <w:t>a</w:t>
      </w:r>
      <w:r>
        <w:rPr>
          <w:rFonts w:ascii="Trebuchet MS" w:hAnsi="Times New Roman" w:eastAsia="Times New Roman" w:cs="Times New Roman"/>
          <w:color w:val="FFC500"/>
          <w:w w:val="147"/>
          <w:sz w:val="21"/>
        </w:rPr>
        <w:t>t</w:t>
      </w:r>
      <w:r>
        <w:rPr>
          <w:rFonts w:ascii="Trebuchet MS" w:hAnsi="Times New Roman" w:eastAsia="Times New Roman" w:cs="Times New Roman"/>
          <w:color w:val="FFC500"/>
          <w:sz w:val="21"/>
        </w:rPr>
        <w:t xml:space="preserve"> </w:t>
      </w:r>
      <w:r>
        <w:rPr>
          <w:rFonts w:ascii="Trebuchet MS" w:hAnsi="Times New Roman" w:eastAsia="Times New Roman" w:cs="Times New Roman"/>
          <w:color w:val="FFC500"/>
          <w:spacing w:val="-5"/>
          <w:sz w:val="21"/>
        </w:rPr>
        <w:t xml:space="preserve"> </w:t>
      </w:r>
      <w:r>
        <w:rPr>
          <w:rFonts w:ascii="Trebuchet MS" w:hAnsi="Times New Roman" w:eastAsia="Times New Roman" w:cs="Times New Roman"/>
          <w:color w:val="FFC500"/>
          <w:spacing w:val="-1"/>
          <w:w w:val="119"/>
          <w:sz w:val="21"/>
        </w:rPr>
        <w:t>v</w:t>
      </w:r>
      <w:r>
        <w:rPr>
          <w:rFonts w:ascii="Trebuchet MS" w:hAnsi="Times New Roman" w:eastAsia="Times New Roman" w:cs="Times New Roman"/>
          <w:color w:val="FFC500"/>
          <w:spacing w:val="2"/>
          <w:w w:val="106"/>
          <w:sz w:val="21"/>
        </w:rPr>
        <w:t>e</w:t>
      </w:r>
      <w:r>
        <w:rPr>
          <w:rFonts w:ascii="Trebuchet MS" w:hAnsi="Times New Roman" w:eastAsia="Times New Roman" w:cs="Times New Roman"/>
          <w:color w:val="FFC500"/>
          <w:spacing w:val="-1"/>
          <w:w w:val="97"/>
          <w:sz w:val="21"/>
        </w:rPr>
        <w:t>C</w:t>
      </w:r>
      <w:r>
        <w:rPr>
          <w:rFonts w:ascii="Trebuchet MS" w:hAnsi="Times New Roman" w:eastAsia="Times New Roman" w:cs="Times New Roman"/>
          <w:color w:val="FFC500"/>
          <w:spacing w:val="-1"/>
          <w:w w:val="197"/>
          <w:sz w:val="21"/>
        </w:rPr>
        <w:t>l</w:t>
      </w:r>
      <w:r>
        <w:rPr>
          <w:rFonts w:ascii="Trebuchet MS" w:hAnsi="Times New Roman" w:eastAsia="Times New Roman" w:cs="Times New Roman"/>
          <w:color w:val="FFC500"/>
          <w:spacing w:val="2"/>
          <w:w w:val="106"/>
          <w:sz w:val="21"/>
        </w:rPr>
        <w:t>u</w:t>
      </w:r>
      <w:r>
        <w:rPr>
          <w:rFonts w:ascii="Trebuchet MS" w:hAnsi="Times New Roman" w:eastAsia="Times New Roman" w:cs="Times New Roman"/>
          <w:color w:val="FFC500"/>
          <w:spacing w:val="-1"/>
          <w:w w:val="144"/>
          <w:sz w:val="21"/>
        </w:rPr>
        <w:t>s</w:t>
      </w:r>
      <w:r>
        <w:rPr>
          <w:rFonts w:ascii="Trebuchet MS" w:hAnsi="Times New Roman" w:eastAsia="Times New Roman" w:cs="Times New Roman"/>
          <w:color w:val="FFC500"/>
          <w:spacing w:val="-1"/>
          <w:w w:val="147"/>
          <w:sz w:val="21"/>
        </w:rPr>
        <w:t>t</w:t>
      </w:r>
      <w:r>
        <w:rPr>
          <w:rFonts w:ascii="Trebuchet MS" w:hAnsi="Times New Roman" w:eastAsia="Times New Roman" w:cs="Times New Roman"/>
          <w:color w:val="FFC500"/>
          <w:spacing w:val="-1"/>
          <w:w w:val="106"/>
          <w:sz w:val="21"/>
        </w:rPr>
        <w:t>e</w:t>
      </w:r>
      <w:r>
        <w:rPr>
          <w:rFonts w:ascii="Trebuchet MS" w:hAnsi="Times New Roman" w:eastAsia="Times New Roman" w:cs="Times New Roman"/>
          <w:color w:val="FFC500"/>
          <w:w w:val="150"/>
          <w:sz w:val="21"/>
        </w:rPr>
        <w:t>r</w:t>
      </w:r>
      <w:r>
        <w:rPr>
          <w:rFonts w:ascii="Trebuchet MS" w:hAnsi="Times New Roman" w:eastAsia="Times New Roman" w:cs="Times New Roman"/>
          <w:color w:val="FFC500"/>
          <w:sz w:val="21"/>
        </w:rPr>
        <w:t xml:space="preserve"> </w:t>
      </w:r>
      <w:r>
        <w:rPr>
          <w:rFonts w:ascii="Trebuchet MS" w:hAnsi="Times New Roman" w:eastAsia="Times New Roman" w:cs="Times New Roman"/>
          <w:color w:val="FFC500"/>
          <w:spacing w:val="-2"/>
          <w:sz w:val="21"/>
        </w:rPr>
        <w:t xml:space="preserve"> </w:t>
      </w:r>
      <w:r>
        <w:rPr>
          <w:rFonts w:ascii="Trebuchet MS" w:hAnsi="Times New Roman" w:eastAsia="Times New Roman" w:cs="Times New Roman"/>
          <w:color w:val="FFC500"/>
          <w:spacing w:val="-1"/>
          <w:w w:val="106"/>
          <w:sz w:val="21"/>
        </w:rPr>
        <w:t>n</w:t>
      </w:r>
      <w:r>
        <w:rPr>
          <w:rFonts w:ascii="Trebuchet MS" w:hAnsi="Times New Roman" w:eastAsia="Times New Roman" w:cs="Times New Roman"/>
          <w:color w:val="FFC500"/>
          <w:w w:val="116"/>
          <w:sz w:val="21"/>
        </w:rPr>
        <w:t xml:space="preserve">g </w:t>
      </w:r>
      <w:r>
        <w:rPr>
          <w:rFonts w:ascii="Trebuchet MS" w:hAnsi="Times New Roman" w:eastAsia="Times New Roman" w:cs="Times New Roman"/>
          <w:color w:val="FF9D00"/>
          <w:spacing w:val="-1"/>
          <w:w w:val="157"/>
          <w:sz w:val="21"/>
        </w:rPr>
        <w:t>f</w:t>
      </w:r>
      <w:r>
        <w:rPr>
          <w:rFonts w:ascii="Trebuchet MS" w:hAnsi="Times New Roman" w:eastAsia="Times New Roman" w:cs="Times New Roman"/>
          <w:color w:val="FF9D00"/>
          <w:spacing w:val="-1"/>
          <w:w w:val="150"/>
          <w:sz w:val="21"/>
        </w:rPr>
        <w:t>r</w:t>
      </w:r>
      <w:r>
        <w:rPr>
          <w:rFonts w:ascii="Trebuchet MS" w:hAnsi="Times New Roman" w:eastAsia="Times New Roman" w:cs="Times New Roman"/>
          <w:color w:val="FF9D00"/>
          <w:spacing w:val="-1"/>
          <w:w w:val="108"/>
          <w:sz w:val="21"/>
        </w:rPr>
        <w:t>o</w:t>
      </w:r>
      <w:r>
        <w:rPr>
          <w:rFonts w:ascii="Trebuchet MS" w:hAnsi="Times New Roman" w:eastAsia="Times New Roman" w:cs="Times New Roman"/>
          <w:color w:val="FF9D00"/>
          <w:w w:val="70"/>
          <w:sz w:val="21"/>
        </w:rPr>
        <w:t>m</w:t>
      </w:r>
      <w:r>
        <w:rPr>
          <w:rFonts w:ascii="Trebuchet MS" w:hAnsi="Times New Roman" w:eastAsia="Times New Roman" w:cs="Times New Roman"/>
          <w:color w:val="FF9D00"/>
          <w:sz w:val="21"/>
        </w:rPr>
        <w:t xml:space="preserve">  </w:t>
      </w:r>
      <w:r>
        <w:rPr>
          <w:rFonts w:ascii="Trebuchet MS" w:hAnsi="Times New Roman" w:eastAsia="Times New Roman" w:cs="Times New Roman"/>
          <w:color w:val="FFFFFF"/>
          <w:spacing w:val="-1"/>
          <w:w w:val="144"/>
          <w:sz w:val="21"/>
        </w:rPr>
        <w:t>s</w:t>
      </w:r>
      <w:r>
        <w:rPr>
          <w:rFonts w:ascii="Trebuchet MS" w:hAnsi="Times New Roman" w:eastAsia="Times New Roman" w:cs="Times New Roman"/>
          <w:color w:val="FFFFFF"/>
          <w:w w:val="117"/>
          <w:sz w:val="21"/>
        </w:rPr>
        <w:t>c</w:t>
      </w:r>
      <w:r>
        <w:rPr>
          <w:rFonts w:ascii="Trebuchet MS" w:hAnsi="Times New Roman" w:eastAsia="Times New Roman" w:cs="Times New Roman"/>
          <w:color w:val="FFFFFF"/>
          <w:sz w:val="21"/>
        </w:rPr>
        <w:t xml:space="preserve"> </w:t>
      </w:r>
      <w:r>
        <w:rPr>
          <w:rFonts w:ascii="Trebuchet MS" w:hAnsi="Times New Roman" w:eastAsia="Times New Roman" w:cs="Times New Roman"/>
          <w:color w:val="FFFFFF"/>
          <w:spacing w:val="-5"/>
          <w:sz w:val="21"/>
        </w:rPr>
        <w:t xml:space="preserve"> </w:t>
      </w:r>
      <w:r>
        <w:rPr>
          <w:rFonts w:ascii="Trebuchet MS" w:hAnsi="Times New Roman" w:eastAsia="Times New Roman" w:cs="Times New Roman"/>
          <w:color w:val="FFFFFF"/>
          <w:spacing w:val="-1"/>
          <w:w w:val="104"/>
          <w:sz w:val="21"/>
        </w:rPr>
        <w:t>p</w:t>
      </w:r>
      <w:r>
        <w:rPr>
          <w:rFonts w:ascii="Trebuchet MS" w:hAnsi="Times New Roman" w:eastAsia="Times New Roman" w:cs="Times New Roman"/>
          <w:color w:val="FFFFFF"/>
          <w:spacing w:val="2"/>
          <w:w w:val="118"/>
          <w:sz w:val="21"/>
        </w:rPr>
        <w:t>y</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FFFFFF"/>
          <w:spacing w:val="-1"/>
          <w:w w:val="117"/>
          <w:sz w:val="21"/>
        </w:rPr>
        <w:t>c</w:t>
      </w:r>
      <w:r>
        <w:rPr>
          <w:rFonts w:ascii="Trebuchet MS" w:hAnsi="Times New Roman" w:eastAsia="Times New Roman" w:cs="Times New Roman"/>
          <w:color w:val="FFFFFF"/>
          <w:spacing w:val="-1"/>
          <w:w w:val="197"/>
          <w:sz w:val="21"/>
        </w:rPr>
        <w:t>l</w:t>
      </w:r>
      <w:r>
        <w:rPr>
          <w:rFonts w:ascii="Trebuchet MS" w:hAnsi="Times New Roman" w:eastAsia="Times New Roman" w:cs="Times New Roman"/>
          <w:color w:val="FFFFFF"/>
          <w:spacing w:val="-1"/>
          <w:w w:val="106"/>
          <w:sz w:val="21"/>
        </w:rPr>
        <w:t>u</w:t>
      </w:r>
      <w:r>
        <w:rPr>
          <w:rFonts w:ascii="Trebuchet MS" w:hAnsi="Times New Roman" w:eastAsia="Times New Roman" w:cs="Times New Roman"/>
          <w:color w:val="FFFFFF"/>
          <w:spacing w:val="2"/>
          <w:w w:val="144"/>
          <w:sz w:val="21"/>
        </w:rPr>
        <w:t>s</w:t>
      </w:r>
      <w:r>
        <w:rPr>
          <w:rFonts w:ascii="Trebuchet MS" w:hAnsi="Times New Roman" w:eastAsia="Times New Roman" w:cs="Times New Roman"/>
          <w:color w:val="FFFFFF"/>
          <w:spacing w:val="-1"/>
          <w:w w:val="147"/>
          <w:sz w:val="21"/>
        </w:rPr>
        <w:t>t</w:t>
      </w:r>
      <w:r>
        <w:rPr>
          <w:rFonts w:ascii="Trebuchet MS" w:hAnsi="Times New Roman" w:eastAsia="Times New Roman" w:cs="Times New Roman"/>
          <w:color w:val="FFFFFF"/>
          <w:spacing w:val="-1"/>
          <w:w w:val="106"/>
          <w:sz w:val="21"/>
        </w:rPr>
        <w:t>e</w:t>
      </w:r>
      <w:r>
        <w:rPr>
          <w:rFonts w:ascii="Trebuchet MS" w:hAnsi="Times New Roman" w:eastAsia="Times New Roman" w:cs="Times New Roman"/>
          <w:color w:val="FFFFFF"/>
          <w:spacing w:val="2"/>
          <w:w w:val="150"/>
          <w:sz w:val="21"/>
        </w:rPr>
        <w:t>r</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FFFFFF"/>
          <w:w w:val="106"/>
          <w:sz w:val="21"/>
        </w:rPr>
        <w:t>h</w:t>
      </w:r>
      <w:r>
        <w:rPr>
          <w:rFonts w:ascii="Trebuchet MS" w:hAnsi="Times New Roman" w:eastAsia="Times New Roman" w:cs="Times New Roman"/>
          <w:color w:val="FFFFFF"/>
          <w:sz w:val="21"/>
        </w:rPr>
        <w:t xml:space="preserve"> </w:t>
      </w:r>
      <w:r>
        <w:rPr>
          <w:rFonts w:ascii="Trebuchet MS" w:hAnsi="Times New Roman" w:eastAsia="Times New Roman" w:cs="Times New Roman"/>
          <w:color w:val="FFFFFF"/>
          <w:spacing w:val="-5"/>
          <w:sz w:val="21"/>
        </w:rPr>
        <w:t xml:space="preserve"> </w:t>
      </w:r>
      <w:r>
        <w:rPr>
          <w:rFonts w:ascii="Trebuchet MS" w:hAnsi="Times New Roman" w:eastAsia="Times New Roman" w:cs="Times New Roman"/>
          <w:color w:val="FFFFFF"/>
          <w:spacing w:val="-1"/>
          <w:w w:val="106"/>
          <w:sz w:val="21"/>
        </w:rPr>
        <w:t>e</w:t>
      </w:r>
      <w:r>
        <w:rPr>
          <w:rFonts w:ascii="Trebuchet MS" w:hAnsi="Times New Roman" w:eastAsia="Times New Roman" w:cs="Times New Roman"/>
          <w:color w:val="FFFFFF"/>
          <w:spacing w:val="2"/>
          <w:w w:val="150"/>
          <w:sz w:val="21"/>
        </w:rPr>
        <w:t>r</w:t>
      </w:r>
      <w:r>
        <w:rPr>
          <w:rFonts w:ascii="Trebuchet MS" w:hAnsi="Times New Roman" w:eastAsia="Times New Roman" w:cs="Times New Roman"/>
          <w:color w:val="FFFFFF"/>
          <w:spacing w:val="-1"/>
          <w:w w:val="110"/>
          <w:sz w:val="21"/>
        </w:rPr>
        <w:t>a</w:t>
      </w:r>
      <w:r>
        <w:rPr>
          <w:rFonts w:ascii="Trebuchet MS" w:hAnsi="Times New Roman" w:eastAsia="Times New Roman" w:cs="Times New Roman"/>
          <w:color w:val="FFFFFF"/>
          <w:spacing w:val="-1"/>
          <w:w w:val="150"/>
          <w:sz w:val="21"/>
        </w:rPr>
        <w:t>r</w:t>
      </w:r>
      <w:r>
        <w:rPr>
          <w:rFonts w:ascii="Trebuchet MS" w:hAnsi="Times New Roman" w:eastAsia="Times New Roman" w:cs="Times New Roman"/>
          <w:color w:val="FFFFFF"/>
          <w:spacing w:val="-1"/>
          <w:w w:val="117"/>
          <w:sz w:val="21"/>
        </w:rPr>
        <w:t>c</w:t>
      </w:r>
      <w:r>
        <w:rPr>
          <w:rFonts w:ascii="Trebuchet MS" w:hAnsi="Times New Roman" w:eastAsia="Times New Roman" w:cs="Times New Roman"/>
          <w:color w:val="FFFFFF"/>
          <w:spacing w:val="2"/>
          <w:w w:val="106"/>
          <w:sz w:val="21"/>
        </w:rPr>
        <w:t>h</w:t>
      </w:r>
      <w:r>
        <w:rPr>
          <w:rFonts w:ascii="Trebuchet MS" w:hAnsi="Times New Roman" w:eastAsia="Times New Roman" w:cs="Times New Roman"/>
          <w:color w:val="FFFFFF"/>
          <w:w w:val="118"/>
          <w:sz w:val="21"/>
        </w:rPr>
        <w:t>y</w:t>
      </w:r>
      <w:r>
        <w:rPr>
          <w:rFonts w:ascii="Trebuchet MS" w:hAnsi="Times New Roman" w:eastAsia="Times New Roman" w:cs="Times New Roman"/>
          <w:color w:val="FFFFFF"/>
          <w:sz w:val="21"/>
        </w:rPr>
        <w:tab/>
      </w:r>
      <w:r>
        <w:rPr>
          <w:rFonts w:ascii="Trebuchet MS" w:hAnsi="Times New Roman" w:eastAsia="Times New Roman" w:cs="Times New Roman"/>
          <w:color w:val="FF9D00"/>
          <w:spacing w:val="-1"/>
          <w:w w:val="70"/>
          <w:sz w:val="21"/>
        </w:rPr>
        <w:t>m</w:t>
      </w:r>
      <w:r>
        <w:rPr>
          <w:rFonts w:ascii="Trebuchet MS" w:hAnsi="Times New Roman" w:eastAsia="Times New Roman" w:cs="Times New Roman"/>
          <w:color w:val="FF9D00"/>
          <w:spacing w:val="-1"/>
          <w:w w:val="104"/>
          <w:sz w:val="21"/>
        </w:rPr>
        <w:t>p</w:t>
      </w:r>
      <w:r>
        <w:rPr>
          <w:rFonts w:ascii="Trebuchet MS" w:hAnsi="Times New Roman" w:eastAsia="Times New Roman" w:cs="Times New Roman"/>
          <w:color w:val="FF9D00"/>
          <w:spacing w:val="2"/>
          <w:w w:val="108"/>
          <w:sz w:val="21"/>
        </w:rPr>
        <w:t>o</w:t>
      </w:r>
      <w:r>
        <w:rPr>
          <w:rFonts w:ascii="Trebuchet MS" w:hAnsi="Times New Roman" w:eastAsia="Times New Roman" w:cs="Times New Roman"/>
          <w:color w:val="FF9D00"/>
          <w:spacing w:val="-1"/>
          <w:w w:val="150"/>
          <w:sz w:val="21"/>
        </w:rPr>
        <w:t>r</w:t>
      </w:r>
      <w:r>
        <w:rPr>
          <w:rFonts w:ascii="Trebuchet MS" w:hAnsi="Times New Roman" w:eastAsia="Times New Roman" w:cs="Times New Roman"/>
          <w:color w:val="FF9D00"/>
          <w:w w:val="147"/>
          <w:sz w:val="21"/>
        </w:rPr>
        <w:t>t</w:t>
      </w:r>
      <w:r>
        <w:rPr>
          <w:rFonts w:ascii="Trebuchet MS" w:hAnsi="Times New Roman" w:eastAsia="Times New Roman" w:cs="Times New Roman"/>
          <w:color w:val="FF9D00"/>
          <w:sz w:val="21"/>
        </w:rPr>
        <w:t xml:space="preserve"> </w:t>
      </w:r>
      <w:r>
        <w:rPr>
          <w:rFonts w:ascii="Trebuchet MS" w:hAnsi="Times New Roman" w:eastAsia="Times New Roman" w:cs="Times New Roman"/>
          <w:color w:val="FF9D00"/>
          <w:spacing w:val="-2"/>
          <w:sz w:val="21"/>
        </w:rPr>
        <w:t xml:space="preserve"> </w:t>
      </w:r>
      <w:r>
        <w:rPr>
          <w:rFonts w:ascii="Trebuchet MS" w:hAnsi="Times New Roman" w:eastAsia="Times New Roman" w:cs="Times New Roman"/>
          <w:color w:val="FFFFFF"/>
          <w:spacing w:val="-1"/>
          <w:w w:val="104"/>
          <w:sz w:val="21"/>
        </w:rPr>
        <w:t>d</w:t>
      </w:r>
      <w:r>
        <w:rPr>
          <w:rFonts w:ascii="Trebuchet MS" w:hAnsi="Times New Roman" w:eastAsia="Times New Roman" w:cs="Times New Roman"/>
          <w:color w:val="FFFFFF"/>
          <w:spacing w:val="-1"/>
          <w:w w:val="106"/>
          <w:sz w:val="21"/>
        </w:rPr>
        <w:t>en</w:t>
      </w:r>
      <w:r>
        <w:rPr>
          <w:rFonts w:ascii="Trebuchet MS" w:hAnsi="Times New Roman" w:eastAsia="Times New Roman" w:cs="Times New Roman"/>
          <w:color w:val="FFFFFF"/>
          <w:spacing w:val="-1"/>
          <w:w w:val="104"/>
          <w:sz w:val="21"/>
        </w:rPr>
        <w:t>d</w:t>
      </w:r>
      <w:r>
        <w:rPr>
          <w:rFonts w:ascii="Trebuchet MS" w:hAnsi="Times New Roman" w:eastAsia="Times New Roman" w:cs="Times New Roman"/>
          <w:color w:val="FFFFFF"/>
          <w:spacing w:val="2"/>
          <w:w w:val="150"/>
          <w:sz w:val="21"/>
        </w:rPr>
        <w:t>r</w:t>
      </w:r>
      <w:r>
        <w:rPr>
          <w:rFonts w:ascii="Trebuchet MS" w:hAnsi="Times New Roman" w:eastAsia="Times New Roman" w:cs="Times New Roman"/>
          <w:color w:val="FFFFFF"/>
          <w:spacing w:val="-1"/>
          <w:w w:val="108"/>
          <w:sz w:val="21"/>
        </w:rPr>
        <w:t>o</w:t>
      </w:r>
      <w:r>
        <w:rPr>
          <w:rFonts w:ascii="Trebuchet MS" w:hAnsi="Times New Roman" w:eastAsia="Times New Roman" w:cs="Times New Roman"/>
          <w:color w:val="FFFFFF"/>
          <w:spacing w:val="-1"/>
          <w:w w:val="116"/>
          <w:sz w:val="21"/>
        </w:rPr>
        <w:t>g</w:t>
      </w:r>
      <w:r>
        <w:rPr>
          <w:rFonts w:ascii="Trebuchet MS" w:hAnsi="Times New Roman" w:eastAsia="Times New Roman" w:cs="Times New Roman"/>
          <w:color w:val="FFFFFF"/>
          <w:spacing w:val="-1"/>
          <w:w w:val="150"/>
          <w:sz w:val="21"/>
        </w:rPr>
        <w:t>r</w:t>
      </w:r>
      <w:r>
        <w:rPr>
          <w:rFonts w:ascii="Trebuchet MS" w:hAnsi="Times New Roman" w:eastAsia="Times New Roman" w:cs="Times New Roman"/>
          <w:color w:val="FFFFFF"/>
          <w:spacing w:val="2"/>
          <w:w w:val="110"/>
          <w:sz w:val="21"/>
        </w:rPr>
        <w:t>a</w:t>
      </w:r>
      <w:r>
        <w:rPr>
          <w:rFonts w:ascii="Trebuchet MS" w:hAnsi="Times New Roman" w:eastAsia="Times New Roman" w:cs="Times New Roman"/>
          <w:color w:val="FFFFFF"/>
          <w:w w:val="70"/>
          <w:sz w:val="21"/>
        </w:rPr>
        <w:t>m</w:t>
      </w:r>
    </w:p>
    <w:p>
      <w:pPr>
        <w:tabs>
          <w:tab w:val="left" w:pos="2826"/>
          <w:tab w:val="left" w:pos="3563"/>
        </w:tabs>
        <w:ind w:left="119" w:right="4254" w:firstLine="0"/>
        <w:rPr>
          <w:rFonts w:ascii="Trebuchet MS" w:hAnsi="Times New Roman" w:eastAsia="Times New Roman" w:cs="Times New Roman"/>
          <w:sz w:val="21"/>
        </w:rPr>
      </w:pPr>
      <w:r>
        <w:rPr>
          <w:rFonts w:ascii="Trebuchet MS" w:hAnsi="Times New Roman" w:eastAsia="Times New Roman" w:cs="Times New Roman"/>
          <w:color w:val="FF9D00"/>
          <w:spacing w:val="-1"/>
          <w:w w:val="157"/>
          <w:sz w:val="21"/>
        </w:rPr>
        <w:t>f</w:t>
      </w:r>
      <w:r>
        <w:rPr>
          <w:rFonts w:ascii="Trebuchet MS" w:hAnsi="Times New Roman" w:eastAsia="Times New Roman" w:cs="Times New Roman"/>
          <w:color w:val="FF9D00"/>
          <w:spacing w:val="-1"/>
          <w:w w:val="150"/>
          <w:sz w:val="21"/>
        </w:rPr>
        <w:t>r</w:t>
      </w:r>
      <w:r>
        <w:rPr>
          <w:rFonts w:ascii="Trebuchet MS" w:hAnsi="Times New Roman" w:eastAsia="Times New Roman" w:cs="Times New Roman"/>
          <w:color w:val="FF9D00"/>
          <w:spacing w:val="-1"/>
          <w:w w:val="108"/>
          <w:sz w:val="21"/>
        </w:rPr>
        <w:t>o</w:t>
      </w:r>
      <w:r>
        <w:rPr>
          <w:rFonts w:ascii="Trebuchet MS" w:hAnsi="Times New Roman" w:eastAsia="Times New Roman" w:cs="Times New Roman"/>
          <w:color w:val="FF9D00"/>
          <w:w w:val="70"/>
          <w:sz w:val="21"/>
        </w:rPr>
        <w:t>m</w:t>
      </w:r>
      <w:r>
        <w:rPr>
          <w:rFonts w:ascii="Trebuchet MS" w:hAnsi="Times New Roman" w:eastAsia="Times New Roman" w:cs="Times New Roman"/>
          <w:color w:val="FF9D00"/>
          <w:sz w:val="21"/>
        </w:rPr>
        <w:t xml:space="preserve">  </w:t>
      </w:r>
      <w:r>
        <w:rPr>
          <w:rFonts w:ascii="Trebuchet MS" w:hAnsi="Times New Roman" w:eastAsia="Times New Roman" w:cs="Times New Roman"/>
          <w:color w:val="FFC500"/>
          <w:spacing w:val="-1"/>
          <w:w w:val="144"/>
          <w:sz w:val="21"/>
        </w:rPr>
        <w:t>s</w:t>
      </w:r>
      <w:r>
        <w:rPr>
          <w:rFonts w:ascii="Trebuchet MS" w:hAnsi="Times New Roman" w:eastAsia="Times New Roman" w:cs="Times New Roman"/>
          <w:color w:val="FFC500"/>
          <w:spacing w:val="-1"/>
          <w:w w:val="115"/>
          <w:sz w:val="21"/>
        </w:rPr>
        <w:t>k</w:t>
      </w:r>
      <w:r>
        <w:rPr>
          <w:rFonts w:ascii="Trebuchet MS" w:hAnsi="Times New Roman" w:eastAsia="Times New Roman" w:cs="Times New Roman"/>
          <w:color w:val="FFC500"/>
          <w:spacing w:val="-1"/>
          <w:w w:val="197"/>
          <w:sz w:val="21"/>
        </w:rPr>
        <w:t>l</w:t>
      </w:r>
      <w:r>
        <w:rPr>
          <w:rFonts w:ascii="Trebuchet MS" w:hAnsi="Times New Roman" w:eastAsia="Times New Roman" w:cs="Times New Roman"/>
          <w:color w:val="FFC500"/>
          <w:spacing w:val="-1"/>
          <w:w w:val="106"/>
          <w:sz w:val="21"/>
        </w:rPr>
        <w:t>e</w:t>
      </w:r>
      <w:r>
        <w:rPr>
          <w:rFonts w:ascii="Trebuchet MS" w:hAnsi="Times New Roman" w:eastAsia="Times New Roman" w:cs="Times New Roman"/>
          <w:color w:val="FFC500"/>
          <w:spacing w:val="-1"/>
          <w:w w:val="110"/>
          <w:sz w:val="21"/>
        </w:rPr>
        <w:t>a</w:t>
      </w:r>
      <w:r>
        <w:rPr>
          <w:rFonts w:ascii="Trebuchet MS" w:hAnsi="Times New Roman" w:eastAsia="Times New Roman" w:cs="Times New Roman"/>
          <w:color w:val="FFC500"/>
          <w:spacing w:val="2"/>
          <w:w w:val="150"/>
          <w:sz w:val="21"/>
        </w:rPr>
        <w:t>r</w:t>
      </w:r>
      <w:r>
        <w:rPr>
          <w:rFonts w:ascii="Trebuchet MS" w:hAnsi="Times New Roman" w:eastAsia="Times New Roman" w:cs="Times New Roman"/>
          <w:color w:val="FFC500"/>
          <w:spacing w:val="-1"/>
          <w:w w:val="106"/>
          <w:sz w:val="21"/>
        </w:rPr>
        <w:t>n</w:t>
      </w:r>
      <w:r>
        <w:rPr>
          <w:rFonts w:ascii="Trebuchet MS" w:hAnsi="Times New Roman" w:eastAsia="Times New Roman" w:cs="Times New Roman"/>
          <w:color w:val="E0EEFF"/>
          <w:spacing w:val="2"/>
          <w:w w:val="158"/>
          <w:sz w:val="21"/>
        </w:rPr>
        <w:t>.</w:t>
      </w:r>
      <w:r>
        <w:rPr>
          <w:rFonts w:ascii="Trebuchet MS" w:hAnsi="Times New Roman" w:eastAsia="Times New Roman" w:cs="Times New Roman"/>
          <w:color w:val="FFC500"/>
          <w:spacing w:val="-1"/>
          <w:w w:val="104"/>
          <w:sz w:val="21"/>
        </w:rPr>
        <w:t>p</w:t>
      </w:r>
      <w:r>
        <w:rPr>
          <w:rFonts w:ascii="Trebuchet MS" w:hAnsi="Times New Roman" w:eastAsia="Times New Roman" w:cs="Times New Roman"/>
          <w:color w:val="FFC500"/>
          <w:spacing w:val="-1"/>
          <w:w w:val="150"/>
          <w:sz w:val="21"/>
        </w:rPr>
        <w:t>r</w:t>
      </w:r>
      <w:r>
        <w:rPr>
          <w:rFonts w:ascii="Trebuchet MS" w:hAnsi="Times New Roman" w:eastAsia="Times New Roman" w:cs="Times New Roman"/>
          <w:color w:val="FFC500"/>
          <w:spacing w:val="-1"/>
          <w:w w:val="106"/>
          <w:sz w:val="21"/>
        </w:rPr>
        <w:t>e</w:t>
      </w:r>
      <w:r>
        <w:rPr>
          <w:rFonts w:ascii="Trebuchet MS" w:hAnsi="Times New Roman" w:eastAsia="Times New Roman" w:cs="Times New Roman"/>
          <w:color w:val="FFC500"/>
          <w:spacing w:val="-1"/>
          <w:w w:val="104"/>
          <w:sz w:val="21"/>
        </w:rPr>
        <w:t>p</w:t>
      </w:r>
      <w:r>
        <w:rPr>
          <w:rFonts w:ascii="Trebuchet MS" w:hAnsi="Times New Roman" w:eastAsia="Times New Roman" w:cs="Times New Roman"/>
          <w:color w:val="FFC500"/>
          <w:spacing w:val="-1"/>
          <w:w w:val="150"/>
          <w:sz w:val="21"/>
        </w:rPr>
        <w:t>r</w:t>
      </w:r>
      <w:r>
        <w:rPr>
          <w:rFonts w:ascii="Trebuchet MS" w:hAnsi="Times New Roman" w:eastAsia="Times New Roman" w:cs="Times New Roman"/>
          <w:color w:val="FFC500"/>
          <w:spacing w:val="2"/>
          <w:w w:val="108"/>
          <w:sz w:val="21"/>
        </w:rPr>
        <w:t>o</w:t>
      </w:r>
      <w:r>
        <w:rPr>
          <w:rFonts w:ascii="Trebuchet MS" w:hAnsi="Times New Roman" w:eastAsia="Times New Roman" w:cs="Times New Roman"/>
          <w:color w:val="FFC500"/>
          <w:spacing w:val="-1"/>
          <w:w w:val="117"/>
          <w:sz w:val="21"/>
        </w:rPr>
        <w:t>c</w:t>
      </w:r>
      <w:r>
        <w:rPr>
          <w:rFonts w:ascii="Trebuchet MS" w:hAnsi="Times New Roman" w:eastAsia="Times New Roman" w:cs="Times New Roman"/>
          <w:color w:val="FFC500"/>
          <w:spacing w:val="-1"/>
          <w:w w:val="106"/>
          <w:sz w:val="21"/>
        </w:rPr>
        <w:t>e</w:t>
      </w:r>
      <w:r>
        <w:rPr>
          <w:rFonts w:ascii="Trebuchet MS" w:hAnsi="Times New Roman" w:eastAsia="Times New Roman" w:cs="Times New Roman"/>
          <w:color w:val="FFC500"/>
          <w:spacing w:val="2"/>
          <w:w w:val="144"/>
          <w:sz w:val="21"/>
        </w:rPr>
        <w:t>s</w:t>
      </w:r>
      <w:r>
        <w:rPr>
          <w:rFonts w:ascii="Trebuchet MS" w:hAnsi="Times New Roman" w:eastAsia="Times New Roman" w:cs="Times New Roman"/>
          <w:color w:val="FFC500"/>
          <w:w w:val="144"/>
          <w:sz w:val="21"/>
        </w:rPr>
        <w:t>s</w:t>
      </w:r>
      <w:r>
        <w:rPr>
          <w:rFonts w:ascii="Trebuchet MS" w:hAnsi="Times New Roman" w:eastAsia="Times New Roman" w:cs="Times New Roman"/>
          <w:color w:val="FFC500"/>
          <w:sz w:val="21"/>
        </w:rPr>
        <w:t xml:space="preserve"> </w:t>
      </w:r>
      <w:r>
        <w:rPr>
          <w:rFonts w:ascii="Trebuchet MS" w:hAnsi="Times New Roman" w:eastAsia="Times New Roman" w:cs="Times New Roman"/>
          <w:color w:val="FFC500"/>
          <w:spacing w:val="-5"/>
          <w:sz w:val="21"/>
        </w:rPr>
        <w:t xml:space="preserve"> </w:t>
      </w:r>
      <w:r>
        <w:rPr>
          <w:rFonts w:ascii="Trebuchet MS" w:hAnsi="Times New Roman" w:eastAsia="Times New Roman" w:cs="Times New Roman"/>
          <w:color w:val="FFC500"/>
          <w:spacing w:val="-1"/>
          <w:w w:val="106"/>
          <w:sz w:val="21"/>
        </w:rPr>
        <w:t>n</w:t>
      </w:r>
      <w:r>
        <w:rPr>
          <w:rFonts w:ascii="Trebuchet MS" w:hAnsi="Times New Roman" w:eastAsia="Times New Roman" w:cs="Times New Roman"/>
          <w:color w:val="FFC500"/>
          <w:w w:val="116"/>
          <w:sz w:val="21"/>
        </w:rPr>
        <w:t>g</w:t>
      </w:r>
      <w:r>
        <w:rPr>
          <w:rFonts w:ascii="Trebuchet MS" w:hAnsi="Times New Roman" w:eastAsia="Times New Roman" w:cs="Times New Roman"/>
          <w:color w:val="FFC500"/>
          <w:sz w:val="21"/>
        </w:rPr>
        <w:tab/>
      </w:r>
      <w:r>
        <w:rPr>
          <w:rFonts w:ascii="Trebuchet MS" w:hAnsi="Times New Roman" w:eastAsia="Times New Roman" w:cs="Times New Roman"/>
          <w:color w:val="FF9D00"/>
          <w:spacing w:val="-1"/>
          <w:w w:val="70"/>
          <w:sz w:val="21"/>
        </w:rPr>
        <w:t>m</w:t>
      </w:r>
      <w:r>
        <w:rPr>
          <w:rFonts w:ascii="Trebuchet MS" w:hAnsi="Times New Roman" w:eastAsia="Times New Roman" w:cs="Times New Roman"/>
          <w:color w:val="FF9D00"/>
          <w:spacing w:val="-1"/>
          <w:w w:val="104"/>
          <w:sz w:val="21"/>
        </w:rPr>
        <w:t>p</w:t>
      </w:r>
      <w:r>
        <w:rPr>
          <w:rFonts w:ascii="Trebuchet MS" w:hAnsi="Times New Roman" w:eastAsia="Times New Roman" w:cs="Times New Roman"/>
          <w:color w:val="FF9D00"/>
          <w:spacing w:val="2"/>
          <w:w w:val="108"/>
          <w:sz w:val="21"/>
        </w:rPr>
        <w:t>o</w:t>
      </w:r>
      <w:r>
        <w:rPr>
          <w:rFonts w:ascii="Trebuchet MS" w:hAnsi="Times New Roman" w:eastAsia="Times New Roman" w:cs="Times New Roman"/>
          <w:color w:val="FF9D00"/>
          <w:spacing w:val="-1"/>
          <w:w w:val="150"/>
          <w:sz w:val="21"/>
        </w:rPr>
        <w:t>r</w:t>
      </w:r>
      <w:r>
        <w:rPr>
          <w:rFonts w:ascii="Trebuchet MS" w:hAnsi="Times New Roman" w:eastAsia="Times New Roman" w:cs="Times New Roman"/>
          <w:color w:val="FF9D00"/>
          <w:w w:val="147"/>
          <w:sz w:val="21"/>
        </w:rPr>
        <w:t>t</w:t>
      </w:r>
      <w:r>
        <w:rPr>
          <w:rFonts w:ascii="Trebuchet MS" w:hAnsi="Times New Roman" w:eastAsia="Times New Roman" w:cs="Times New Roman"/>
          <w:color w:val="FF9D00"/>
          <w:sz w:val="21"/>
        </w:rPr>
        <w:t xml:space="preserve"> </w:t>
      </w:r>
      <w:r>
        <w:rPr>
          <w:rFonts w:ascii="Trebuchet MS" w:hAnsi="Times New Roman" w:eastAsia="Times New Roman" w:cs="Times New Roman"/>
          <w:color w:val="FF9D00"/>
          <w:spacing w:val="-2"/>
          <w:sz w:val="21"/>
        </w:rPr>
        <w:t xml:space="preserve"> </w:t>
      </w:r>
      <w:r>
        <w:rPr>
          <w:rFonts w:ascii="Trebuchet MS" w:hAnsi="Times New Roman" w:eastAsia="Times New Roman" w:cs="Times New Roman"/>
          <w:color w:val="FFC500"/>
          <w:spacing w:val="-1"/>
          <w:w w:val="121"/>
          <w:sz w:val="21"/>
        </w:rPr>
        <w:t>S</w:t>
      </w:r>
      <w:r>
        <w:rPr>
          <w:rFonts w:ascii="Trebuchet MS" w:hAnsi="Times New Roman" w:eastAsia="Times New Roman" w:cs="Times New Roman"/>
          <w:color w:val="FFC500"/>
          <w:spacing w:val="-1"/>
          <w:w w:val="147"/>
          <w:sz w:val="21"/>
        </w:rPr>
        <w:t>t</w:t>
      </w:r>
      <w:r>
        <w:rPr>
          <w:rFonts w:ascii="Trebuchet MS" w:hAnsi="Times New Roman" w:eastAsia="Times New Roman" w:cs="Times New Roman"/>
          <w:color w:val="FFC500"/>
          <w:spacing w:val="-1"/>
          <w:w w:val="110"/>
          <w:sz w:val="21"/>
        </w:rPr>
        <w:t>a</w:t>
      </w:r>
      <w:r>
        <w:rPr>
          <w:rFonts w:ascii="Trebuchet MS" w:hAnsi="Times New Roman" w:eastAsia="Times New Roman" w:cs="Times New Roman"/>
          <w:color w:val="FFC500"/>
          <w:spacing w:val="2"/>
          <w:w w:val="106"/>
          <w:sz w:val="21"/>
        </w:rPr>
        <w:t>n</w:t>
      </w:r>
      <w:r>
        <w:rPr>
          <w:rFonts w:ascii="Trebuchet MS" w:hAnsi="Times New Roman" w:eastAsia="Times New Roman" w:cs="Times New Roman"/>
          <w:color w:val="FFC500"/>
          <w:spacing w:val="-1"/>
          <w:w w:val="104"/>
          <w:sz w:val="21"/>
        </w:rPr>
        <w:t>d</w:t>
      </w:r>
      <w:r>
        <w:rPr>
          <w:rFonts w:ascii="Trebuchet MS" w:hAnsi="Times New Roman" w:eastAsia="Times New Roman" w:cs="Times New Roman"/>
          <w:color w:val="FFC500"/>
          <w:spacing w:val="-1"/>
          <w:w w:val="110"/>
          <w:sz w:val="21"/>
        </w:rPr>
        <w:t>a</w:t>
      </w:r>
      <w:r>
        <w:rPr>
          <w:rFonts w:ascii="Trebuchet MS" w:hAnsi="Times New Roman" w:eastAsia="Times New Roman" w:cs="Times New Roman"/>
          <w:color w:val="FFC500"/>
          <w:spacing w:val="-1"/>
          <w:w w:val="150"/>
          <w:sz w:val="21"/>
        </w:rPr>
        <w:t>r</w:t>
      </w:r>
      <w:r>
        <w:rPr>
          <w:rFonts w:ascii="Trebuchet MS" w:hAnsi="Times New Roman" w:eastAsia="Times New Roman" w:cs="Times New Roman"/>
          <w:color w:val="FFC500"/>
          <w:spacing w:val="2"/>
          <w:w w:val="104"/>
          <w:sz w:val="21"/>
        </w:rPr>
        <w:t>d</w:t>
      </w:r>
      <w:r>
        <w:rPr>
          <w:rFonts w:ascii="Trebuchet MS" w:hAnsi="Times New Roman" w:eastAsia="Times New Roman" w:cs="Times New Roman"/>
          <w:color w:val="FFC500"/>
          <w:spacing w:val="-1"/>
          <w:w w:val="121"/>
          <w:sz w:val="21"/>
        </w:rPr>
        <w:t>S</w:t>
      </w:r>
      <w:r>
        <w:rPr>
          <w:rFonts w:ascii="Trebuchet MS" w:hAnsi="Times New Roman" w:eastAsia="Times New Roman" w:cs="Times New Roman"/>
          <w:color w:val="FFC500"/>
          <w:spacing w:val="-1"/>
          <w:w w:val="117"/>
          <w:sz w:val="21"/>
        </w:rPr>
        <w:t>c</w:t>
      </w:r>
      <w:r>
        <w:rPr>
          <w:rFonts w:ascii="Trebuchet MS" w:hAnsi="Times New Roman" w:eastAsia="Times New Roman" w:cs="Times New Roman"/>
          <w:color w:val="FFC500"/>
          <w:spacing w:val="-1"/>
          <w:w w:val="110"/>
          <w:sz w:val="21"/>
        </w:rPr>
        <w:t>a</w:t>
      </w:r>
      <w:r>
        <w:rPr>
          <w:rFonts w:ascii="Trebuchet MS" w:hAnsi="Times New Roman" w:eastAsia="Times New Roman" w:cs="Times New Roman"/>
          <w:color w:val="FFC500"/>
          <w:spacing w:val="2"/>
          <w:w w:val="197"/>
          <w:sz w:val="21"/>
        </w:rPr>
        <w:t>l</w:t>
      </w:r>
      <w:r>
        <w:rPr>
          <w:rFonts w:ascii="Trebuchet MS" w:hAnsi="Times New Roman" w:eastAsia="Times New Roman" w:cs="Times New Roman"/>
          <w:color w:val="FFC500"/>
          <w:spacing w:val="-1"/>
          <w:w w:val="106"/>
          <w:sz w:val="21"/>
        </w:rPr>
        <w:t>e</w:t>
      </w:r>
      <w:r>
        <w:rPr>
          <w:rFonts w:ascii="Trebuchet MS" w:hAnsi="Times New Roman" w:eastAsia="Times New Roman" w:cs="Times New Roman"/>
          <w:color w:val="FFC500"/>
          <w:w w:val="150"/>
          <w:sz w:val="21"/>
        </w:rPr>
        <w:t xml:space="preserve">r </w:t>
      </w:r>
      <w:r>
        <w:rPr>
          <w:rFonts w:ascii="Trebuchet MS" w:hAnsi="Times New Roman" w:eastAsia="Times New Roman" w:cs="Times New Roman"/>
          <w:color w:val="FF9D00"/>
          <w:spacing w:val="-1"/>
          <w:w w:val="157"/>
          <w:sz w:val="21"/>
        </w:rPr>
        <w:t>f</w:t>
      </w:r>
      <w:r>
        <w:rPr>
          <w:rFonts w:ascii="Trebuchet MS" w:hAnsi="Times New Roman" w:eastAsia="Times New Roman" w:cs="Times New Roman"/>
          <w:color w:val="FF9D00"/>
          <w:spacing w:val="-1"/>
          <w:w w:val="150"/>
          <w:sz w:val="21"/>
        </w:rPr>
        <w:t>r</w:t>
      </w:r>
      <w:r>
        <w:rPr>
          <w:rFonts w:ascii="Trebuchet MS" w:hAnsi="Times New Roman" w:eastAsia="Times New Roman" w:cs="Times New Roman"/>
          <w:color w:val="FF9D00"/>
          <w:spacing w:val="-1"/>
          <w:w w:val="108"/>
          <w:sz w:val="21"/>
        </w:rPr>
        <w:t>o</w:t>
      </w:r>
      <w:r>
        <w:rPr>
          <w:rFonts w:ascii="Trebuchet MS" w:hAnsi="Times New Roman" w:eastAsia="Times New Roman" w:cs="Times New Roman"/>
          <w:color w:val="FF9D00"/>
          <w:w w:val="70"/>
          <w:sz w:val="21"/>
        </w:rPr>
        <w:t>m</w:t>
      </w:r>
      <w:r>
        <w:rPr>
          <w:rFonts w:ascii="Trebuchet MS" w:hAnsi="Times New Roman" w:eastAsia="Times New Roman" w:cs="Times New Roman"/>
          <w:color w:val="FF9D00"/>
          <w:sz w:val="21"/>
        </w:rPr>
        <w:t xml:space="preserve">  </w:t>
      </w:r>
      <w:r>
        <w:rPr>
          <w:rFonts w:ascii="Trebuchet MS" w:hAnsi="Times New Roman" w:eastAsia="Times New Roman" w:cs="Times New Roman"/>
          <w:color w:val="FFC500"/>
          <w:spacing w:val="-1"/>
          <w:w w:val="144"/>
          <w:sz w:val="21"/>
        </w:rPr>
        <w:t>s</w:t>
      </w:r>
      <w:r>
        <w:rPr>
          <w:rFonts w:ascii="Trebuchet MS" w:hAnsi="Times New Roman" w:eastAsia="Times New Roman" w:cs="Times New Roman"/>
          <w:color w:val="FFC500"/>
          <w:spacing w:val="-1"/>
          <w:w w:val="115"/>
          <w:sz w:val="21"/>
        </w:rPr>
        <w:t>k</w:t>
      </w:r>
      <w:r>
        <w:rPr>
          <w:rFonts w:ascii="Trebuchet MS" w:hAnsi="Times New Roman" w:eastAsia="Times New Roman" w:cs="Times New Roman"/>
          <w:color w:val="FFC500"/>
          <w:spacing w:val="-1"/>
          <w:w w:val="197"/>
          <w:sz w:val="21"/>
        </w:rPr>
        <w:t>l</w:t>
      </w:r>
      <w:r>
        <w:rPr>
          <w:rFonts w:ascii="Trebuchet MS" w:hAnsi="Times New Roman" w:eastAsia="Times New Roman" w:cs="Times New Roman"/>
          <w:color w:val="FFC500"/>
          <w:spacing w:val="-1"/>
          <w:w w:val="106"/>
          <w:sz w:val="21"/>
        </w:rPr>
        <w:t>e</w:t>
      </w:r>
      <w:r>
        <w:rPr>
          <w:rFonts w:ascii="Trebuchet MS" w:hAnsi="Times New Roman" w:eastAsia="Times New Roman" w:cs="Times New Roman"/>
          <w:color w:val="FFC500"/>
          <w:spacing w:val="-1"/>
          <w:w w:val="110"/>
          <w:sz w:val="21"/>
        </w:rPr>
        <w:t>a</w:t>
      </w:r>
      <w:r>
        <w:rPr>
          <w:rFonts w:ascii="Trebuchet MS" w:hAnsi="Times New Roman" w:eastAsia="Times New Roman" w:cs="Times New Roman"/>
          <w:color w:val="FFC500"/>
          <w:spacing w:val="2"/>
          <w:w w:val="150"/>
          <w:sz w:val="21"/>
        </w:rPr>
        <w:t>r</w:t>
      </w:r>
      <w:r>
        <w:rPr>
          <w:rFonts w:ascii="Trebuchet MS" w:hAnsi="Times New Roman" w:eastAsia="Times New Roman" w:cs="Times New Roman"/>
          <w:color w:val="FFC500"/>
          <w:spacing w:val="-1"/>
          <w:w w:val="106"/>
          <w:sz w:val="21"/>
        </w:rPr>
        <w:t>n</w:t>
      </w:r>
      <w:r>
        <w:rPr>
          <w:rFonts w:ascii="Trebuchet MS" w:hAnsi="Times New Roman" w:eastAsia="Times New Roman" w:cs="Times New Roman"/>
          <w:color w:val="E0EEFF"/>
          <w:spacing w:val="2"/>
          <w:w w:val="158"/>
          <w:sz w:val="21"/>
        </w:rPr>
        <w:t>.</w:t>
      </w:r>
      <w:r>
        <w:rPr>
          <w:rFonts w:ascii="Trebuchet MS" w:hAnsi="Times New Roman" w:eastAsia="Times New Roman" w:cs="Times New Roman"/>
          <w:color w:val="FFC500"/>
          <w:spacing w:val="-1"/>
          <w:w w:val="70"/>
          <w:sz w:val="21"/>
        </w:rPr>
        <w:t>m</w:t>
      </w:r>
      <w:r>
        <w:rPr>
          <w:rFonts w:ascii="Trebuchet MS" w:hAnsi="Times New Roman" w:eastAsia="Times New Roman" w:cs="Times New Roman"/>
          <w:color w:val="FFC500"/>
          <w:spacing w:val="-1"/>
          <w:w w:val="106"/>
          <w:sz w:val="21"/>
        </w:rPr>
        <w:t>e</w:t>
      </w:r>
      <w:r>
        <w:rPr>
          <w:rFonts w:ascii="Trebuchet MS" w:hAnsi="Times New Roman" w:eastAsia="Times New Roman" w:cs="Times New Roman"/>
          <w:color w:val="FFC500"/>
          <w:spacing w:val="-1"/>
          <w:w w:val="147"/>
          <w:sz w:val="21"/>
        </w:rPr>
        <w:t>t</w:t>
      </w:r>
      <w:r>
        <w:rPr>
          <w:rFonts w:ascii="Trebuchet MS" w:hAnsi="Times New Roman" w:eastAsia="Times New Roman" w:cs="Times New Roman"/>
          <w:color w:val="FFC500"/>
          <w:w w:val="150"/>
          <w:sz w:val="21"/>
        </w:rPr>
        <w:t>r</w:t>
      </w:r>
      <w:r>
        <w:rPr>
          <w:rFonts w:ascii="Trebuchet MS" w:hAnsi="Times New Roman" w:eastAsia="Times New Roman" w:cs="Times New Roman"/>
          <w:color w:val="FFC500"/>
          <w:sz w:val="21"/>
        </w:rPr>
        <w:t xml:space="preserve"> </w:t>
      </w:r>
      <w:r>
        <w:rPr>
          <w:rFonts w:ascii="Trebuchet MS" w:hAnsi="Times New Roman" w:eastAsia="Times New Roman" w:cs="Times New Roman"/>
          <w:color w:val="FFC500"/>
          <w:spacing w:val="-5"/>
          <w:sz w:val="21"/>
        </w:rPr>
        <w:t xml:space="preserve"> </w:t>
      </w:r>
      <w:r>
        <w:rPr>
          <w:rFonts w:ascii="Trebuchet MS" w:hAnsi="Times New Roman" w:eastAsia="Times New Roman" w:cs="Times New Roman"/>
          <w:color w:val="FFC500"/>
          <w:spacing w:val="2"/>
          <w:w w:val="117"/>
          <w:sz w:val="21"/>
        </w:rPr>
        <w:t>c</w:t>
      </w:r>
      <w:r>
        <w:rPr>
          <w:rFonts w:ascii="Trebuchet MS" w:hAnsi="Times New Roman" w:eastAsia="Times New Roman" w:cs="Times New Roman"/>
          <w:color w:val="FFC500"/>
          <w:w w:val="144"/>
          <w:sz w:val="21"/>
        </w:rPr>
        <w:t>s</w:t>
      </w:r>
      <w:r>
        <w:rPr>
          <w:rFonts w:ascii="Trebuchet MS" w:hAnsi="Times New Roman" w:eastAsia="Times New Roman" w:cs="Times New Roman"/>
          <w:color w:val="FFC500"/>
          <w:sz w:val="21"/>
        </w:rPr>
        <w:tab/>
      </w:r>
      <w:r>
        <w:rPr>
          <w:rFonts w:ascii="Trebuchet MS" w:hAnsi="Times New Roman" w:eastAsia="Times New Roman" w:cs="Times New Roman"/>
          <w:color w:val="FF9D00"/>
          <w:spacing w:val="-1"/>
          <w:w w:val="70"/>
          <w:sz w:val="21"/>
        </w:rPr>
        <w:t>m</w:t>
      </w:r>
      <w:r>
        <w:rPr>
          <w:rFonts w:ascii="Trebuchet MS" w:hAnsi="Times New Roman" w:eastAsia="Times New Roman" w:cs="Times New Roman"/>
          <w:color w:val="FF9D00"/>
          <w:spacing w:val="-1"/>
          <w:w w:val="104"/>
          <w:sz w:val="21"/>
        </w:rPr>
        <w:t>p</w:t>
      </w:r>
      <w:r>
        <w:rPr>
          <w:rFonts w:ascii="Trebuchet MS" w:hAnsi="Times New Roman" w:eastAsia="Times New Roman" w:cs="Times New Roman"/>
          <w:color w:val="FF9D00"/>
          <w:spacing w:val="-1"/>
          <w:w w:val="108"/>
          <w:sz w:val="21"/>
        </w:rPr>
        <w:t>o</w:t>
      </w:r>
      <w:r>
        <w:rPr>
          <w:rFonts w:ascii="Trebuchet MS" w:hAnsi="Times New Roman" w:eastAsia="Times New Roman" w:cs="Times New Roman"/>
          <w:color w:val="FF9D00"/>
          <w:spacing w:val="-1"/>
          <w:w w:val="150"/>
          <w:sz w:val="21"/>
        </w:rPr>
        <w:t>r</w:t>
      </w:r>
      <w:r>
        <w:rPr>
          <w:rFonts w:ascii="Trebuchet MS" w:hAnsi="Times New Roman" w:eastAsia="Times New Roman" w:cs="Times New Roman"/>
          <w:color w:val="FF9D00"/>
          <w:w w:val="147"/>
          <w:sz w:val="21"/>
        </w:rPr>
        <w:t>t</w:t>
      </w:r>
      <w:r>
        <w:rPr>
          <w:rFonts w:ascii="Trebuchet MS" w:hAnsi="Times New Roman" w:eastAsia="Times New Roman" w:cs="Times New Roman"/>
          <w:color w:val="FF9D00"/>
          <w:sz w:val="21"/>
        </w:rPr>
        <w:t xml:space="preserve">  </w:t>
      </w:r>
      <w:r>
        <w:rPr>
          <w:rFonts w:ascii="Trebuchet MS" w:hAnsi="Times New Roman" w:eastAsia="Times New Roman" w:cs="Times New Roman"/>
          <w:color w:val="FFC500"/>
          <w:w w:val="144"/>
          <w:sz w:val="21"/>
        </w:rPr>
        <w:t>s</w:t>
      </w:r>
      <w:r>
        <w:rPr>
          <w:rFonts w:ascii="Trebuchet MS" w:hAnsi="Times New Roman" w:eastAsia="Times New Roman" w:cs="Times New Roman"/>
          <w:color w:val="FFC500"/>
          <w:sz w:val="21"/>
        </w:rPr>
        <w:t xml:space="preserve"> </w:t>
      </w:r>
      <w:r>
        <w:rPr>
          <w:rFonts w:ascii="Trebuchet MS" w:hAnsi="Times New Roman" w:eastAsia="Times New Roman" w:cs="Times New Roman"/>
          <w:color w:val="FFC500"/>
          <w:spacing w:val="-5"/>
          <w:sz w:val="21"/>
        </w:rPr>
        <w:t xml:space="preserve"> </w:t>
      </w:r>
      <w:r>
        <w:rPr>
          <w:rFonts w:ascii="Trebuchet MS" w:hAnsi="Times New Roman" w:eastAsia="Times New Roman" w:cs="Times New Roman"/>
          <w:color w:val="FFC500"/>
          <w:spacing w:val="-1"/>
          <w:w w:val="197"/>
          <w:sz w:val="21"/>
        </w:rPr>
        <w:t>l</w:t>
      </w:r>
      <w:r>
        <w:rPr>
          <w:rFonts w:ascii="Trebuchet MS" w:hAnsi="Times New Roman" w:eastAsia="Times New Roman" w:cs="Times New Roman"/>
          <w:color w:val="FFC500"/>
          <w:spacing w:val="-1"/>
          <w:w w:val="106"/>
          <w:sz w:val="21"/>
        </w:rPr>
        <w:t>h</w:t>
      </w:r>
      <w:r>
        <w:rPr>
          <w:rFonts w:ascii="Trebuchet MS" w:hAnsi="Times New Roman" w:eastAsia="Times New Roman" w:cs="Times New Roman"/>
          <w:color w:val="FFC500"/>
          <w:spacing w:val="2"/>
          <w:w w:val="108"/>
          <w:sz w:val="21"/>
        </w:rPr>
        <w:t>o</w:t>
      </w:r>
      <w:r>
        <w:rPr>
          <w:rFonts w:ascii="Trebuchet MS" w:hAnsi="Times New Roman" w:eastAsia="Times New Roman" w:cs="Times New Roman"/>
          <w:color w:val="FFC500"/>
          <w:spacing w:val="-1"/>
          <w:w w:val="106"/>
          <w:sz w:val="21"/>
        </w:rPr>
        <w:t>ue</w:t>
      </w:r>
      <w:r>
        <w:rPr>
          <w:rFonts w:ascii="Trebuchet MS" w:hAnsi="Times New Roman" w:eastAsia="Times New Roman" w:cs="Times New Roman"/>
          <w:color w:val="FFC500"/>
          <w:spacing w:val="-1"/>
          <w:w w:val="147"/>
          <w:sz w:val="21"/>
        </w:rPr>
        <w:t>t</w:t>
      </w:r>
      <w:r>
        <w:rPr>
          <w:rFonts w:ascii="Trebuchet MS" w:hAnsi="Times New Roman" w:eastAsia="Times New Roman" w:cs="Times New Roman"/>
          <w:color w:val="FFC500"/>
          <w:spacing w:val="2"/>
          <w:w w:val="147"/>
          <w:sz w:val="21"/>
        </w:rPr>
        <w:t>t</w:t>
      </w:r>
      <w:r>
        <w:rPr>
          <w:rFonts w:ascii="Trebuchet MS" w:hAnsi="Times New Roman" w:eastAsia="Times New Roman" w:cs="Times New Roman"/>
          <w:color w:val="FFC500"/>
          <w:spacing w:val="-1"/>
          <w:w w:val="106"/>
          <w:sz w:val="21"/>
        </w:rPr>
        <w:t>e</w:t>
      </w:r>
      <w:r>
        <w:rPr>
          <w:rFonts w:ascii="Trebuchet MS" w:hAnsi="Times New Roman" w:eastAsia="Times New Roman" w:cs="Times New Roman"/>
          <w:color w:val="FFC500"/>
          <w:spacing w:val="-1"/>
          <w:w w:val="111"/>
          <w:sz w:val="21"/>
        </w:rPr>
        <w:t>_</w:t>
      </w:r>
      <w:r>
        <w:rPr>
          <w:rFonts w:ascii="Trebuchet MS" w:hAnsi="Times New Roman" w:eastAsia="Times New Roman" w:cs="Times New Roman"/>
          <w:color w:val="FFC500"/>
          <w:spacing w:val="-1"/>
          <w:w w:val="144"/>
          <w:sz w:val="21"/>
        </w:rPr>
        <w:t>s</w:t>
      </w:r>
      <w:r>
        <w:rPr>
          <w:rFonts w:ascii="Trebuchet MS" w:hAnsi="Times New Roman" w:eastAsia="Times New Roman" w:cs="Times New Roman"/>
          <w:color w:val="FFC500"/>
          <w:spacing w:val="2"/>
          <w:w w:val="117"/>
          <w:sz w:val="21"/>
        </w:rPr>
        <w:t>c</w:t>
      </w:r>
      <w:r>
        <w:rPr>
          <w:rFonts w:ascii="Trebuchet MS" w:hAnsi="Times New Roman" w:eastAsia="Times New Roman" w:cs="Times New Roman"/>
          <w:color w:val="FFC500"/>
          <w:spacing w:val="-1"/>
          <w:w w:val="108"/>
          <w:sz w:val="21"/>
        </w:rPr>
        <w:t>o</w:t>
      </w:r>
      <w:r>
        <w:rPr>
          <w:rFonts w:ascii="Trebuchet MS" w:hAnsi="Times New Roman" w:eastAsia="Times New Roman" w:cs="Times New Roman"/>
          <w:color w:val="FFC500"/>
          <w:spacing w:val="-1"/>
          <w:w w:val="150"/>
          <w:sz w:val="21"/>
        </w:rPr>
        <w:t>r</w:t>
      </w:r>
      <w:r>
        <w:rPr>
          <w:rFonts w:ascii="Trebuchet MS" w:hAnsi="Times New Roman" w:eastAsia="Times New Roman" w:cs="Times New Roman"/>
          <w:color w:val="FFC500"/>
          <w:w w:val="106"/>
          <w:sz w:val="21"/>
        </w:rPr>
        <w:t>e</w:t>
      </w:r>
    </w:p>
    <w:p>
      <w:pPr>
        <w:spacing w:line="243" w:lineRule="exact"/>
        <w:ind w:left="119" w:firstLine="0"/>
        <w:rPr>
          <w:rFonts w:ascii="Trebuchet MS" w:hAnsi="Times New Roman" w:eastAsia="Times New Roman" w:cs="Times New Roman"/>
          <w:sz w:val="21"/>
        </w:rPr>
      </w:pPr>
      <w:r>
        <w:rPr>
          <w:rFonts w:ascii="Trebuchet MS" w:hAnsi="Times New Roman" w:eastAsia="Times New Roman" w:cs="Times New Roman"/>
          <w:color w:val="FFFFFF"/>
          <w:w w:val="125"/>
          <w:sz w:val="21"/>
        </w:rPr>
        <w:t>df</w:t>
      </w:r>
      <w:r>
        <w:rPr>
          <w:rFonts w:ascii="Trebuchet MS" w:hAnsi="Times New Roman" w:eastAsia="Times New Roman" w:cs="Times New Roman"/>
          <w:color w:val="FFFFFF"/>
          <w:spacing w:val="36"/>
          <w:w w:val="125"/>
          <w:sz w:val="21"/>
        </w:rPr>
        <w:t xml:space="preserve"> </w:t>
      </w:r>
      <w:r>
        <w:rPr>
          <w:rFonts w:ascii="Trebuchet MS" w:hAnsi="Times New Roman" w:eastAsia="Times New Roman" w:cs="Times New Roman"/>
          <w:color w:val="FF9D00"/>
          <w:w w:val="125"/>
          <w:sz w:val="21"/>
        </w:rPr>
        <w:t>=</w:t>
      </w:r>
    </w:p>
    <w:p>
      <w:pPr>
        <w:ind w:left="119" w:firstLine="0"/>
        <w:rPr>
          <w:rFonts w:ascii="Trebuchet MS" w:hAnsi="Times New Roman" w:eastAsia="Times New Roman" w:cs="Times New Roman"/>
          <w:sz w:val="21"/>
        </w:rPr>
      </w:pPr>
      <w:r>
        <w:rPr>
          <w:rFonts w:ascii="Trebuchet MS" w:hAnsi="Times New Roman" w:eastAsia="Times New Roman" w:cs="Times New Roman"/>
          <w:color w:val="FFC500"/>
          <w:spacing w:val="-1"/>
          <w:w w:val="104"/>
          <w:sz w:val="21"/>
        </w:rPr>
        <w:t>p</w:t>
      </w:r>
      <w:r>
        <w:rPr>
          <w:rFonts w:ascii="Trebuchet MS" w:hAnsi="Times New Roman" w:eastAsia="Times New Roman" w:cs="Times New Roman"/>
          <w:color w:val="FFC500"/>
          <w:spacing w:val="2"/>
          <w:w w:val="104"/>
          <w:sz w:val="21"/>
        </w:rPr>
        <w:t>d</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FFC500"/>
          <w:spacing w:val="-1"/>
          <w:w w:val="150"/>
          <w:sz w:val="21"/>
        </w:rPr>
        <w:t>r</w:t>
      </w:r>
      <w:r>
        <w:rPr>
          <w:rFonts w:ascii="Trebuchet MS" w:hAnsi="Times New Roman" w:eastAsia="Times New Roman" w:cs="Times New Roman"/>
          <w:color w:val="FFC500"/>
          <w:spacing w:val="-1"/>
          <w:w w:val="106"/>
          <w:sz w:val="21"/>
        </w:rPr>
        <w:t>e</w:t>
      </w:r>
      <w:r>
        <w:rPr>
          <w:rFonts w:ascii="Trebuchet MS" w:hAnsi="Times New Roman" w:eastAsia="Times New Roman" w:cs="Times New Roman"/>
          <w:color w:val="FFC500"/>
          <w:spacing w:val="-1"/>
          <w:w w:val="110"/>
          <w:sz w:val="21"/>
        </w:rPr>
        <w:t>a</w:t>
      </w:r>
      <w:r>
        <w:rPr>
          <w:rFonts w:ascii="Trebuchet MS" w:hAnsi="Times New Roman" w:eastAsia="Times New Roman" w:cs="Times New Roman"/>
          <w:color w:val="FFC500"/>
          <w:spacing w:val="2"/>
          <w:w w:val="104"/>
          <w:sz w:val="21"/>
        </w:rPr>
        <w:t>d</w:t>
      </w:r>
      <w:r>
        <w:rPr>
          <w:rFonts w:ascii="Trebuchet MS" w:hAnsi="Times New Roman" w:eastAsia="Times New Roman" w:cs="Times New Roman"/>
          <w:color w:val="FFC500"/>
          <w:spacing w:val="-1"/>
          <w:w w:val="111"/>
          <w:sz w:val="21"/>
        </w:rPr>
        <w:t>_</w:t>
      </w:r>
      <w:r>
        <w:rPr>
          <w:rFonts w:ascii="Trebuchet MS" w:hAnsi="Times New Roman" w:eastAsia="Times New Roman" w:cs="Times New Roman"/>
          <w:color w:val="FFC500"/>
          <w:spacing w:val="-1"/>
          <w:w w:val="117"/>
          <w:sz w:val="21"/>
        </w:rPr>
        <w:t>c</w:t>
      </w:r>
      <w:r>
        <w:rPr>
          <w:rFonts w:ascii="Trebuchet MS" w:hAnsi="Times New Roman" w:eastAsia="Times New Roman" w:cs="Times New Roman"/>
          <w:color w:val="FFC500"/>
          <w:spacing w:val="-1"/>
          <w:w w:val="144"/>
          <w:sz w:val="21"/>
        </w:rPr>
        <w:t>s</w:t>
      </w:r>
      <w:r>
        <w:rPr>
          <w:rFonts w:ascii="Trebuchet MS" w:hAnsi="Times New Roman" w:eastAsia="Times New Roman" w:cs="Times New Roman"/>
          <w:color w:val="FFC500"/>
          <w:spacing w:val="2"/>
          <w:w w:val="119"/>
          <w:sz w:val="21"/>
        </w:rPr>
        <w:t>v</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92FB79"/>
          <w:spacing w:val="2"/>
          <w:w w:val="365"/>
          <w:sz w:val="21"/>
        </w:rPr>
        <w:t>'</w:t>
      </w:r>
      <w:r>
        <w:rPr>
          <w:rFonts w:ascii="Trebuchet MS" w:hAnsi="Times New Roman" w:eastAsia="Times New Roman" w:cs="Times New Roman"/>
          <w:color w:val="A4FF90"/>
          <w:spacing w:val="-1"/>
          <w:w w:val="111"/>
          <w:sz w:val="21"/>
        </w:rPr>
        <w:t>/</w:t>
      </w:r>
      <w:r>
        <w:rPr>
          <w:rFonts w:ascii="Trebuchet MS" w:hAnsi="Times New Roman" w:eastAsia="Times New Roman" w:cs="Times New Roman"/>
          <w:color w:val="A4FF90"/>
          <w:spacing w:val="-1"/>
          <w:w w:val="117"/>
          <w:sz w:val="21"/>
        </w:rPr>
        <w:t>c</w:t>
      </w:r>
      <w:r>
        <w:rPr>
          <w:rFonts w:ascii="Trebuchet MS" w:hAnsi="Times New Roman" w:eastAsia="Times New Roman" w:cs="Times New Roman"/>
          <w:color w:val="A4FF90"/>
          <w:spacing w:val="-1"/>
          <w:w w:val="108"/>
          <w:sz w:val="21"/>
        </w:rPr>
        <w:t>o</w:t>
      </w:r>
      <w:r>
        <w:rPr>
          <w:rFonts w:ascii="Trebuchet MS" w:hAnsi="Times New Roman" w:eastAsia="Times New Roman" w:cs="Times New Roman"/>
          <w:color w:val="A4FF90"/>
          <w:spacing w:val="-1"/>
          <w:w w:val="106"/>
          <w:sz w:val="21"/>
        </w:rPr>
        <w:t>n</w:t>
      </w:r>
      <w:r>
        <w:rPr>
          <w:rFonts w:ascii="Trebuchet MS" w:hAnsi="Times New Roman" w:eastAsia="Times New Roman" w:cs="Times New Roman"/>
          <w:color w:val="A4FF90"/>
          <w:spacing w:val="-1"/>
          <w:w w:val="147"/>
          <w:sz w:val="21"/>
        </w:rPr>
        <w:t>t</w:t>
      </w:r>
      <w:r>
        <w:rPr>
          <w:rFonts w:ascii="Trebuchet MS" w:hAnsi="Times New Roman" w:eastAsia="Times New Roman" w:cs="Times New Roman"/>
          <w:color w:val="A4FF90"/>
          <w:spacing w:val="2"/>
          <w:w w:val="106"/>
          <w:sz w:val="21"/>
        </w:rPr>
        <w:t>e</w:t>
      </w:r>
      <w:r>
        <w:rPr>
          <w:rFonts w:ascii="Trebuchet MS" w:hAnsi="Times New Roman" w:eastAsia="Times New Roman" w:cs="Times New Roman"/>
          <w:color w:val="A4FF90"/>
          <w:spacing w:val="-1"/>
          <w:w w:val="106"/>
          <w:sz w:val="21"/>
        </w:rPr>
        <w:t>n</w:t>
      </w:r>
      <w:r>
        <w:rPr>
          <w:rFonts w:ascii="Trebuchet MS" w:hAnsi="Times New Roman" w:eastAsia="Times New Roman" w:cs="Times New Roman"/>
          <w:color w:val="A4FF90"/>
          <w:spacing w:val="-1"/>
          <w:w w:val="147"/>
          <w:sz w:val="21"/>
        </w:rPr>
        <w:t>t</w:t>
      </w:r>
      <w:r>
        <w:rPr>
          <w:rFonts w:ascii="Trebuchet MS" w:hAnsi="Times New Roman" w:eastAsia="Times New Roman" w:cs="Times New Roman"/>
          <w:color w:val="A4FF90"/>
          <w:spacing w:val="2"/>
          <w:w w:val="111"/>
          <w:sz w:val="21"/>
        </w:rPr>
        <w:t>/</w:t>
      </w:r>
      <w:r>
        <w:rPr>
          <w:rFonts w:ascii="Trebuchet MS" w:hAnsi="Times New Roman" w:eastAsia="Times New Roman" w:cs="Times New Roman"/>
          <w:color w:val="A4FF90"/>
          <w:spacing w:val="-1"/>
          <w:w w:val="116"/>
          <w:sz w:val="21"/>
        </w:rPr>
        <w:t>g</w:t>
      </w:r>
      <w:r>
        <w:rPr>
          <w:rFonts w:ascii="Trebuchet MS" w:hAnsi="Times New Roman" w:eastAsia="Times New Roman" w:cs="Times New Roman"/>
          <w:color w:val="A4FF90"/>
          <w:spacing w:val="-1"/>
          <w:w w:val="104"/>
          <w:sz w:val="21"/>
        </w:rPr>
        <w:t>d</w:t>
      </w:r>
      <w:r>
        <w:rPr>
          <w:rFonts w:ascii="Trebuchet MS" w:hAnsi="Times New Roman" w:eastAsia="Times New Roman" w:cs="Times New Roman"/>
          <w:color w:val="A4FF90"/>
          <w:w w:val="150"/>
          <w:sz w:val="21"/>
        </w:rPr>
        <w:t>r</w:t>
      </w:r>
      <w:r>
        <w:rPr>
          <w:rFonts w:ascii="Trebuchet MS" w:hAnsi="Times New Roman" w:eastAsia="Times New Roman" w:cs="Times New Roman"/>
          <w:color w:val="A4FF90"/>
          <w:sz w:val="21"/>
        </w:rPr>
        <w:t xml:space="preserve"> </w:t>
      </w:r>
      <w:r>
        <w:rPr>
          <w:rFonts w:ascii="Trebuchet MS" w:hAnsi="Times New Roman" w:eastAsia="Times New Roman" w:cs="Times New Roman"/>
          <w:color w:val="A4FF90"/>
          <w:spacing w:val="-2"/>
          <w:sz w:val="21"/>
        </w:rPr>
        <w:t xml:space="preserve"> </w:t>
      </w:r>
      <w:r>
        <w:rPr>
          <w:rFonts w:ascii="Trebuchet MS" w:hAnsi="Times New Roman" w:eastAsia="Times New Roman" w:cs="Times New Roman"/>
          <w:color w:val="A4FF90"/>
          <w:spacing w:val="-1"/>
          <w:w w:val="119"/>
          <w:sz w:val="21"/>
        </w:rPr>
        <w:t>v</w:t>
      </w:r>
      <w:r>
        <w:rPr>
          <w:rFonts w:ascii="Trebuchet MS" w:hAnsi="Times New Roman" w:eastAsia="Times New Roman" w:cs="Times New Roman"/>
          <w:color w:val="A4FF90"/>
          <w:spacing w:val="-1"/>
          <w:w w:val="106"/>
          <w:sz w:val="21"/>
        </w:rPr>
        <w:t>e</w:t>
      </w:r>
      <w:r>
        <w:rPr>
          <w:rFonts w:ascii="Trebuchet MS" w:hAnsi="Times New Roman" w:eastAsia="Times New Roman" w:cs="Times New Roman"/>
          <w:color w:val="A4FF90"/>
          <w:spacing w:val="-1"/>
          <w:w w:val="111"/>
          <w:sz w:val="21"/>
        </w:rPr>
        <w:t>/</w:t>
      </w:r>
      <w:r>
        <w:rPr>
          <w:rFonts w:ascii="Trebuchet MS" w:hAnsi="Times New Roman" w:eastAsia="Times New Roman" w:cs="Times New Roman"/>
          <w:color w:val="A4FF90"/>
          <w:spacing w:val="2"/>
          <w:w w:val="82"/>
          <w:sz w:val="21"/>
        </w:rPr>
        <w:t>M</w:t>
      </w:r>
      <w:r>
        <w:rPr>
          <w:rFonts w:ascii="Trebuchet MS" w:hAnsi="Times New Roman" w:eastAsia="Times New Roman" w:cs="Times New Roman"/>
          <w:color w:val="A4FF90"/>
          <w:spacing w:val="-1"/>
          <w:w w:val="118"/>
          <w:sz w:val="21"/>
        </w:rPr>
        <w:t>y</w:t>
      </w:r>
      <w:r>
        <w:rPr>
          <w:rFonts w:ascii="Trebuchet MS" w:hAnsi="Times New Roman" w:eastAsia="Times New Roman" w:cs="Times New Roman"/>
          <w:color w:val="A4FF90"/>
          <w:spacing w:val="-1"/>
          <w:w w:val="95"/>
          <w:sz w:val="21"/>
        </w:rPr>
        <w:t>D</w:t>
      </w:r>
      <w:r>
        <w:rPr>
          <w:rFonts w:ascii="Trebuchet MS" w:hAnsi="Times New Roman" w:eastAsia="Times New Roman" w:cs="Times New Roman"/>
          <w:color w:val="A4FF90"/>
          <w:w w:val="150"/>
          <w:sz w:val="21"/>
        </w:rPr>
        <w:t>r</w:t>
      </w:r>
      <w:r>
        <w:rPr>
          <w:rFonts w:ascii="Trebuchet MS" w:hAnsi="Times New Roman" w:eastAsia="Times New Roman" w:cs="Times New Roman"/>
          <w:color w:val="A4FF90"/>
          <w:sz w:val="21"/>
        </w:rPr>
        <w:t xml:space="preserve"> </w:t>
      </w:r>
      <w:r>
        <w:rPr>
          <w:rFonts w:ascii="Trebuchet MS" w:hAnsi="Times New Roman" w:eastAsia="Times New Roman" w:cs="Times New Roman"/>
          <w:color w:val="A4FF90"/>
          <w:spacing w:val="-2"/>
          <w:sz w:val="21"/>
        </w:rPr>
        <w:t xml:space="preserve"> </w:t>
      </w:r>
      <w:r>
        <w:rPr>
          <w:rFonts w:ascii="Trebuchet MS" w:hAnsi="Times New Roman" w:eastAsia="Times New Roman" w:cs="Times New Roman"/>
          <w:color w:val="A4FF90"/>
          <w:spacing w:val="-1"/>
          <w:w w:val="119"/>
          <w:sz w:val="21"/>
        </w:rPr>
        <w:t>v</w:t>
      </w:r>
      <w:r>
        <w:rPr>
          <w:rFonts w:ascii="Trebuchet MS" w:hAnsi="Times New Roman" w:eastAsia="Times New Roman" w:cs="Times New Roman"/>
          <w:color w:val="A4FF90"/>
          <w:spacing w:val="-1"/>
          <w:w w:val="106"/>
          <w:sz w:val="21"/>
        </w:rPr>
        <w:t>e</w:t>
      </w:r>
      <w:r>
        <w:rPr>
          <w:rFonts w:ascii="Trebuchet MS" w:hAnsi="Times New Roman" w:eastAsia="Times New Roman" w:cs="Times New Roman"/>
          <w:color w:val="A4FF90"/>
          <w:spacing w:val="2"/>
          <w:w w:val="111"/>
          <w:sz w:val="21"/>
        </w:rPr>
        <w:t>/</w:t>
      </w:r>
      <w:r>
        <w:rPr>
          <w:rFonts w:ascii="Trebuchet MS" w:hAnsi="Times New Roman" w:eastAsia="Times New Roman" w:cs="Times New Roman"/>
          <w:color w:val="A4FF90"/>
          <w:spacing w:val="-1"/>
          <w:w w:val="95"/>
          <w:sz w:val="21"/>
        </w:rPr>
        <w:t>D</w:t>
      </w:r>
      <w:r>
        <w:rPr>
          <w:rFonts w:ascii="Trebuchet MS" w:hAnsi="Times New Roman" w:eastAsia="Times New Roman" w:cs="Times New Roman"/>
          <w:color w:val="A4FF90"/>
          <w:spacing w:val="-1"/>
          <w:w w:val="82"/>
          <w:sz w:val="21"/>
        </w:rPr>
        <w:t>M</w:t>
      </w:r>
      <w:r>
        <w:rPr>
          <w:rFonts w:ascii="Trebuchet MS" w:hAnsi="Times New Roman" w:eastAsia="Times New Roman" w:cs="Times New Roman"/>
          <w:color w:val="A4FF90"/>
          <w:spacing w:val="-1"/>
          <w:w w:val="68"/>
          <w:sz w:val="21"/>
        </w:rPr>
        <w:t>W</w:t>
      </w:r>
      <w:r>
        <w:rPr>
          <w:rFonts w:ascii="Trebuchet MS" w:hAnsi="Times New Roman" w:eastAsia="Times New Roman" w:cs="Times New Roman"/>
          <w:color w:val="A4FF90"/>
          <w:spacing w:val="2"/>
          <w:w w:val="111"/>
          <w:sz w:val="21"/>
        </w:rPr>
        <w:t>/</w:t>
      </w:r>
      <w:r>
        <w:rPr>
          <w:rFonts w:ascii="Trebuchet MS" w:hAnsi="Times New Roman" w:eastAsia="Times New Roman" w:cs="Times New Roman"/>
          <w:color w:val="A4FF90"/>
          <w:spacing w:val="-1"/>
          <w:w w:val="104"/>
          <w:sz w:val="21"/>
        </w:rPr>
        <w:t>d</w:t>
      </w:r>
      <w:r>
        <w:rPr>
          <w:rFonts w:ascii="Trebuchet MS" w:hAnsi="Times New Roman" w:eastAsia="Times New Roman" w:cs="Times New Roman"/>
          <w:color w:val="A4FF90"/>
          <w:spacing w:val="-1"/>
          <w:w w:val="110"/>
          <w:sz w:val="21"/>
        </w:rPr>
        <w:t>a</w:t>
      </w:r>
      <w:r>
        <w:rPr>
          <w:rFonts w:ascii="Trebuchet MS" w:hAnsi="Times New Roman" w:eastAsia="Times New Roman" w:cs="Times New Roman"/>
          <w:color w:val="A4FF90"/>
          <w:spacing w:val="-1"/>
          <w:w w:val="147"/>
          <w:sz w:val="21"/>
        </w:rPr>
        <w:t>t</w:t>
      </w:r>
      <w:r>
        <w:rPr>
          <w:rFonts w:ascii="Trebuchet MS" w:hAnsi="Times New Roman" w:eastAsia="Times New Roman" w:cs="Times New Roman"/>
          <w:color w:val="A4FF90"/>
          <w:spacing w:val="2"/>
          <w:w w:val="110"/>
          <w:sz w:val="21"/>
        </w:rPr>
        <w:t>a</w:t>
      </w:r>
      <w:r>
        <w:rPr>
          <w:rFonts w:ascii="Trebuchet MS" w:hAnsi="Times New Roman" w:eastAsia="Times New Roman" w:cs="Times New Roman"/>
          <w:color w:val="A4FF90"/>
          <w:spacing w:val="-1"/>
          <w:w w:val="144"/>
          <w:sz w:val="21"/>
        </w:rPr>
        <w:t>s</w:t>
      </w:r>
      <w:r>
        <w:rPr>
          <w:rFonts w:ascii="Trebuchet MS" w:hAnsi="Times New Roman" w:eastAsia="Times New Roman" w:cs="Times New Roman"/>
          <w:color w:val="A4FF90"/>
          <w:spacing w:val="-1"/>
          <w:w w:val="106"/>
          <w:sz w:val="21"/>
        </w:rPr>
        <w:t>e</w:t>
      </w:r>
      <w:r>
        <w:rPr>
          <w:rFonts w:ascii="Trebuchet MS" w:hAnsi="Times New Roman" w:eastAsia="Times New Roman" w:cs="Times New Roman"/>
          <w:color w:val="A4FF90"/>
          <w:spacing w:val="2"/>
          <w:w w:val="147"/>
          <w:sz w:val="21"/>
        </w:rPr>
        <w:t>t</w:t>
      </w:r>
      <w:r>
        <w:rPr>
          <w:rFonts w:ascii="Trebuchet MS" w:hAnsi="Times New Roman" w:eastAsia="Times New Roman" w:cs="Times New Roman"/>
          <w:color w:val="A4FF90"/>
          <w:spacing w:val="-1"/>
          <w:w w:val="144"/>
          <w:sz w:val="21"/>
        </w:rPr>
        <w:t>s</w:t>
      </w:r>
      <w:r>
        <w:rPr>
          <w:rFonts w:ascii="Trebuchet MS" w:hAnsi="Times New Roman" w:eastAsia="Times New Roman" w:cs="Times New Roman"/>
          <w:color w:val="A4FF90"/>
          <w:spacing w:val="-1"/>
          <w:w w:val="111"/>
          <w:sz w:val="21"/>
        </w:rPr>
        <w:t>/</w:t>
      </w:r>
      <w:r>
        <w:rPr>
          <w:rFonts w:ascii="Trebuchet MS" w:hAnsi="Times New Roman" w:eastAsia="Times New Roman" w:cs="Times New Roman"/>
          <w:color w:val="A4FF90"/>
          <w:spacing w:val="-1"/>
          <w:w w:val="117"/>
          <w:sz w:val="21"/>
        </w:rPr>
        <w:t>c</w:t>
      </w:r>
      <w:r>
        <w:rPr>
          <w:rFonts w:ascii="Trebuchet MS" w:hAnsi="Times New Roman" w:eastAsia="Times New Roman" w:cs="Times New Roman"/>
          <w:color w:val="A4FF90"/>
          <w:spacing w:val="2"/>
          <w:w w:val="106"/>
          <w:sz w:val="21"/>
        </w:rPr>
        <w:t>u</w:t>
      </w:r>
      <w:r>
        <w:rPr>
          <w:rFonts w:ascii="Trebuchet MS" w:hAnsi="Times New Roman" w:eastAsia="Times New Roman" w:cs="Times New Roman"/>
          <w:color w:val="A4FF90"/>
          <w:spacing w:val="-1"/>
          <w:w w:val="144"/>
          <w:sz w:val="21"/>
        </w:rPr>
        <w:t>s</w:t>
      </w:r>
      <w:r>
        <w:rPr>
          <w:rFonts w:ascii="Trebuchet MS" w:hAnsi="Times New Roman" w:eastAsia="Times New Roman" w:cs="Times New Roman"/>
          <w:color w:val="A4FF90"/>
          <w:spacing w:val="-1"/>
          <w:w w:val="147"/>
          <w:sz w:val="21"/>
        </w:rPr>
        <w:t>t</w:t>
      </w:r>
      <w:r>
        <w:rPr>
          <w:rFonts w:ascii="Trebuchet MS" w:hAnsi="Times New Roman" w:eastAsia="Times New Roman" w:cs="Times New Roman"/>
          <w:color w:val="A4FF90"/>
          <w:spacing w:val="-1"/>
          <w:w w:val="108"/>
          <w:sz w:val="21"/>
        </w:rPr>
        <w:t>o</w:t>
      </w:r>
      <w:r>
        <w:rPr>
          <w:rFonts w:ascii="Trebuchet MS" w:hAnsi="Times New Roman" w:eastAsia="Times New Roman" w:cs="Times New Roman"/>
          <w:color w:val="A4FF90"/>
          <w:spacing w:val="2"/>
          <w:w w:val="70"/>
          <w:sz w:val="21"/>
        </w:rPr>
        <w:t>m</w:t>
      </w:r>
      <w:r>
        <w:rPr>
          <w:rFonts w:ascii="Trebuchet MS" w:hAnsi="Times New Roman" w:eastAsia="Times New Roman" w:cs="Times New Roman"/>
          <w:color w:val="A4FF90"/>
          <w:spacing w:val="-1"/>
          <w:w w:val="106"/>
          <w:sz w:val="21"/>
        </w:rPr>
        <w:t>e</w:t>
      </w:r>
      <w:r>
        <w:rPr>
          <w:rFonts w:ascii="Trebuchet MS" w:hAnsi="Times New Roman" w:eastAsia="Times New Roman" w:cs="Times New Roman"/>
          <w:color w:val="A4FF90"/>
          <w:spacing w:val="-1"/>
          <w:w w:val="150"/>
          <w:sz w:val="21"/>
        </w:rPr>
        <w:t>r</w:t>
      </w:r>
      <w:r>
        <w:rPr>
          <w:rFonts w:ascii="Trebuchet MS" w:hAnsi="Times New Roman" w:eastAsia="Times New Roman" w:cs="Times New Roman"/>
          <w:color w:val="A4FF90"/>
          <w:spacing w:val="-1"/>
          <w:w w:val="111"/>
          <w:sz w:val="21"/>
        </w:rPr>
        <w:t>_</w:t>
      </w:r>
      <w:r>
        <w:rPr>
          <w:rFonts w:ascii="Trebuchet MS" w:hAnsi="Times New Roman" w:eastAsia="Times New Roman" w:cs="Times New Roman"/>
          <w:color w:val="A4FF90"/>
          <w:spacing w:val="2"/>
          <w:w w:val="144"/>
          <w:sz w:val="21"/>
        </w:rPr>
        <w:t>s</w:t>
      </w:r>
      <w:r>
        <w:rPr>
          <w:rFonts w:ascii="Trebuchet MS" w:hAnsi="Times New Roman" w:eastAsia="Times New Roman" w:cs="Times New Roman"/>
          <w:color w:val="A4FF90"/>
          <w:spacing w:val="-1"/>
          <w:w w:val="106"/>
          <w:sz w:val="21"/>
        </w:rPr>
        <w:t>e</w:t>
      </w:r>
      <w:r>
        <w:rPr>
          <w:rFonts w:ascii="Trebuchet MS" w:hAnsi="Times New Roman" w:eastAsia="Times New Roman" w:cs="Times New Roman"/>
          <w:color w:val="A4FF90"/>
          <w:spacing w:val="-1"/>
          <w:w w:val="116"/>
          <w:sz w:val="21"/>
        </w:rPr>
        <w:t>g</w:t>
      </w:r>
      <w:r>
        <w:rPr>
          <w:rFonts w:ascii="Trebuchet MS" w:hAnsi="Times New Roman" w:eastAsia="Times New Roman" w:cs="Times New Roman"/>
          <w:color w:val="A4FF90"/>
          <w:spacing w:val="2"/>
          <w:w w:val="70"/>
          <w:sz w:val="21"/>
        </w:rPr>
        <w:t>m</w:t>
      </w:r>
      <w:r>
        <w:rPr>
          <w:rFonts w:ascii="Trebuchet MS" w:hAnsi="Times New Roman" w:eastAsia="Times New Roman" w:cs="Times New Roman"/>
          <w:color w:val="A4FF90"/>
          <w:spacing w:val="-1"/>
          <w:w w:val="106"/>
          <w:sz w:val="21"/>
        </w:rPr>
        <w:t>en</w:t>
      </w:r>
      <w:r>
        <w:rPr>
          <w:rFonts w:ascii="Trebuchet MS" w:hAnsi="Times New Roman" w:eastAsia="Times New Roman" w:cs="Times New Roman"/>
          <w:color w:val="A4FF90"/>
          <w:spacing w:val="-1"/>
          <w:w w:val="147"/>
          <w:sz w:val="21"/>
        </w:rPr>
        <w:t>t</w:t>
      </w:r>
      <w:r>
        <w:rPr>
          <w:rFonts w:ascii="Trebuchet MS" w:hAnsi="Times New Roman" w:eastAsia="Times New Roman" w:cs="Times New Roman"/>
          <w:color w:val="A4FF90"/>
          <w:spacing w:val="2"/>
          <w:w w:val="110"/>
          <w:sz w:val="21"/>
        </w:rPr>
        <w:t>a</w:t>
      </w:r>
      <w:r>
        <w:rPr>
          <w:rFonts w:ascii="Trebuchet MS" w:hAnsi="Times New Roman" w:eastAsia="Times New Roman" w:cs="Times New Roman"/>
          <w:color w:val="A4FF90"/>
          <w:w w:val="147"/>
          <w:sz w:val="21"/>
        </w:rPr>
        <w:t>t</w:t>
      </w:r>
      <w:r>
        <w:rPr>
          <w:rFonts w:ascii="Trebuchet MS" w:hAnsi="Times New Roman" w:eastAsia="Times New Roman" w:cs="Times New Roman"/>
          <w:color w:val="A4FF90"/>
          <w:sz w:val="21"/>
        </w:rPr>
        <w:t xml:space="preserve"> </w:t>
      </w:r>
      <w:r>
        <w:rPr>
          <w:rFonts w:ascii="Trebuchet MS" w:hAnsi="Times New Roman" w:eastAsia="Times New Roman" w:cs="Times New Roman"/>
          <w:color w:val="A4FF90"/>
          <w:spacing w:val="-5"/>
          <w:sz w:val="21"/>
        </w:rPr>
        <w:t xml:space="preserve"> </w:t>
      </w:r>
      <w:r>
        <w:rPr>
          <w:rFonts w:ascii="Trebuchet MS" w:hAnsi="Times New Roman" w:eastAsia="Times New Roman" w:cs="Times New Roman"/>
          <w:color w:val="A4FF90"/>
          <w:spacing w:val="-1"/>
          <w:w w:val="108"/>
          <w:sz w:val="21"/>
        </w:rPr>
        <w:t>o</w:t>
      </w:r>
      <w:r>
        <w:rPr>
          <w:rFonts w:ascii="Trebuchet MS" w:hAnsi="Times New Roman" w:eastAsia="Times New Roman" w:cs="Times New Roman"/>
          <w:color w:val="A4FF90"/>
          <w:spacing w:val="2"/>
          <w:w w:val="106"/>
          <w:sz w:val="21"/>
        </w:rPr>
        <w:t>n</w:t>
      </w:r>
      <w:r>
        <w:rPr>
          <w:rFonts w:ascii="Trebuchet MS" w:hAnsi="Times New Roman" w:eastAsia="Times New Roman" w:cs="Times New Roman"/>
          <w:color w:val="A4FF90"/>
          <w:spacing w:val="-1"/>
          <w:w w:val="158"/>
          <w:sz w:val="21"/>
        </w:rPr>
        <w:t>.</w:t>
      </w:r>
      <w:r>
        <w:rPr>
          <w:rFonts w:ascii="Trebuchet MS" w:hAnsi="Times New Roman" w:eastAsia="Times New Roman" w:cs="Times New Roman"/>
          <w:color w:val="A4FF90"/>
          <w:spacing w:val="-1"/>
          <w:w w:val="117"/>
          <w:sz w:val="21"/>
        </w:rPr>
        <w:t>c</w:t>
      </w:r>
      <w:r>
        <w:rPr>
          <w:rFonts w:ascii="Trebuchet MS" w:hAnsi="Times New Roman" w:eastAsia="Times New Roman" w:cs="Times New Roman"/>
          <w:color w:val="A4FF90"/>
          <w:spacing w:val="2"/>
          <w:w w:val="144"/>
          <w:sz w:val="21"/>
        </w:rPr>
        <w:t>s</w:t>
      </w:r>
      <w:r>
        <w:rPr>
          <w:rFonts w:ascii="Trebuchet MS" w:hAnsi="Times New Roman" w:eastAsia="Times New Roman" w:cs="Times New Roman"/>
          <w:color w:val="A4FF90"/>
          <w:w w:val="119"/>
          <w:sz w:val="21"/>
        </w:rPr>
        <w:t>v</w:t>
      </w:r>
      <w:r>
        <w:rPr>
          <w:rFonts w:ascii="Trebuchet MS" w:hAnsi="Times New Roman" w:eastAsia="Times New Roman" w:cs="Times New Roman"/>
          <w:color w:val="92FB79"/>
          <w:spacing w:val="2"/>
          <w:w w:val="365"/>
          <w:sz w:val="21"/>
        </w:rPr>
        <w:t>'</w:t>
      </w:r>
      <w:r>
        <w:rPr>
          <w:rFonts w:ascii="Trebuchet MS" w:hAnsi="Times New Roman" w:eastAsia="Times New Roman" w:cs="Times New Roman"/>
          <w:color w:val="E0EEFF"/>
          <w:w w:val="158"/>
          <w:sz w:val="21"/>
        </w:rPr>
        <w:t xml:space="preserve">) </w:t>
      </w:r>
      <w:r>
        <w:rPr>
          <w:rFonts w:ascii="Trebuchet MS" w:hAnsi="Times New Roman" w:eastAsia="Times New Roman" w:cs="Times New Roman"/>
          <w:color w:val="FFFFFF"/>
          <w:w w:val="125"/>
          <w:sz w:val="21"/>
        </w:rPr>
        <w:t>df</w:t>
      </w:r>
      <w:r>
        <w:rPr>
          <w:rFonts w:ascii="Trebuchet MS" w:hAnsi="Times New Roman" w:eastAsia="Times New Roman" w:cs="Times New Roman"/>
          <w:color w:val="E0EEFF"/>
          <w:w w:val="125"/>
          <w:sz w:val="21"/>
        </w:rPr>
        <w:t>.</w:t>
      </w:r>
      <w:r>
        <w:rPr>
          <w:rFonts w:ascii="Trebuchet MS" w:hAnsi="Times New Roman" w:eastAsia="Times New Roman" w:cs="Times New Roman"/>
          <w:color w:val="FFC500"/>
          <w:w w:val="125"/>
          <w:sz w:val="21"/>
        </w:rPr>
        <w:t>head</w:t>
      </w:r>
      <w:r>
        <w:rPr>
          <w:rFonts w:ascii="Trebuchet MS" w:hAnsi="Times New Roman" w:eastAsia="Times New Roman" w:cs="Times New Roman"/>
          <w:color w:val="E0EEFF"/>
          <w:w w:val="125"/>
          <w:sz w:val="21"/>
        </w:rPr>
        <w:t>()</w:t>
      </w:r>
    </w:p>
    <w:p>
      <w:pPr>
        <w:tabs>
          <w:tab w:val="left" w:pos="2209"/>
        </w:tabs>
        <w:ind w:left="119" w:right="5113" w:firstLine="0"/>
        <w:rPr>
          <w:rFonts w:ascii="Trebuchet MS" w:hAnsi="Times New Roman" w:eastAsia="Times New Roman" w:cs="Times New Roman"/>
          <w:sz w:val="21"/>
        </w:rPr>
      </w:pPr>
      <w:r>
        <w:rPr>
          <w:rFonts w:ascii="Trebuchet MS" w:hAnsi="Times New Roman" w:eastAsia="Times New Roman" w:cs="Times New Roman"/>
          <w:color w:val="FFFFFF"/>
          <w:spacing w:val="-1"/>
          <w:w w:val="104"/>
          <w:sz w:val="21"/>
        </w:rPr>
        <w:t>d</w:t>
      </w:r>
      <w:r>
        <w:rPr>
          <w:rFonts w:ascii="Trebuchet MS" w:hAnsi="Times New Roman" w:eastAsia="Times New Roman" w:cs="Times New Roman"/>
          <w:color w:val="FFFFFF"/>
          <w:spacing w:val="2"/>
          <w:w w:val="157"/>
          <w:sz w:val="21"/>
        </w:rPr>
        <w:t>f</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FFC500"/>
          <w:spacing w:val="-1"/>
          <w:w w:val="104"/>
          <w:sz w:val="21"/>
        </w:rPr>
        <w:t>d</w:t>
      </w:r>
      <w:r>
        <w:rPr>
          <w:rFonts w:ascii="Trebuchet MS" w:hAnsi="Times New Roman" w:eastAsia="Times New Roman" w:cs="Times New Roman"/>
          <w:color w:val="FFC500"/>
          <w:spacing w:val="-1"/>
          <w:w w:val="150"/>
          <w:sz w:val="21"/>
        </w:rPr>
        <w:t>r</w:t>
      </w:r>
      <w:r>
        <w:rPr>
          <w:rFonts w:ascii="Trebuchet MS" w:hAnsi="Times New Roman" w:eastAsia="Times New Roman" w:cs="Times New Roman"/>
          <w:color w:val="FFC500"/>
          <w:spacing w:val="-1"/>
          <w:w w:val="108"/>
          <w:sz w:val="21"/>
        </w:rPr>
        <w:t>o</w:t>
      </w:r>
      <w:r>
        <w:rPr>
          <w:rFonts w:ascii="Trebuchet MS" w:hAnsi="Times New Roman" w:eastAsia="Times New Roman" w:cs="Times New Roman"/>
          <w:color w:val="FFC500"/>
          <w:spacing w:val="2"/>
          <w:w w:val="104"/>
          <w:sz w:val="21"/>
        </w:rPr>
        <w:t>p</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E0EEFF"/>
          <w:spacing w:val="2"/>
          <w:w w:val="158"/>
          <w:sz w:val="21"/>
        </w:rPr>
        <w:t>[</w:t>
      </w:r>
      <w:r>
        <w:rPr>
          <w:rFonts w:ascii="Trebuchet MS" w:hAnsi="Times New Roman" w:eastAsia="Times New Roman" w:cs="Times New Roman"/>
          <w:color w:val="92FB79"/>
          <w:spacing w:val="-1"/>
          <w:w w:val="365"/>
          <w:sz w:val="21"/>
        </w:rPr>
        <w:t>'</w:t>
      </w:r>
      <w:r>
        <w:rPr>
          <w:rFonts w:ascii="Trebuchet MS" w:hAnsi="Times New Roman" w:eastAsia="Times New Roman" w:cs="Times New Roman"/>
          <w:color w:val="A4FF90"/>
          <w:spacing w:val="-1"/>
          <w:w w:val="209"/>
          <w:sz w:val="21"/>
        </w:rPr>
        <w:t>I</w:t>
      </w:r>
      <w:r>
        <w:rPr>
          <w:rFonts w:ascii="Trebuchet MS" w:hAnsi="Times New Roman" w:eastAsia="Times New Roman" w:cs="Times New Roman"/>
          <w:color w:val="A4FF90"/>
          <w:spacing w:val="-1"/>
          <w:w w:val="95"/>
          <w:sz w:val="21"/>
        </w:rPr>
        <w:t>D</w:t>
      </w:r>
      <w:r>
        <w:rPr>
          <w:rFonts w:ascii="Trebuchet MS" w:hAnsi="Times New Roman" w:eastAsia="Times New Roman" w:cs="Times New Roman"/>
          <w:color w:val="92FB79"/>
          <w:spacing w:val="2"/>
          <w:w w:val="365"/>
          <w:sz w:val="21"/>
        </w:rPr>
        <w:t>'</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E0EEFF"/>
          <w:w w:val="158"/>
          <w:sz w:val="21"/>
        </w:rPr>
        <w:t>,</w:t>
      </w:r>
      <w:r>
        <w:rPr>
          <w:rFonts w:ascii="Trebuchet MS" w:hAnsi="Times New Roman" w:eastAsia="Times New Roman" w:cs="Times New Roman"/>
          <w:color w:val="E0EEFF"/>
          <w:sz w:val="21"/>
        </w:rPr>
        <w:tab/>
      </w:r>
      <w:r>
        <w:rPr>
          <w:rFonts w:ascii="Trebuchet MS" w:hAnsi="Times New Roman" w:eastAsia="Times New Roman" w:cs="Times New Roman"/>
          <w:color w:val="E0EEFF"/>
          <w:spacing w:val="-1"/>
          <w:w w:val="106"/>
          <w:sz w:val="21"/>
        </w:rPr>
        <w:t>n</w:t>
      </w:r>
      <w:r>
        <w:rPr>
          <w:rFonts w:ascii="Trebuchet MS" w:hAnsi="Times New Roman" w:eastAsia="Times New Roman" w:cs="Times New Roman"/>
          <w:color w:val="E0EEFF"/>
          <w:spacing w:val="-1"/>
          <w:w w:val="104"/>
          <w:sz w:val="21"/>
        </w:rPr>
        <w:t>p</w:t>
      </w:r>
      <w:r>
        <w:rPr>
          <w:rFonts w:ascii="Trebuchet MS" w:hAnsi="Times New Roman" w:eastAsia="Times New Roman" w:cs="Times New Roman"/>
          <w:color w:val="E0EEFF"/>
          <w:spacing w:val="2"/>
          <w:w w:val="197"/>
          <w:sz w:val="21"/>
        </w:rPr>
        <w:t>l</w:t>
      </w:r>
      <w:r>
        <w:rPr>
          <w:rFonts w:ascii="Trebuchet MS" w:hAnsi="Times New Roman" w:eastAsia="Times New Roman" w:cs="Times New Roman"/>
          <w:color w:val="E0EEFF"/>
          <w:spacing w:val="-1"/>
          <w:w w:val="110"/>
          <w:sz w:val="21"/>
        </w:rPr>
        <w:t>a</w:t>
      </w:r>
      <w:r>
        <w:rPr>
          <w:rFonts w:ascii="Trebuchet MS" w:hAnsi="Times New Roman" w:eastAsia="Times New Roman" w:cs="Times New Roman"/>
          <w:color w:val="E0EEFF"/>
          <w:spacing w:val="-1"/>
          <w:w w:val="117"/>
          <w:sz w:val="21"/>
        </w:rPr>
        <w:t>c</w:t>
      </w:r>
      <w:r>
        <w:rPr>
          <w:rFonts w:ascii="Trebuchet MS" w:hAnsi="Times New Roman" w:eastAsia="Times New Roman" w:cs="Times New Roman"/>
          <w:color w:val="E0EEFF"/>
          <w:w w:val="106"/>
          <w:sz w:val="21"/>
        </w:rPr>
        <w:t>e</w:t>
      </w:r>
      <w:r>
        <w:rPr>
          <w:rFonts w:ascii="Trebuchet MS" w:hAnsi="Times New Roman" w:eastAsia="Times New Roman" w:cs="Times New Roman"/>
          <w:color w:val="E0EEFF"/>
          <w:sz w:val="21"/>
        </w:rPr>
        <w:t xml:space="preserve">  </w:t>
      </w:r>
      <w:r>
        <w:rPr>
          <w:rFonts w:ascii="Trebuchet MS" w:hAnsi="Times New Roman" w:eastAsia="Times New Roman" w:cs="Times New Roman"/>
          <w:color w:val="FF9D00"/>
          <w:w w:val="111"/>
          <w:sz w:val="21"/>
        </w:rPr>
        <w:t>=</w:t>
      </w:r>
      <w:r>
        <w:rPr>
          <w:rFonts w:ascii="Trebuchet MS" w:hAnsi="Times New Roman" w:eastAsia="Times New Roman" w:cs="Times New Roman"/>
          <w:color w:val="FF9D00"/>
          <w:sz w:val="21"/>
        </w:rPr>
        <w:t xml:space="preserve"> </w:t>
      </w:r>
      <w:r>
        <w:rPr>
          <w:rFonts w:ascii="Trebuchet MS" w:hAnsi="Times New Roman" w:eastAsia="Times New Roman" w:cs="Times New Roman"/>
          <w:color w:val="FF9D00"/>
          <w:spacing w:val="-5"/>
          <w:sz w:val="21"/>
        </w:rPr>
        <w:t xml:space="preserve"> </w:t>
      </w:r>
      <w:r>
        <w:rPr>
          <w:rFonts w:ascii="Trebuchet MS" w:hAnsi="Times New Roman" w:eastAsia="Times New Roman" w:cs="Times New Roman"/>
          <w:color w:val="FF618B"/>
          <w:spacing w:val="-1"/>
          <w:sz w:val="21"/>
        </w:rPr>
        <w:t>T</w:t>
      </w:r>
      <w:r>
        <w:rPr>
          <w:rFonts w:ascii="Trebuchet MS" w:hAnsi="Times New Roman" w:eastAsia="Times New Roman" w:cs="Times New Roman"/>
          <w:color w:val="FF618B"/>
          <w:spacing w:val="-1"/>
          <w:w w:val="150"/>
          <w:sz w:val="21"/>
        </w:rPr>
        <w:t>r</w:t>
      </w:r>
      <w:r>
        <w:rPr>
          <w:rFonts w:ascii="Trebuchet MS" w:hAnsi="Times New Roman" w:eastAsia="Times New Roman" w:cs="Times New Roman"/>
          <w:color w:val="FF618B"/>
          <w:spacing w:val="-1"/>
          <w:w w:val="106"/>
          <w:sz w:val="21"/>
        </w:rPr>
        <w:t>u</w:t>
      </w:r>
      <w:r>
        <w:rPr>
          <w:rFonts w:ascii="Trebuchet MS" w:hAnsi="Times New Roman" w:eastAsia="Times New Roman" w:cs="Times New Roman"/>
          <w:color w:val="FF618B"/>
          <w:spacing w:val="2"/>
          <w:w w:val="106"/>
          <w:sz w:val="21"/>
        </w:rPr>
        <w:t>e</w:t>
      </w:r>
      <w:r>
        <w:rPr>
          <w:rFonts w:ascii="Trebuchet MS" w:hAnsi="Times New Roman" w:eastAsia="Times New Roman" w:cs="Times New Roman"/>
          <w:color w:val="E0EEFF"/>
          <w:w w:val="158"/>
          <w:sz w:val="21"/>
        </w:rPr>
        <w:t>,</w:t>
      </w:r>
      <w:r>
        <w:rPr>
          <w:rFonts w:ascii="Trebuchet MS" w:hAnsi="Times New Roman" w:eastAsia="Times New Roman" w:cs="Times New Roman"/>
          <w:color w:val="E0EEFF"/>
          <w:sz w:val="21"/>
        </w:rPr>
        <w:t xml:space="preserve"> </w:t>
      </w:r>
      <w:r>
        <w:rPr>
          <w:rFonts w:ascii="Trebuchet MS" w:hAnsi="Times New Roman" w:eastAsia="Times New Roman" w:cs="Times New Roman"/>
          <w:color w:val="E0EEFF"/>
          <w:spacing w:val="-2"/>
          <w:sz w:val="21"/>
        </w:rPr>
        <w:t xml:space="preserve"> </w:t>
      </w:r>
      <w:r>
        <w:rPr>
          <w:rFonts w:ascii="Trebuchet MS" w:hAnsi="Times New Roman" w:eastAsia="Times New Roman" w:cs="Times New Roman"/>
          <w:color w:val="E0EEFF"/>
          <w:spacing w:val="-1"/>
          <w:w w:val="110"/>
          <w:sz w:val="21"/>
        </w:rPr>
        <w:t>a</w:t>
      </w:r>
      <w:r>
        <w:rPr>
          <w:rFonts w:ascii="Trebuchet MS" w:hAnsi="Times New Roman" w:eastAsia="Times New Roman" w:cs="Times New Roman"/>
          <w:color w:val="E0EEFF"/>
          <w:w w:val="116"/>
          <w:sz w:val="21"/>
        </w:rPr>
        <w:t>x</w:t>
      </w:r>
      <w:r>
        <w:rPr>
          <w:rFonts w:ascii="Trebuchet MS" w:hAnsi="Times New Roman" w:eastAsia="Times New Roman" w:cs="Times New Roman"/>
          <w:color w:val="E0EEFF"/>
          <w:sz w:val="21"/>
        </w:rPr>
        <w:t xml:space="preserve"> </w:t>
      </w:r>
      <w:r>
        <w:rPr>
          <w:rFonts w:ascii="Trebuchet MS" w:hAnsi="Times New Roman" w:eastAsia="Times New Roman" w:cs="Times New Roman"/>
          <w:color w:val="E0EEFF"/>
          <w:spacing w:val="-5"/>
          <w:sz w:val="21"/>
        </w:rPr>
        <w:t xml:space="preserve"> </w:t>
      </w:r>
      <w:r>
        <w:rPr>
          <w:rFonts w:ascii="Trebuchet MS" w:hAnsi="Times New Roman" w:eastAsia="Times New Roman" w:cs="Times New Roman"/>
          <w:color w:val="E0EEFF"/>
          <w:w w:val="144"/>
          <w:sz w:val="21"/>
        </w:rPr>
        <w:t>s</w:t>
      </w:r>
      <w:r>
        <w:rPr>
          <w:rFonts w:ascii="Trebuchet MS" w:hAnsi="Times New Roman" w:eastAsia="Times New Roman" w:cs="Times New Roman"/>
          <w:color w:val="E0EEFF"/>
          <w:sz w:val="21"/>
        </w:rPr>
        <w:t xml:space="preserve"> </w:t>
      </w:r>
      <w:r>
        <w:rPr>
          <w:rFonts w:ascii="Trebuchet MS" w:hAnsi="Times New Roman" w:eastAsia="Times New Roman" w:cs="Times New Roman"/>
          <w:color w:val="E0EEFF"/>
          <w:spacing w:val="-2"/>
          <w:sz w:val="21"/>
        </w:rPr>
        <w:t xml:space="preserve"> </w:t>
      </w:r>
      <w:r>
        <w:rPr>
          <w:rFonts w:ascii="Trebuchet MS" w:hAnsi="Times New Roman" w:eastAsia="Times New Roman" w:cs="Times New Roman"/>
          <w:color w:val="FF9D00"/>
          <w:w w:val="111"/>
          <w:sz w:val="21"/>
        </w:rPr>
        <w:t>=</w:t>
      </w:r>
      <w:r>
        <w:rPr>
          <w:rFonts w:ascii="Trebuchet MS" w:hAnsi="Times New Roman" w:eastAsia="Times New Roman" w:cs="Times New Roman"/>
          <w:color w:val="FF9D00"/>
          <w:sz w:val="21"/>
        </w:rPr>
        <w:t xml:space="preserve"> </w:t>
      </w:r>
      <w:r>
        <w:rPr>
          <w:rFonts w:ascii="Trebuchet MS" w:hAnsi="Times New Roman" w:eastAsia="Times New Roman" w:cs="Times New Roman"/>
          <w:color w:val="FF9D00"/>
          <w:spacing w:val="-5"/>
          <w:sz w:val="21"/>
        </w:rPr>
        <w:t xml:space="preserve"> </w:t>
      </w:r>
      <w:r>
        <w:rPr>
          <w:rFonts w:ascii="Trebuchet MS" w:hAnsi="Times New Roman" w:eastAsia="Times New Roman" w:cs="Times New Roman"/>
          <w:color w:val="FF618B"/>
          <w:spacing w:val="2"/>
          <w:w w:val="111"/>
          <w:sz w:val="21"/>
        </w:rPr>
        <w:t>1</w:t>
      </w:r>
      <w:r>
        <w:rPr>
          <w:rFonts w:ascii="Trebuchet MS" w:hAnsi="Times New Roman" w:eastAsia="Times New Roman" w:cs="Times New Roman"/>
          <w:color w:val="E0EEFF"/>
          <w:w w:val="158"/>
          <w:sz w:val="21"/>
        </w:rPr>
        <w:t xml:space="preserve">) </w:t>
      </w:r>
      <w:r>
        <w:rPr>
          <w:rFonts w:ascii="Trebuchet MS" w:hAnsi="Times New Roman" w:eastAsia="Times New Roman" w:cs="Times New Roman"/>
          <w:color w:val="FFFFFF"/>
          <w:spacing w:val="-1"/>
          <w:w w:val="157"/>
          <w:sz w:val="21"/>
        </w:rPr>
        <w:t>f</w:t>
      </w:r>
      <w:r>
        <w:rPr>
          <w:rFonts w:ascii="Trebuchet MS" w:hAnsi="Times New Roman" w:eastAsia="Times New Roman" w:cs="Times New Roman"/>
          <w:color w:val="FFFFFF"/>
          <w:spacing w:val="-1"/>
          <w:w w:val="106"/>
          <w:sz w:val="21"/>
        </w:rPr>
        <w:t>e</w:t>
      </w:r>
      <w:r>
        <w:rPr>
          <w:rFonts w:ascii="Trebuchet MS" w:hAnsi="Times New Roman" w:eastAsia="Times New Roman" w:cs="Times New Roman"/>
          <w:color w:val="FFFFFF"/>
          <w:spacing w:val="-1"/>
          <w:w w:val="110"/>
          <w:sz w:val="21"/>
        </w:rPr>
        <w:t>a</w:t>
      </w:r>
      <w:r>
        <w:rPr>
          <w:rFonts w:ascii="Trebuchet MS" w:hAnsi="Times New Roman" w:eastAsia="Times New Roman" w:cs="Times New Roman"/>
          <w:color w:val="FFFFFF"/>
          <w:spacing w:val="2"/>
          <w:w w:val="147"/>
          <w:sz w:val="21"/>
        </w:rPr>
        <w:t>t</w:t>
      </w:r>
      <w:r>
        <w:rPr>
          <w:rFonts w:ascii="Trebuchet MS" w:hAnsi="Times New Roman" w:eastAsia="Times New Roman" w:cs="Times New Roman"/>
          <w:color w:val="FFFFFF"/>
          <w:spacing w:val="-1"/>
          <w:w w:val="106"/>
          <w:sz w:val="21"/>
        </w:rPr>
        <w:t>u</w:t>
      </w:r>
      <w:r>
        <w:rPr>
          <w:rFonts w:ascii="Trebuchet MS" w:hAnsi="Times New Roman" w:eastAsia="Times New Roman" w:cs="Times New Roman"/>
          <w:color w:val="FFFFFF"/>
          <w:spacing w:val="-1"/>
          <w:w w:val="150"/>
          <w:sz w:val="21"/>
        </w:rPr>
        <w:t>r</w:t>
      </w:r>
      <w:r>
        <w:rPr>
          <w:rFonts w:ascii="Trebuchet MS" w:hAnsi="Times New Roman" w:eastAsia="Times New Roman" w:cs="Times New Roman"/>
          <w:color w:val="FFFFFF"/>
          <w:spacing w:val="-1"/>
          <w:w w:val="106"/>
          <w:sz w:val="21"/>
        </w:rPr>
        <w:t>e</w:t>
      </w:r>
      <w:r>
        <w:rPr>
          <w:rFonts w:ascii="Trebuchet MS" w:hAnsi="Times New Roman" w:eastAsia="Times New Roman" w:cs="Times New Roman"/>
          <w:color w:val="FFFFFF"/>
          <w:w w:val="144"/>
          <w:sz w:val="21"/>
        </w:rPr>
        <w:t>s</w:t>
      </w:r>
      <w:r>
        <w:rPr>
          <w:rFonts w:ascii="Trebuchet MS" w:hAnsi="Times New Roman" w:eastAsia="Times New Roman" w:cs="Times New Roman"/>
          <w:color w:val="FFFFFF"/>
          <w:sz w:val="21"/>
        </w:rPr>
        <w:t xml:space="preserve">  </w:t>
      </w:r>
      <w:r>
        <w:rPr>
          <w:rFonts w:ascii="Trebuchet MS" w:hAnsi="Times New Roman" w:eastAsia="Times New Roman" w:cs="Times New Roman"/>
          <w:color w:val="FF9D00"/>
          <w:w w:val="111"/>
          <w:sz w:val="21"/>
        </w:rPr>
        <w:t>=</w:t>
      </w:r>
      <w:r>
        <w:rPr>
          <w:rFonts w:ascii="Trebuchet MS" w:hAnsi="Times New Roman" w:eastAsia="Times New Roman" w:cs="Times New Roman"/>
          <w:color w:val="FF9D00"/>
          <w:sz w:val="21"/>
        </w:rPr>
        <w:t xml:space="preserve"> </w:t>
      </w:r>
      <w:r>
        <w:rPr>
          <w:rFonts w:ascii="Trebuchet MS" w:hAnsi="Times New Roman" w:eastAsia="Times New Roman" w:cs="Times New Roman"/>
          <w:color w:val="FF9D00"/>
          <w:spacing w:val="-5"/>
          <w:sz w:val="21"/>
        </w:rPr>
        <w:t xml:space="preserve"> </w:t>
      </w:r>
      <w:r>
        <w:rPr>
          <w:rFonts w:ascii="Trebuchet MS" w:hAnsi="Times New Roman" w:eastAsia="Times New Roman" w:cs="Times New Roman"/>
          <w:color w:val="FFFFFF"/>
          <w:spacing w:val="-1"/>
          <w:w w:val="104"/>
          <w:sz w:val="21"/>
        </w:rPr>
        <w:t>d</w:t>
      </w:r>
      <w:r>
        <w:rPr>
          <w:rFonts w:ascii="Trebuchet MS" w:hAnsi="Times New Roman" w:eastAsia="Times New Roman" w:cs="Times New Roman"/>
          <w:color w:val="FFFFFF"/>
          <w:spacing w:val="2"/>
          <w:w w:val="157"/>
          <w:sz w:val="21"/>
        </w:rPr>
        <w:t>f</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FFFFFF"/>
          <w:spacing w:val="-1"/>
          <w:w w:val="104"/>
          <w:sz w:val="21"/>
        </w:rPr>
        <w:t>d</w:t>
      </w:r>
      <w:r>
        <w:rPr>
          <w:rFonts w:ascii="Trebuchet MS" w:hAnsi="Times New Roman" w:eastAsia="Times New Roman" w:cs="Times New Roman"/>
          <w:color w:val="FFFFFF"/>
          <w:spacing w:val="-1"/>
          <w:w w:val="157"/>
          <w:sz w:val="21"/>
        </w:rPr>
        <w:t>f</w:t>
      </w:r>
      <w:r>
        <w:rPr>
          <w:rFonts w:ascii="Trebuchet MS" w:hAnsi="Times New Roman" w:eastAsia="Times New Roman" w:cs="Times New Roman"/>
          <w:color w:val="E0EEFF"/>
          <w:spacing w:val="2"/>
          <w:w w:val="158"/>
          <w:sz w:val="21"/>
        </w:rPr>
        <w:t>.</w:t>
      </w:r>
      <w:r>
        <w:rPr>
          <w:rFonts w:ascii="Trebuchet MS" w:hAnsi="Times New Roman" w:eastAsia="Times New Roman" w:cs="Times New Roman"/>
          <w:color w:val="9EFFFF"/>
          <w:spacing w:val="-1"/>
          <w:w w:val="117"/>
          <w:sz w:val="21"/>
        </w:rPr>
        <w:t>c</w:t>
      </w:r>
      <w:r>
        <w:rPr>
          <w:rFonts w:ascii="Trebuchet MS" w:hAnsi="Times New Roman" w:eastAsia="Times New Roman" w:cs="Times New Roman"/>
          <w:color w:val="9EFFFF"/>
          <w:spacing w:val="-1"/>
          <w:w w:val="108"/>
          <w:sz w:val="21"/>
        </w:rPr>
        <w:t>o</w:t>
      </w:r>
      <w:r>
        <w:rPr>
          <w:rFonts w:ascii="Trebuchet MS" w:hAnsi="Times New Roman" w:eastAsia="Times New Roman" w:cs="Times New Roman"/>
          <w:color w:val="9EFFFF"/>
          <w:spacing w:val="-1"/>
          <w:w w:val="197"/>
          <w:sz w:val="21"/>
        </w:rPr>
        <w:t>l</w:t>
      </w:r>
      <w:r>
        <w:rPr>
          <w:rFonts w:ascii="Trebuchet MS" w:hAnsi="Times New Roman" w:eastAsia="Times New Roman" w:cs="Times New Roman"/>
          <w:color w:val="9EFFFF"/>
          <w:spacing w:val="-1"/>
          <w:w w:val="106"/>
          <w:sz w:val="21"/>
        </w:rPr>
        <w:t>u</w:t>
      </w:r>
      <w:r>
        <w:rPr>
          <w:rFonts w:ascii="Trebuchet MS" w:hAnsi="Times New Roman" w:eastAsia="Times New Roman" w:cs="Times New Roman"/>
          <w:color w:val="9EFFFF"/>
          <w:spacing w:val="-1"/>
          <w:w w:val="70"/>
          <w:sz w:val="21"/>
        </w:rPr>
        <w:t>m</w:t>
      </w:r>
      <w:r>
        <w:rPr>
          <w:rFonts w:ascii="Trebuchet MS" w:hAnsi="Times New Roman" w:eastAsia="Times New Roman" w:cs="Times New Roman"/>
          <w:color w:val="9EFFFF"/>
          <w:spacing w:val="2"/>
          <w:w w:val="106"/>
          <w:sz w:val="21"/>
        </w:rPr>
        <w:t>n</w:t>
      </w:r>
      <w:r>
        <w:rPr>
          <w:rFonts w:ascii="Trebuchet MS" w:hAnsi="Times New Roman" w:eastAsia="Times New Roman" w:cs="Times New Roman"/>
          <w:color w:val="9EFFFF"/>
          <w:spacing w:val="2"/>
          <w:w w:val="144"/>
          <w:sz w:val="21"/>
        </w:rPr>
        <w:t>s</w:t>
      </w:r>
      <w:r>
        <w:rPr>
          <w:rFonts w:ascii="Trebuchet MS" w:hAnsi="Times New Roman" w:eastAsia="Times New Roman" w:cs="Times New Roman"/>
          <w:color w:val="E0EEFF"/>
          <w:w w:val="158"/>
          <w:sz w:val="21"/>
        </w:rPr>
        <w:t>]</w:t>
      </w:r>
    </w:p>
    <w:p>
      <w:pPr>
        <w:spacing w:before="1" w:line="243" w:lineRule="exact"/>
        <w:ind w:left="119" w:firstLine="0"/>
        <w:rPr>
          <w:rFonts w:ascii="Trebuchet MS" w:hAnsi="Times New Roman" w:eastAsia="Times New Roman" w:cs="Times New Roman"/>
          <w:sz w:val="21"/>
        </w:rPr>
      </w:pPr>
      <w:r>
        <w:rPr>
          <w:rFonts w:ascii="Trebuchet MS" w:hAnsi="Times New Roman" w:eastAsia="Times New Roman" w:cs="Times New Roman"/>
          <w:color w:val="FFFFFF"/>
          <w:w w:val="125"/>
          <w:sz w:val="21"/>
        </w:rPr>
        <w:t>scaler</w:t>
      </w:r>
      <w:r>
        <w:rPr>
          <w:rFonts w:ascii="Trebuchet MS" w:hAnsi="Times New Roman" w:eastAsia="Times New Roman" w:cs="Times New Roman"/>
          <w:color w:val="FFFFFF"/>
          <w:spacing w:val="56"/>
          <w:w w:val="125"/>
          <w:sz w:val="21"/>
        </w:rPr>
        <w:t xml:space="preserve"> </w:t>
      </w:r>
      <w:r>
        <w:rPr>
          <w:rFonts w:ascii="Trebuchet MS" w:hAnsi="Times New Roman" w:eastAsia="Times New Roman" w:cs="Times New Roman"/>
          <w:color w:val="FF9D00"/>
          <w:w w:val="125"/>
          <w:sz w:val="21"/>
        </w:rPr>
        <w:t>=</w:t>
      </w:r>
      <w:r>
        <w:rPr>
          <w:rFonts w:ascii="Trebuchet MS" w:hAnsi="Times New Roman" w:eastAsia="Times New Roman" w:cs="Times New Roman"/>
          <w:color w:val="FF9D00"/>
          <w:spacing w:val="56"/>
          <w:w w:val="125"/>
          <w:sz w:val="21"/>
        </w:rPr>
        <w:t xml:space="preserve"> </w:t>
      </w:r>
      <w:r>
        <w:rPr>
          <w:rFonts w:ascii="Trebuchet MS" w:hAnsi="Times New Roman" w:eastAsia="Times New Roman" w:cs="Times New Roman"/>
          <w:color w:val="FFC500"/>
          <w:w w:val="125"/>
          <w:sz w:val="21"/>
        </w:rPr>
        <w:t>StandardScaler</w:t>
      </w:r>
      <w:r>
        <w:rPr>
          <w:rFonts w:ascii="Trebuchet MS" w:hAnsi="Times New Roman" w:eastAsia="Times New Roman" w:cs="Times New Roman"/>
          <w:color w:val="E0EEFF"/>
          <w:w w:val="125"/>
          <w:sz w:val="21"/>
        </w:rPr>
        <w:t>()</w:t>
      </w:r>
    </w:p>
    <w:p>
      <w:pPr>
        <w:ind w:left="119" w:right="3820" w:firstLine="0"/>
        <w:rPr>
          <w:rFonts w:ascii="Trebuchet MS" w:hAnsi="Times New Roman" w:eastAsia="Times New Roman" w:cs="Times New Roman"/>
          <w:sz w:val="21"/>
        </w:rPr>
      </w:pPr>
      <w:r>
        <w:rPr>
          <w:rFonts w:ascii="Trebuchet MS" w:hAnsi="Times New Roman" w:eastAsia="Times New Roman" w:cs="Times New Roman"/>
          <w:color w:val="FFFFFF"/>
          <w:spacing w:val="-1"/>
          <w:w w:val="144"/>
          <w:sz w:val="21"/>
        </w:rPr>
        <w:t>s</w:t>
      </w:r>
      <w:r>
        <w:rPr>
          <w:rFonts w:ascii="Trebuchet MS" w:hAnsi="Times New Roman" w:eastAsia="Times New Roman" w:cs="Times New Roman"/>
          <w:color w:val="FFFFFF"/>
          <w:spacing w:val="-1"/>
          <w:w w:val="117"/>
          <w:sz w:val="21"/>
        </w:rPr>
        <w:t>c</w:t>
      </w:r>
      <w:r>
        <w:rPr>
          <w:rFonts w:ascii="Trebuchet MS" w:hAnsi="Times New Roman" w:eastAsia="Times New Roman" w:cs="Times New Roman"/>
          <w:color w:val="FFFFFF"/>
          <w:spacing w:val="-1"/>
          <w:w w:val="110"/>
          <w:sz w:val="21"/>
        </w:rPr>
        <w:t>a</w:t>
      </w:r>
      <w:r>
        <w:rPr>
          <w:rFonts w:ascii="Trebuchet MS" w:hAnsi="Times New Roman" w:eastAsia="Times New Roman" w:cs="Times New Roman"/>
          <w:color w:val="FFFFFF"/>
          <w:spacing w:val="2"/>
          <w:w w:val="197"/>
          <w:sz w:val="21"/>
        </w:rPr>
        <w:t>l</w:t>
      </w:r>
      <w:r>
        <w:rPr>
          <w:rFonts w:ascii="Trebuchet MS" w:hAnsi="Times New Roman" w:eastAsia="Times New Roman" w:cs="Times New Roman"/>
          <w:color w:val="FFFFFF"/>
          <w:spacing w:val="-1"/>
          <w:w w:val="106"/>
          <w:sz w:val="21"/>
        </w:rPr>
        <w:t>e</w:t>
      </w:r>
      <w:r>
        <w:rPr>
          <w:rFonts w:ascii="Trebuchet MS" w:hAnsi="Times New Roman" w:eastAsia="Times New Roman" w:cs="Times New Roman"/>
          <w:color w:val="FFFFFF"/>
          <w:w w:val="104"/>
          <w:sz w:val="21"/>
        </w:rPr>
        <w:t>d</w:t>
      </w:r>
      <w:r>
        <w:rPr>
          <w:rFonts w:ascii="Trebuchet MS" w:hAnsi="Times New Roman" w:eastAsia="Times New Roman" w:cs="Times New Roman"/>
          <w:color w:val="FFFFFF"/>
          <w:sz w:val="21"/>
        </w:rPr>
        <w:t xml:space="preserve"> </w:t>
      </w:r>
      <w:r>
        <w:rPr>
          <w:rFonts w:ascii="Trebuchet MS" w:hAnsi="Times New Roman" w:eastAsia="Times New Roman" w:cs="Times New Roman"/>
          <w:color w:val="FFFFFF"/>
          <w:spacing w:val="-2"/>
          <w:sz w:val="21"/>
        </w:rPr>
        <w:t xml:space="preserve"> </w:t>
      </w:r>
      <w:r>
        <w:rPr>
          <w:rFonts w:ascii="Trebuchet MS" w:hAnsi="Times New Roman" w:eastAsia="Times New Roman" w:cs="Times New Roman"/>
          <w:color w:val="FF9D00"/>
          <w:w w:val="111"/>
          <w:sz w:val="21"/>
        </w:rPr>
        <w:t>=</w:t>
      </w:r>
      <w:r>
        <w:rPr>
          <w:rFonts w:ascii="Trebuchet MS" w:hAnsi="Times New Roman" w:eastAsia="Times New Roman" w:cs="Times New Roman"/>
          <w:color w:val="FF9D00"/>
          <w:sz w:val="21"/>
        </w:rPr>
        <w:t xml:space="preserve"> </w:t>
      </w:r>
      <w:r>
        <w:rPr>
          <w:rFonts w:ascii="Trebuchet MS" w:hAnsi="Times New Roman" w:eastAsia="Times New Roman" w:cs="Times New Roman"/>
          <w:color w:val="FF9D00"/>
          <w:spacing w:val="-2"/>
          <w:sz w:val="21"/>
        </w:rPr>
        <w:t xml:space="preserve"> </w:t>
      </w:r>
      <w:r>
        <w:rPr>
          <w:rFonts w:ascii="Trebuchet MS" w:hAnsi="Times New Roman" w:eastAsia="Times New Roman" w:cs="Times New Roman"/>
          <w:color w:val="FFFFFF"/>
          <w:spacing w:val="-1"/>
          <w:w w:val="144"/>
          <w:sz w:val="21"/>
        </w:rPr>
        <w:t>s</w:t>
      </w:r>
      <w:r>
        <w:rPr>
          <w:rFonts w:ascii="Trebuchet MS" w:hAnsi="Times New Roman" w:eastAsia="Times New Roman" w:cs="Times New Roman"/>
          <w:color w:val="FFFFFF"/>
          <w:spacing w:val="-1"/>
          <w:w w:val="117"/>
          <w:sz w:val="21"/>
        </w:rPr>
        <w:t>c</w:t>
      </w:r>
      <w:r>
        <w:rPr>
          <w:rFonts w:ascii="Trebuchet MS" w:hAnsi="Times New Roman" w:eastAsia="Times New Roman" w:cs="Times New Roman"/>
          <w:color w:val="FFFFFF"/>
          <w:spacing w:val="-1"/>
          <w:w w:val="110"/>
          <w:sz w:val="21"/>
        </w:rPr>
        <w:t>a</w:t>
      </w:r>
      <w:r>
        <w:rPr>
          <w:rFonts w:ascii="Trebuchet MS" w:hAnsi="Times New Roman" w:eastAsia="Times New Roman" w:cs="Times New Roman"/>
          <w:color w:val="FFFFFF"/>
          <w:spacing w:val="-1"/>
          <w:w w:val="197"/>
          <w:sz w:val="21"/>
        </w:rPr>
        <w:t>l</w:t>
      </w:r>
      <w:r>
        <w:rPr>
          <w:rFonts w:ascii="Trebuchet MS" w:hAnsi="Times New Roman" w:eastAsia="Times New Roman" w:cs="Times New Roman"/>
          <w:color w:val="FFFFFF"/>
          <w:spacing w:val="-1"/>
          <w:w w:val="106"/>
          <w:sz w:val="21"/>
        </w:rPr>
        <w:t>e</w:t>
      </w:r>
      <w:r>
        <w:rPr>
          <w:rFonts w:ascii="Trebuchet MS" w:hAnsi="Times New Roman" w:eastAsia="Times New Roman" w:cs="Times New Roman"/>
          <w:color w:val="FFFFFF"/>
          <w:spacing w:val="2"/>
          <w:w w:val="150"/>
          <w:sz w:val="21"/>
        </w:rPr>
        <w:t>r</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FFC500"/>
          <w:w w:val="157"/>
          <w:sz w:val="21"/>
        </w:rPr>
        <w:t>f</w:t>
      </w:r>
      <w:r>
        <w:rPr>
          <w:rFonts w:ascii="Trebuchet MS" w:hAnsi="Times New Roman" w:eastAsia="Times New Roman" w:cs="Times New Roman"/>
          <w:color w:val="FFC500"/>
          <w:sz w:val="21"/>
        </w:rPr>
        <w:t xml:space="preserve"> </w:t>
      </w:r>
      <w:r>
        <w:rPr>
          <w:rFonts w:ascii="Trebuchet MS" w:hAnsi="Times New Roman" w:eastAsia="Times New Roman" w:cs="Times New Roman"/>
          <w:color w:val="FFC500"/>
          <w:spacing w:val="-5"/>
          <w:sz w:val="21"/>
        </w:rPr>
        <w:t xml:space="preserve"> </w:t>
      </w:r>
      <w:r>
        <w:rPr>
          <w:rFonts w:ascii="Trebuchet MS" w:hAnsi="Times New Roman" w:eastAsia="Times New Roman" w:cs="Times New Roman"/>
          <w:color w:val="FFC500"/>
          <w:spacing w:val="-1"/>
          <w:w w:val="147"/>
          <w:sz w:val="21"/>
        </w:rPr>
        <w:t>t</w:t>
      </w:r>
      <w:r>
        <w:rPr>
          <w:rFonts w:ascii="Trebuchet MS" w:hAnsi="Times New Roman" w:eastAsia="Times New Roman" w:cs="Times New Roman"/>
          <w:color w:val="FFC500"/>
          <w:spacing w:val="2"/>
          <w:w w:val="111"/>
          <w:sz w:val="21"/>
        </w:rPr>
        <w:t>_</w:t>
      </w:r>
      <w:r>
        <w:rPr>
          <w:rFonts w:ascii="Trebuchet MS" w:hAnsi="Times New Roman" w:eastAsia="Times New Roman" w:cs="Times New Roman"/>
          <w:color w:val="FFC500"/>
          <w:spacing w:val="-1"/>
          <w:w w:val="147"/>
          <w:sz w:val="21"/>
        </w:rPr>
        <w:t>t</w:t>
      </w:r>
      <w:r>
        <w:rPr>
          <w:rFonts w:ascii="Trebuchet MS" w:hAnsi="Times New Roman" w:eastAsia="Times New Roman" w:cs="Times New Roman"/>
          <w:color w:val="FFC500"/>
          <w:spacing w:val="-1"/>
          <w:w w:val="150"/>
          <w:sz w:val="21"/>
        </w:rPr>
        <w:t>r</w:t>
      </w:r>
      <w:r>
        <w:rPr>
          <w:rFonts w:ascii="Trebuchet MS" w:hAnsi="Times New Roman" w:eastAsia="Times New Roman" w:cs="Times New Roman"/>
          <w:color w:val="FFC500"/>
          <w:spacing w:val="-1"/>
          <w:w w:val="110"/>
          <w:sz w:val="21"/>
        </w:rPr>
        <w:t>a</w:t>
      </w:r>
      <w:r>
        <w:rPr>
          <w:rFonts w:ascii="Trebuchet MS" w:hAnsi="Times New Roman" w:eastAsia="Times New Roman" w:cs="Times New Roman"/>
          <w:color w:val="FFC500"/>
          <w:spacing w:val="2"/>
          <w:w w:val="106"/>
          <w:sz w:val="21"/>
        </w:rPr>
        <w:t>n</w:t>
      </w:r>
      <w:r>
        <w:rPr>
          <w:rFonts w:ascii="Trebuchet MS" w:hAnsi="Times New Roman" w:eastAsia="Times New Roman" w:cs="Times New Roman"/>
          <w:color w:val="FFC500"/>
          <w:spacing w:val="-1"/>
          <w:w w:val="144"/>
          <w:sz w:val="21"/>
        </w:rPr>
        <w:t>s</w:t>
      </w:r>
      <w:r>
        <w:rPr>
          <w:rFonts w:ascii="Trebuchet MS" w:hAnsi="Times New Roman" w:eastAsia="Times New Roman" w:cs="Times New Roman"/>
          <w:color w:val="FFC500"/>
          <w:spacing w:val="-1"/>
          <w:w w:val="157"/>
          <w:sz w:val="21"/>
        </w:rPr>
        <w:t>f</w:t>
      </w:r>
      <w:r>
        <w:rPr>
          <w:rFonts w:ascii="Trebuchet MS" w:hAnsi="Times New Roman" w:eastAsia="Times New Roman" w:cs="Times New Roman"/>
          <w:color w:val="FFC500"/>
          <w:spacing w:val="-1"/>
          <w:w w:val="108"/>
          <w:sz w:val="21"/>
        </w:rPr>
        <w:t>o</w:t>
      </w:r>
      <w:r>
        <w:rPr>
          <w:rFonts w:ascii="Trebuchet MS" w:hAnsi="Times New Roman" w:eastAsia="Times New Roman" w:cs="Times New Roman"/>
          <w:color w:val="FFC500"/>
          <w:spacing w:val="2"/>
          <w:w w:val="150"/>
          <w:sz w:val="21"/>
        </w:rPr>
        <w:t>r</w:t>
      </w:r>
      <w:r>
        <w:rPr>
          <w:rFonts w:ascii="Trebuchet MS" w:hAnsi="Times New Roman" w:eastAsia="Times New Roman" w:cs="Times New Roman"/>
          <w:color w:val="FFC500"/>
          <w:spacing w:val="2"/>
          <w:w w:val="70"/>
          <w:sz w:val="21"/>
        </w:rPr>
        <w:t>m</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FFFFFF"/>
          <w:spacing w:val="-1"/>
          <w:w w:val="157"/>
          <w:sz w:val="21"/>
        </w:rPr>
        <w:t>f</w:t>
      </w:r>
      <w:r>
        <w:rPr>
          <w:rFonts w:ascii="Trebuchet MS" w:hAnsi="Times New Roman" w:eastAsia="Times New Roman" w:cs="Times New Roman"/>
          <w:color w:val="FFFFFF"/>
          <w:spacing w:val="-1"/>
          <w:w w:val="106"/>
          <w:sz w:val="21"/>
        </w:rPr>
        <w:t>e</w:t>
      </w:r>
      <w:r>
        <w:rPr>
          <w:rFonts w:ascii="Trebuchet MS" w:hAnsi="Times New Roman" w:eastAsia="Times New Roman" w:cs="Times New Roman"/>
          <w:color w:val="FFFFFF"/>
          <w:spacing w:val="-1"/>
          <w:w w:val="110"/>
          <w:sz w:val="21"/>
        </w:rPr>
        <w:t>a</w:t>
      </w:r>
      <w:r>
        <w:rPr>
          <w:rFonts w:ascii="Trebuchet MS" w:hAnsi="Times New Roman" w:eastAsia="Times New Roman" w:cs="Times New Roman"/>
          <w:color w:val="FFFFFF"/>
          <w:spacing w:val="2"/>
          <w:w w:val="147"/>
          <w:sz w:val="21"/>
        </w:rPr>
        <w:t>t</w:t>
      </w:r>
      <w:r>
        <w:rPr>
          <w:rFonts w:ascii="Trebuchet MS" w:hAnsi="Times New Roman" w:eastAsia="Times New Roman" w:cs="Times New Roman"/>
          <w:color w:val="FFFFFF"/>
          <w:spacing w:val="-1"/>
          <w:w w:val="106"/>
          <w:sz w:val="21"/>
        </w:rPr>
        <w:t>u</w:t>
      </w:r>
      <w:r>
        <w:rPr>
          <w:rFonts w:ascii="Trebuchet MS" w:hAnsi="Times New Roman" w:eastAsia="Times New Roman" w:cs="Times New Roman"/>
          <w:color w:val="FFFFFF"/>
          <w:spacing w:val="-1"/>
          <w:w w:val="150"/>
          <w:sz w:val="21"/>
        </w:rPr>
        <w:t>r</w:t>
      </w:r>
      <w:r>
        <w:rPr>
          <w:rFonts w:ascii="Trebuchet MS" w:hAnsi="Times New Roman" w:eastAsia="Times New Roman" w:cs="Times New Roman"/>
          <w:color w:val="FFFFFF"/>
          <w:spacing w:val="-1"/>
          <w:w w:val="106"/>
          <w:sz w:val="21"/>
        </w:rPr>
        <w:t>e</w:t>
      </w:r>
      <w:r>
        <w:rPr>
          <w:rFonts w:ascii="Trebuchet MS" w:hAnsi="Times New Roman" w:eastAsia="Times New Roman" w:cs="Times New Roman"/>
          <w:color w:val="FFFFFF"/>
          <w:spacing w:val="2"/>
          <w:w w:val="144"/>
          <w:sz w:val="21"/>
        </w:rPr>
        <w:t>s</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9EFFFF"/>
          <w:spacing w:val="-1"/>
          <w:w w:val="119"/>
          <w:sz w:val="21"/>
        </w:rPr>
        <w:t>v</w:t>
      </w:r>
      <w:r>
        <w:rPr>
          <w:rFonts w:ascii="Trebuchet MS" w:hAnsi="Times New Roman" w:eastAsia="Times New Roman" w:cs="Times New Roman"/>
          <w:color w:val="9EFFFF"/>
          <w:spacing w:val="-1"/>
          <w:w w:val="110"/>
          <w:sz w:val="21"/>
        </w:rPr>
        <w:t>a</w:t>
      </w:r>
      <w:r>
        <w:rPr>
          <w:rFonts w:ascii="Trebuchet MS" w:hAnsi="Times New Roman" w:eastAsia="Times New Roman" w:cs="Times New Roman"/>
          <w:color w:val="9EFFFF"/>
          <w:spacing w:val="-1"/>
          <w:w w:val="197"/>
          <w:sz w:val="21"/>
        </w:rPr>
        <w:t>l</w:t>
      </w:r>
      <w:r>
        <w:rPr>
          <w:rFonts w:ascii="Trebuchet MS" w:hAnsi="Times New Roman" w:eastAsia="Times New Roman" w:cs="Times New Roman"/>
          <w:color w:val="9EFFFF"/>
          <w:spacing w:val="2"/>
          <w:w w:val="106"/>
          <w:sz w:val="21"/>
        </w:rPr>
        <w:t>u</w:t>
      </w:r>
      <w:r>
        <w:rPr>
          <w:rFonts w:ascii="Trebuchet MS" w:hAnsi="Times New Roman" w:eastAsia="Times New Roman" w:cs="Times New Roman"/>
          <w:color w:val="9EFFFF"/>
          <w:spacing w:val="-1"/>
          <w:w w:val="106"/>
          <w:sz w:val="21"/>
        </w:rPr>
        <w:t>e</w:t>
      </w:r>
      <w:r>
        <w:rPr>
          <w:rFonts w:ascii="Trebuchet MS" w:hAnsi="Times New Roman" w:eastAsia="Times New Roman" w:cs="Times New Roman"/>
          <w:color w:val="9EFFFF"/>
          <w:spacing w:val="2"/>
          <w:w w:val="144"/>
          <w:sz w:val="21"/>
        </w:rPr>
        <w:t>s</w:t>
      </w:r>
      <w:r>
        <w:rPr>
          <w:rFonts w:ascii="Trebuchet MS" w:hAnsi="Times New Roman" w:eastAsia="Times New Roman" w:cs="Times New Roman"/>
          <w:color w:val="E0EEFF"/>
          <w:w w:val="158"/>
          <w:sz w:val="21"/>
        </w:rPr>
        <w:t xml:space="preserve">) </w:t>
      </w:r>
      <w:r>
        <w:rPr>
          <w:rFonts w:ascii="Trebuchet MS" w:hAnsi="Times New Roman" w:eastAsia="Times New Roman" w:cs="Times New Roman"/>
          <w:color w:val="FFFFFF"/>
          <w:spacing w:val="-1"/>
          <w:w w:val="144"/>
          <w:sz w:val="21"/>
        </w:rPr>
        <w:t>s</w:t>
      </w:r>
      <w:r>
        <w:rPr>
          <w:rFonts w:ascii="Trebuchet MS" w:hAnsi="Times New Roman" w:eastAsia="Times New Roman" w:cs="Times New Roman"/>
          <w:color w:val="FFFFFF"/>
          <w:spacing w:val="-1"/>
          <w:w w:val="117"/>
          <w:sz w:val="21"/>
        </w:rPr>
        <w:t>c</w:t>
      </w:r>
      <w:r>
        <w:rPr>
          <w:rFonts w:ascii="Trebuchet MS" w:hAnsi="Times New Roman" w:eastAsia="Times New Roman" w:cs="Times New Roman"/>
          <w:color w:val="FFFFFF"/>
          <w:spacing w:val="-1"/>
          <w:w w:val="110"/>
          <w:sz w:val="21"/>
        </w:rPr>
        <w:t>a</w:t>
      </w:r>
      <w:r>
        <w:rPr>
          <w:rFonts w:ascii="Trebuchet MS" w:hAnsi="Times New Roman" w:eastAsia="Times New Roman" w:cs="Times New Roman"/>
          <w:color w:val="FFFFFF"/>
          <w:spacing w:val="2"/>
          <w:w w:val="197"/>
          <w:sz w:val="21"/>
        </w:rPr>
        <w:t>l</w:t>
      </w:r>
      <w:r>
        <w:rPr>
          <w:rFonts w:ascii="Trebuchet MS" w:hAnsi="Times New Roman" w:eastAsia="Times New Roman" w:cs="Times New Roman"/>
          <w:color w:val="FFFFFF"/>
          <w:spacing w:val="-1"/>
          <w:w w:val="106"/>
          <w:sz w:val="21"/>
        </w:rPr>
        <w:t>e</w:t>
      </w:r>
      <w:r>
        <w:rPr>
          <w:rFonts w:ascii="Trebuchet MS" w:hAnsi="Times New Roman" w:eastAsia="Times New Roman" w:cs="Times New Roman"/>
          <w:color w:val="FFFFFF"/>
          <w:w w:val="104"/>
          <w:sz w:val="21"/>
        </w:rPr>
        <w:t>d</w:t>
      </w:r>
      <w:r>
        <w:rPr>
          <w:rFonts w:ascii="Trebuchet MS" w:hAnsi="Times New Roman" w:eastAsia="Times New Roman" w:cs="Times New Roman"/>
          <w:color w:val="FFFFFF"/>
          <w:sz w:val="21"/>
        </w:rPr>
        <w:t xml:space="preserve"> </w:t>
      </w:r>
      <w:r>
        <w:rPr>
          <w:rFonts w:ascii="Trebuchet MS" w:hAnsi="Times New Roman" w:eastAsia="Times New Roman" w:cs="Times New Roman"/>
          <w:color w:val="FFFFFF"/>
          <w:spacing w:val="-2"/>
          <w:sz w:val="21"/>
        </w:rPr>
        <w:t xml:space="preserve"> </w:t>
      </w:r>
      <w:r>
        <w:rPr>
          <w:rFonts w:ascii="Trebuchet MS" w:hAnsi="Times New Roman" w:eastAsia="Times New Roman" w:cs="Times New Roman"/>
          <w:color w:val="FF9D00"/>
          <w:w w:val="111"/>
          <w:sz w:val="21"/>
        </w:rPr>
        <w:t>=</w:t>
      </w:r>
      <w:r>
        <w:rPr>
          <w:rFonts w:ascii="Trebuchet MS" w:hAnsi="Times New Roman" w:eastAsia="Times New Roman" w:cs="Times New Roman"/>
          <w:color w:val="FF9D00"/>
          <w:sz w:val="21"/>
        </w:rPr>
        <w:t xml:space="preserve"> </w:t>
      </w:r>
      <w:r>
        <w:rPr>
          <w:rFonts w:ascii="Trebuchet MS" w:hAnsi="Times New Roman" w:eastAsia="Times New Roman" w:cs="Times New Roman"/>
          <w:color w:val="FF9D00"/>
          <w:spacing w:val="-2"/>
          <w:sz w:val="21"/>
        </w:rPr>
        <w:t xml:space="preserve"> </w:t>
      </w:r>
      <w:r>
        <w:rPr>
          <w:rFonts w:ascii="Trebuchet MS" w:hAnsi="Times New Roman" w:eastAsia="Times New Roman" w:cs="Times New Roman"/>
          <w:color w:val="FFC500"/>
          <w:spacing w:val="-1"/>
          <w:w w:val="104"/>
          <w:sz w:val="21"/>
        </w:rPr>
        <w:t>pd</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FFC500"/>
          <w:spacing w:val="-1"/>
          <w:w w:val="95"/>
          <w:sz w:val="21"/>
        </w:rPr>
        <w:t>D</w:t>
      </w:r>
      <w:r>
        <w:rPr>
          <w:rFonts w:ascii="Trebuchet MS" w:hAnsi="Times New Roman" w:eastAsia="Times New Roman" w:cs="Times New Roman"/>
          <w:color w:val="FFC500"/>
          <w:spacing w:val="-1"/>
          <w:w w:val="110"/>
          <w:sz w:val="21"/>
        </w:rPr>
        <w:t>a</w:t>
      </w:r>
      <w:r>
        <w:rPr>
          <w:rFonts w:ascii="Trebuchet MS" w:hAnsi="Times New Roman" w:eastAsia="Times New Roman" w:cs="Times New Roman"/>
          <w:color w:val="FFC500"/>
          <w:spacing w:val="-1"/>
          <w:w w:val="147"/>
          <w:sz w:val="21"/>
        </w:rPr>
        <w:t>t</w:t>
      </w:r>
      <w:r>
        <w:rPr>
          <w:rFonts w:ascii="Trebuchet MS" w:hAnsi="Times New Roman" w:eastAsia="Times New Roman" w:cs="Times New Roman"/>
          <w:color w:val="FFC500"/>
          <w:spacing w:val="2"/>
          <w:w w:val="110"/>
          <w:sz w:val="21"/>
        </w:rPr>
        <w:t>a</w:t>
      </w:r>
      <w:r>
        <w:rPr>
          <w:rFonts w:ascii="Trebuchet MS" w:hAnsi="Times New Roman" w:eastAsia="Times New Roman" w:cs="Times New Roman"/>
          <w:color w:val="FFC500"/>
          <w:spacing w:val="-1"/>
          <w:w w:val="111"/>
          <w:sz w:val="21"/>
        </w:rPr>
        <w:t>F</w:t>
      </w:r>
      <w:r>
        <w:rPr>
          <w:rFonts w:ascii="Trebuchet MS" w:hAnsi="Times New Roman" w:eastAsia="Times New Roman" w:cs="Times New Roman"/>
          <w:color w:val="FFC500"/>
          <w:spacing w:val="-1"/>
          <w:w w:val="150"/>
          <w:sz w:val="21"/>
        </w:rPr>
        <w:t>r</w:t>
      </w:r>
      <w:r>
        <w:rPr>
          <w:rFonts w:ascii="Trebuchet MS" w:hAnsi="Times New Roman" w:eastAsia="Times New Roman" w:cs="Times New Roman"/>
          <w:color w:val="FFC500"/>
          <w:spacing w:val="-1"/>
          <w:w w:val="110"/>
          <w:sz w:val="21"/>
        </w:rPr>
        <w:t>a</w:t>
      </w:r>
      <w:r>
        <w:rPr>
          <w:rFonts w:ascii="Trebuchet MS" w:hAnsi="Times New Roman" w:eastAsia="Times New Roman" w:cs="Times New Roman"/>
          <w:color w:val="FFC500"/>
          <w:spacing w:val="2"/>
          <w:w w:val="70"/>
          <w:sz w:val="21"/>
        </w:rPr>
        <w:t>m</w:t>
      </w:r>
      <w:r>
        <w:rPr>
          <w:rFonts w:ascii="Trebuchet MS" w:hAnsi="Times New Roman" w:eastAsia="Times New Roman" w:cs="Times New Roman"/>
          <w:color w:val="FFC500"/>
          <w:spacing w:val="2"/>
          <w:w w:val="106"/>
          <w:sz w:val="21"/>
        </w:rPr>
        <w:t>e</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FFFFFF"/>
          <w:spacing w:val="-1"/>
          <w:w w:val="144"/>
          <w:sz w:val="21"/>
        </w:rPr>
        <w:t>s</w:t>
      </w:r>
      <w:r>
        <w:rPr>
          <w:rFonts w:ascii="Trebuchet MS" w:hAnsi="Times New Roman" w:eastAsia="Times New Roman" w:cs="Times New Roman"/>
          <w:color w:val="FFFFFF"/>
          <w:spacing w:val="-1"/>
          <w:w w:val="117"/>
          <w:sz w:val="21"/>
        </w:rPr>
        <w:t>c</w:t>
      </w:r>
      <w:r>
        <w:rPr>
          <w:rFonts w:ascii="Trebuchet MS" w:hAnsi="Times New Roman" w:eastAsia="Times New Roman" w:cs="Times New Roman"/>
          <w:color w:val="FFFFFF"/>
          <w:spacing w:val="-1"/>
          <w:w w:val="110"/>
          <w:sz w:val="21"/>
        </w:rPr>
        <w:t>a</w:t>
      </w:r>
      <w:r>
        <w:rPr>
          <w:rFonts w:ascii="Trebuchet MS" w:hAnsi="Times New Roman" w:eastAsia="Times New Roman" w:cs="Times New Roman"/>
          <w:color w:val="FFFFFF"/>
          <w:spacing w:val="2"/>
          <w:w w:val="197"/>
          <w:sz w:val="21"/>
        </w:rPr>
        <w:t>l</w:t>
      </w:r>
      <w:r>
        <w:rPr>
          <w:rFonts w:ascii="Trebuchet MS" w:hAnsi="Times New Roman" w:eastAsia="Times New Roman" w:cs="Times New Roman"/>
          <w:color w:val="FFFFFF"/>
          <w:spacing w:val="-1"/>
          <w:w w:val="106"/>
          <w:sz w:val="21"/>
        </w:rPr>
        <w:t>e</w:t>
      </w:r>
      <w:r>
        <w:rPr>
          <w:rFonts w:ascii="Trebuchet MS" w:hAnsi="Times New Roman" w:eastAsia="Times New Roman" w:cs="Times New Roman"/>
          <w:color w:val="FFFFFF"/>
          <w:spacing w:val="2"/>
          <w:w w:val="104"/>
          <w:sz w:val="21"/>
        </w:rPr>
        <w:t>d</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E0EEFF"/>
          <w:spacing w:val="-1"/>
          <w:w w:val="117"/>
          <w:sz w:val="21"/>
        </w:rPr>
        <w:t>c</w:t>
      </w:r>
      <w:r>
        <w:rPr>
          <w:rFonts w:ascii="Trebuchet MS" w:hAnsi="Times New Roman" w:eastAsia="Times New Roman" w:cs="Times New Roman"/>
          <w:color w:val="E0EEFF"/>
          <w:spacing w:val="-1"/>
          <w:w w:val="108"/>
          <w:sz w:val="21"/>
        </w:rPr>
        <w:t>o</w:t>
      </w:r>
      <w:r>
        <w:rPr>
          <w:rFonts w:ascii="Trebuchet MS" w:hAnsi="Times New Roman" w:eastAsia="Times New Roman" w:cs="Times New Roman"/>
          <w:color w:val="E0EEFF"/>
          <w:spacing w:val="-1"/>
          <w:w w:val="197"/>
          <w:sz w:val="21"/>
        </w:rPr>
        <w:t>l</w:t>
      </w:r>
      <w:r>
        <w:rPr>
          <w:rFonts w:ascii="Trebuchet MS" w:hAnsi="Times New Roman" w:eastAsia="Times New Roman" w:cs="Times New Roman"/>
          <w:color w:val="E0EEFF"/>
          <w:spacing w:val="2"/>
          <w:w w:val="106"/>
          <w:sz w:val="21"/>
        </w:rPr>
        <w:t>u</w:t>
      </w:r>
      <w:r>
        <w:rPr>
          <w:rFonts w:ascii="Trebuchet MS" w:hAnsi="Times New Roman" w:eastAsia="Times New Roman" w:cs="Times New Roman"/>
          <w:color w:val="E0EEFF"/>
          <w:spacing w:val="-1"/>
          <w:w w:val="70"/>
          <w:sz w:val="21"/>
        </w:rPr>
        <w:t>m</w:t>
      </w:r>
      <w:r>
        <w:rPr>
          <w:rFonts w:ascii="Trebuchet MS" w:hAnsi="Times New Roman" w:eastAsia="Times New Roman" w:cs="Times New Roman"/>
          <w:color w:val="E0EEFF"/>
          <w:spacing w:val="-1"/>
          <w:w w:val="106"/>
          <w:sz w:val="21"/>
        </w:rPr>
        <w:t>n</w:t>
      </w:r>
      <w:r>
        <w:rPr>
          <w:rFonts w:ascii="Trebuchet MS" w:hAnsi="Times New Roman" w:eastAsia="Times New Roman" w:cs="Times New Roman"/>
          <w:color w:val="E0EEFF"/>
          <w:spacing w:val="2"/>
          <w:w w:val="144"/>
          <w:sz w:val="21"/>
        </w:rPr>
        <w:t>s</w:t>
      </w:r>
      <w:r>
        <w:rPr>
          <w:rFonts w:ascii="Trebuchet MS" w:hAnsi="Times New Roman" w:eastAsia="Times New Roman" w:cs="Times New Roman"/>
          <w:color w:val="FF9D00"/>
          <w:spacing w:val="-1"/>
          <w:w w:val="111"/>
          <w:sz w:val="21"/>
        </w:rPr>
        <w:t>=</w:t>
      </w:r>
      <w:r>
        <w:rPr>
          <w:rFonts w:ascii="Trebuchet MS" w:hAnsi="Times New Roman" w:eastAsia="Times New Roman" w:cs="Times New Roman"/>
          <w:color w:val="FFFFFF"/>
          <w:spacing w:val="-1"/>
          <w:w w:val="104"/>
          <w:sz w:val="21"/>
        </w:rPr>
        <w:t>d</w:t>
      </w:r>
      <w:r>
        <w:rPr>
          <w:rFonts w:ascii="Trebuchet MS" w:hAnsi="Times New Roman" w:eastAsia="Times New Roman" w:cs="Times New Roman"/>
          <w:color w:val="FFFFFF"/>
          <w:spacing w:val="-1"/>
          <w:w w:val="157"/>
          <w:sz w:val="21"/>
        </w:rPr>
        <w:t>f</w:t>
      </w:r>
      <w:r>
        <w:rPr>
          <w:rFonts w:ascii="Trebuchet MS" w:hAnsi="Times New Roman" w:eastAsia="Times New Roman" w:cs="Times New Roman"/>
          <w:color w:val="E0EEFF"/>
          <w:spacing w:val="2"/>
          <w:w w:val="158"/>
          <w:sz w:val="21"/>
        </w:rPr>
        <w:t>.</w:t>
      </w:r>
      <w:r>
        <w:rPr>
          <w:rFonts w:ascii="Trebuchet MS" w:hAnsi="Times New Roman" w:eastAsia="Times New Roman" w:cs="Times New Roman"/>
          <w:color w:val="9EFFFF"/>
          <w:spacing w:val="-1"/>
          <w:w w:val="117"/>
          <w:sz w:val="21"/>
        </w:rPr>
        <w:t>c</w:t>
      </w:r>
      <w:r>
        <w:rPr>
          <w:rFonts w:ascii="Trebuchet MS" w:hAnsi="Times New Roman" w:eastAsia="Times New Roman" w:cs="Times New Roman"/>
          <w:color w:val="9EFFFF"/>
          <w:spacing w:val="-1"/>
          <w:w w:val="108"/>
          <w:sz w:val="21"/>
        </w:rPr>
        <w:t>o</w:t>
      </w:r>
      <w:r>
        <w:rPr>
          <w:rFonts w:ascii="Trebuchet MS" w:hAnsi="Times New Roman" w:eastAsia="Times New Roman" w:cs="Times New Roman"/>
          <w:color w:val="9EFFFF"/>
          <w:spacing w:val="-1"/>
          <w:w w:val="197"/>
          <w:sz w:val="21"/>
        </w:rPr>
        <w:t>l</w:t>
      </w:r>
      <w:r>
        <w:rPr>
          <w:rFonts w:ascii="Trebuchet MS" w:hAnsi="Times New Roman" w:eastAsia="Times New Roman" w:cs="Times New Roman"/>
          <w:color w:val="9EFFFF"/>
          <w:spacing w:val="-1"/>
          <w:w w:val="106"/>
          <w:sz w:val="21"/>
        </w:rPr>
        <w:t>u</w:t>
      </w:r>
      <w:r>
        <w:rPr>
          <w:rFonts w:ascii="Trebuchet MS" w:hAnsi="Times New Roman" w:eastAsia="Times New Roman" w:cs="Times New Roman"/>
          <w:color w:val="9EFFFF"/>
          <w:spacing w:val="2"/>
          <w:w w:val="70"/>
          <w:sz w:val="21"/>
        </w:rPr>
        <w:t>m</w:t>
      </w:r>
      <w:r>
        <w:rPr>
          <w:rFonts w:ascii="Trebuchet MS" w:hAnsi="Times New Roman" w:eastAsia="Times New Roman" w:cs="Times New Roman"/>
          <w:color w:val="9EFFFF"/>
          <w:spacing w:val="-1"/>
          <w:w w:val="106"/>
          <w:sz w:val="21"/>
        </w:rPr>
        <w:t>n</w:t>
      </w:r>
      <w:r>
        <w:rPr>
          <w:rFonts w:ascii="Trebuchet MS" w:hAnsi="Times New Roman" w:eastAsia="Times New Roman" w:cs="Times New Roman"/>
          <w:color w:val="9EFFFF"/>
          <w:spacing w:val="2"/>
          <w:w w:val="144"/>
          <w:sz w:val="21"/>
        </w:rPr>
        <w:t>s</w:t>
      </w:r>
      <w:r>
        <w:rPr>
          <w:rFonts w:ascii="Trebuchet MS" w:hAnsi="Times New Roman" w:eastAsia="Times New Roman" w:cs="Times New Roman"/>
          <w:color w:val="E0EEFF"/>
          <w:w w:val="158"/>
          <w:sz w:val="21"/>
        </w:rPr>
        <w:t xml:space="preserve">) </w:t>
      </w:r>
      <w:r>
        <w:rPr>
          <w:rFonts w:ascii="Trebuchet MS" w:hAnsi="Times New Roman" w:eastAsia="Times New Roman" w:cs="Times New Roman"/>
          <w:color w:val="FFFFFF"/>
          <w:w w:val="125"/>
          <w:sz w:val="21"/>
        </w:rPr>
        <w:t>scaled</w:t>
      </w:r>
      <w:r>
        <w:rPr>
          <w:rFonts w:ascii="Trebuchet MS" w:hAnsi="Times New Roman" w:eastAsia="Times New Roman" w:cs="Times New Roman"/>
          <w:color w:val="E0EEFF"/>
          <w:w w:val="125"/>
          <w:sz w:val="21"/>
        </w:rPr>
        <w:t>.</w:t>
      </w:r>
      <w:r>
        <w:rPr>
          <w:rFonts w:ascii="Trebuchet MS" w:hAnsi="Times New Roman" w:eastAsia="Times New Roman" w:cs="Times New Roman"/>
          <w:color w:val="FFC500"/>
          <w:w w:val="125"/>
          <w:sz w:val="21"/>
        </w:rPr>
        <w:t>head</w:t>
      </w:r>
      <w:r>
        <w:rPr>
          <w:rFonts w:ascii="Trebuchet MS" w:hAnsi="Times New Roman" w:eastAsia="Times New Roman" w:cs="Times New Roman"/>
          <w:color w:val="E0EEFF"/>
          <w:w w:val="125"/>
          <w:sz w:val="21"/>
        </w:rPr>
        <w:t>()</w:t>
      </w:r>
    </w:p>
    <w:p>
      <w:pPr>
        <w:ind w:left="119" w:firstLine="0"/>
        <w:rPr>
          <w:rFonts w:ascii="Trebuchet MS" w:hAnsi="Times New Roman" w:eastAsia="Times New Roman" w:cs="Times New Roman"/>
          <w:sz w:val="21"/>
        </w:rPr>
      </w:pPr>
      <w:r>
        <w:rPr>
          <w:rFonts w:ascii="Trebuchet MS" w:hAnsi="Times New Roman" w:eastAsia="Times New Roman" w:cs="Times New Roman"/>
          <w:color w:val="FFFFFF"/>
          <w:spacing w:val="-1"/>
          <w:w w:val="104"/>
          <w:sz w:val="21"/>
        </w:rPr>
        <w:t>d</w:t>
      </w:r>
      <w:r>
        <w:rPr>
          <w:rFonts w:ascii="Trebuchet MS" w:hAnsi="Times New Roman" w:eastAsia="Times New Roman" w:cs="Times New Roman"/>
          <w:color w:val="FFFFFF"/>
          <w:spacing w:val="-1"/>
          <w:w w:val="110"/>
          <w:sz w:val="21"/>
        </w:rPr>
        <w:t>a</w:t>
      </w:r>
      <w:r>
        <w:rPr>
          <w:rFonts w:ascii="Trebuchet MS" w:hAnsi="Times New Roman" w:eastAsia="Times New Roman" w:cs="Times New Roman"/>
          <w:color w:val="FFFFFF"/>
          <w:spacing w:val="-1"/>
          <w:w w:val="147"/>
          <w:sz w:val="21"/>
        </w:rPr>
        <w:t>t</w:t>
      </w:r>
      <w:r>
        <w:rPr>
          <w:rFonts w:ascii="Trebuchet MS" w:hAnsi="Times New Roman" w:eastAsia="Times New Roman" w:cs="Times New Roman"/>
          <w:color w:val="FFFFFF"/>
          <w:w w:val="110"/>
          <w:sz w:val="21"/>
        </w:rPr>
        <w:t>a</w:t>
      </w:r>
      <w:r>
        <w:rPr>
          <w:rFonts w:ascii="Trebuchet MS" w:hAnsi="Times New Roman" w:eastAsia="Times New Roman" w:cs="Times New Roman"/>
          <w:color w:val="FFFFFF"/>
          <w:sz w:val="21"/>
        </w:rPr>
        <w:t xml:space="preserve">  </w:t>
      </w:r>
      <w:r>
        <w:rPr>
          <w:rFonts w:ascii="Trebuchet MS" w:hAnsi="Times New Roman" w:eastAsia="Times New Roman" w:cs="Times New Roman"/>
          <w:color w:val="FF9D00"/>
          <w:w w:val="111"/>
          <w:sz w:val="21"/>
        </w:rPr>
        <w:t>=</w:t>
      </w:r>
      <w:r>
        <w:rPr>
          <w:rFonts w:ascii="Trebuchet MS" w:hAnsi="Times New Roman" w:eastAsia="Times New Roman" w:cs="Times New Roman"/>
          <w:color w:val="FF9D00"/>
          <w:sz w:val="21"/>
        </w:rPr>
        <w:t xml:space="preserve"> </w:t>
      </w:r>
      <w:r>
        <w:rPr>
          <w:rFonts w:ascii="Trebuchet MS" w:hAnsi="Times New Roman" w:eastAsia="Times New Roman" w:cs="Times New Roman"/>
          <w:color w:val="FF9D00"/>
          <w:spacing w:val="-5"/>
          <w:sz w:val="21"/>
        </w:rPr>
        <w:t xml:space="preserve"> </w:t>
      </w:r>
      <w:r>
        <w:rPr>
          <w:rFonts w:ascii="Trebuchet MS" w:hAnsi="Times New Roman" w:eastAsia="Times New Roman" w:cs="Times New Roman"/>
          <w:color w:val="FFFFFF"/>
          <w:spacing w:val="-1"/>
          <w:w w:val="144"/>
          <w:sz w:val="21"/>
        </w:rPr>
        <w:t>s</w:t>
      </w:r>
      <w:r>
        <w:rPr>
          <w:rFonts w:ascii="Trebuchet MS" w:hAnsi="Times New Roman" w:eastAsia="Times New Roman" w:cs="Times New Roman"/>
          <w:color w:val="FFFFFF"/>
          <w:spacing w:val="-1"/>
          <w:w w:val="117"/>
          <w:sz w:val="21"/>
        </w:rPr>
        <w:t>c</w:t>
      </w:r>
      <w:r>
        <w:rPr>
          <w:rFonts w:ascii="Trebuchet MS" w:hAnsi="Times New Roman" w:eastAsia="Times New Roman" w:cs="Times New Roman"/>
          <w:color w:val="FFFFFF"/>
          <w:spacing w:val="-1"/>
          <w:w w:val="110"/>
          <w:sz w:val="21"/>
        </w:rPr>
        <w:t>a</w:t>
      </w:r>
      <w:r>
        <w:rPr>
          <w:rFonts w:ascii="Trebuchet MS" w:hAnsi="Times New Roman" w:eastAsia="Times New Roman" w:cs="Times New Roman"/>
          <w:color w:val="FFFFFF"/>
          <w:spacing w:val="2"/>
          <w:w w:val="197"/>
          <w:sz w:val="21"/>
        </w:rPr>
        <w:t>l</w:t>
      </w:r>
      <w:r>
        <w:rPr>
          <w:rFonts w:ascii="Trebuchet MS" w:hAnsi="Times New Roman" w:eastAsia="Times New Roman" w:cs="Times New Roman"/>
          <w:color w:val="FFFFFF"/>
          <w:spacing w:val="-1"/>
          <w:w w:val="106"/>
          <w:sz w:val="21"/>
        </w:rPr>
        <w:t>e</w:t>
      </w:r>
      <w:r>
        <w:rPr>
          <w:rFonts w:ascii="Trebuchet MS" w:hAnsi="Times New Roman" w:eastAsia="Times New Roman" w:cs="Times New Roman"/>
          <w:color w:val="FFFFFF"/>
          <w:spacing w:val="2"/>
          <w:w w:val="104"/>
          <w:sz w:val="21"/>
        </w:rPr>
        <w:t>d</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92FB79"/>
          <w:spacing w:val="-1"/>
          <w:w w:val="365"/>
          <w:sz w:val="21"/>
        </w:rPr>
        <w:t>'</w:t>
      </w:r>
      <w:r>
        <w:rPr>
          <w:rFonts w:ascii="Trebuchet MS" w:hAnsi="Times New Roman" w:eastAsia="Times New Roman" w:cs="Times New Roman"/>
          <w:color w:val="A4FF90"/>
          <w:spacing w:val="-1"/>
          <w:w w:val="98"/>
          <w:sz w:val="21"/>
        </w:rPr>
        <w:t>A</w:t>
      </w:r>
      <w:r>
        <w:rPr>
          <w:rFonts w:ascii="Trebuchet MS" w:hAnsi="Times New Roman" w:eastAsia="Times New Roman" w:cs="Times New Roman"/>
          <w:color w:val="A4FF90"/>
          <w:spacing w:val="-1"/>
          <w:w w:val="116"/>
          <w:sz w:val="21"/>
        </w:rPr>
        <w:t>g</w:t>
      </w:r>
      <w:r>
        <w:rPr>
          <w:rFonts w:ascii="Trebuchet MS" w:hAnsi="Times New Roman" w:eastAsia="Times New Roman" w:cs="Times New Roman"/>
          <w:color w:val="A4FF90"/>
          <w:spacing w:val="2"/>
          <w:w w:val="106"/>
          <w:sz w:val="21"/>
        </w:rPr>
        <w:t>e</w:t>
      </w:r>
      <w:r>
        <w:rPr>
          <w:rFonts w:ascii="Trebuchet MS" w:hAnsi="Times New Roman" w:eastAsia="Times New Roman" w:cs="Times New Roman"/>
          <w:color w:val="92FB79"/>
          <w:spacing w:val="-1"/>
          <w:w w:val="365"/>
          <w:sz w:val="21"/>
        </w:rPr>
        <w:t>'</w:t>
      </w:r>
      <w:r>
        <w:rPr>
          <w:rFonts w:ascii="Trebuchet MS" w:hAnsi="Times New Roman" w:eastAsia="Times New Roman" w:cs="Times New Roman"/>
          <w:color w:val="E0EEFF"/>
          <w:spacing w:val="2"/>
          <w:w w:val="158"/>
          <w:sz w:val="21"/>
        </w:rPr>
        <w:t>,</w:t>
      </w:r>
      <w:r>
        <w:rPr>
          <w:rFonts w:ascii="Trebuchet MS" w:hAnsi="Times New Roman" w:eastAsia="Times New Roman" w:cs="Times New Roman"/>
          <w:color w:val="92FB79"/>
          <w:spacing w:val="-1"/>
          <w:w w:val="365"/>
          <w:sz w:val="21"/>
        </w:rPr>
        <w:t>'</w:t>
      </w:r>
      <w:r>
        <w:rPr>
          <w:rFonts w:ascii="Trebuchet MS" w:hAnsi="Times New Roman" w:eastAsia="Times New Roman" w:cs="Times New Roman"/>
          <w:color w:val="A4FF90"/>
          <w:spacing w:val="-1"/>
          <w:w w:val="209"/>
          <w:sz w:val="21"/>
        </w:rPr>
        <w:t>I</w:t>
      </w:r>
      <w:r>
        <w:rPr>
          <w:rFonts w:ascii="Trebuchet MS" w:hAnsi="Times New Roman" w:eastAsia="Times New Roman" w:cs="Times New Roman"/>
          <w:color w:val="A4FF90"/>
          <w:spacing w:val="-1"/>
          <w:w w:val="106"/>
          <w:sz w:val="21"/>
        </w:rPr>
        <w:t>n</w:t>
      </w:r>
      <w:r>
        <w:rPr>
          <w:rFonts w:ascii="Trebuchet MS" w:hAnsi="Times New Roman" w:eastAsia="Times New Roman" w:cs="Times New Roman"/>
          <w:color w:val="A4FF90"/>
          <w:spacing w:val="-1"/>
          <w:w w:val="117"/>
          <w:sz w:val="21"/>
        </w:rPr>
        <w:t>c</w:t>
      </w:r>
      <w:r>
        <w:rPr>
          <w:rFonts w:ascii="Trebuchet MS" w:hAnsi="Times New Roman" w:eastAsia="Times New Roman" w:cs="Times New Roman"/>
          <w:color w:val="A4FF90"/>
          <w:spacing w:val="2"/>
          <w:w w:val="108"/>
          <w:sz w:val="21"/>
        </w:rPr>
        <w:t>o</w:t>
      </w:r>
      <w:r>
        <w:rPr>
          <w:rFonts w:ascii="Trebuchet MS" w:hAnsi="Times New Roman" w:eastAsia="Times New Roman" w:cs="Times New Roman"/>
          <w:color w:val="A4FF90"/>
          <w:spacing w:val="-1"/>
          <w:w w:val="70"/>
          <w:sz w:val="21"/>
        </w:rPr>
        <w:t>m</w:t>
      </w:r>
      <w:r>
        <w:rPr>
          <w:rFonts w:ascii="Trebuchet MS" w:hAnsi="Times New Roman" w:eastAsia="Times New Roman" w:cs="Times New Roman"/>
          <w:color w:val="A4FF90"/>
          <w:spacing w:val="2"/>
          <w:w w:val="106"/>
          <w:sz w:val="21"/>
        </w:rPr>
        <w:t>e</w:t>
      </w:r>
      <w:r>
        <w:rPr>
          <w:rFonts w:ascii="Trebuchet MS" w:hAnsi="Times New Roman" w:eastAsia="Times New Roman" w:cs="Times New Roman"/>
          <w:color w:val="92FB79"/>
          <w:spacing w:val="-1"/>
          <w:w w:val="365"/>
          <w:sz w:val="21"/>
        </w:rPr>
        <w:t>'</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E0EEFF"/>
          <w:w w:val="158"/>
          <w:sz w:val="21"/>
        </w:rPr>
        <w:t>]</w:t>
      </w:r>
    </w:p>
    <w:p>
      <w:pPr>
        <w:spacing w:before="1"/>
        <w:ind w:left="366" w:firstLine="0"/>
        <w:rPr>
          <w:rFonts w:ascii="Trebuchet MS" w:hAnsi="Times New Roman" w:eastAsia="Times New Roman" w:cs="Times New Roman"/>
          <w:i/>
          <w:sz w:val="21"/>
        </w:rPr>
      </w:pPr>
      <w:r>
        <w:rPr>
          <w:rFonts w:ascii="Trebuchet MS" w:hAnsi="Times New Roman" w:eastAsia="Times New Roman" w:cs="Times New Roman"/>
          <w:i/>
          <w:color w:val="0087FF"/>
          <w:spacing w:val="-1"/>
          <w:w w:val="108"/>
          <w:sz w:val="21"/>
        </w:rPr>
        <w:t>e</w:t>
      </w:r>
      <w:r>
        <w:rPr>
          <w:rFonts w:ascii="Trebuchet MS" w:hAnsi="Times New Roman" w:eastAsia="Times New Roman" w:cs="Times New Roman"/>
          <w:i/>
          <w:color w:val="0087FF"/>
          <w:spacing w:val="-1"/>
          <w:w w:val="182"/>
          <w:sz w:val="21"/>
        </w:rPr>
        <w:t>l</w:t>
      </w:r>
      <w:r>
        <w:rPr>
          <w:rFonts w:ascii="Trebuchet MS" w:hAnsi="Times New Roman" w:eastAsia="Times New Roman" w:cs="Times New Roman"/>
          <w:i/>
          <w:color w:val="0087FF"/>
          <w:spacing w:val="-1"/>
          <w:w w:val="104"/>
          <w:sz w:val="21"/>
        </w:rPr>
        <w:t>b</w:t>
      </w:r>
      <w:r>
        <w:rPr>
          <w:rFonts w:ascii="Trebuchet MS" w:hAnsi="Times New Roman" w:eastAsia="Times New Roman" w:cs="Times New Roman"/>
          <w:i/>
          <w:color w:val="0087FF"/>
          <w:spacing w:val="-1"/>
          <w:w w:val="108"/>
          <w:sz w:val="21"/>
        </w:rPr>
        <w:t>o</w:t>
      </w:r>
      <w:r>
        <w:rPr>
          <w:rFonts w:ascii="Trebuchet MS" w:hAnsi="Times New Roman" w:eastAsia="Times New Roman" w:cs="Times New Roman"/>
          <w:i/>
          <w:color w:val="0087FF"/>
          <w:w w:val="78"/>
          <w:sz w:val="21"/>
        </w:rPr>
        <w:t>w</w:t>
      </w:r>
      <w:r>
        <w:rPr>
          <w:rFonts w:ascii="Trebuchet MS" w:hAnsi="Times New Roman" w:eastAsia="Times New Roman" w:cs="Times New Roman"/>
          <w:i/>
          <w:color w:val="0087FF"/>
          <w:sz w:val="21"/>
        </w:rPr>
        <w:t xml:space="preserve"> </w:t>
      </w:r>
      <w:r>
        <w:rPr>
          <w:rFonts w:ascii="Trebuchet MS" w:hAnsi="Times New Roman" w:eastAsia="Times New Roman" w:cs="Times New Roman"/>
          <w:i/>
          <w:color w:val="0087FF"/>
          <w:spacing w:val="-2"/>
          <w:sz w:val="21"/>
        </w:rPr>
        <w:t xml:space="preserve"> </w:t>
      </w:r>
      <w:r>
        <w:rPr>
          <w:rFonts w:ascii="Trebuchet MS" w:hAnsi="Times New Roman" w:eastAsia="Times New Roman" w:cs="Times New Roman"/>
          <w:i/>
          <w:color w:val="0087FF"/>
          <w:spacing w:val="-1"/>
          <w:w w:val="126"/>
          <w:sz w:val="21"/>
        </w:rPr>
        <w:t>c</w:t>
      </w:r>
      <w:r>
        <w:rPr>
          <w:rFonts w:ascii="Trebuchet MS" w:hAnsi="Times New Roman" w:eastAsia="Times New Roman" w:cs="Times New Roman"/>
          <w:i/>
          <w:color w:val="0087FF"/>
          <w:spacing w:val="-1"/>
          <w:w w:val="104"/>
          <w:sz w:val="21"/>
        </w:rPr>
        <w:t>u</w:t>
      </w:r>
      <w:r>
        <w:rPr>
          <w:rFonts w:ascii="Trebuchet MS" w:hAnsi="Times New Roman" w:eastAsia="Times New Roman" w:cs="Times New Roman"/>
          <w:i/>
          <w:color w:val="0087FF"/>
          <w:spacing w:val="-1"/>
          <w:w w:val="140"/>
          <w:sz w:val="21"/>
        </w:rPr>
        <w:t>r</w:t>
      </w:r>
      <w:r>
        <w:rPr>
          <w:rFonts w:ascii="Trebuchet MS" w:hAnsi="Times New Roman" w:eastAsia="Times New Roman" w:cs="Times New Roman"/>
          <w:i/>
          <w:color w:val="0087FF"/>
          <w:spacing w:val="2"/>
          <w:w w:val="119"/>
          <w:sz w:val="21"/>
        </w:rPr>
        <w:t>v</w:t>
      </w:r>
      <w:r>
        <w:rPr>
          <w:rFonts w:ascii="Trebuchet MS" w:hAnsi="Times New Roman" w:eastAsia="Times New Roman" w:cs="Times New Roman"/>
          <w:i/>
          <w:color w:val="0087FF"/>
          <w:w w:val="108"/>
          <w:sz w:val="21"/>
        </w:rPr>
        <w:t>e</w:t>
      </w:r>
    </w:p>
    <w:p>
      <w:pPr>
        <w:tabs>
          <w:tab w:val="left" w:pos="980"/>
        </w:tabs>
        <w:spacing w:before="1"/>
        <w:ind w:left="119" w:right="4746" w:firstLine="0"/>
        <w:rPr>
          <w:rFonts w:ascii="Trebuchet MS" w:hAnsi="Times New Roman" w:eastAsia="Times New Roman" w:cs="Times New Roman"/>
          <w:sz w:val="21"/>
        </w:rPr>
      </w:pPr>
      <w:r>
        <w:rPr>
          <w:rFonts w:ascii="Trebuchet MS" w:hAnsi="Times New Roman" w:eastAsia="Times New Roman" w:cs="Times New Roman"/>
          <w:color w:val="FFFFFF"/>
          <w:spacing w:val="-1"/>
          <w:w w:val="78"/>
          <w:sz w:val="21"/>
        </w:rPr>
        <w:t>w</w:t>
      </w:r>
      <w:r>
        <w:rPr>
          <w:rFonts w:ascii="Trebuchet MS" w:hAnsi="Times New Roman" w:eastAsia="Times New Roman" w:cs="Times New Roman"/>
          <w:color w:val="FFFFFF"/>
          <w:spacing w:val="-1"/>
          <w:w w:val="117"/>
          <w:sz w:val="21"/>
        </w:rPr>
        <w:t>c</w:t>
      </w:r>
      <w:r>
        <w:rPr>
          <w:rFonts w:ascii="Trebuchet MS" w:hAnsi="Times New Roman" w:eastAsia="Times New Roman" w:cs="Times New Roman"/>
          <w:color w:val="FFFFFF"/>
          <w:spacing w:val="-1"/>
          <w:w w:val="144"/>
          <w:sz w:val="21"/>
        </w:rPr>
        <w:t>s</w:t>
      </w:r>
      <w:r>
        <w:rPr>
          <w:rFonts w:ascii="Trebuchet MS" w:hAnsi="Times New Roman" w:eastAsia="Times New Roman" w:cs="Times New Roman"/>
          <w:color w:val="FFFFFF"/>
          <w:w w:val="144"/>
          <w:sz w:val="21"/>
        </w:rPr>
        <w:t>s</w:t>
      </w:r>
      <w:r>
        <w:rPr>
          <w:rFonts w:ascii="Trebuchet MS" w:hAnsi="Times New Roman" w:eastAsia="Times New Roman" w:cs="Times New Roman"/>
          <w:color w:val="FFFFFF"/>
          <w:sz w:val="21"/>
        </w:rPr>
        <w:t xml:space="preserve">  </w:t>
      </w:r>
      <w:r>
        <w:rPr>
          <w:rFonts w:ascii="Trebuchet MS" w:hAnsi="Times New Roman" w:eastAsia="Times New Roman" w:cs="Times New Roman"/>
          <w:color w:val="FF9D00"/>
          <w:w w:val="111"/>
          <w:sz w:val="21"/>
        </w:rPr>
        <w:t>=</w:t>
      </w:r>
      <w:r>
        <w:rPr>
          <w:rFonts w:ascii="Trebuchet MS" w:hAnsi="Times New Roman" w:eastAsia="Times New Roman" w:cs="Times New Roman"/>
          <w:color w:val="FF9D00"/>
          <w:sz w:val="21"/>
        </w:rPr>
        <w:t xml:space="preserve"> </w:t>
      </w:r>
      <w:r>
        <w:rPr>
          <w:rFonts w:ascii="Trebuchet MS" w:hAnsi="Times New Roman" w:eastAsia="Times New Roman" w:cs="Times New Roman"/>
          <w:color w:val="FF9D00"/>
          <w:spacing w:val="-5"/>
          <w:sz w:val="21"/>
        </w:rPr>
        <w:t xml:space="preserve"> </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92FB79"/>
          <w:spacing w:val="2"/>
          <w:w w:val="365"/>
          <w:sz w:val="21"/>
        </w:rPr>
        <w:t>'</w:t>
      </w:r>
      <w:r>
        <w:rPr>
          <w:rFonts w:ascii="Trebuchet MS" w:hAnsi="Times New Roman" w:eastAsia="Times New Roman" w:cs="Times New Roman"/>
          <w:color w:val="A4FF90"/>
          <w:spacing w:val="-1"/>
          <w:w w:val="78"/>
          <w:sz w:val="21"/>
        </w:rPr>
        <w:t>w</w:t>
      </w:r>
      <w:r>
        <w:rPr>
          <w:rFonts w:ascii="Trebuchet MS" w:hAnsi="Times New Roman" w:eastAsia="Times New Roman" w:cs="Times New Roman"/>
          <w:color w:val="A4FF90"/>
          <w:spacing w:val="-1"/>
          <w:w w:val="117"/>
          <w:sz w:val="21"/>
        </w:rPr>
        <w:t>c</w:t>
      </w:r>
      <w:r>
        <w:rPr>
          <w:rFonts w:ascii="Trebuchet MS" w:hAnsi="Times New Roman" w:eastAsia="Times New Roman" w:cs="Times New Roman"/>
          <w:color w:val="A4FF90"/>
          <w:spacing w:val="-1"/>
          <w:w w:val="144"/>
          <w:sz w:val="21"/>
        </w:rPr>
        <w:t>ss</w:t>
      </w:r>
      <w:r>
        <w:rPr>
          <w:rFonts w:ascii="Trebuchet MS" w:hAnsi="Times New Roman" w:eastAsia="Times New Roman" w:cs="Times New Roman"/>
          <w:color w:val="A4FF90"/>
          <w:spacing w:val="-1"/>
          <w:w w:val="111"/>
          <w:sz w:val="21"/>
        </w:rPr>
        <w:t>_</w:t>
      </w:r>
      <w:r>
        <w:rPr>
          <w:rFonts w:ascii="Trebuchet MS" w:hAnsi="Times New Roman" w:eastAsia="Times New Roman" w:cs="Times New Roman"/>
          <w:color w:val="A4FF90"/>
          <w:spacing w:val="2"/>
          <w:w w:val="144"/>
          <w:sz w:val="21"/>
        </w:rPr>
        <w:t>s</w:t>
      </w:r>
      <w:r>
        <w:rPr>
          <w:rFonts w:ascii="Trebuchet MS" w:hAnsi="Times New Roman" w:eastAsia="Times New Roman" w:cs="Times New Roman"/>
          <w:color w:val="A4FF90"/>
          <w:spacing w:val="-1"/>
          <w:w w:val="117"/>
          <w:sz w:val="21"/>
        </w:rPr>
        <w:t>c</w:t>
      </w:r>
      <w:r>
        <w:rPr>
          <w:rFonts w:ascii="Trebuchet MS" w:hAnsi="Times New Roman" w:eastAsia="Times New Roman" w:cs="Times New Roman"/>
          <w:color w:val="A4FF90"/>
          <w:spacing w:val="-1"/>
          <w:w w:val="108"/>
          <w:sz w:val="21"/>
        </w:rPr>
        <w:t>o</w:t>
      </w:r>
      <w:r>
        <w:rPr>
          <w:rFonts w:ascii="Trebuchet MS" w:hAnsi="Times New Roman" w:eastAsia="Times New Roman" w:cs="Times New Roman"/>
          <w:color w:val="A4FF90"/>
          <w:spacing w:val="2"/>
          <w:w w:val="150"/>
          <w:sz w:val="21"/>
        </w:rPr>
        <w:t>r</w:t>
      </w:r>
      <w:r>
        <w:rPr>
          <w:rFonts w:ascii="Trebuchet MS" w:hAnsi="Times New Roman" w:eastAsia="Times New Roman" w:cs="Times New Roman"/>
          <w:color w:val="A4FF90"/>
          <w:w w:val="106"/>
          <w:sz w:val="21"/>
        </w:rPr>
        <w:t>e</w:t>
      </w:r>
      <w:r>
        <w:rPr>
          <w:rFonts w:ascii="Trebuchet MS" w:hAnsi="Times New Roman" w:eastAsia="Times New Roman" w:cs="Times New Roman"/>
          <w:color w:val="92FB79"/>
          <w:spacing w:val="-1"/>
          <w:w w:val="365"/>
          <w:sz w:val="21"/>
        </w:rPr>
        <w:t>'</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E0EEFF"/>
          <w:spacing w:val="4"/>
          <w:w w:val="158"/>
          <w:sz w:val="21"/>
        </w:rPr>
        <w:t>,</w:t>
      </w:r>
      <w:r>
        <w:rPr>
          <w:rFonts w:ascii="Trebuchet MS" w:hAnsi="Times New Roman" w:eastAsia="Times New Roman" w:cs="Times New Roman"/>
          <w:color w:val="92FB79"/>
          <w:spacing w:val="-1"/>
          <w:w w:val="365"/>
          <w:sz w:val="21"/>
        </w:rPr>
        <w:t>'</w:t>
      </w:r>
      <w:r>
        <w:rPr>
          <w:rFonts w:ascii="Trebuchet MS" w:hAnsi="Times New Roman" w:eastAsia="Times New Roman" w:cs="Times New Roman"/>
          <w:color w:val="A4FF90"/>
          <w:spacing w:val="-1"/>
          <w:w w:val="106"/>
          <w:sz w:val="21"/>
        </w:rPr>
        <w:t>n</w:t>
      </w:r>
      <w:r>
        <w:rPr>
          <w:rFonts w:ascii="Trebuchet MS" w:hAnsi="Times New Roman" w:eastAsia="Times New Roman" w:cs="Times New Roman"/>
          <w:color w:val="A4FF90"/>
          <w:spacing w:val="-1"/>
          <w:w w:val="108"/>
          <w:sz w:val="21"/>
        </w:rPr>
        <w:t>o</w:t>
      </w:r>
      <w:r>
        <w:rPr>
          <w:rFonts w:ascii="Trebuchet MS" w:hAnsi="Times New Roman" w:eastAsia="Times New Roman" w:cs="Times New Roman"/>
          <w:color w:val="A4FF90"/>
          <w:spacing w:val="-1"/>
          <w:w w:val="111"/>
          <w:sz w:val="21"/>
        </w:rPr>
        <w:t>_</w:t>
      </w:r>
      <w:r>
        <w:rPr>
          <w:rFonts w:ascii="Trebuchet MS" w:hAnsi="Times New Roman" w:eastAsia="Times New Roman" w:cs="Times New Roman"/>
          <w:color w:val="A4FF90"/>
          <w:spacing w:val="2"/>
          <w:w w:val="108"/>
          <w:sz w:val="21"/>
        </w:rPr>
        <w:t>o</w:t>
      </w:r>
      <w:r>
        <w:rPr>
          <w:rFonts w:ascii="Trebuchet MS" w:hAnsi="Times New Roman" w:eastAsia="Times New Roman" w:cs="Times New Roman"/>
          <w:color w:val="A4FF90"/>
          <w:spacing w:val="-1"/>
          <w:w w:val="157"/>
          <w:sz w:val="21"/>
        </w:rPr>
        <w:t>f</w:t>
      </w:r>
      <w:r>
        <w:rPr>
          <w:rFonts w:ascii="Trebuchet MS" w:hAnsi="Times New Roman" w:eastAsia="Times New Roman" w:cs="Times New Roman"/>
          <w:color w:val="A4FF90"/>
          <w:spacing w:val="-1"/>
          <w:w w:val="111"/>
          <w:sz w:val="21"/>
        </w:rPr>
        <w:t>_</w:t>
      </w:r>
      <w:r>
        <w:rPr>
          <w:rFonts w:ascii="Trebuchet MS" w:hAnsi="Times New Roman" w:eastAsia="Times New Roman" w:cs="Times New Roman"/>
          <w:color w:val="A4FF90"/>
          <w:spacing w:val="-1"/>
          <w:w w:val="117"/>
          <w:sz w:val="21"/>
        </w:rPr>
        <w:t>c</w:t>
      </w:r>
      <w:r>
        <w:rPr>
          <w:rFonts w:ascii="Trebuchet MS" w:hAnsi="Times New Roman" w:eastAsia="Times New Roman" w:cs="Times New Roman"/>
          <w:color w:val="A4FF90"/>
          <w:spacing w:val="2"/>
          <w:w w:val="197"/>
          <w:sz w:val="21"/>
        </w:rPr>
        <w:t>l</w:t>
      </w:r>
      <w:r>
        <w:rPr>
          <w:rFonts w:ascii="Trebuchet MS" w:hAnsi="Times New Roman" w:eastAsia="Times New Roman" w:cs="Times New Roman"/>
          <w:color w:val="A4FF90"/>
          <w:spacing w:val="-1"/>
          <w:w w:val="106"/>
          <w:sz w:val="21"/>
        </w:rPr>
        <w:t>u</w:t>
      </w:r>
      <w:r>
        <w:rPr>
          <w:rFonts w:ascii="Trebuchet MS" w:hAnsi="Times New Roman" w:eastAsia="Times New Roman" w:cs="Times New Roman"/>
          <w:color w:val="A4FF90"/>
          <w:spacing w:val="-1"/>
          <w:w w:val="144"/>
          <w:sz w:val="21"/>
        </w:rPr>
        <w:t>s</w:t>
      </w:r>
      <w:r>
        <w:rPr>
          <w:rFonts w:ascii="Trebuchet MS" w:hAnsi="Times New Roman" w:eastAsia="Times New Roman" w:cs="Times New Roman"/>
          <w:color w:val="A4FF90"/>
          <w:spacing w:val="-1"/>
          <w:w w:val="147"/>
          <w:sz w:val="21"/>
        </w:rPr>
        <w:t>t</w:t>
      </w:r>
      <w:r>
        <w:rPr>
          <w:rFonts w:ascii="Trebuchet MS" w:hAnsi="Times New Roman" w:eastAsia="Times New Roman" w:cs="Times New Roman"/>
          <w:color w:val="A4FF90"/>
          <w:spacing w:val="2"/>
          <w:w w:val="106"/>
          <w:sz w:val="21"/>
        </w:rPr>
        <w:t>e</w:t>
      </w:r>
      <w:r>
        <w:rPr>
          <w:rFonts w:ascii="Trebuchet MS" w:hAnsi="Times New Roman" w:eastAsia="Times New Roman" w:cs="Times New Roman"/>
          <w:color w:val="A4FF90"/>
          <w:spacing w:val="-1"/>
          <w:w w:val="150"/>
          <w:sz w:val="21"/>
        </w:rPr>
        <w:t>r</w:t>
      </w:r>
      <w:r>
        <w:rPr>
          <w:rFonts w:ascii="Trebuchet MS" w:hAnsi="Times New Roman" w:eastAsia="Times New Roman" w:cs="Times New Roman"/>
          <w:color w:val="A4FF90"/>
          <w:w w:val="144"/>
          <w:sz w:val="21"/>
        </w:rPr>
        <w:t>s</w:t>
      </w:r>
      <w:r>
        <w:rPr>
          <w:rFonts w:ascii="Trebuchet MS" w:hAnsi="Times New Roman" w:eastAsia="Times New Roman" w:cs="Times New Roman"/>
          <w:color w:val="92FB79"/>
          <w:spacing w:val="2"/>
          <w:w w:val="365"/>
          <w:sz w:val="21"/>
        </w:rPr>
        <w:t>'</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E0EEFF"/>
          <w:w w:val="158"/>
          <w:sz w:val="21"/>
        </w:rPr>
        <w:t xml:space="preserve">} </w:t>
      </w:r>
      <w:r>
        <w:rPr>
          <w:rFonts w:ascii="Trebuchet MS" w:hAnsi="Times New Roman" w:eastAsia="Times New Roman" w:cs="Times New Roman"/>
          <w:color w:val="FF9D00"/>
          <w:w w:val="140"/>
          <w:sz w:val="21"/>
        </w:rPr>
        <w:t>for</w:t>
      </w:r>
      <w:r>
        <w:rPr>
          <w:rFonts w:ascii="Trebuchet MS" w:hAnsi="Times New Roman" w:eastAsia="Times New Roman" w:cs="Times New Roman"/>
          <w:color w:val="FF9D00"/>
          <w:w w:val="140"/>
          <w:sz w:val="21"/>
        </w:rPr>
        <w:tab/>
      </w:r>
      <w:r>
        <w:rPr>
          <w:rFonts w:ascii="Trebuchet MS" w:hAnsi="Times New Roman" w:eastAsia="Times New Roman" w:cs="Times New Roman"/>
          <w:color w:val="FF9D00"/>
          <w:w w:val="130"/>
          <w:sz w:val="21"/>
        </w:rPr>
        <w:t>n</w:t>
      </w:r>
      <w:r>
        <w:rPr>
          <w:rFonts w:ascii="Trebuchet MS" w:hAnsi="Times New Roman" w:eastAsia="Times New Roman" w:cs="Times New Roman"/>
          <w:color w:val="FF9D00"/>
          <w:spacing w:val="34"/>
          <w:w w:val="130"/>
          <w:sz w:val="21"/>
        </w:rPr>
        <w:t xml:space="preserve"> </w:t>
      </w:r>
      <w:r>
        <w:rPr>
          <w:rFonts w:ascii="Trebuchet MS" w:hAnsi="Times New Roman" w:eastAsia="Times New Roman" w:cs="Times New Roman"/>
          <w:color w:val="FFC500"/>
          <w:w w:val="140"/>
          <w:sz w:val="21"/>
        </w:rPr>
        <w:t>range</w:t>
      </w:r>
      <w:r>
        <w:rPr>
          <w:rFonts w:ascii="Trebuchet MS" w:hAnsi="Times New Roman" w:eastAsia="Times New Roman" w:cs="Times New Roman"/>
          <w:color w:val="E0EEFF"/>
          <w:w w:val="140"/>
          <w:sz w:val="21"/>
        </w:rPr>
        <w:t>(</w:t>
      </w:r>
      <w:r>
        <w:rPr>
          <w:rFonts w:ascii="Trebuchet MS" w:hAnsi="Times New Roman" w:eastAsia="Times New Roman" w:cs="Times New Roman"/>
          <w:color w:val="FF618B"/>
          <w:w w:val="140"/>
          <w:sz w:val="21"/>
        </w:rPr>
        <w:t>1</w:t>
      </w:r>
      <w:r>
        <w:rPr>
          <w:rFonts w:ascii="Trebuchet MS" w:hAnsi="Times New Roman" w:eastAsia="Times New Roman" w:cs="Times New Roman"/>
          <w:color w:val="E0EEFF"/>
          <w:w w:val="140"/>
          <w:sz w:val="21"/>
        </w:rPr>
        <w:t>,</w:t>
      </w:r>
      <w:r>
        <w:rPr>
          <w:rFonts w:ascii="Trebuchet MS" w:hAnsi="Times New Roman" w:eastAsia="Times New Roman" w:cs="Times New Roman"/>
          <w:color w:val="FF618B"/>
          <w:w w:val="140"/>
          <w:sz w:val="21"/>
        </w:rPr>
        <w:t>11</w:t>
      </w:r>
      <w:r>
        <w:rPr>
          <w:rFonts w:ascii="Trebuchet MS" w:hAnsi="Times New Roman" w:eastAsia="Times New Roman" w:cs="Times New Roman"/>
          <w:color w:val="E0EEFF"/>
          <w:w w:val="140"/>
          <w:sz w:val="21"/>
        </w:rPr>
        <w:t>):</w:t>
      </w:r>
    </w:p>
    <w:p>
      <w:pPr>
        <w:ind w:left="366" w:right="4254" w:firstLine="0"/>
        <w:rPr>
          <w:rFonts w:ascii="Trebuchet MS" w:hAnsi="Times New Roman" w:eastAsia="Times New Roman" w:cs="Times New Roman"/>
          <w:sz w:val="21"/>
        </w:rPr>
      </w:pPr>
      <w:r>
        <w:rPr>
          <w:rFonts w:ascii="Trebuchet MS" w:hAnsi="Times New Roman" w:eastAsia="Times New Roman" w:cs="Times New Roman"/>
          <w:color w:val="FFFFFF"/>
          <w:spacing w:val="-1"/>
          <w:w w:val="115"/>
          <w:sz w:val="21"/>
        </w:rPr>
        <w:t>k</w:t>
      </w:r>
      <w:r>
        <w:rPr>
          <w:rFonts w:ascii="Trebuchet MS" w:hAnsi="Times New Roman" w:eastAsia="Times New Roman" w:cs="Times New Roman"/>
          <w:color w:val="FFFFFF"/>
          <w:spacing w:val="-1"/>
          <w:w w:val="70"/>
          <w:sz w:val="21"/>
        </w:rPr>
        <w:t>m</w:t>
      </w:r>
      <w:r>
        <w:rPr>
          <w:rFonts w:ascii="Trebuchet MS" w:hAnsi="Times New Roman" w:eastAsia="Times New Roman" w:cs="Times New Roman"/>
          <w:color w:val="FFFFFF"/>
          <w:spacing w:val="-1"/>
          <w:w w:val="106"/>
          <w:sz w:val="21"/>
        </w:rPr>
        <w:t>e</w:t>
      </w:r>
      <w:r>
        <w:rPr>
          <w:rFonts w:ascii="Trebuchet MS" w:hAnsi="Times New Roman" w:eastAsia="Times New Roman" w:cs="Times New Roman"/>
          <w:color w:val="FFFFFF"/>
          <w:spacing w:val="-1"/>
          <w:w w:val="110"/>
          <w:sz w:val="21"/>
        </w:rPr>
        <w:t>a</w:t>
      </w:r>
      <w:r>
        <w:rPr>
          <w:rFonts w:ascii="Trebuchet MS" w:hAnsi="Times New Roman" w:eastAsia="Times New Roman" w:cs="Times New Roman"/>
          <w:color w:val="FFFFFF"/>
          <w:spacing w:val="2"/>
          <w:w w:val="106"/>
          <w:sz w:val="21"/>
        </w:rPr>
        <w:t>n</w:t>
      </w:r>
      <w:r>
        <w:rPr>
          <w:rFonts w:ascii="Trebuchet MS" w:hAnsi="Times New Roman" w:eastAsia="Times New Roman" w:cs="Times New Roman"/>
          <w:color w:val="FFFFFF"/>
          <w:w w:val="144"/>
          <w:sz w:val="21"/>
        </w:rPr>
        <w:t>s</w:t>
      </w:r>
      <w:r>
        <w:rPr>
          <w:rFonts w:ascii="Trebuchet MS" w:hAnsi="Times New Roman" w:eastAsia="Times New Roman" w:cs="Times New Roman"/>
          <w:color w:val="FFFFFF"/>
          <w:sz w:val="21"/>
        </w:rPr>
        <w:t xml:space="preserve"> </w:t>
      </w:r>
      <w:r>
        <w:rPr>
          <w:rFonts w:ascii="Trebuchet MS" w:hAnsi="Times New Roman" w:eastAsia="Times New Roman" w:cs="Times New Roman"/>
          <w:color w:val="FFFFFF"/>
          <w:spacing w:val="-2"/>
          <w:sz w:val="21"/>
        </w:rPr>
        <w:t xml:space="preserve"> </w:t>
      </w:r>
      <w:r>
        <w:rPr>
          <w:rFonts w:ascii="Trebuchet MS" w:hAnsi="Times New Roman" w:eastAsia="Times New Roman" w:cs="Times New Roman"/>
          <w:color w:val="FF9D00"/>
          <w:w w:val="111"/>
          <w:sz w:val="21"/>
        </w:rPr>
        <w:t>=</w:t>
      </w:r>
      <w:r>
        <w:rPr>
          <w:rFonts w:ascii="Trebuchet MS" w:hAnsi="Times New Roman" w:eastAsia="Times New Roman" w:cs="Times New Roman"/>
          <w:color w:val="FF9D00"/>
          <w:sz w:val="21"/>
        </w:rPr>
        <w:t xml:space="preserve"> </w:t>
      </w:r>
      <w:r>
        <w:rPr>
          <w:rFonts w:ascii="Trebuchet MS" w:hAnsi="Times New Roman" w:eastAsia="Times New Roman" w:cs="Times New Roman"/>
          <w:color w:val="FF9D00"/>
          <w:spacing w:val="-5"/>
          <w:sz w:val="21"/>
        </w:rPr>
        <w:t xml:space="preserve"> </w:t>
      </w:r>
      <w:r>
        <w:rPr>
          <w:rFonts w:ascii="Trebuchet MS" w:hAnsi="Times New Roman" w:eastAsia="Times New Roman" w:cs="Times New Roman"/>
          <w:color w:val="FFC500"/>
          <w:spacing w:val="-1"/>
          <w:w w:val="101"/>
          <w:sz w:val="21"/>
        </w:rPr>
        <w:t>K</w:t>
      </w:r>
      <w:r>
        <w:rPr>
          <w:rFonts w:ascii="Trebuchet MS" w:hAnsi="Times New Roman" w:eastAsia="Times New Roman" w:cs="Times New Roman"/>
          <w:color w:val="FFC500"/>
          <w:spacing w:val="-1"/>
          <w:w w:val="82"/>
          <w:sz w:val="21"/>
        </w:rPr>
        <w:t>M</w:t>
      </w:r>
      <w:r>
        <w:rPr>
          <w:rFonts w:ascii="Trebuchet MS" w:hAnsi="Times New Roman" w:eastAsia="Times New Roman" w:cs="Times New Roman"/>
          <w:color w:val="FFC500"/>
          <w:spacing w:val="-1"/>
          <w:w w:val="106"/>
          <w:sz w:val="21"/>
        </w:rPr>
        <w:t>e</w:t>
      </w:r>
      <w:r>
        <w:rPr>
          <w:rFonts w:ascii="Trebuchet MS" w:hAnsi="Times New Roman" w:eastAsia="Times New Roman" w:cs="Times New Roman"/>
          <w:color w:val="FFC500"/>
          <w:spacing w:val="2"/>
          <w:w w:val="110"/>
          <w:sz w:val="21"/>
        </w:rPr>
        <w:t>a</w:t>
      </w:r>
      <w:r>
        <w:rPr>
          <w:rFonts w:ascii="Trebuchet MS" w:hAnsi="Times New Roman" w:eastAsia="Times New Roman" w:cs="Times New Roman"/>
          <w:color w:val="FFC500"/>
          <w:spacing w:val="-1"/>
          <w:w w:val="106"/>
          <w:sz w:val="21"/>
        </w:rPr>
        <w:t>n</w:t>
      </w:r>
      <w:r>
        <w:rPr>
          <w:rFonts w:ascii="Trebuchet MS" w:hAnsi="Times New Roman" w:eastAsia="Times New Roman" w:cs="Times New Roman"/>
          <w:color w:val="FFC500"/>
          <w:spacing w:val="2"/>
          <w:w w:val="144"/>
          <w:sz w:val="21"/>
        </w:rPr>
        <w:t>s</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E0EEFF"/>
          <w:spacing w:val="-1"/>
          <w:w w:val="106"/>
          <w:sz w:val="21"/>
        </w:rPr>
        <w:t>n</w:t>
      </w:r>
      <w:r>
        <w:rPr>
          <w:rFonts w:ascii="Trebuchet MS" w:hAnsi="Times New Roman" w:eastAsia="Times New Roman" w:cs="Times New Roman"/>
          <w:color w:val="E0EEFF"/>
          <w:spacing w:val="-1"/>
          <w:w w:val="111"/>
          <w:sz w:val="21"/>
        </w:rPr>
        <w:t>_</w:t>
      </w:r>
      <w:r>
        <w:rPr>
          <w:rFonts w:ascii="Trebuchet MS" w:hAnsi="Times New Roman" w:eastAsia="Times New Roman" w:cs="Times New Roman"/>
          <w:color w:val="E0EEFF"/>
          <w:spacing w:val="-1"/>
          <w:w w:val="117"/>
          <w:sz w:val="21"/>
        </w:rPr>
        <w:t>c</w:t>
      </w:r>
      <w:r>
        <w:rPr>
          <w:rFonts w:ascii="Trebuchet MS" w:hAnsi="Times New Roman" w:eastAsia="Times New Roman" w:cs="Times New Roman"/>
          <w:color w:val="E0EEFF"/>
          <w:spacing w:val="-1"/>
          <w:w w:val="197"/>
          <w:sz w:val="21"/>
        </w:rPr>
        <w:t>l</w:t>
      </w:r>
      <w:r>
        <w:rPr>
          <w:rFonts w:ascii="Trebuchet MS" w:hAnsi="Times New Roman" w:eastAsia="Times New Roman" w:cs="Times New Roman"/>
          <w:color w:val="E0EEFF"/>
          <w:spacing w:val="2"/>
          <w:w w:val="106"/>
          <w:sz w:val="21"/>
        </w:rPr>
        <w:t>u</w:t>
      </w:r>
      <w:r>
        <w:rPr>
          <w:rFonts w:ascii="Trebuchet MS" w:hAnsi="Times New Roman" w:eastAsia="Times New Roman" w:cs="Times New Roman"/>
          <w:color w:val="E0EEFF"/>
          <w:spacing w:val="-1"/>
          <w:w w:val="144"/>
          <w:sz w:val="21"/>
        </w:rPr>
        <w:t>s</w:t>
      </w:r>
      <w:r>
        <w:rPr>
          <w:rFonts w:ascii="Trebuchet MS" w:hAnsi="Times New Roman" w:eastAsia="Times New Roman" w:cs="Times New Roman"/>
          <w:color w:val="E0EEFF"/>
          <w:spacing w:val="-1"/>
          <w:w w:val="147"/>
          <w:sz w:val="21"/>
        </w:rPr>
        <w:t>t</w:t>
      </w:r>
      <w:r>
        <w:rPr>
          <w:rFonts w:ascii="Trebuchet MS" w:hAnsi="Times New Roman" w:eastAsia="Times New Roman" w:cs="Times New Roman"/>
          <w:color w:val="E0EEFF"/>
          <w:spacing w:val="2"/>
          <w:w w:val="106"/>
          <w:sz w:val="21"/>
        </w:rPr>
        <w:t>e</w:t>
      </w:r>
      <w:r>
        <w:rPr>
          <w:rFonts w:ascii="Trebuchet MS" w:hAnsi="Times New Roman" w:eastAsia="Times New Roman" w:cs="Times New Roman"/>
          <w:color w:val="E0EEFF"/>
          <w:spacing w:val="-1"/>
          <w:w w:val="150"/>
          <w:sz w:val="21"/>
        </w:rPr>
        <w:t>r</w:t>
      </w:r>
      <w:r>
        <w:rPr>
          <w:rFonts w:ascii="Trebuchet MS" w:hAnsi="Times New Roman" w:eastAsia="Times New Roman" w:cs="Times New Roman"/>
          <w:color w:val="E0EEFF"/>
          <w:spacing w:val="2"/>
          <w:w w:val="144"/>
          <w:sz w:val="21"/>
        </w:rPr>
        <w:t>s</w:t>
      </w:r>
      <w:r>
        <w:rPr>
          <w:rFonts w:ascii="Trebuchet MS" w:hAnsi="Times New Roman" w:eastAsia="Times New Roman" w:cs="Times New Roman"/>
          <w:color w:val="FF9D00"/>
          <w:w w:val="111"/>
          <w:sz w:val="21"/>
        </w:rPr>
        <w:t>=</w:t>
      </w:r>
      <w:r>
        <w:rPr>
          <w:rFonts w:ascii="Trebuchet MS" w:hAnsi="Times New Roman" w:eastAsia="Times New Roman" w:cs="Times New Roman"/>
          <w:color w:val="FF9D00"/>
          <w:sz w:val="21"/>
        </w:rPr>
        <w:t xml:space="preserve"> </w:t>
      </w:r>
      <w:r>
        <w:rPr>
          <w:rFonts w:ascii="Trebuchet MS" w:hAnsi="Times New Roman" w:eastAsia="Times New Roman" w:cs="Times New Roman"/>
          <w:color w:val="FF9D00"/>
          <w:spacing w:val="-5"/>
          <w:sz w:val="21"/>
        </w:rPr>
        <w:t xml:space="preserve"> </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E0EEFF"/>
          <w:spacing w:val="-1"/>
          <w:w w:val="150"/>
          <w:sz w:val="21"/>
        </w:rPr>
        <w:t>r</w:t>
      </w:r>
      <w:r>
        <w:rPr>
          <w:rFonts w:ascii="Trebuchet MS" w:hAnsi="Times New Roman" w:eastAsia="Times New Roman" w:cs="Times New Roman"/>
          <w:color w:val="E0EEFF"/>
          <w:spacing w:val="-1"/>
          <w:w w:val="110"/>
          <w:sz w:val="21"/>
        </w:rPr>
        <w:t>a</w:t>
      </w:r>
      <w:r>
        <w:rPr>
          <w:rFonts w:ascii="Trebuchet MS" w:hAnsi="Times New Roman" w:eastAsia="Times New Roman" w:cs="Times New Roman"/>
          <w:color w:val="E0EEFF"/>
          <w:spacing w:val="2"/>
          <w:w w:val="106"/>
          <w:sz w:val="21"/>
        </w:rPr>
        <w:t>n</w:t>
      </w:r>
      <w:r>
        <w:rPr>
          <w:rFonts w:ascii="Trebuchet MS" w:hAnsi="Times New Roman" w:eastAsia="Times New Roman" w:cs="Times New Roman"/>
          <w:color w:val="E0EEFF"/>
          <w:spacing w:val="-1"/>
          <w:w w:val="104"/>
          <w:sz w:val="21"/>
        </w:rPr>
        <w:t>d</w:t>
      </w:r>
      <w:r>
        <w:rPr>
          <w:rFonts w:ascii="Trebuchet MS" w:hAnsi="Times New Roman" w:eastAsia="Times New Roman" w:cs="Times New Roman"/>
          <w:color w:val="E0EEFF"/>
          <w:spacing w:val="-1"/>
          <w:w w:val="108"/>
          <w:sz w:val="21"/>
        </w:rPr>
        <w:t>o</w:t>
      </w:r>
      <w:r>
        <w:rPr>
          <w:rFonts w:ascii="Trebuchet MS" w:hAnsi="Times New Roman" w:eastAsia="Times New Roman" w:cs="Times New Roman"/>
          <w:color w:val="E0EEFF"/>
          <w:spacing w:val="-1"/>
          <w:w w:val="70"/>
          <w:sz w:val="21"/>
        </w:rPr>
        <w:t>m</w:t>
      </w:r>
      <w:r>
        <w:rPr>
          <w:rFonts w:ascii="Trebuchet MS" w:hAnsi="Times New Roman" w:eastAsia="Times New Roman" w:cs="Times New Roman"/>
          <w:color w:val="E0EEFF"/>
          <w:spacing w:val="2"/>
          <w:w w:val="111"/>
          <w:sz w:val="21"/>
        </w:rPr>
        <w:t>_</w:t>
      </w:r>
      <w:r>
        <w:rPr>
          <w:rFonts w:ascii="Trebuchet MS" w:hAnsi="Times New Roman" w:eastAsia="Times New Roman" w:cs="Times New Roman"/>
          <w:color w:val="E0EEFF"/>
          <w:spacing w:val="-1"/>
          <w:w w:val="144"/>
          <w:sz w:val="21"/>
        </w:rPr>
        <w:t>s</w:t>
      </w:r>
      <w:r>
        <w:rPr>
          <w:rFonts w:ascii="Trebuchet MS" w:hAnsi="Times New Roman" w:eastAsia="Times New Roman" w:cs="Times New Roman"/>
          <w:color w:val="E0EEFF"/>
          <w:spacing w:val="-1"/>
          <w:w w:val="147"/>
          <w:sz w:val="21"/>
        </w:rPr>
        <w:t>t</w:t>
      </w:r>
      <w:r>
        <w:rPr>
          <w:rFonts w:ascii="Trebuchet MS" w:hAnsi="Times New Roman" w:eastAsia="Times New Roman" w:cs="Times New Roman"/>
          <w:color w:val="E0EEFF"/>
          <w:spacing w:val="-1"/>
          <w:w w:val="110"/>
          <w:sz w:val="21"/>
        </w:rPr>
        <w:t>a</w:t>
      </w:r>
      <w:r>
        <w:rPr>
          <w:rFonts w:ascii="Trebuchet MS" w:hAnsi="Times New Roman" w:eastAsia="Times New Roman" w:cs="Times New Roman"/>
          <w:color w:val="E0EEFF"/>
          <w:spacing w:val="2"/>
          <w:w w:val="147"/>
          <w:sz w:val="21"/>
        </w:rPr>
        <w:t>t</w:t>
      </w:r>
      <w:r>
        <w:rPr>
          <w:rFonts w:ascii="Trebuchet MS" w:hAnsi="Times New Roman" w:eastAsia="Times New Roman" w:cs="Times New Roman"/>
          <w:color w:val="E0EEFF"/>
          <w:spacing w:val="2"/>
          <w:w w:val="106"/>
          <w:sz w:val="21"/>
        </w:rPr>
        <w:t>e</w:t>
      </w:r>
      <w:r>
        <w:rPr>
          <w:rFonts w:ascii="Trebuchet MS" w:hAnsi="Times New Roman" w:eastAsia="Times New Roman" w:cs="Times New Roman"/>
          <w:color w:val="FF9D00"/>
          <w:spacing w:val="-1"/>
          <w:w w:val="111"/>
          <w:sz w:val="21"/>
        </w:rPr>
        <w:t>=</w:t>
      </w:r>
      <w:r>
        <w:rPr>
          <w:rFonts w:ascii="Trebuchet MS" w:hAnsi="Times New Roman" w:eastAsia="Times New Roman" w:cs="Times New Roman"/>
          <w:color w:val="FF618B"/>
          <w:spacing w:val="-1"/>
          <w:w w:val="111"/>
          <w:sz w:val="21"/>
        </w:rPr>
        <w:t>1</w:t>
      </w:r>
      <w:r>
        <w:rPr>
          <w:rFonts w:ascii="Trebuchet MS" w:hAnsi="Times New Roman" w:eastAsia="Times New Roman" w:cs="Times New Roman"/>
          <w:color w:val="FF618B"/>
          <w:spacing w:val="2"/>
          <w:w w:val="111"/>
          <w:sz w:val="21"/>
        </w:rPr>
        <w:t>0</w:t>
      </w:r>
      <w:r>
        <w:rPr>
          <w:rFonts w:ascii="Trebuchet MS" w:hAnsi="Times New Roman" w:eastAsia="Times New Roman" w:cs="Times New Roman"/>
          <w:color w:val="E0EEFF"/>
          <w:w w:val="158"/>
          <w:sz w:val="21"/>
        </w:rPr>
        <w:t xml:space="preserve">) </w:t>
      </w:r>
      <w:r>
        <w:rPr>
          <w:rFonts w:ascii="Trebuchet MS" w:hAnsi="Times New Roman" w:eastAsia="Times New Roman" w:cs="Times New Roman"/>
          <w:color w:val="FFFFFF"/>
          <w:spacing w:val="-1"/>
          <w:w w:val="115"/>
          <w:sz w:val="21"/>
        </w:rPr>
        <w:t>k</w:t>
      </w:r>
      <w:r>
        <w:rPr>
          <w:rFonts w:ascii="Trebuchet MS" w:hAnsi="Times New Roman" w:eastAsia="Times New Roman" w:cs="Times New Roman"/>
          <w:color w:val="FFFFFF"/>
          <w:spacing w:val="-1"/>
          <w:w w:val="70"/>
          <w:sz w:val="21"/>
        </w:rPr>
        <w:t>m</w:t>
      </w:r>
      <w:r>
        <w:rPr>
          <w:rFonts w:ascii="Trebuchet MS" w:hAnsi="Times New Roman" w:eastAsia="Times New Roman" w:cs="Times New Roman"/>
          <w:color w:val="FFFFFF"/>
          <w:spacing w:val="-1"/>
          <w:w w:val="106"/>
          <w:sz w:val="21"/>
        </w:rPr>
        <w:t>e</w:t>
      </w:r>
      <w:r>
        <w:rPr>
          <w:rFonts w:ascii="Trebuchet MS" w:hAnsi="Times New Roman" w:eastAsia="Times New Roman" w:cs="Times New Roman"/>
          <w:color w:val="FFFFFF"/>
          <w:spacing w:val="-1"/>
          <w:w w:val="110"/>
          <w:sz w:val="21"/>
        </w:rPr>
        <w:t>a</w:t>
      </w:r>
      <w:r>
        <w:rPr>
          <w:rFonts w:ascii="Trebuchet MS" w:hAnsi="Times New Roman" w:eastAsia="Times New Roman" w:cs="Times New Roman"/>
          <w:color w:val="FFFFFF"/>
          <w:spacing w:val="2"/>
          <w:w w:val="106"/>
          <w:sz w:val="21"/>
        </w:rPr>
        <w:t>n</w:t>
      </w:r>
      <w:r>
        <w:rPr>
          <w:rFonts w:ascii="Trebuchet MS" w:hAnsi="Times New Roman" w:eastAsia="Times New Roman" w:cs="Times New Roman"/>
          <w:color w:val="FFFFFF"/>
          <w:spacing w:val="-1"/>
          <w:w w:val="144"/>
          <w:sz w:val="21"/>
        </w:rPr>
        <w:t>s</w:t>
      </w:r>
      <w:r>
        <w:rPr>
          <w:rFonts w:ascii="Trebuchet MS" w:hAnsi="Times New Roman" w:eastAsia="Times New Roman" w:cs="Times New Roman"/>
          <w:color w:val="E0EEFF"/>
          <w:spacing w:val="2"/>
          <w:w w:val="158"/>
          <w:sz w:val="21"/>
        </w:rPr>
        <w:t>.</w:t>
      </w:r>
      <w:r>
        <w:rPr>
          <w:rFonts w:ascii="Trebuchet MS" w:hAnsi="Times New Roman" w:eastAsia="Times New Roman" w:cs="Times New Roman"/>
          <w:color w:val="FFC500"/>
          <w:w w:val="157"/>
          <w:sz w:val="21"/>
        </w:rPr>
        <w:t>f</w:t>
      </w:r>
      <w:r>
        <w:rPr>
          <w:rFonts w:ascii="Trebuchet MS" w:hAnsi="Times New Roman" w:eastAsia="Times New Roman" w:cs="Times New Roman"/>
          <w:color w:val="FFC500"/>
          <w:sz w:val="21"/>
        </w:rPr>
        <w:t xml:space="preserve"> </w:t>
      </w:r>
      <w:r>
        <w:rPr>
          <w:rFonts w:ascii="Trebuchet MS" w:hAnsi="Times New Roman" w:eastAsia="Times New Roman" w:cs="Times New Roman"/>
          <w:color w:val="FFC500"/>
          <w:spacing w:val="-5"/>
          <w:sz w:val="21"/>
        </w:rPr>
        <w:t xml:space="preserve"> </w:t>
      </w:r>
      <w:r>
        <w:rPr>
          <w:rFonts w:ascii="Trebuchet MS" w:hAnsi="Times New Roman" w:eastAsia="Times New Roman" w:cs="Times New Roman"/>
          <w:color w:val="FFC500"/>
          <w:spacing w:val="-1"/>
          <w:w w:val="147"/>
          <w:sz w:val="21"/>
        </w:rPr>
        <w:t>t</w:t>
      </w:r>
      <w:r>
        <w:rPr>
          <w:rFonts w:ascii="Trebuchet MS" w:hAnsi="Times New Roman" w:eastAsia="Times New Roman" w:cs="Times New Roman"/>
          <w:color w:val="E0EEFF"/>
          <w:spacing w:val="2"/>
          <w:w w:val="158"/>
          <w:sz w:val="21"/>
        </w:rPr>
        <w:t>(</w:t>
      </w:r>
      <w:r>
        <w:rPr>
          <w:rFonts w:ascii="Trebuchet MS" w:hAnsi="Times New Roman" w:eastAsia="Times New Roman" w:cs="Times New Roman"/>
          <w:color w:val="FFFFFF"/>
          <w:spacing w:val="-1"/>
          <w:w w:val="104"/>
          <w:sz w:val="21"/>
        </w:rPr>
        <w:t>d</w:t>
      </w:r>
      <w:r>
        <w:rPr>
          <w:rFonts w:ascii="Trebuchet MS" w:hAnsi="Times New Roman" w:eastAsia="Times New Roman" w:cs="Times New Roman"/>
          <w:color w:val="FFFFFF"/>
          <w:spacing w:val="-1"/>
          <w:w w:val="110"/>
          <w:sz w:val="21"/>
        </w:rPr>
        <w:t>a</w:t>
      </w:r>
      <w:r>
        <w:rPr>
          <w:rFonts w:ascii="Trebuchet MS" w:hAnsi="Times New Roman" w:eastAsia="Times New Roman" w:cs="Times New Roman"/>
          <w:color w:val="FFFFFF"/>
          <w:spacing w:val="-1"/>
          <w:w w:val="147"/>
          <w:sz w:val="21"/>
        </w:rPr>
        <w:t>t</w:t>
      </w:r>
      <w:r>
        <w:rPr>
          <w:rFonts w:ascii="Trebuchet MS" w:hAnsi="Times New Roman" w:eastAsia="Times New Roman" w:cs="Times New Roman"/>
          <w:color w:val="FFFFFF"/>
          <w:spacing w:val="2"/>
          <w:w w:val="110"/>
          <w:sz w:val="21"/>
        </w:rPr>
        <w:t>a</w:t>
      </w:r>
      <w:r>
        <w:rPr>
          <w:rFonts w:ascii="Trebuchet MS" w:hAnsi="Times New Roman" w:eastAsia="Times New Roman" w:cs="Times New Roman"/>
          <w:color w:val="E0EEFF"/>
          <w:w w:val="158"/>
          <w:sz w:val="21"/>
        </w:rPr>
        <w:t xml:space="preserve">) </w:t>
      </w:r>
      <w:r>
        <w:rPr>
          <w:rFonts w:ascii="Trebuchet MS" w:hAnsi="Times New Roman" w:eastAsia="Times New Roman" w:cs="Times New Roman"/>
          <w:color w:val="FFFFFF"/>
          <w:spacing w:val="-1"/>
          <w:w w:val="78"/>
          <w:sz w:val="21"/>
        </w:rPr>
        <w:t>w</w:t>
      </w:r>
      <w:r>
        <w:rPr>
          <w:rFonts w:ascii="Trebuchet MS" w:hAnsi="Times New Roman" w:eastAsia="Times New Roman" w:cs="Times New Roman"/>
          <w:color w:val="FFFFFF"/>
          <w:spacing w:val="-1"/>
          <w:w w:val="117"/>
          <w:sz w:val="21"/>
        </w:rPr>
        <w:t>c</w:t>
      </w:r>
      <w:r>
        <w:rPr>
          <w:rFonts w:ascii="Trebuchet MS" w:hAnsi="Times New Roman" w:eastAsia="Times New Roman" w:cs="Times New Roman"/>
          <w:color w:val="FFFFFF"/>
          <w:spacing w:val="-1"/>
          <w:w w:val="144"/>
          <w:sz w:val="21"/>
        </w:rPr>
        <w:t>s</w:t>
      </w:r>
      <w:r>
        <w:rPr>
          <w:rFonts w:ascii="Trebuchet MS" w:hAnsi="Times New Roman" w:eastAsia="Times New Roman" w:cs="Times New Roman"/>
          <w:color w:val="FFFFFF"/>
          <w:spacing w:val="2"/>
          <w:w w:val="144"/>
          <w:sz w:val="21"/>
        </w:rPr>
        <w:t>s</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92FB79"/>
          <w:spacing w:val="-1"/>
          <w:w w:val="365"/>
          <w:sz w:val="21"/>
        </w:rPr>
        <w:t>'</w:t>
      </w:r>
      <w:r>
        <w:rPr>
          <w:rFonts w:ascii="Trebuchet MS" w:hAnsi="Times New Roman" w:eastAsia="Times New Roman" w:cs="Times New Roman"/>
          <w:color w:val="A4FF90"/>
          <w:spacing w:val="-1"/>
          <w:w w:val="78"/>
          <w:sz w:val="21"/>
        </w:rPr>
        <w:t>w</w:t>
      </w:r>
      <w:r>
        <w:rPr>
          <w:rFonts w:ascii="Trebuchet MS" w:hAnsi="Times New Roman" w:eastAsia="Times New Roman" w:cs="Times New Roman"/>
          <w:color w:val="A4FF90"/>
          <w:spacing w:val="-1"/>
          <w:w w:val="117"/>
          <w:sz w:val="21"/>
        </w:rPr>
        <w:t>c</w:t>
      </w:r>
      <w:r>
        <w:rPr>
          <w:rFonts w:ascii="Trebuchet MS" w:hAnsi="Times New Roman" w:eastAsia="Times New Roman" w:cs="Times New Roman"/>
          <w:color w:val="A4FF90"/>
          <w:spacing w:val="-1"/>
          <w:w w:val="144"/>
          <w:sz w:val="21"/>
        </w:rPr>
        <w:t>s</w:t>
      </w:r>
      <w:r>
        <w:rPr>
          <w:rFonts w:ascii="Trebuchet MS" w:hAnsi="Times New Roman" w:eastAsia="Times New Roman" w:cs="Times New Roman"/>
          <w:color w:val="A4FF90"/>
          <w:spacing w:val="2"/>
          <w:w w:val="144"/>
          <w:sz w:val="21"/>
        </w:rPr>
        <w:t>s</w:t>
      </w:r>
      <w:r>
        <w:rPr>
          <w:rFonts w:ascii="Trebuchet MS" w:hAnsi="Times New Roman" w:eastAsia="Times New Roman" w:cs="Times New Roman"/>
          <w:color w:val="A4FF90"/>
          <w:spacing w:val="-1"/>
          <w:w w:val="111"/>
          <w:sz w:val="21"/>
        </w:rPr>
        <w:t>_</w:t>
      </w:r>
      <w:r>
        <w:rPr>
          <w:rFonts w:ascii="Trebuchet MS" w:hAnsi="Times New Roman" w:eastAsia="Times New Roman" w:cs="Times New Roman"/>
          <w:color w:val="A4FF90"/>
          <w:spacing w:val="-1"/>
          <w:w w:val="144"/>
          <w:sz w:val="21"/>
        </w:rPr>
        <w:t>s</w:t>
      </w:r>
      <w:r>
        <w:rPr>
          <w:rFonts w:ascii="Trebuchet MS" w:hAnsi="Times New Roman" w:eastAsia="Times New Roman" w:cs="Times New Roman"/>
          <w:color w:val="A4FF90"/>
          <w:spacing w:val="-1"/>
          <w:w w:val="117"/>
          <w:sz w:val="21"/>
        </w:rPr>
        <w:t>c</w:t>
      </w:r>
      <w:r>
        <w:rPr>
          <w:rFonts w:ascii="Trebuchet MS" w:hAnsi="Times New Roman" w:eastAsia="Times New Roman" w:cs="Times New Roman"/>
          <w:color w:val="A4FF90"/>
          <w:spacing w:val="2"/>
          <w:w w:val="108"/>
          <w:sz w:val="21"/>
        </w:rPr>
        <w:t>o</w:t>
      </w:r>
      <w:r>
        <w:rPr>
          <w:rFonts w:ascii="Trebuchet MS" w:hAnsi="Times New Roman" w:eastAsia="Times New Roman" w:cs="Times New Roman"/>
          <w:color w:val="A4FF90"/>
          <w:spacing w:val="-1"/>
          <w:w w:val="150"/>
          <w:sz w:val="21"/>
        </w:rPr>
        <w:t>r</w:t>
      </w:r>
      <w:r>
        <w:rPr>
          <w:rFonts w:ascii="Trebuchet MS" w:hAnsi="Times New Roman" w:eastAsia="Times New Roman" w:cs="Times New Roman"/>
          <w:color w:val="A4FF90"/>
          <w:spacing w:val="2"/>
          <w:w w:val="106"/>
          <w:sz w:val="21"/>
        </w:rPr>
        <w:t>e</w:t>
      </w:r>
      <w:r>
        <w:rPr>
          <w:rFonts w:ascii="Trebuchet MS" w:hAnsi="Times New Roman" w:eastAsia="Times New Roman" w:cs="Times New Roman"/>
          <w:color w:val="92FB79"/>
          <w:spacing w:val="-1"/>
          <w:w w:val="365"/>
          <w:sz w:val="21"/>
        </w:rPr>
        <w:t>'</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E0EEFF"/>
          <w:spacing w:val="2"/>
          <w:w w:val="158"/>
          <w:sz w:val="21"/>
        </w:rPr>
        <w:t>.</w:t>
      </w:r>
      <w:r>
        <w:rPr>
          <w:rFonts w:ascii="Trebuchet MS" w:hAnsi="Times New Roman" w:eastAsia="Times New Roman" w:cs="Times New Roman"/>
          <w:color w:val="FFC500"/>
          <w:spacing w:val="-1"/>
          <w:w w:val="110"/>
          <w:sz w:val="21"/>
        </w:rPr>
        <w:t>a</w:t>
      </w:r>
      <w:r>
        <w:rPr>
          <w:rFonts w:ascii="Trebuchet MS" w:hAnsi="Times New Roman" w:eastAsia="Times New Roman" w:cs="Times New Roman"/>
          <w:color w:val="FFC500"/>
          <w:spacing w:val="-1"/>
          <w:w w:val="104"/>
          <w:sz w:val="21"/>
        </w:rPr>
        <w:t>pp</w:t>
      </w:r>
      <w:r>
        <w:rPr>
          <w:rFonts w:ascii="Trebuchet MS" w:hAnsi="Times New Roman" w:eastAsia="Times New Roman" w:cs="Times New Roman"/>
          <w:color w:val="FFC500"/>
          <w:spacing w:val="-1"/>
          <w:w w:val="106"/>
          <w:sz w:val="21"/>
        </w:rPr>
        <w:t>en</w:t>
      </w:r>
      <w:r>
        <w:rPr>
          <w:rFonts w:ascii="Trebuchet MS" w:hAnsi="Times New Roman" w:eastAsia="Times New Roman" w:cs="Times New Roman"/>
          <w:color w:val="FFC500"/>
          <w:spacing w:val="2"/>
          <w:w w:val="104"/>
          <w:sz w:val="21"/>
        </w:rPr>
        <w:t>d</w:t>
      </w:r>
      <w:r>
        <w:rPr>
          <w:rFonts w:ascii="Trebuchet MS" w:hAnsi="Times New Roman" w:eastAsia="Times New Roman" w:cs="Times New Roman"/>
          <w:color w:val="E0EEFF"/>
          <w:spacing w:val="2"/>
          <w:w w:val="158"/>
          <w:sz w:val="21"/>
        </w:rPr>
        <w:t>(</w:t>
      </w:r>
      <w:r>
        <w:rPr>
          <w:rFonts w:ascii="Trebuchet MS" w:hAnsi="Times New Roman" w:eastAsia="Times New Roman" w:cs="Times New Roman"/>
          <w:color w:val="FFFFFF"/>
          <w:spacing w:val="-1"/>
          <w:w w:val="115"/>
          <w:sz w:val="21"/>
        </w:rPr>
        <w:t>k</w:t>
      </w:r>
      <w:r>
        <w:rPr>
          <w:rFonts w:ascii="Trebuchet MS" w:hAnsi="Times New Roman" w:eastAsia="Times New Roman" w:cs="Times New Roman"/>
          <w:color w:val="FFFFFF"/>
          <w:spacing w:val="-1"/>
          <w:w w:val="70"/>
          <w:sz w:val="21"/>
        </w:rPr>
        <w:t>m</w:t>
      </w:r>
      <w:r>
        <w:rPr>
          <w:rFonts w:ascii="Trebuchet MS" w:hAnsi="Times New Roman" w:eastAsia="Times New Roman" w:cs="Times New Roman"/>
          <w:color w:val="FFFFFF"/>
          <w:spacing w:val="-1"/>
          <w:w w:val="106"/>
          <w:sz w:val="21"/>
        </w:rPr>
        <w:t>e</w:t>
      </w:r>
      <w:r>
        <w:rPr>
          <w:rFonts w:ascii="Trebuchet MS" w:hAnsi="Times New Roman" w:eastAsia="Times New Roman" w:cs="Times New Roman"/>
          <w:color w:val="FFFFFF"/>
          <w:spacing w:val="-1"/>
          <w:w w:val="110"/>
          <w:sz w:val="21"/>
        </w:rPr>
        <w:t>a</w:t>
      </w:r>
      <w:r>
        <w:rPr>
          <w:rFonts w:ascii="Trebuchet MS" w:hAnsi="Times New Roman" w:eastAsia="Times New Roman" w:cs="Times New Roman"/>
          <w:color w:val="FFFFFF"/>
          <w:spacing w:val="2"/>
          <w:w w:val="106"/>
          <w:sz w:val="21"/>
        </w:rPr>
        <w:t>n</w:t>
      </w:r>
      <w:r>
        <w:rPr>
          <w:rFonts w:ascii="Trebuchet MS" w:hAnsi="Times New Roman" w:eastAsia="Times New Roman" w:cs="Times New Roman"/>
          <w:color w:val="FFFFFF"/>
          <w:spacing w:val="-1"/>
          <w:w w:val="144"/>
          <w:sz w:val="21"/>
        </w:rPr>
        <w:t>s</w:t>
      </w:r>
      <w:r>
        <w:rPr>
          <w:rFonts w:ascii="Trebuchet MS" w:hAnsi="Times New Roman" w:eastAsia="Times New Roman" w:cs="Times New Roman"/>
          <w:color w:val="E0EEFF"/>
          <w:w w:val="158"/>
          <w:sz w:val="21"/>
        </w:rPr>
        <w:t>.</w:t>
      </w:r>
      <w:r>
        <w:rPr>
          <w:rFonts w:ascii="Trebuchet MS" w:hAnsi="Times New Roman" w:eastAsia="Times New Roman" w:cs="Times New Roman"/>
          <w:color w:val="E0EEFF"/>
          <w:sz w:val="21"/>
        </w:rPr>
        <w:t xml:space="preserve"> </w:t>
      </w:r>
      <w:r>
        <w:rPr>
          <w:rFonts w:ascii="Trebuchet MS" w:hAnsi="Times New Roman" w:eastAsia="Times New Roman" w:cs="Times New Roman"/>
          <w:color w:val="E0EEFF"/>
          <w:spacing w:val="-5"/>
          <w:sz w:val="21"/>
        </w:rPr>
        <w:t xml:space="preserve"> </w:t>
      </w:r>
      <w:r>
        <w:rPr>
          <w:rFonts w:ascii="Trebuchet MS" w:hAnsi="Times New Roman" w:eastAsia="Times New Roman" w:cs="Times New Roman"/>
          <w:color w:val="9EFFFF"/>
          <w:spacing w:val="-1"/>
          <w:w w:val="106"/>
          <w:sz w:val="21"/>
        </w:rPr>
        <w:t>ne</w:t>
      </w:r>
      <w:r>
        <w:rPr>
          <w:rFonts w:ascii="Trebuchet MS" w:hAnsi="Times New Roman" w:eastAsia="Times New Roman" w:cs="Times New Roman"/>
          <w:color w:val="9EFFFF"/>
          <w:spacing w:val="2"/>
          <w:w w:val="150"/>
          <w:sz w:val="21"/>
        </w:rPr>
        <w:t>r</w:t>
      </w:r>
      <w:r>
        <w:rPr>
          <w:rFonts w:ascii="Trebuchet MS" w:hAnsi="Times New Roman" w:eastAsia="Times New Roman" w:cs="Times New Roman"/>
          <w:color w:val="9EFFFF"/>
          <w:w w:val="147"/>
          <w:sz w:val="21"/>
        </w:rPr>
        <w:t>t</w:t>
      </w:r>
      <w:r>
        <w:rPr>
          <w:rFonts w:ascii="Trebuchet MS" w:hAnsi="Times New Roman" w:eastAsia="Times New Roman" w:cs="Times New Roman"/>
          <w:color w:val="9EFFFF"/>
          <w:sz w:val="21"/>
        </w:rPr>
        <w:t xml:space="preserve"> </w:t>
      </w:r>
      <w:r>
        <w:rPr>
          <w:rFonts w:ascii="Trebuchet MS" w:hAnsi="Times New Roman" w:eastAsia="Times New Roman" w:cs="Times New Roman"/>
          <w:color w:val="9EFFFF"/>
          <w:spacing w:val="-5"/>
          <w:sz w:val="21"/>
        </w:rPr>
        <w:t xml:space="preserve"> </w:t>
      </w:r>
      <w:r>
        <w:rPr>
          <w:rFonts w:ascii="Trebuchet MS" w:hAnsi="Times New Roman" w:eastAsia="Times New Roman" w:cs="Times New Roman"/>
          <w:color w:val="9EFFFF"/>
          <w:spacing w:val="-1"/>
          <w:w w:val="110"/>
          <w:sz w:val="21"/>
        </w:rPr>
        <w:t>a</w:t>
      </w:r>
      <w:r>
        <w:rPr>
          <w:rFonts w:ascii="Trebuchet MS" w:hAnsi="Times New Roman" w:eastAsia="Times New Roman" w:cs="Times New Roman"/>
          <w:color w:val="9EFFFF"/>
          <w:spacing w:val="4"/>
          <w:w w:val="111"/>
          <w:sz w:val="21"/>
        </w:rPr>
        <w:t>_</w:t>
      </w:r>
      <w:r>
        <w:rPr>
          <w:rFonts w:ascii="Trebuchet MS" w:hAnsi="Times New Roman" w:eastAsia="Times New Roman" w:cs="Times New Roman"/>
          <w:color w:val="E0EEFF"/>
          <w:w w:val="158"/>
          <w:sz w:val="21"/>
        </w:rPr>
        <w:t xml:space="preserve">) </w:t>
      </w:r>
      <w:r>
        <w:rPr>
          <w:rFonts w:ascii="Trebuchet MS" w:hAnsi="Times New Roman" w:eastAsia="Times New Roman" w:cs="Times New Roman"/>
          <w:color w:val="FFFFFF"/>
          <w:spacing w:val="-1"/>
          <w:w w:val="78"/>
          <w:sz w:val="21"/>
        </w:rPr>
        <w:t>w</w:t>
      </w:r>
      <w:r>
        <w:rPr>
          <w:rFonts w:ascii="Trebuchet MS" w:hAnsi="Times New Roman" w:eastAsia="Times New Roman" w:cs="Times New Roman"/>
          <w:color w:val="FFFFFF"/>
          <w:spacing w:val="-1"/>
          <w:w w:val="117"/>
          <w:sz w:val="21"/>
        </w:rPr>
        <w:t>c</w:t>
      </w:r>
      <w:r>
        <w:rPr>
          <w:rFonts w:ascii="Trebuchet MS" w:hAnsi="Times New Roman" w:eastAsia="Times New Roman" w:cs="Times New Roman"/>
          <w:color w:val="FFFFFF"/>
          <w:spacing w:val="-1"/>
          <w:w w:val="144"/>
          <w:sz w:val="21"/>
        </w:rPr>
        <w:t>s</w:t>
      </w:r>
      <w:r>
        <w:rPr>
          <w:rFonts w:ascii="Trebuchet MS" w:hAnsi="Times New Roman" w:eastAsia="Times New Roman" w:cs="Times New Roman"/>
          <w:color w:val="FFFFFF"/>
          <w:spacing w:val="2"/>
          <w:w w:val="144"/>
          <w:sz w:val="21"/>
        </w:rPr>
        <w:t>s</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92FB79"/>
          <w:spacing w:val="-1"/>
          <w:w w:val="365"/>
          <w:sz w:val="21"/>
        </w:rPr>
        <w:t>'</w:t>
      </w:r>
      <w:r>
        <w:rPr>
          <w:rFonts w:ascii="Trebuchet MS" w:hAnsi="Times New Roman" w:eastAsia="Times New Roman" w:cs="Times New Roman"/>
          <w:color w:val="A4FF90"/>
          <w:spacing w:val="-1"/>
          <w:w w:val="106"/>
          <w:sz w:val="21"/>
        </w:rPr>
        <w:t>n</w:t>
      </w:r>
      <w:r>
        <w:rPr>
          <w:rFonts w:ascii="Trebuchet MS" w:hAnsi="Times New Roman" w:eastAsia="Times New Roman" w:cs="Times New Roman"/>
          <w:color w:val="A4FF90"/>
          <w:spacing w:val="-1"/>
          <w:w w:val="108"/>
          <w:sz w:val="21"/>
        </w:rPr>
        <w:t>o</w:t>
      </w:r>
      <w:r>
        <w:rPr>
          <w:rFonts w:ascii="Trebuchet MS" w:hAnsi="Times New Roman" w:eastAsia="Times New Roman" w:cs="Times New Roman"/>
          <w:color w:val="A4FF90"/>
          <w:spacing w:val="-1"/>
          <w:w w:val="111"/>
          <w:sz w:val="21"/>
        </w:rPr>
        <w:t>_</w:t>
      </w:r>
      <w:r>
        <w:rPr>
          <w:rFonts w:ascii="Trebuchet MS" w:hAnsi="Times New Roman" w:eastAsia="Times New Roman" w:cs="Times New Roman"/>
          <w:color w:val="A4FF90"/>
          <w:spacing w:val="2"/>
          <w:w w:val="108"/>
          <w:sz w:val="21"/>
        </w:rPr>
        <w:t>o</w:t>
      </w:r>
      <w:r>
        <w:rPr>
          <w:rFonts w:ascii="Trebuchet MS" w:hAnsi="Times New Roman" w:eastAsia="Times New Roman" w:cs="Times New Roman"/>
          <w:color w:val="A4FF90"/>
          <w:spacing w:val="-1"/>
          <w:w w:val="157"/>
          <w:sz w:val="21"/>
        </w:rPr>
        <w:t>f</w:t>
      </w:r>
      <w:r>
        <w:rPr>
          <w:rFonts w:ascii="Trebuchet MS" w:hAnsi="Times New Roman" w:eastAsia="Times New Roman" w:cs="Times New Roman"/>
          <w:color w:val="A4FF90"/>
          <w:spacing w:val="-1"/>
          <w:w w:val="111"/>
          <w:sz w:val="21"/>
        </w:rPr>
        <w:t>_</w:t>
      </w:r>
      <w:r>
        <w:rPr>
          <w:rFonts w:ascii="Trebuchet MS" w:hAnsi="Times New Roman" w:eastAsia="Times New Roman" w:cs="Times New Roman"/>
          <w:color w:val="A4FF90"/>
          <w:spacing w:val="-1"/>
          <w:w w:val="117"/>
          <w:sz w:val="21"/>
        </w:rPr>
        <w:t>c</w:t>
      </w:r>
      <w:r>
        <w:rPr>
          <w:rFonts w:ascii="Trebuchet MS" w:hAnsi="Times New Roman" w:eastAsia="Times New Roman" w:cs="Times New Roman"/>
          <w:color w:val="A4FF90"/>
          <w:spacing w:val="2"/>
          <w:w w:val="197"/>
          <w:sz w:val="21"/>
        </w:rPr>
        <w:t>l</w:t>
      </w:r>
      <w:r>
        <w:rPr>
          <w:rFonts w:ascii="Trebuchet MS" w:hAnsi="Times New Roman" w:eastAsia="Times New Roman" w:cs="Times New Roman"/>
          <w:color w:val="A4FF90"/>
          <w:spacing w:val="-1"/>
          <w:w w:val="106"/>
          <w:sz w:val="21"/>
        </w:rPr>
        <w:t>u</w:t>
      </w:r>
      <w:r>
        <w:rPr>
          <w:rFonts w:ascii="Trebuchet MS" w:hAnsi="Times New Roman" w:eastAsia="Times New Roman" w:cs="Times New Roman"/>
          <w:color w:val="A4FF90"/>
          <w:spacing w:val="-1"/>
          <w:w w:val="144"/>
          <w:sz w:val="21"/>
        </w:rPr>
        <w:t>s</w:t>
      </w:r>
      <w:r>
        <w:rPr>
          <w:rFonts w:ascii="Trebuchet MS" w:hAnsi="Times New Roman" w:eastAsia="Times New Roman" w:cs="Times New Roman"/>
          <w:color w:val="A4FF90"/>
          <w:spacing w:val="-1"/>
          <w:w w:val="147"/>
          <w:sz w:val="21"/>
        </w:rPr>
        <w:t>t</w:t>
      </w:r>
      <w:r>
        <w:rPr>
          <w:rFonts w:ascii="Trebuchet MS" w:hAnsi="Times New Roman" w:eastAsia="Times New Roman" w:cs="Times New Roman"/>
          <w:color w:val="A4FF90"/>
          <w:spacing w:val="2"/>
          <w:w w:val="106"/>
          <w:sz w:val="21"/>
        </w:rPr>
        <w:t>e</w:t>
      </w:r>
      <w:r>
        <w:rPr>
          <w:rFonts w:ascii="Trebuchet MS" w:hAnsi="Times New Roman" w:eastAsia="Times New Roman" w:cs="Times New Roman"/>
          <w:color w:val="A4FF90"/>
          <w:spacing w:val="-1"/>
          <w:w w:val="150"/>
          <w:sz w:val="21"/>
        </w:rPr>
        <w:t>r</w:t>
      </w:r>
      <w:r>
        <w:rPr>
          <w:rFonts w:ascii="Trebuchet MS" w:hAnsi="Times New Roman" w:eastAsia="Times New Roman" w:cs="Times New Roman"/>
          <w:color w:val="A4FF90"/>
          <w:spacing w:val="2"/>
          <w:w w:val="144"/>
          <w:sz w:val="21"/>
        </w:rPr>
        <w:t>s</w:t>
      </w:r>
      <w:r>
        <w:rPr>
          <w:rFonts w:ascii="Trebuchet MS" w:hAnsi="Times New Roman" w:eastAsia="Times New Roman" w:cs="Times New Roman"/>
          <w:color w:val="92FB79"/>
          <w:spacing w:val="-1"/>
          <w:w w:val="365"/>
          <w:sz w:val="21"/>
        </w:rPr>
        <w:t>'</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E0EEFF"/>
          <w:spacing w:val="2"/>
          <w:w w:val="158"/>
          <w:sz w:val="21"/>
        </w:rPr>
        <w:t>.</w:t>
      </w:r>
      <w:r>
        <w:rPr>
          <w:rFonts w:ascii="Trebuchet MS" w:hAnsi="Times New Roman" w:eastAsia="Times New Roman" w:cs="Times New Roman"/>
          <w:color w:val="FFC500"/>
          <w:spacing w:val="-1"/>
          <w:w w:val="110"/>
          <w:sz w:val="21"/>
        </w:rPr>
        <w:t>a</w:t>
      </w:r>
      <w:r>
        <w:rPr>
          <w:rFonts w:ascii="Trebuchet MS" w:hAnsi="Times New Roman" w:eastAsia="Times New Roman" w:cs="Times New Roman"/>
          <w:color w:val="FFC500"/>
          <w:spacing w:val="-1"/>
          <w:w w:val="104"/>
          <w:sz w:val="21"/>
        </w:rPr>
        <w:t>pp</w:t>
      </w:r>
      <w:r>
        <w:rPr>
          <w:rFonts w:ascii="Trebuchet MS" w:hAnsi="Times New Roman" w:eastAsia="Times New Roman" w:cs="Times New Roman"/>
          <w:color w:val="FFC500"/>
          <w:spacing w:val="2"/>
          <w:w w:val="106"/>
          <w:sz w:val="21"/>
        </w:rPr>
        <w:t>e</w:t>
      </w:r>
      <w:r>
        <w:rPr>
          <w:rFonts w:ascii="Trebuchet MS" w:hAnsi="Times New Roman" w:eastAsia="Times New Roman" w:cs="Times New Roman"/>
          <w:color w:val="FFC500"/>
          <w:spacing w:val="-1"/>
          <w:w w:val="106"/>
          <w:sz w:val="21"/>
        </w:rPr>
        <w:t>n</w:t>
      </w:r>
      <w:r>
        <w:rPr>
          <w:rFonts w:ascii="Trebuchet MS" w:hAnsi="Times New Roman" w:eastAsia="Times New Roman" w:cs="Times New Roman"/>
          <w:color w:val="FFC500"/>
          <w:spacing w:val="-1"/>
          <w:w w:val="104"/>
          <w:sz w:val="21"/>
        </w:rPr>
        <w:t>d</w:t>
      </w:r>
      <w:r>
        <w:rPr>
          <w:rFonts w:ascii="Trebuchet MS" w:hAnsi="Times New Roman" w:eastAsia="Times New Roman" w:cs="Times New Roman"/>
          <w:color w:val="E0EEFF"/>
          <w:w w:val="158"/>
          <w:sz w:val="21"/>
        </w:rPr>
        <w:t>(</w:t>
      </w:r>
      <w:r>
        <w:rPr>
          <w:rFonts w:ascii="Trebuchet MS" w:hAnsi="Times New Roman" w:eastAsia="Times New Roman" w:cs="Times New Roman"/>
          <w:color w:val="E0EEFF"/>
          <w:sz w:val="21"/>
        </w:rPr>
        <w:t xml:space="preserve"> </w:t>
      </w:r>
      <w:r>
        <w:rPr>
          <w:rFonts w:ascii="Trebuchet MS" w:hAnsi="Times New Roman" w:eastAsia="Times New Roman" w:cs="Times New Roman"/>
          <w:color w:val="E0EEFF"/>
          <w:spacing w:val="-2"/>
          <w:sz w:val="21"/>
        </w:rPr>
        <w:t xml:space="preserve"> </w:t>
      </w:r>
      <w:r>
        <w:rPr>
          <w:rFonts w:ascii="Trebuchet MS" w:hAnsi="Times New Roman" w:eastAsia="Times New Roman" w:cs="Times New Roman"/>
          <w:color w:val="E0EEFF"/>
          <w:w w:val="158"/>
          <w:sz w:val="21"/>
        </w:rPr>
        <w:t>)</w:t>
      </w:r>
    </w:p>
    <w:p>
      <w:pPr>
        <w:spacing w:before="1"/>
        <w:ind w:left="119" w:right="1990" w:firstLine="0"/>
        <w:rPr>
          <w:rFonts w:ascii="Trebuchet MS" w:hAnsi="Times New Roman" w:eastAsia="Times New Roman" w:cs="Times New Roman"/>
          <w:sz w:val="21"/>
        </w:rPr>
      </w:pPr>
      <w:r>
        <w:rPr>
          <w:rFonts w:ascii="Trebuchet MS" w:hAnsi="Times New Roman" w:eastAsia="Times New Roman" w:cs="Times New Roman"/>
          <w:color w:val="FFC500"/>
          <w:w w:val="135"/>
          <w:sz w:val="21"/>
        </w:rPr>
        <w:t>plt</w:t>
      </w:r>
      <w:r>
        <w:rPr>
          <w:rFonts w:ascii="Trebuchet MS" w:hAnsi="Times New Roman" w:eastAsia="Times New Roman" w:cs="Times New Roman"/>
          <w:color w:val="E0EEFF"/>
          <w:w w:val="135"/>
          <w:sz w:val="21"/>
        </w:rPr>
        <w:t>.</w:t>
      </w:r>
      <w:r>
        <w:rPr>
          <w:rFonts w:ascii="Trebuchet MS" w:hAnsi="Times New Roman" w:eastAsia="Times New Roman" w:cs="Times New Roman"/>
          <w:color w:val="FFC500"/>
          <w:w w:val="135"/>
          <w:sz w:val="21"/>
        </w:rPr>
        <w:t>f</w:t>
      </w:r>
      <w:r>
        <w:rPr>
          <w:rFonts w:ascii="Trebuchet MS" w:hAnsi="Times New Roman" w:eastAsia="Times New Roman" w:cs="Times New Roman"/>
          <w:color w:val="FFC500"/>
          <w:spacing w:val="1"/>
          <w:w w:val="135"/>
          <w:sz w:val="21"/>
        </w:rPr>
        <w:t xml:space="preserve"> </w:t>
      </w:r>
      <w:r>
        <w:rPr>
          <w:rFonts w:ascii="Trebuchet MS" w:hAnsi="Times New Roman" w:eastAsia="Times New Roman" w:cs="Times New Roman"/>
          <w:color w:val="FFC500"/>
          <w:w w:val="135"/>
          <w:sz w:val="21"/>
        </w:rPr>
        <w:t>gure</w:t>
      </w:r>
      <w:r>
        <w:rPr>
          <w:rFonts w:ascii="Trebuchet MS" w:hAnsi="Times New Roman" w:eastAsia="Times New Roman" w:cs="Times New Roman"/>
          <w:color w:val="E0EEFF"/>
          <w:w w:val="135"/>
          <w:sz w:val="21"/>
        </w:rPr>
        <w:t>(f</w:t>
      </w:r>
      <w:r>
        <w:rPr>
          <w:rFonts w:ascii="Trebuchet MS" w:hAnsi="Times New Roman" w:eastAsia="Times New Roman" w:cs="Times New Roman"/>
          <w:color w:val="E0EEFF"/>
          <w:spacing w:val="1"/>
          <w:w w:val="135"/>
          <w:sz w:val="21"/>
        </w:rPr>
        <w:t xml:space="preserve"> </w:t>
      </w:r>
      <w:r>
        <w:rPr>
          <w:rFonts w:ascii="Trebuchet MS" w:hAnsi="Times New Roman" w:eastAsia="Times New Roman" w:cs="Times New Roman"/>
          <w:color w:val="E0EEFF"/>
          <w:w w:val="135"/>
          <w:sz w:val="21"/>
        </w:rPr>
        <w:t>gs</w:t>
      </w:r>
      <w:r>
        <w:rPr>
          <w:rFonts w:ascii="Trebuchet MS" w:hAnsi="Times New Roman" w:eastAsia="Times New Roman" w:cs="Times New Roman"/>
          <w:color w:val="E0EEFF"/>
          <w:spacing w:val="1"/>
          <w:w w:val="135"/>
          <w:sz w:val="21"/>
        </w:rPr>
        <w:t xml:space="preserve"> </w:t>
      </w:r>
      <w:r>
        <w:rPr>
          <w:rFonts w:ascii="Trebuchet MS" w:hAnsi="Times New Roman" w:eastAsia="Times New Roman" w:cs="Times New Roman"/>
          <w:color w:val="E0EEFF"/>
          <w:w w:val="135"/>
          <w:sz w:val="21"/>
        </w:rPr>
        <w:t>ze</w:t>
      </w:r>
      <w:r>
        <w:rPr>
          <w:rFonts w:ascii="Trebuchet MS" w:hAnsi="Times New Roman" w:eastAsia="Times New Roman" w:cs="Times New Roman"/>
          <w:color w:val="FF9D00"/>
          <w:w w:val="135"/>
          <w:sz w:val="21"/>
        </w:rPr>
        <w:t>=</w:t>
      </w:r>
      <w:r>
        <w:rPr>
          <w:rFonts w:ascii="Trebuchet MS" w:hAnsi="Times New Roman" w:eastAsia="Times New Roman" w:cs="Times New Roman"/>
          <w:color w:val="E0EEFF"/>
          <w:w w:val="135"/>
          <w:sz w:val="21"/>
        </w:rPr>
        <w:t>(</w:t>
      </w:r>
      <w:r>
        <w:rPr>
          <w:rFonts w:ascii="Trebuchet MS" w:hAnsi="Times New Roman" w:eastAsia="Times New Roman" w:cs="Times New Roman"/>
          <w:color w:val="FF618B"/>
          <w:w w:val="135"/>
          <w:sz w:val="21"/>
        </w:rPr>
        <w:t>7</w:t>
      </w:r>
      <w:r>
        <w:rPr>
          <w:rFonts w:ascii="Trebuchet MS" w:hAnsi="Times New Roman" w:eastAsia="Times New Roman" w:cs="Times New Roman"/>
          <w:color w:val="E0EEFF"/>
          <w:w w:val="135"/>
          <w:sz w:val="21"/>
        </w:rPr>
        <w:t>,</w:t>
      </w:r>
      <w:r>
        <w:rPr>
          <w:rFonts w:ascii="Trebuchet MS" w:hAnsi="Times New Roman" w:eastAsia="Times New Roman" w:cs="Times New Roman"/>
          <w:color w:val="FF618B"/>
          <w:w w:val="135"/>
          <w:sz w:val="21"/>
        </w:rPr>
        <w:t>5</w:t>
      </w:r>
      <w:r>
        <w:rPr>
          <w:rFonts w:ascii="Trebuchet MS" w:hAnsi="Times New Roman" w:eastAsia="Times New Roman" w:cs="Times New Roman"/>
          <w:color w:val="E0EEFF"/>
          <w:w w:val="135"/>
          <w:sz w:val="21"/>
        </w:rPr>
        <w:t>))</w:t>
      </w:r>
      <w:r>
        <w:rPr>
          <w:rFonts w:ascii="Trebuchet MS" w:hAnsi="Times New Roman" w:eastAsia="Times New Roman" w:cs="Times New Roman"/>
          <w:color w:val="E0EEFF"/>
          <w:spacing w:val="1"/>
          <w:w w:val="135"/>
          <w:sz w:val="21"/>
        </w:rPr>
        <w:t xml:space="preserve"> </w:t>
      </w:r>
      <w:r>
        <w:rPr>
          <w:rFonts w:ascii="Trebuchet MS" w:hAnsi="Times New Roman" w:eastAsia="Times New Roman" w:cs="Times New Roman"/>
          <w:color w:val="FFC500"/>
          <w:spacing w:val="-1"/>
          <w:w w:val="104"/>
          <w:sz w:val="21"/>
        </w:rPr>
        <w:t>p</w:t>
      </w:r>
      <w:r>
        <w:rPr>
          <w:rFonts w:ascii="Trebuchet MS" w:hAnsi="Times New Roman" w:eastAsia="Times New Roman" w:cs="Times New Roman"/>
          <w:color w:val="FFC500"/>
          <w:spacing w:val="-1"/>
          <w:w w:val="197"/>
          <w:sz w:val="21"/>
        </w:rPr>
        <w:t>l</w:t>
      </w:r>
      <w:r>
        <w:rPr>
          <w:rFonts w:ascii="Trebuchet MS" w:hAnsi="Times New Roman" w:eastAsia="Times New Roman" w:cs="Times New Roman"/>
          <w:color w:val="FFC500"/>
          <w:spacing w:val="2"/>
          <w:w w:val="147"/>
          <w:sz w:val="21"/>
        </w:rPr>
        <w:t>t</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FFC500"/>
          <w:spacing w:val="-1"/>
          <w:w w:val="104"/>
          <w:sz w:val="21"/>
        </w:rPr>
        <w:t>p</w:t>
      </w:r>
      <w:r>
        <w:rPr>
          <w:rFonts w:ascii="Trebuchet MS" w:hAnsi="Times New Roman" w:eastAsia="Times New Roman" w:cs="Times New Roman"/>
          <w:color w:val="FFC500"/>
          <w:spacing w:val="-1"/>
          <w:w w:val="197"/>
          <w:sz w:val="21"/>
        </w:rPr>
        <w:t>l</w:t>
      </w:r>
      <w:r>
        <w:rPr>
          <w:rFonts w:ascii="Trebuchet MS" w:hAnsi="Times New Roman" w:eastAsia="Times New Roman" w:cs="Times New Roman"/>
          <w:color w:val="FFC500"/>
          <w:spacing w:val="-1"/>
          <w:w w:val="108"/>
          <w:sz w:val="21"/>
        </w:rPr>
        <w:t>o</w:t>
      </w:r>
      <w:r>
        <w:rPr>
          <w:rFonts w:ascii="Trebuchet MS" w:hAnsi="Times New Roman" w:eastAsia="Times New Roman" w:cs="Times New Roman"/>
          <w:color w:val="FFC500"/>
          <w:spacing w:val="2"/>
          <w:w w:val="147"/>
          <w:sz w:val="21"/>
        </w:rPr>
        <w:t>t</w:t>
      </w:r>
      <w:r>
        <w:rPr>
          <w:rFonts w:ascii="Trebuchet MS" w:hAnsi="Times New Roman" w:eastAsia="Times New Roman" w:cs="Times New Roman"/>
          <w:color w:val="E0EEFF"/>
          <w:spacing w:val="2"/>
          <w:w w:val="158"/>
          <w:sz w:val="21"/>
        </w:rPr>
        <w:t>(</w:t>
      </w:r>
      <w:r>
        <w:rPr>
          <w:rFonts w:ascii="Trebuchet MS" w:hAnsi="Times New Roman" w:eastAsia="Times New Roman" w:cs="Times New Roman"/>
          <w:color w:val="FFFFFF"/>
          <w:spacing w:val="-1"/>
          <w:w w:val="78"/>
          <w:sz w:val="21"/>
        </w:rPr>
        <w:t>w</w:t>
      </w:r>
      <w:r>
        <w:rPr>
          <w:rFonts w:ascii="Trebuchet MS" w:hAnsi="Times New Roman" w:eastAsia="Times New Roman" w:cs="Times New Roman"/>
          <w:color w:val="FFFFFF"/>
          <w:spacing w:val="-1"/>
          <w:w w:val="117"/>
          <w:sz w:val="21"/>
        </w:rPr>
        <w:t>c</w:t>
      </w:r>
      <w:r>
        <w:rPr>
          <w:rFonts w:ascii="Trebuchet MS" w:hAnsi="Times New Roman" w:eastAsia="Times New Roman" w:cs="Times New Roman"/>
          <w:color w:val="FFFFFF"/>
          <w:spacing w:val="-1"/>
          <w:w w:val="144"/>
          <w:sz w:val="21"/>
        </w:rPr>
        <w:t>s</w:t>
      </w:r>
      <w:r>
        <w:rPr>
          <w:rFonts w:ascii="Trebuchet MS" w:hAnsi="Times New Roman" w:eastAsia="Times New Roman" w:cs="Times New Roman"/>
          <w:color w:val="FFFFFF"/>
          <w:spacing w:val="2"/>
          <w:w w:val="144"/>
          <w:sz w:val="21"/>
        </w:rPr>
        <w:t>s</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92FB79"/>
          <w:spacing w:val="-1"/>
          <w:w w:val="365"/>
          <w:sz w:val="21"/>
        </w:rPr>
        <w:t>'</w:t>
      </w:r>
      <w:r>
        <w:rPr>
          <w:rFonts w:ascii="Trebuchet MS" w:hAnsi="Times New Roman" w:eastAsia="Times New Roman" w:cs="Times New Roman"/>
          <w:color w:val="A4FF90"/>
          <w:spacing w:val="-1"/>
          <w:w w:val="106"/>
          <w:sz w:val="21"/>
        </w:rPr>
        <w:t>n</w:t>
      </w:r>
      <w:r>
        <w:rPr>
          <w:rFonts w:ascii="Trebuchet MS" w:hAnsi="Times New Roman" w:eastAsia="Times New Roman" w:cs="Times New Roman"/>
          <w:color w:val="A4FF90"/>
          <w:spacing w:val="-1"/>
          <w:w w:val="108"/>
          <w:sz w:val="21"/>
        </w:rPr>
        <w:t>o</w:t>
      </w:r>
      <w:r>
        <w:rPr>
          <w:rFonts w:ascii="Trebuchet MS" w:hAnsi="Times New Roman" w:eastAsia="Times New Roman" w:cs="Times New Roman"/>
          <w:color w:val="A4FF90"/>
          <w:spacing w:val="-1"/>
          <w:w w:val="111"/>
          <w:sz w:val="21"/>
        </w:rPr>
        <w:t>_</w:t>
      </w:r>
      <w:r>
        <w:rPr>
          <w:rFonts w:ascii="Trebuchet MS" w:hAnsi="Times New Roman" w:eastAsia="Times New Roman" w:cs="Times New Roman"/>
          <w:color w:val="A4FF90"/>
          <w:spacing w:val="2"/>
          <w:w w:val="108"/>
          <w:sz w:val="21"/>
        </w:rPr>
        <w:t>o</w:t>
      </w:r>
      <w:r>
        <w:rPr>
          <w:rFonts w:ascii="Trebuchet MS" w:hAnsi="Times New Roman" w:eastAsia="Times New Roman" w:cs="Times New Roman"/>
          <w:color w:val="A4FF90"/>
          <w:spacing w:val="-1"/>
          <w:w w:val="157"/>
          <w:sz w:val="21"/>
        </w:rPr>
        <w:t>f</w:t>
      </w:r>
      <w:r>
        <w:rPr>
          <w:rFonts w:ascii="Trebuchet MS" w:hAnsi="Times New Roman" w:eastAsia="Times New Roman" w:cs="Times New Roman"/>
          <w:color w:val="A4FF90"/>
          <w:spacing w:val="-1"/>
          <w:w w:val="111"/>
          <w:sz w:val="21"/>
        </w:rPr>
        <w:t>_</w:t>
      </w:r>
      <w:r>
        <w:rPr>
          <w:rFonts w:ascii="Trebuchet MS" w:hAnsi="Times New Roman" w:eastAsia="Times New Roman" w:cs="Times New Roman"/>
          <w:color w:val="A4FF90"/>
          <w:spacing w:val="-1"/>
          <w:w w:val="117"/>
          <w:sz w:val="21"/>
        </w:rPr>
        <w:t>c</w:t>
      </w:r>
      <w:r>
        <w:rPr>
          <w:rFonts w:ascii="Trebuchet MS" w:hAnsi="Times New Roman" w:eastAsia="Times New Roman" w:cs="Times New Roman"/>
          <w:color w:val="A4FF90"/>
          <w:spacing w:val="2"/>
          <w:w w:val="197"/>
          <w:sz w:val="21"/>
        </w:rPr>
        <w:t>l</w:t>
      </w:r>
      <w:r>
        <w:rPr>
          <w:rFonts w:ascii="Trebuchet MS" w:hAnsi="Times New Roman" w:eastAsia="Times New Roman" w:cs="Times New Roman"/>
          <w:color w:val="A4FF90"/>
          <w:spacing w:val="-1"/>
          <w:w w:val="106"/>
          <w:sz w:val="21"/>
        </w:rPr>
        <w:t>u</w:t>
      </w:r>
      <w:r>
        <w:rPr>
          <w:rFonts w:ascii="Trebuchet MS" w:hAnsi="Times New Roman" w:eastAsia="Times New Roman" w:cs="Times New Roman"/>
          <w:color w:val="A4FF90"/>
          <w:spacing w:val="-1"/>
          <w:w w:val="144"/>
          <w:sz w:val="21"/>
        </w:rPr>
        <w:t>s</w:t>
      </w:r>
      <w:r>
        <w:rPr>
          <w:rFonts w:ascii="Trebuchet MS" w:hAnsi="Times New Roman" w:eastAsia="Times New Roman" w:cs="Times New Roman"/>
          <w:color w:val="A4FF90"/>
          <w:spacing w:val="-1"/>
          <w:w w:val="147"/>
          <w:sz w:val="21"/>
        </w:rPr>
        <w:t>t</w:t>
      </w:r>
      <w:r>
        <w:rPr>
          <w:rFonts w:ascii="Trebuchet MS" w:hAnsi="Times New Roman" w:eastAsia="Times New Roman" w:cs="Times New Roman"/>
          <w:color w:val="A4FF90"/>
          <w:spacing w:val="2"/>
          <w:w w:val="106"/>
          <w:sz w:val="21"/>
        </w:rPr>
        <w:t>e</w:t>
      </w:r>
      <w:r>
        <w:rPr>
          <w:rFonts w:ascii="Trebuchet MS" w:hAnsi="Times New Roman" w:eastAsia="Times New Roman" w:cs="Times New Roman"/>
          <w:color w:val="A4FF90"/>
          <w:spacing w:val="-1"/>
          <w:w w:val="150"/>
          <w:sz w:val="21"/>
        </w:rPr>
        <w:t>r</w:t>
      </w:r>
      <w:r>
        <w:rPr>
          <w:rFonts w:ascii="Trebuchet MS" w:hAnsi="Times New Roman" w:eastAsia="Times New Roman" w:cs="Times New Roman"/>
          <w:color w:val="A4FF90"/>
          <w:spacing w:val="2"/>
          <w:w w:val="144"/>
          <w:sz w:val="21"/>
        </w:rPr>
        <w:t>s</w:t>
      </w:r>
      <w:r>
        <w:rPr>
          <w:rFonts w:ascii="Trebuchet MS" w:hAnsi="Times New Roman" w:eastAsia="Times New Roman" w:cs="Times New Roman"/>
          <w:color w:val="92FB79"/>
          <w:spacing w:val="-1"/>
          <w:w w:val="365"/>
          <w:sz w:val="21"/>
        </w:rPr>
        <w:t>'</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E0EEFF"/>
          <w:spacing w:val="2"/>
          <w:w w:val="158"/>
          <w:sz w:val="21"/>
        </w:rPr>
        <w:t>,</w:t>
      </w:r>
      <w:r>
        <w:rPr>
          <w:rFonts w:ascii="Trebuchet MS" w:hAnsi="Times New Roman" w:eastAsia="Times New Roman" w:cs="Times New Roman"/>
          <w:color w:val="FFFFFF"/>
          <w:spacing w:val="-1"/>
          <w:w w:val="78"/>
          <w:sz w:val="21"/>
        </w:rPr>
        <w:t>w</w:t>
      </w:r>
      <w:r>
        <w:rPr>
          <w:rFonts w:ascii="Trebuchet MS" w:hAnsi="Times New Roman" w:eastAsia="Times New Roman" w:cs="Times New Roman"/>
          <w:color w:val="FFFFFF"/>
          <w:spacing w:val="-1"/>
          <w:w w:val="117"/>
          <w:sz w:val="21"/>
        </w:rPr>
        <w:t>c</w:t>
      </w:r>
      <w:r>
        <w:rPr>
          <w:rFonts w:ascii="Trebuchet MS" w:hAnsi="Times New Roman" w:eastAsia="Times New Roman" w:cs="Times New Roman"/>
          <w:color w:val="FFFFFF"/>
          <w:spacing w:val="-1"/>
          <w:w w:val="144"/>
          <w:sz w:val="21"/>
        </w:rPr>
        <w:t>s</w:t>
      </w:r>
      <w:r>
        <w:rPr>
          <w:rFonts w:ascii="Trebuchet MS" w:hAnsi="Times New Roman" w:eastAsia="Times New Roman" w:cs="Times New Roman"/>
          <w:color w:val="FFFFFF"/>
          <w:spacing w:val="2"/>
          <w:w w:val="144"/>
          <w:sz w:val="21"/>
        </w:rPr>
        <w:t>s</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92FB79"/>
          <w:spacing w:val="-1"/>
          <w:w w:val="365"/>
          <w:sz w:val="21"/>
        </w:rPr>
        <w:t>'</w:t>
      </w:r>
      <w:r>
        <w:rPr>
          <w:rFonts w:ascii="Trebuchet MS" w:hAnsi="Times New Roman" w:eastAsia="Times New Roman" w:cs="Times New Roman"/>
          <w:color w:val="A4FF90"/>
          <w:spacing w:val="-1"/>
          <w:w w:val="78"/>
          <w:sz w:val="21"/>
        </w:rPr>
        <w:t>w</w:t>
      </w:r>
      <w:r>
        <w:rPr>
          <w:rFonts w:ascii="Trebuchet MS" w:hAnsi="Times New Roman" w:eastAsia="Times New Roman" w:cs="Times New Roman"/>
          <w:color w:val="A4FF90"/>
          <w:spacing w:val="-1"/>
          <w:w w:val="117"/>
          <w:sz w:val="21"/>
        </w:rPr>
        <w:t>c</w:t>
      </w:r>
      <w:r>
        <w:rPr>
          <w:rFonts w:ascii="Trebuchet MS" w:hAnsi="Times New Roman" w:eastAsia="Times New Roman" w:cs="Times New Roman"/>
          <w:color w:val="A4FF90"/>
          <w:spacing w:val="-1"/>
          <w:w w:val="144"/>
          <w:sz w:val="21"/>
        </w:rPr>
        <w:t>s</w:t>
      </w:r>
      <w:r>
        <w:rPr>
          <w:rFonts w:ascii="Trebuchet MS" w:hAnsi="Times New Roman" w:eastAsia="Times New Roman" w:cs="Times New Roman"/>
          <w:color w:val="A4FF90"/>
          <w:spacing w:val="2"/>
          <w:w w:val="144"/>
          <w:sz w:val="21"/>
        </w:rPr>
        <w:t>s</w:t>
      </w:r>
      <w:r>
        <w:rPr>
          <w:rFonts w:ascii="Trebuchet MS" w:hAnsi="Times New Roman" w:eastAsia="Times New Roman" w:cs="Times New Roman"/>
          <w:color w:val="A4FF90"/>
          <w:spacing w:val="-1"/>
          <w:w w:val="111"/>
          <w:sz w:val="21"/>
        </w:rPr>
        <w:t>_</w:t>
      </w:r>
      <w:r>
        <w:rPr>
          <w:rFonts w:ascii="Trebuchet MS" w:hAnsi="Times New Roman" w:eastAsia="Times New Roman" w:cs="Times New Roman"/>
          <w:color w:val="A4FF90"/>
          <w:spacing w:val="-1"/>
          <w:w w:val="144"/>
          <w:sz w:val="21"/>
        </w:rPr>
        <w:t>s</w:t>
      </w:r>
      <w:r>
        <w:rPr>
          <w:rFonts w:ascii="Trebuchet MS" w:hAnsi="Times New Roman" w:eastAsia="Times New Roman" w:cs="Times New Roman"/>
          <w:color w:val="A4FF90"/>
          <w:spacing w:val="-1"/>
          <w:w w:val="117"/>
          <w:sz w:val="21"/>
        </w:rPr>
        <w:t>c</w:t>
      </w:r>
      <w:r>
        <w:rPr>
          <w:rFonts w:ascii="Trebuchet MS" w:hAnsi="Times New Roman" w:eastAsia="Times New Roman" w:cs="Times New Roman"/>
          <w:color w:val="A4FF90"/>
          <w:spacing w:val="2"/>
          <w:w w:val="108"/>
          <w:sz w:val="21"/>
        </w:rPr>
        <w:t>o</w:t>
      </w:r>
      <w:r>
        <w:rPr>
          <w:rFonts w:ascii="Trebuchet MS" w:hAnsi="Times New Roman" w:eastAsia="Times New Roman" w:cs="Times New Roman"/>
          <w:color w:val="A4FF90"/>
          <w:spacing w:val="-1"/>
          <w:w w:val="150"/>
          <w:sz w:val="21"/>
        </w:rPr>
        <w:t>r</w:t>
      </w:r>
      <w:r>
        <w:rPr>
          <w:rFonts w:ascii="Trebuchet MS" w:hAnsi="Times New Roman" w:eastAsia="Times New Roman" w:cs="Times New Roman"/>
          <w:color w:val="A4FF90"/>
          <w:spacing w:val="2"/>
          <w:w w:val="106"/>
          <w:sz w:val="21"/>
        </w:rPr>
        <w:t>e</w:t>
      </w:r>
      <w:r>
        <w:rPr>
          <w:rFonts w:ascii="Trebuchet MS" w:hAnsi="Times New Roman" w:eastAsia="Times New Roman" w:cs="Times New Roman"/>
          <w:color w:val="92FB79"/>
          <w:spacing w:val="-1"/>
          <w:w w:val="365"/>
          <w:sz w:val="21"/>
        </w:rPr>
        <w:t>'</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E0EEFF"/>
          <w:spacing w:val="-1"/>
          <w:w w:val="70"/>
          <w:sz w:val="21"/>
        </w:rPr>
        <w:t>m</w:t>
      </w:r>
      <w:r>
        <w:rPr>
          <w:rFonts w:ascii="Trebuchet MS" w:hAnsi="Times New Roman" w:eastAsia="Times New Roman" w:cs="Times New Roman"/>
          <w:color w:val="E0EEFF"/>
          <w:spacing w:val="2"/>
          <w:w w:val="110"/>
          <w:sz w:val="21"/>
        </w:rPr>
        <w:t>a</w:t>
      </w:r>
      <w:r>
        <w:rPr>
          <w:rFonts w:ascii="Trebuchet MS" w:hAnsi="Times New Roman" w:eastAsia="Times New Roman" w:cs="Times New Roman"/>
          <w:color w:val="E0EEFF"/>
          <w:spacing w:val="-1"/>
          <w:w w:val="150"/>
          <w:sz w:val="21"/>
        </w:rPr>
        <w:t>r</w:t>
      </w:r>
      <w:r>
        <w:rPr>
          <w:rFonts w:ascii="Trebuchet MS" w:hAnsi="Times New Roman" w:eastAsia="Times New Roman" w:cs="Times New Roman"/>
          <w:color w:val="E0EEFF"/>
          <w:spacing w:val="-1"/>
          <w:w w:val="115"/>
          <w:sz w:val="21"/>
        </w:rPr>
        <w:t>k</w:t>
      </w:r>
      <w:r>
        <w:rPr>
          <w:rFonts w:ascii="Trebuchet MS" w:hAnsi="Times New Roman" w:eastAsia="Times New Roman" w:cs="Times New Roman"/>
          <w:color w:val="E0EEFF"/>
          <w:spacing w:val="-1"/>
          <w:w w:val="106"/>
          <w:sz w:val="21"/>
        </w:rPr>
        <w:t>e</w:t>
      </w:r>
      <w:r>
        <w:rPr>
          <w:rFonts w:ascii="Trebuchet MS" w:hAnsi="Times New Roman" w:eastAsia="Times New Roman" w:cs="Times New Roman"/>
          <w:color w:val="E0EEFF"/>
          <w:spacing w:val="2"/>
          <w:w w:val="150"/>
          <w:sz w:val="21"/>
        </w:rPr>
        <w:t>r</w:t>
      </w:r>
      <w:r>
        <w:rPr>
          <w:rFonts w:ascii="Trebuchet MS" w:hAnsi="Times New Roman" w:eastAsia="Times New Roman" w:cs="Times New Roman"/>
          <w:color w:val="FF9D00"/>
          <w:spacing w:val="2"/>
          <w:w w:val="111"/>
          <w:sz w:val="21"/>
        </w:rPr>
        <w:t>=</w:t>
      </w:r>
      <w:r>
        <w:rPr>
          <w:rFonts w:ascii="Trebuchet MS" w:hAnsi="Times New Roman" w:eastAsia="Times New Roman" w:cs="Times New Roman"/>
          <w:color w:val="92FB79"/>
          <w:spacing w:val="-1"/>
          <w:w w:val="365"/>
          <w:sz w:val="21"/>
        </w:rPr>
        <w:t>'</w:t>
      </w:r>
      <w:r>
        <w:rPr>
          <w:rFonts w:ascii="Trebuchet MS" w:hAnsi="Times New Roman" w:eastAsia="Times New Roman" w:cs="Times New Roman"/>
          <w:color w:val="A4FF90"/>
          <w:spacing w:val="-1"/>
          <w:w w:val="116"/>
          <w:sz w:val="21"/>
        </w:rPr>
        <w:t>x</w:t>
      </w:r>
      <w:r>
        <w:rPr>
          <w:rFonts w:ascii="Trebuchet MS" w:hAnsi="Times New Roman" w:eastAsia="Times New Roman" w:cs="Times New Roman"/>
          <w:color w:val="92FB79"/>
          <w:spacing w:val="-1"/>
          <w:w w:val="365"/>
          <w:sz w:val="21"/>
        </w:rPr>
        <w:t>'</w:t>
      </w:r>
      <w:r>
        <w:rPr>
          <w:rFonts w:ascii="Trebuchet MS" w:hAnsi="Times New Roman" w:eastAsia="Times New Roman" w:cs="Times New Roman"/>
          <w:color w:val="E0EEFF"/>
          <w:w w:val="158"/>
          <w:sz w:val="21"/>
        </w:rPr>
        <w:t xml:space="preserve">) </w:t>
      </w:r>
      <w:r>
        <w:rPr>
          <w:rFonts w:ascii="Trebuchet MS" w:hAnsi="Times New Roman" w:eastAsia="Times New Roman" w:cs="Times New Roman"/>
          <w:color w:val="FFC500"/>
          <w:spacing w:val="-1"/>
          <w:w w:val="104"/>
          <w:sz w:val="21"/>
        </w:rPr>
        <w:t>p</w:t>
      </w:r>
      <w:r>
        <w:rPr>
          <w:rFonts w:ascii="Trebuchet MS" w:hAnsi="Times New Roman" w:eastAsia="Times New Roman" w:cs="Times New Roman"/>
          <w:color w:val="FFC500"/>
          <w:spacing w:val="-1"/>
          <w:w w:val="197"/>
          <w:sz w:val="21"/>
        </w:rPr>
        <w:t>l</w:t>
      </w:r>
      <w:r>
        <w:rPr>
          <w:rFonts w:ascii="Trebuchet MS" w:hAnsi="Times New Roman" w:eastAsia="Times New Roman" w:cs="Times New Roman"/>
          <w:color w:val="FFC500"/>
          <w:spacing w:val="2"/>
          <w:w w:val="147"/>
          <w:sz w:val="21"/>
        </w:rPr>
        <w:t>t</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FFC500"/>
          <w:w w:val="147"/>
          <w:sz w:val="21"/>
        </w:rPr>
        <w:t>t</w:t>
      </w:r>
      <w:r>
        <w:rPr>
          <w:rFonts w:ascii="Trebuchet MS" w:hAnsi="Times New Roman" w:eastAsia="Times New Roman" w:cs="Times New Roman"/>
          <w:color w:val="FFC500"/>
          <w:sz w:val="21"/>
        </w:rPr>
        <w:t xml:space="preserve"> </w:t>
      </w:r>
      <w:r>
        <w:rPr>
          <w:rFonts w:ascii="Trebuchet MS" w:hAnsi="Times New Roman" w:eastAsia="Times New Roman" w:cs="Times New Roman"/>
          <w:color w:val="FFC500"/>
          <w:spacing w:val="-5"/>
          <w:sz w:val="21"/>
        </w:rPr>
        <w:t xml:space="preserve"> </w:t>
      </w:r>
      <w:r>
        <w:rPr>
          <w:rFonts w:ascii="Trebuchet MS" w:hAnsi="Times New Roman" w:eastAsia="Times New Roman" w:cs="Times New Roman"/>
          <w:color w:val="FFC500"/>
          <w:spacing w:val="-1"/>
          <w:w w:val="147"/>
          <w:sz w:val="21"/>
        </w:rPr>
        <w:t>t</w:t>
      </w:r>
      <w:r>
        <w:rPr>
          <w:rFonts w:ascii="Trebuchet MS" w:hAnsi="Times New Roman" w:eastAsia="Times New Roman" w:cs="Times New Roman"/>
          <w:color w:val="FFC500"/>
          <w:spacing w:val="2"/>
          <w:w w:val="197"/>
          <w:sz w:val="21"/>
        </w:rPr>
        <w:t>l</w:t>
      </w:r>
      <w:r>
        <w:rPr>
          <w:rFonts w:ascii="Trebuchet MS" w:hAnsi="Times New Roman" w:eastAsia="Times New Roman" w:cs="Times New Roman"/>
          <w:color w:val="FFC500"/>
          <w:spacing w:val="2"/>
          <w:w w:val="106"/>
          <w:sz w:val="21"/>
        </w:rPr>
        <w:t>e</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92FB79"/>
          <w:spacing w:val="-1"/>
          <w:w w:val="179"/>
          <w:sz w:val="21"/>
        </w:rPr>
        <w:t>"</w:t>
      </w:r>
      <w:r>
        <w:rPr>
          <w:rFonts w:ascii="Trebuchet MS" w:hAnsi="Times New Roman" w:eastAsia="Times New Roman" w:cs="Times New Roman"/>
          <w:color w:val="A4FF90"/>
          <w:spacing w:val="-1"/>
          <w:w w:val="108"/>
          <w:sz w:val="21"/>
        </w:rPr>
        <w:t>E</w:t>
      </w:r>
      <w:r>
        <w:rPr>
          <w:rFonts w:ascii="Trebuchet MS" w:hAnsi="Times New Roman" w:eastAsia="Times New Roman" w:cs="Times New Roman"/>
          <w:color w:val="A4FF90"/>
          <w:spacing w:val="-1"/>
          <w:w w:val="197"/>
          <w:sz w:val="21"/>
        </w:rPr>
        <w:t>l</w:t>
      </w:r>
      <w:r>
        <w:rPr>
          <w:rFonts w:ascii="Trebuchet MS" w:hAnsi="Times New Roman" w:eastAsia="Times New Roman" w:cs="Times New Roman"/>
          <w:color w:val="A4FF90"/>
          <w:spacing w:val="-1"/>
          <w:w w:val="104"/>
          <w:sz w:val="21"/>
        </w:rPr>
        <w:t>b</w:t>
      </w:r>
      <w:r>
        <w:rPr>
          <w:rFonts w:ascii="Trebuchet MS" w:hAnsi="Times New Roman" w:eastAsia="Times New Roman" w:cs="Times New Roman"/>
          <w:color w:val="A4FF90"/>
          <w:spacing w:val="2"/>
          <w:w w:val="108"/>
          <w:sz w:val="21"/>
        </w:rPr>
        <w:t>o</w:t>
      </w:r>
      <w:r>
        <w:rPr>
          <w:rFonts w:ascii="Trebuchet MS" w:hAnsi="Times New Roman" w:eastAsia="Times New Roman" w:cs="Times New Roman"/>
          <w:color w:val="A4FF90"/>
          <w:w w:val="78"/>
          <w:sz w:val="21"/>
        </w:rPr>
        <w:t>w</w:t>
      </w:r>
      <w:r>
        <w:rPr>
          <w:rFonts w:ascii="Trebuchet MS" w:hAnsi="Times New Roman" w:eastAsia="Times New Roman" w:cs="Times New Roman"/>
          <w:color w:val="A4FF90"/>
          <w:sz w:val="21"/>
        </w:rPr>
        <w:t xml:space="preserve"> </w:t>
      </w:r>
      <w:r>
        <w:rPr>
          <w:rFonts w:ascii="Trebuchet MS" w:hAnsi="Times New Roman" w:eastAsia="Times New Roman" w:cs="Times New Roman"/>
          <w:color w:val="A4FF90"/>
          <w:spacing w:val="-2"/>
          <w:sz w:val="21"/>
        </w:rPr>
        <w:t xml:space="preserve"> </w:t>
      </w:r>
      <w:r>
        <w:rPr>
          <w:rFonts w:ascii="Trebuchet MS" w:hAnsi="Times New Roman" w:eastAsia="Times New Roman" w:cs="Times New Roman"/>
          <w:color w:val="A4FF90"/>
          <w:spacing w:val="-1"/>
          <w:w w:val="82"/>
          <w:sz w:val="21"/>
        </w:rPr>
        <w:t>M</w:t>
      </w:r>
      <w:r>
        <w:rPr>
          <w:rFonts w:ascii="Trebuchet MS" w:hAnsi="Times New Roman" w:eastAsia="Times New Roman" w:cs="Times New Roman"/>
          <w:color w:val="A4FF90"/>
          <w:spacing w:val="-1"/>
          <w:w w:val="106"/>
          <w:sz w:val="21"/>
        </w:rPr>
        <w:t>e</w:t>
      </w:r>
      <w:r>
        <w:rPr>
          <w:rFonts w:ascii="Trebuchet MS" w:hAnsi="Times New Roman" w:eastAsia="Times New Roman" w:cs="Times New Roman"/>
          <w:color w:val="A4FF90"/>
          <w:spacing w:val="-1"/>
          <w:w w:val="147"/>
          <w:sz w:val="21"/>
        </w:rPr>
        <w:t>t</w:t>
      </w:r>
      <w:r>
        <w:rPr>
          <w:rFonts w:ascii="Trebuchet MS" w:hAnsi="Times New Roman" w:eastAsia="Times New Roman" w:cs="Times New Roman"/>
          <w:color w:val="A4FF90"/>
          <w:spacing w:val="-1"/>
          <w:w w:val="106"/>
          <w:sz w:val="21"/>
        </w:rPr>
        <w:t>h</w:t>
      </w:r>
      <w:r>
        <w:rPr>
          <w:rFonts w:ascii="Trebuchet MS" w:hAnsi="Times New Roman" w:eastAsia="Times New Roman" w:cs="Times New Roman"/>
          <w:color w:val="A4FF90"/>
          <w:spacing w:val="-1"/>
          <w:w w:val="108"/>
          <w:sz w:val="21"/>
        </w:rPr>
        <w:t>o</w:t>
      </w:r>
      <w:r>
        <w:rPr>
          <w:rFonts w:ascii="Trebuchet MS" w:hAnsi="Times New Roman" w:eastAsia="Times New Roman" w:cs="Times New Roman"/>
          <w:color w:val="A4FF90"/>
          <w:w w:val="104"/>
          <w:sz w:val="21"/>
        </w:rPr>
        <w:t>d</w:t>
      </w:r>
      <w:r>
        <w:rPr>
          <w:rFonts w:ascii="Trebuchet MS" w:hAnsi="Times New Roman" w:eastAsia="Times New Roman" w:cs="Times New Roman"/>
          <w:color w:val="A4FF90"/>
          <w:sz w:val="21"/>
        </w:rPr>
        <w:t xml:space="preserve">  </w:t>
      </w:r>
      <w:r>
        <w:rPr>
          <w:rFonts w:ascii="Trebuchet MS" w:hAnsi="Times New Roman" w:eastAsia="Times New Roman" w:cs="Times New Roman"/>
          <w:color w:val="A4FF90"/>
          <w:spacing w:val="-1"/>
          <w:w w:val="147"/>
          <w:sz w:val="21"/>
        </w:rPr>
        <w:t>t</w:t>
      </w:r>
      <w:r>
        <w:rPr>
          <w:rFonts w:ascii="Trebuchet MS" w:hAnsi="Times New Roman" w:eastAsia="Times New Roman" w:cs="Times New Roman"/>
          <w:color w:val="A4FF90"/>
          <w:w w:val="108"/>
          <w:sz w:val="21"/>
        </w:rPr>
        <w:t>o</w:t>
      </w:r>
      <w:r>
        <w:rPr>
          <w:rFonts w:ascii="Trebuchet MS" w:hAnsi="Times New Roman" w:eastAsia="Times New Roman" w:cs="Times New Roman"/>
          <w:color w:val="A4FF90"/>
          <w:sz w:val="21"/>
        </w:rPr>
        <w:t xml:space="preserve"> </w:t>
      </w:r>
      <w:r>
        <w:rPr>
          <w:rFonts w:ascii="Trebuchet MS" w:hAnsi="Times New Roman" w:eastAsia="Times New Roman" w:cs="Times New Roman"/>
          <w:color w:val="A4FF90"/>
          <w:spacing w:val="-5"/>
          <w:sz w:val="21"/>
        </w:rPr>
        <w:t xml:space="preserve"> </w:t>
      </w:r>
      <w:r>
        <w:rPr>
          <w:rFonts w:ascii="Trebuchet MS" w:hAnsi="Times New Roman" w:eastAsia="Times New Roman" w:cs="Times New Roman"/>
          <w:color w:val="A4FF90"/>
          <w:spacing w:val="-1"/>
          <w:w w:val="104"/>
          <w:sz w:val="21"/>
        </w:rPr>
        <w:t>d</w:t>
      </w:r>
      <w:r>
        <w:rPr>
          <w:rFonts w:ascii="Trebuchet MS" w:hAnsi="Times New Roman" w:eastAsia="Times New Roman" w:cs="Times New Roman"/>
          <w:color w:val="A4FF90"/>
          <w:spacing w:val="-1"/>
          <w:w w:val="106"/>
          <w:sz w:val="21"/>
        </w:rPr>
        <w:t>e</w:t>
      </w:r>
      <w:r>
        <w:rPr>
          <w:rFonts w:ascii="Trebuchet MS" w:hAnsi="Times New Roman" w:eastAsia="Times New Roman" w:cs="Times New Roman"/>
          <w:color w:val="A4FF90"/>
          <w:spacing w:val="-1"/>
          <w:w w:val="147"/>
          <w:sz w:val="21"/>
        </w:rPr>
        <w:t>t</w:t>
      </w:r>
      <w:r>
        <w:rPr>
          <w:rFonts w:ascii="Trebuchet MS" w:hAnsi="Times New Roman" w:eastAsia="Times New Roman" w:cs="Times New Roman"/>
          <w:color w:val="A4FF90"/>
          <w:spacing w:val="2"/>
          <w:w w:val="106"/>
          <w:sz w:val="21"/>
        </w:rPr>
        <w:t>e</w:t>
      </w:r>
      <w:r>
        <w:rPr>
          <w:rFonts w:ascii="Trebuchet MS" w:hAnsi="Times New Roman" w:eastAsia="Times New Roman" w:cs="Times New Roman"/>
          <w:color w:val="A4FF90"/>
          <w:spacing w:val="-1"/>
          <w:w w:val="150"/>
          <w:sz w:val="21"/>
        </w:rPr>
        <w:t>r</w:t>
      </w:r>
      <w:r>
        <w:rPr>
          <w:rFonts w:ascii="Trebuchet MS" w:hAnsi="Times New Roman" w:eastAsia="Times New Roman" w:cs="Times New Roman"/>
          <w:color w:val="A4FF90"/>
          <w:w w:val="70"/>
          <w:sz w:val="21"/>
        </w:rPr>
        <w:t>m</w:t>
      </w:r>
      <w:r>
        <w:rPr>
          <w:rFonts w:ascii="Trebuchet MS" w:hAnsi="Times New Roman" w:eastAsia="Times New Roman" w:cs="Times New Roman"/>
          <w:color w:val="A4FF90"/>
          <w:sz w:val="21"/>
        </w:rPr>
        <w:t xml:space="preserve"> </w:t>
      </w:r>
      <w:r>
        <w:rPr>
          <w:rFonts w:ascii="Trebuchet MS" w:hAnsi="Times New Roman" w:eastAsia="Times New Roman" w:cs="Times New Roman"/>
          <w:color w:val="A4FF90"/>
          <w:spacing w:val="-5"/>
          <w:sz w:val="21"/>
        </w:rPr>
        <w:t xml:space="preserve"> </w:t>
      </w:r>
      <w:r>
        <w:rPr>
          <w:rFonts w:ascii="Trebuchet MS" w:hAnsi="Times New Roman" w:eastAsia="Times New Roman" w:cs="Times New Roman"/>
          <w:color w:val="A4FF90"/>
          <w:spacing w:val="2"/>
          <w:w w:val="106"/>
          <w:sz w:val="21"/>
        </w:rPr>
        <w:t>n</w:t>
      </w:r>
      <w:r>
        <w:rPr>
          <w:rFonts w:ascii="Trebuchet MS" w:hAnsi="Times New Roman" w:eastAsia="Times New Roman" w:cs="Times New Roman"/>
          <w:color w:val="A4FF90"/>
          <w:w w:val="106"/>
          <w:sz w:val="21"/>
        </w:rPr>
        <w:t>e</w:t>
      </w:r>
      <w:r>
        <w:rPr>
          <w:rFonts w:ascii="Trebuchet MS" w:hAnsi="Times New Roman" w:eastAsia="Times New Roman" w:cs="Times New Roman"/>
          <w:color w:val="A4FF90"/>
          <w:sz w:val="21"/>
        </w:rPr>
        <w:t xml:space="preserve"> </w:t>
      </w:r>
      <w:r>
        <w:rPr>
          <w:rFonts w:ascii="Trebuchet MS" w:hAnsi="Times New Roman" w:eastAsia="Times New Roman" w:cs="Times New Roman"/>
          <w:color w:val="A4FF90"/>
          <w:spacing w:val="-2"/>
          <w:sz w:val="21"/>
        </w:rPr>
        <w:t xml:space="preserve"> </w:t>
      </w:r>
      <w:r>
        <w:rPr>
          <w:rFonts w:ascii="Trebuchet MS" w:hAnsi="Times New Roman" w:eastAsia="Times New Roman" w:cs="Times New Roman"/>
          <w:color w:val="A4FF90"/>
          <w:spacing w:val="-1"/>
          <w:w w:val="106"/>
          <w:sz w:val="21"/>
        </w:rPr>
        <w:t>nu</w:t>
      </w:r>
      <w:r>
        <w:rPr>
          <w:rFonts w:ascii="Trebuchet MS" w:hAnsi="Times New Roman" w:eastAsia="Times New Roman" w:cs="Times New Roman"/>
          <w:color w:val="A4FF90"/>
          <w:spacing w:val="-1"/>
          <w:w w:val="70"/>
          <w:sz w:val="21"/>
        </w:rPr>
        <w:t>m</w:t>
      </w:r>
      <w:r>
        <w:rPr>
          <w:rFonts w:ascii="Trebuchet MS" w:hAnsi="Times New Roman" w:eastAsia="Times New Roman" w:cs="Times New Roman"/>
          <w:color w:val="A4FF90"/>
          <w:spacing w:val="2"/>
          <w:w w:val="104"/>
          <w:sz w:val="21"/>
        </w:rPr>
        <w:t>b</w:t>
      </w:r>
      <w:r>
        <w:rPr>
          <w:rFonts w:ascii="Trebuchet MS" w:hAnsi="Times New Roman" w:eastAsia="Times New Roman" w:cs="Times New Roman"/>
          <w:color w:val="A4FF90"/>
          <w:spacing w:val="-1"/>
          <w:w w:val="106"/>
          <w:sz w:val="21"/>
        </w:rPr>
        <w:t>e</w:t>
      </w:r>
      <w:r>
        <w:rPr>
          <w:rFonts w:ascii="Trebuchet MS" w:hAnsi="Times New Roman" w:eastAsia="Times New Roman" w:cs="Times New Roman"/>
          <w:color w:val="A4FF90"/>
          <w:w w:val="150"/>
          <w:sz w:val="21"/>
        </w:rPr>
        <w:t>r</w:t>
      </w:r>
      <w:r>
        <w:rPr>
          <w:rFonts w:ascii="Trebuchet MS" w:hAnsi="Times New Roman" w:eastAsia="Times New Roman" w:cs="Times New Roman"/>
          <w:color w:val="A4FF90"/>
          <w:sz w:val="21"/>
        </w:rPr>
        <w:t xml:space="preserve"> </w:t>
      </w:r>
      <w:r>
        <w:rPr>
          <w:rFonts w:ascii="Trebuchet MS" w:hAnsi="Times New Roman" w:eastAsia="Times New Roman" w:cs="Times New Roman"/>
          <w:color w:val="A4FF90"/>
          <w:spacing w:val="-2"/>
          <w:sz w:val="21"/>
        </w:rPr>
        <w:t xml:space="preserve"> </w:t>
      </w:r>
      <w:r>
        <w:rPr>
          <w:rFonts w:ascii="Trebuchet MS" w:hAnsi="Times New Roman" w:eastAsia="Times New Roman" w:cs="Times New Roman"/>
          <w:color w:val="A4FF90"/>
          <w:spacing w:val="-1"/>
          <w:w w:val="108"/>
          <w:sz w:val="21"/>
        </w:rPr>
        <w:t>o</w:t>
      </w:r>
      <w:r>
        <w:rPr>
          <w:rFonts w:ascii="Trebuchet MS" w:hAnsi="Times New Roman" w:eastAsia="Times New Roman" w:cs="Times New Roman"/>
          <w:color w:val="A4FF90"/>
          <w:w w:val="157"/>
          <w:sz w:val="21"/>
        </w:rPr>
        <w:t>f</w:t>
      </w:r>
      <w:r>
        <w:rPr>
          <w:rFonts w:ascii="Trebuchet MS" w:hAnsi="Times New Roman" w:eastAsia="Times New Roman" w:cs="Times New Roman"/>
          <w:color w:val="A4FF90"/>
          <w:sz w:val="21"/>
        </w:rPr>
        <w:t xml:space="preserve"> </w:t>
      </w:r>
      <w:r>
        <w:rPr>
          <w:rFonts w:ascii="Trebuchet MS" w:hAnsi="Times New Roman" w:eastAsia="Times New Roman" w:cs="Times New Roman"/>
          <w:color w:val="A4FF90"/>
          <w:spacing w:val="-2"/>
          <w:sz w:val="21"/>
        </w:rPr>
        <w:t xml:space="preserve"> </w:t>
      </w:r>
      <w:r>
        <w:rPr>
          <w:rFonts w:ascii="Trebuchet MS" w:hAnsi="Times New Roman" w:eastAsia="Times New Roman" w:cs="Times New Roman"/>
          <w:color w:val="A4FF90"/>
          <w:spacing w:val="-1"/>
          <w:w w:val="117"/>
          <w:sz w:val="21"/>
        </w:rPr>
        <w:t>c</w:t>
      </w:r>
      <w:r>
        <w:rPr>
          <w:rFonts w:ascii="Trebuchet MS" w:hAnsi="Times New Roman" w:eastAsia="Times New Roman" w:cs="Times New Roman"/>
          <w:color w:val="A4FF90"/>
          <w:spacing w:val="-1"/>
          <w:w w:val="197"/>
          <w:sz w:val="21"/>
        </w:rPr>
        <w:t>l</w:t>
      </w:r>
      <w:r>
        <w:rPr>
          <w:rFonts w:ascii="Trebuchet MS" w:hAnsi="Times New Roman" w:eastAsia="Times New Roman" w:cs="Times New Roman"/>
          <w:color w:val="A4FF90"/>
          <w:spacing w:val="-1"/>
          <w:w w:val="106"/>
          <w:sz w:val="21"/>
        </w:rPr>
        <w:t>u</w:t>
      </w:r>
      <w:r>
        <w:rPr>
          <w:rFonts w:ascii="Trebuchet MS" w:hAnsi="Times New Roman" w:eastAsia="Times New Roman" w:cs="Times New Roman"/>
          <w:color w:val="A4FF90"/>
          <w:spacing w:val="-1"/>
          <w:w w:val="144"/>
          <w:sz w:val="21"/>
        </w:rPr>
        <w:t>s</w:t>
      </w:r>
      <w:r>
        <w:rPr>
          <w:rFonts w:ascii="Trebuchet MS" w:hAnsi="Times New Roman" w:eastAsia="Times New Roman" w:cs="Times New Roman"/>
          <w:color w:val="A4FF90"/>
          <w:spacing w:val="2"/>
          <w:w w:val="147"/>
          <w:sz w:val="21"/>
        </w:rPr>
        <w:t>t</w:t>
      </w:r>
      <w:r>
        <w:rPr>
          <w:rFonts w:ascii="Trebuchet MS" w:hAnsi="Times New Roman" w:eastAsia="Times New Roman" w:cs="Times New Roman"/>
          <w:color w:val="A4FF90"/>
          <w:spacing w:val="-1"/>
          <w:w w:val="106"/>
          <w:sz w:val="21"/>
        </w:rPr>
        <w:t>e</w:t>
      </w:r>
      <w:r>
        <w:rPr>
          <w:rFonts w:ascii="Trebuchet MS" w:hAnsi="Times New Roman" w:eastAsia="Times New Roman" w:cs="Times New Roman"/>
          <w:color w:val="A4FF90"/>
          <w:spacing w:val="-1"/>
          <w:w w:val="150"/>
          <w:sz w:val="21"/>
        </w:rPr>
        <w:t>r</w:t>
      </w:r>
      <w:r>
        <w:rPr>
          <w:rFonts w:ascii="Trebuchet MS" w:hAnsi="Times New Roman" w:eastAsia="Times New Roman" w:cs="Times New Roman"/>
          <w:color w:val="A4FF90"/>
          <w:spacing w:val="2"/>
          <w:w w:val="144"/>
          <w:sz w:val="21"/>
        </w:rPr>
        <w:t>s</w:t>
      </w:r>
      <w:r>
        <w:rPr>
          <w:rFonts w:ascii="Trebuchet MS" w:hAnsi="Times New Roman" w:eastAsia="Times New Roman" w:cs="Times New Roman"/>
          <w:color w:val="A4FF90"/>
          <w:spacing w:val="-1"/>
          <w:w w:val="158"/>
          <w:sz w:val="21"/>
        </w:rPr>
        <w:t>(</w:t>
      </w:r>
      <w:r>
        <w:rPr>
          <w:rFonts w:ascii="Trebuchet MS" w:hAnsi="Times New Roman" w:eastAsia="Times New Roman" w:cs="Times New Roman"/>
          <w:color w:val="A4FF90"/>
          <w:spacing w:val="-1"/>
          <w:w w:val="101"/>
          <w:sz w:val="21"/>
        </w:rPr>
        <w:t>K</w:t>
      </w:r>
      <w:r>
        <w:rPr>
          <w:rFonts w:ascii="Trebuchet MS" w:hAnsi="Times New Roman" w:eastAsia="Times New Roman" w:cs="Times New Roman"/>
          <w:color w:val="A4FF90"/>
          <w:spacing w:val="2"/>
          <w:w w:val="158"/>
          <w:sz w:val="21"/>
        </w:rPr>
        <w:t>)</w:t>
      </w:r>
      <w:r>
        <w:rPr>
          <w:rFonts w:ascii="Trebuchet MS" w:hAnsi="Times New Roman" w:eastAsia="Times New Roman" w:cs="Times New Roman"/>
          <w:color w:val="92FB79"/>
          <w:spacing w:val="-1"/>
          <w:w w:val="179"/>
          <w:sz w:val="21"/>
        </w:rPr>
        <w:t>"</w:t>
      </w:r>
      <w:r>
        <w:rPr>
          <w:rFonts w:ascii="Trebuchet MS" w:hAnsi="Times New Roman" w:eastAsia="Times New Roman" w:cs="Times New Roman"/>
          <w:color w:val="E0EEFF"/>
          <w:w w:val="158"/>
          <w:sz w:val="21"/>
        </w:rPr>
        <w:t xml:space="preserve">) </w:t>
      </w:r>
      <w:r>
        <w:rPr>
          <w:rFonts w:ascii="Trebuchet MS" w:hAnsi="Times New Roman" w:eastAsia="Times New Roman" w:cs="Times New Roman"/>
          <w:color w:val="FFC500"/>
          <w:w w:val="135"/>
          <w:sz w:val="21"/>
        </w:rPr>
        <w:t>plt</w:t>
      </w:r>
      <w:r>
        <w:rPr>
          <w:rFonts w:ascii="Trebuchet MS" w:hAnsi="Times New Roman" w:eastAsia="Times New Roman" w:cs="Times New Roman"/>
          <w:color w:val="E0EEFF"/>
          <w:w w:val="135"/>
          <w:sz w:val="21"/>
        </w:rPr>
        <w:t>.</w:t>
      </w:r>
      <w:r>
        <w:rPr>
          <w:rFonts w:ascii="Trebuchet MS" w:hAnsi="Times New Roman" w:eastAsia="Times New Roman" w:cs="Times New Roman"/>
          <w:color w:val="FFC500"/>
          <w:w w:val="135"/>
          <w:sz w:val="21"/>
        </w:rPr>
        <w:t>xlabel</w:t>
      </w:r>
      <w:r>
        <w:rPr>
          <w:rFonts w:ascii="Trebuchet MS" w:hAnsi="Times New Roman" w:eastAsia="Times New Roman" w:cs="Times New Roman"/>
          <w:color w:val="E0EEFF"/>
          <w:w w:val="135"/>
          <w:sz w:val="21"/>
        </w:rPr>
        <w:t>(</w:t>
      </w:r>
      <w:r>
        <w:rPr>
          <w:rFonts w:ascii="Trebuchet MS" w:hAnsi="Times New Roman" w:eastAsia="Times New Roman" w:cs="Times New Roman"/>
          <w:color w:val="92FB79"/>
          <w:w w:val="135"/>
          <w:sz w:val="21"/>
        </w:rPr>
        <w:t>"</w:t>
      </w:r>
      <w:r>
        <w:rPr>
          <w:rFonts w:ascii="Trebuchet MS" w:hAnsi="Times New Roman" w:eastAsia="Times New Roman" w:cs="Times New Roman"/>
          <w:color w:val="A4FF90"/>
          <w:w w:val="135"/>
          <w:sz w:val="21"/>
        </w:rPr>
        <w:t>K</w:t>
      </w:r>
      <w:r>
        <w:rPr>
          <w:rFonts w:ascii="Trebuchet MS" w:hAnsi="Times New Roman" w:eastAsia="Times New Roman" w:cs="Times New Roman"/>
          <w:color w:val="A4FF90"/>
          <w:spacing w:val="39"/>
          <w:w w:val="135"/>
          <w:sz w:val="21"/>
        </w:rPr>
        <w:t xml:space="preserve"> </w:t>
      </w:r>
      <w:r>
        <w:rPr>
          <w:rFonts w:ascii="Trebuchet MS" w:hAnsi="Times New Roman" w:eastAsia="Times New Roman" w:cs="Times New Roman"/>
          <w:color w:val="A4FF90"/>
          <w:w w:val="135"/>
          <w:sz w:val="21"/>
        </w:rPr>
        <w:t>(no.</w:t>
      </w:r>
      <w:r>
        <w:rPr>
          <w:rFonts w:ascii="Trebuchet MS" w:hAnsi="Times New Roman" w:eastAsia="Times New Roman" w:cs="Times New Roman"/>
          <w:color w:val="A4FF90"/>
          <w:spacing w:val="40"/>
          <w:w w:val="135"/>
          <w:sz w:val="21"/>
        </w:rPr>
        <w:t xml:space="preserve"> </w:t>
      </w:r>
      <w:r>
        <w:rPr>
          <w:rFonts w:ascii="Trebuchet MS" w:hAnsi="Times New Roman" w:eastAsia="Times New Roman" w:cs="Times New Roman"/>
          <w:color w:val="A4FF90"/>
          <w:w w:val="135"/>
          <w:sz w:val="21"/>
        </w:rPr>
        <w:t>of</w:t>
      </w:r>
      <w:r>
        <w:rPr>
          <w:rFonts w:ascii="Trebuchet MS" w:hAnsi="Times New Roman" w:eastAsia="Times New Roman" w:cs="Times New Roman"/>
          <w:color w:val="A4FF90"/>
          <w:spacing w:val="40"/>
          <w:w w:val="135"/>
          <w:sz w:val="21"/>
        </w:rPr>
        <w:t xml:space="preserve"> </w:t>
      </w:r>
      <w:r>
        <w:rPr>
          <w:rFonts w:ascii="Trebuchet MS" w:hAnsi="Times New Roman" w:eastAsia="Times New Roman" w:cs="Times New Roman"/>
          <w:color w:val="A4FF90"/>
          <w:w w:val="135"/>
          <w:sz w:val="21"/>
        </w:rPr>
        <w:t>clusters)</w:t>
      </w:r>
      <w:r>
        <w:rPr>
          <w:rFonts w:ascii="Trebuchet MS" w:hAnsi="Times New Roman" w:eastAsia="Times New Roman" w:cs="Times New Roman"/>
          <w:color w:val="92FB79"/>
          <w:w w:val="135"/>
          <w:sz w:val="21"/>
        </w:rPr>
        <w:t>"</w:t>
      </w:r>
      <w:r>
        <w:rPr>
          <w:rFonts w:ascii="Trebuchet MS" w:hAnsi="Times New Roman" w:eastAsia="Times New Roman" w:cs="Times New Roman"/>
          <w:color w:val="E0EEFF"/>
          <w:w w:val="135"/>
          <w:sz w:val="21"/>
        </w:rPr>
        <w:t>)</w:t>
      </w:r>
    </w:p>
    <w:p>
      <w:pPr>
        <w:spacing w:before="2"/>
        <w:ind w:left="119" w:firstLine="0"/>
        <w:rPr>
          <w:rFonts w:ascii="Trebuchet MS" w:hAnsi="Times New Roman" w:eastAsia="Times New Roman" w:cs="Times New Roman"/>
          <w:sz w:val="21"/>
        </w:rPr>
      </w:pPr>
      <w:r>
        <w:rPr>
          <w:rFonts w:ascii="Trebuchet MS" w:hAnsi="Times New Roman" w:eastAsia="Times New Roman" w:cs="Times New Roman"/>
          <w:color w:val="FFC500"/>
          <w:spacing w:val="-1"/>
          <w:w w:val="104"/>
          <w:sz w:val="21"/>
        </w:rPr>
        <w:t>p</w:t>
      </w:r>
      <w:r>
        <w:rPr>
          <w:rFonts w:ascii="Trebuchet MS" w:hAnsi="Times New Roman" w:eastAsia="Times New Roman" w:cs="Times New Roman"/>
          <w:color w:val="FFC500"/>
          <w:spacing w:val="-1"/>
          <w:w w:val="197"/>
          <w:sz w:val="21"/>
        </w:rPr>
        <w:t>l</w:t>
      </w:r>
      <w:r>
        <w:rPr>
          <w:rFonts w:ascii="Trebuchet MS" w:hAnsi="Times New Roman" w:eastAsia="Times New Roman" w:cs="Times New Roman"/>
          <w:color w:val="FFC500"/>
          <w:spacing w:val="2"/>
          <w:w w:val="147"/>
          <w:sz w:val="21"/>
        </w:rPr>
        <w:t>t</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FFC500"/>
          <w:spacing w:val="-1"/>
          <w:w w:val="118"/>
          <w:sz w:val="21"/>
        </w:rPr>
        <w:t>y</w:t>
      </w:r>
      <w:r>
        <w:rPr>
          <w:rFonts w:ascii="Trebuchet MS" w:hAnsi="Times New Roman" w:eastAsia="Times New Roman" w:cs="Times New Roman"/>
          <w:color w:val="FFC500"/>
          <w:spacing w:val="-1"/>
          <w:w w:val="197"/>
          <w:sz w:val="21"/>
        </w:rPr>
        <w:t>l</w:t>
      </w:r>
      <w:r>
        <w:rPr>
          <w:rFonts w:ascii="Trebuchet MS" w:hAnsi="Times New Roman" w:eastAsia="Times New Roman" w:cs="Times New Roman"/>
          <w:color w:val="FFC500"/>
          <w:spacing w:val="-1"/>
          <w:w w:val="110"/>
          <w:sz w:val="21"/>
        </w:rPr>
        <w:t>a</w:t>
      </w:r>
      <w:r>
        <w:rPr>
          <w:rFonts w:ascii="Trebuchet MS" w:hAnsi="Times New Roman" w:eastAsia="Times New Roman" w:cs="Times New Roman"/>
          <w:color w:val="FFC500"/>
          <w:spacing w:val="2"/>
          <w:w w:val="104"/>
          <w:sz w:val="21"/>
        </w:rPr>
        <w:t>b</w:t>
      </w:r>
      <w:r>
        <w:rPr>
          <w:rFonts w:ascii="Trebuchet MS" w:hAnsi="Times New Roman" w:eastAsia="Times New Roman" w:cs="Times New Roman"/>
          <w:color w:val="FFC500"/>
          <w:spacing w:val="-1"/>
          <w:w w:val="106"/>
          <w:sz w:val="21"/>
        </w:rPr>
        <w:t>e</w:t>
      </w:r>
      <w:r>
        <w:rPr>
          <w:rFonts w:ascii="Trebuchet MS" w:hAnsi="Times New Roman" w:eastAsia="Times New Roman" w:cs="Times New Roman"/>
          <w:color w:val="FFC500"/>
          <w:spacing w:val="2"/>
          <w:w w:val="197"/>
          <w:sz w:val="21"/>
        </w:rPr>
        <w:t>l</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92FB79"/>
          <w:spacing w:val="-1"/>
          <w:w w:val="179"/>
          <w:sz w:val="21"/>
        </w:rPr>
        <w:t>"</w:t>
      </w:r>
      <w:r>
        <w:rPr>
          <w:rFonts w:ascii="Trebuchet MS" w:hAnsi="Times New Roman" w:eastAsia="Times New Roman" w:cs="Times New Roman"/>
          <w:color w:val="A4FF90"/>
          <w:spacing w:val="-1"/>
          <w:w w:val="68"/>
          <w:sz w:val="21"/>
        </w:rPr>
        <w:t>W</w:t>
      </w:r>
      <w:r>
        <w:rPr>
          <w:rFonts w:ascii="Trebuchet MS" w:hAnsi="Times New Roman" w:eastAsia="Times New Roman" w:cs="Times New Roman"/>
          <w:color w:val="A4FF90"/>
          <w:spacing w:val="-1"/>
          <w:w w:val="97"/>
          <w:sz w:val="21"/>
        </w:rPr>
        <w:t>C</w:t>
      </w:r>
      <w:r>
        <w:rPr>
          <w:rFonts w:ascii="Trebuchet MS" w:hAnsi="Times New Roman" w:eastAsia="Times New Roman" w:cs="Times New Roman"/>
          <w:color w:val="A4FF90"/>
          <w:spacing w:val="-1"/>
          <w:w w:val="121"/>
          <w:sz w:val="21"/>
        </w:rPr>
        <w:t>S</w:t>
      </w:r>
      <w:r>
        <w:rPr>
          <w:rFonts w:ascii="Trebuchet MS" w:hAnsi="Times New Roman" w:eastAsia="Times New Roman" w:cs="Times New Roman"/>
          <w:color w:val="A4FF90"/>
          <w:w w:val="121"/>
          <w:sz w:val="21"/>
        </w:rPr>
        <w:t>S</w:t>
      </w:r>
      <w:r>
        <w:rPr>
          <w:rFonts w:ascii="Trebuchet MS" w:hAnsi="Times New Roman" w:eastAsia="Times New Roman" w:cs="Times New Roman"/>
          <w:color w:val="A4FF90"/>
          <w:sz w:val="21"/>
        </w:rPr>
        <w:t xml:space="preserve">  </w:t>
      </w:r>
      <w:r>
        <w:rPr>
          <w:rFonts w:ascii="Trebuchet MS" w:hAnsi="Times New Roman" w:eastAsia="Times New Roman" w:cs="Times New Roman"/>
          <w:color w:val="A4FF90"/>
          <w:spacing w:val="-1"/>
          <w:w w:val="158"/>
          <w:sz w:val="21"/>
        </w:rPr>
        <w:t>(</w:t>
      </w:r>
      <w:r>
        <w:rPr>
          <w:rFonts w:ascii="Trebuchet MS" w:hAnsi="Times New Roman" w:eastAsia="Times New Roman" w:cs="Times New Roman"/>
          <w:color w:val="A4FF90"/>
          <w:w w:val="68"/>
          <w:sz w:val="21"/>
        </w:rPr>
        <w:t>W</w:t>
      </w:r>
      <w:r>
        <w:rPr>
          <w:rFonts w:ascii="Trebuchet MS" w:hAnsi="Times New Roman" w:eastAsia="Times New Roman" w:cs="Times New Roman"/>
          <w:color w:val="A4FF90"/>
          <w:sz w:val="21"/>
        </w:rPr>
        <w:t xml:space="preserve"> </w:t>
      </w:r>
      <w:r>
        <w:rPr>
          <w:rFonts w:ascii="Trebuchet MS" w:hAnsi="Times New Roman" w:eastAsia="Times New Roman" w:cs="Times New Roman"/>
          <w:color w:val="A4FF90"/>
          <w:spacing w:val="-5"/>
          <w:sz w:val="21"/>
        </w:rPr>
        <w:t xml:space="preserve"> </w:t>
      </w:r>
      <w:r>
        <w:rPr>
          <w:rFonts w:ascii="Trebuchet MS" w:hAnsi="Times New Roman" w:eastAsia="Times New Roman" w:cs="Times New Roman"/>
          <w:color w:val="A4FF90"/>
          <w:spacing w:val="-1"/>
          <w:w w:val="147"/>
          <w:sz w:val="21"/>
        </w:rPr>
        <w:t>t</w:t>
      </w:r>
      <w:r>
        <w:rPr>
          <w:rFonts w:ascii="Trebuchet MS" w:hAnsi="Times New Roman" w:eastAsia="Times New Roman" w:cs="Times New Roman"/>
          <w:color w:val="A4FF90"/>
          <w:w w:val="106"/>
          <w:sz w:val="21"/>
        </w:rPr>
        <w:t>h</w:t>
      </w:r>
      <w:r>
        <w:rPr>
          <w:rFonts w:ascii="Trebuchet MS" w:hAnsi="Times New Roman" w:eastAsia="Times New Roman" w:cs="Times New Roman"/>
          <w:color w:val="A4FF90"/>
          <w:sz w:val="21"/>
        </w:rPr>
        <w:t xml:space="preserve"> </w:t>
      </w:r>
      <w:r>
        <w:rPr>
          <w:rFonts w:ascii="Trebuchet MS" w:hAnsi="Times New Roman" w:eastAsia="Times New Roman" w:cs="Times New Roman"/>
          <w:color w:val="A4FF90"/>
          <w:spacing w:val="-2"/>
          <w:sz w:val="21"/>
        </w:rPr>
        <w:t xml:space="preserve"> </w:t>
      </w:r>
      <w:r>
        <w:rPr>
          <w:rFonts w:ascii="Trebuchet MS" w:hAnsi="Times New Roman" w:eastAsia="Times New Roman" w:cs="Times New Roman"/>
          <w:color w:val="A4FF90"/>
          <w:spacing w:val="-1"/>
          <w:w w:val="106"/>
          <w:sz w:val="21"/>
        </w:rPr>
        <w:t>n</w:t>
      </w:r>
      <w:r>
        <w:rPr>
          <w:rFonts w:ascii="Trebuchet MS" w:hAnsi="Times New Roman" w:eastAsia="Times New Roman" w:cs="Times New Roman"/>
          <w:color w:val="A4FF90"/>
          <w:w w:val="116"/>
          <w:sz w:val="21"/>
        </w:rPr>
        <w:t>g</w:t>
      </w:r>
      <w:r>
        <w:rPr>
          <w:rFonts w:ascii="Trebuchet MS" w:hAnsi="Times New Roman" w:eastAsia="Times New Roman" w:cs="Times New Roman"/>
          <w:color w:val="A4FF90"/>
          <w:sz w:val="21"/>
        </w:rPr>
        <w:t xml:space="preserve"> </w:t>
      </w:r>
      <w:r>
        <w:rPr>
          <w:rFonts w:ascii="Trebuchet MS" w:hAnsi="Times New Roman" w:eastAsia="Times New Roman" w:cs="Times New Roman"/>
          <w:color w:val="A4FF90"/>
          <w:spacing w:val="-2"/>
          <w:sz w:val="21"/>
        </w:rPr>
        <w:t xml:space="preserve"> </w:t>
      </w:r>
      <w:r>
        <w:rPr>
          <w:rFonts w:ascii="Trebuchet MS" w:hAnsi="Times New Roman" w:eastAsia="Times New Roman" w:cs="Times New Roman"/>
          <w:color w:val="A4FF90"/>
          <w:spacing w:val="-1"/>
          <w:w w:val="97"/>
          <w:sz w:val="21"/>
        </w:rPr>
        <w:t>C</w:t>
      </w:r>
      <w:r>
        <w:rPr>
          <w:rFonts w:ascii="Trebuchet MS" w:hAnsi="Times New Roman" w:eastAsia="Times New Roman" w:cs="Times New Roman"/>
          <w:color w:val="A4FF90"/>
          <w:spacing w:val="-1"/>
          <w:w w:val="197"/>
          <w:sz w:val="21"/>
        </w:rPr>
        <w:t>l</w:t>
      </w:r>
      <w:r>
        <w:rPr>
          <w:rFonts w:ascii="Trebuchet MS" w:hAnsi="Times New Roman" w:eastAsia="Times New Roman" w:cs="Times New Roman"/>
          <w:color w:val="A4FF90"/>
          <w:spacing w:val="-1"/>
          <w:w w:val="106"/>
          <w:sz w:val="21"/>
        </w:rPr>
        <w:t>u</w:t>
      </w:r>
      <w:r>
        <w:rPr>
          <w:rFonts w:ascii="Trebuchet MS" w:hAnsi="Times New Roman" w:eastAsia="Times New Roman" w:cs="Times New Roman"/>
          <w:color w:val="A4FF90"/>
          <w:spacing w:val="2"/>
          <w:w w:val="144"/>
          <w:sz w:val="21"/>
        </w:rPr>
        <w:t>s</w:t>
      </w:r>
      <w:r>
        <w:rPr>
          <w:rFonts w:ascii="Trebuchet MS" w:hAnsi="Times New Roman" w:eastAsia="Times New Roman" w:cs="Times New Roman"/>
          <w:color w:val="A4FF90"/>
          <w:spacing w:val="-1"/>
          <w:w w:val="147"/>
          <w:sz w:val="21"/>
        </w:rPr>
        <w:t>t</w:t>
      </w:r>
      <w:r>
        <w:rPr>
          <w:rFonts w:ascii="Trebuchet MS" w:hAnsi="Times New Roman" w:eastAsia="Times New Roman" w:cs="Times New Roman"/>
          <w:color w:val="A4FF90"/>
          <w:spacing w:val="-1"/>
          <w:w w:val="106"/>
          <w:sz w:val="21"/>
        </w:rPr>
        <w:t>e</w:t>
      </w:r>
      <w:r>
        <w:rPr>
          <w:rFonts w:ascii="Trebuchet MS" w:hAnsi="Times New Roman" w:eastAsia="Times New Roman" w:cs="Times New Roman"/>
          <w:color w:val="A4FF90"/>
          <w:w w:val="150"/>
          <w:sz w:val="21"/>
        </w:rPr>
        <w:t>r</w:t>
      </w:r>
      <w:r>
        <w:rPr>
          <w:rFonts w:ascii="Trebuchet MS" w:hAnsi="Times New Roman" w:eastAsia="Times New Roman" w:cs="Times New Roman"/>
          <w:color w:val="A4FF90"/>
          <w:sz w:val="21"/>
        </w:rPr>
        <w:t xml:space="preserve"> </w:t>
      </w:r>
      <w:r>
        <w:rPr>
          <w:rFonts w:ascii="Trebuchet MS" w:hAnsi="Times New Roman" w:eastAsia="Times New Roman" w:cs="Times New Roman"/>
          <w:color w:val="A4FF90"/>
          <w:spacing w:val="-2"/>
          <w:sz w:val="21"/>
        </w:rPr>
        <w:t xml:space="preserve"> </w:t>
      </w:r>
      <w:r>
        <w:rPr>
          <w:rFonts w:ascii="Trebuchet MS" w:hAnsi="Times New Roman" w:eastAsia="Times New Roman" w:cs="Times New Roman"/>
          <w:color w:val="A4FF90"/>
          <w:spacing w:val="-1"/>
          <w:w w:val="121"/>
          <w:sz w:val="21"/>
        </w:rPr>
        <w:t>S</w:t>
      </w:r>
      <w:r>
        <w:rPr>
          <w:rFonts w:ascii="Trebuchet MS" w:hAnsi="Times New Roman" w:eastAsia="Times New Roman" w:cs="Times New Roman"/>
          <w:color w:val="A4FF90"/>
          <w:spacing w:val="-1"/>
          <w:w w:val="106"/>
          <w:sz w:val="21"/>
        </w:rPr>
        <w:t>u</w:t>
      </w:r>
      <w:r>
        <w:rPr>
          <w:rFonts w:ascii="Trebuchet MS" w:hAnsi="Times New Roman" w:eastAsia="Times New Roman" w:cs="Times New Roman"/>
          <w:color w:val="A4FF90"/>
          <w:w w:val="70"/>
          <w:sz w:val="21"/>
        </w:rPr>
        <w:t>m</w:t>
      </w:r>
      <w:r>
        <w:rPr>
          <w:rFonts w:ascii="Trebuchet MS" w:hAnsi="Times New Roman" w:eastAsia="Times New Roman" w:cs="Times New Roman"/>
          <w:color w:val="A4FF90"/>
          <w:sz w:val="21"/>
        </w:rPr>
        <w:t xml:space="preserve"> </w:t>
      </w:r>
      <w:r>
        <w:rPr>
          <w:rFonts w:ascii="Trebuchet MS" w:hAnsi="Times New Roman" w:eastAsia="Times New Roman" w:cs="Times New Roman"/>
          <w:color w:val="A4FF90"/>
          <w:spacing w:val="-2"/>
          <w:sz w:val="21"/>
        </w:rPr>
        <w:t xml:space="preserve"> </w:t>
      </w:r>
      <w:r>
        <w:rPr>
          <w:rFonts w:ascii="Trebuchet MS" w:hAnsi="Times New Roman" w:eastAsia="Times New Roman" w:cs="Times New Roman"/>
          <w:color w:val="A4FF90"/>
          <w:spacing w:val="-1"/>
          <w:w w:val="108"/>
          <w:sz w:val="21"/>
        </w:rPr>
        <w:t>o</w:t>
      </w:r>
      <w:r>
        <w:rPr>
          <w:rFonts w:ascii="Trebuchet MS" w:hAnsi="Times New Roman" w:eastAsia="Times New Roman" w:cs="Times New Roman"/>
          <w:color w:val="A4FF90"/>
          <w:w w:val="157"/>
          <w:sz w:val="21"/>
        </w:rPr>
        <w:t>f</w:t>
      </w:r>
      <w:r>
        <w:rPr>
          <w:rFonts w:ascii="Trebuchet MS" w:hAnsi="Times New Roman" w:eastAsia="Times New Roman" w:cs="Times New Roman"/>
          <w:color w:val="A4FF90"/>
          <w:sz w:val="21"/>
        </w:rPr>
        <w:t xml:space="preserve"> </w:t>
      </w:r>
      <w:r>
        <w:rPr>
          <w:rFonts w:ascii="Trebuchet MS" w:hAnsi="Times New Roman" w:eastAsia="Times New Roman" w:cs="Times New Roman"/>
          <w:color w:val="A4FF90"/>
          <w:spacing w:val="-2"/>
          <w:sz w:val="21"/>
        </w:rPr>
        <w:t xml:space="preserve"> </w:t>
      </w:r>
      <w:r>
        <w:rPr>
          <w:rFonts w:ascii="Trebuchet MS" w:hAnsi="Times New Roman" w:eastAsia="Times New Roman" w:cs="Times New Roman"/>
          <w:color w:val="A4FF90"/>
          <w:spacing w:val="-1"/>
          <w:w w:val="121"/>
          <w:sz w:val="21"/>
        </w:rPr>
        <w:t>S</w:t>
      </w:r>
      <w:r>
        <w:rPr>
          <w:rFonts w:ascii="Trebuchet MS" w:hAnsi="Times New Roman" w:eastAsia="Times New Roman" w:cs="Times New Roman"/>
          <w:color w:val="A4FF90"/>
          <w:spacing w:val="-1"/>
          <w:w w:val="104"/>
          <w:sz w:val="21"/>
        </w:rPr>
        <w:t>q</w:t>
      </w:r>
      <w:r>
        <w:rPr>
          <w:rFonts w:ascii="Trebuchet MS" w:hAnsi="Times New Roman" w:eastAsia="Times New Roman" w:cs="Times New Roman"/>
          <w:color w:val="A4FF90"/>
          <w:spacing w:val="-1"/>
          <w:w w:val="106"/>
          <w:sz w:val="21"/>
        </w:rPr>
        <w:t>u</w:t>
      </w:r>
      <w:r>
        <w:rPr>
          <w:rFonts w:ascii="Trebuchet MS" w:hAnsi="Times New Roman" w:eastAsia="Times New Roman" w:cs="Times New Roman"/>
          <w:color w:val="A4FF90"/>
          <w:spacing w:val="2"/>
          <w:w w:val="110"/>
          <w:sz w:val="21"/>
        </w:rPr>
        <w:t>a</w:t>
      </w:r>
      <w:r>
        <w:rPr>
          <w:rFonts w:ascii="Trebuchet MS" w:hAnsi="Times New Roman" w:eastAsia="Times New Roman" w:cs="Times New Roman"/>
          <w:color w:val="A4FF90"/>
          <w:spacing w:val="-1"/>
          <w:w w:val="150"/>
          <w:sz w:val="21"/>
        </w:rPr>
        <w:t>r</w:t>
      </w:r>
      <w:r>
        <w:rPr>
          <w:rFonts w:ascii="Trebuchet MS" w:hAnsi="Times New Roman" w:eastAsia="Times New Roman" w:cs="Times New Roman"/>
          <w:color w:val="A4FF90"/>
          <w:spacing w:val="-1"/>
          <w:w w:val="106"/>
          <w:sz w:val="21"/>
        </w:rPr>
        <w:t>e</w:t>
      </w:r>
      <w:r>
        <w:rPr>
          <w:rFonts w:ascii="Trebuchet MS" w:hAnsi="Times New Roman" w:eastAsia="Times New Roman" w:cs="Times New Roman"/>
          <w:color w:val="A4FF90"/>
          <w:w w:val="104"/>
          <w:sz w:val="21"/>
        </w:rPr>
        <w:t>d</w:t>
      </w:r>
      <w:r>
        <w:rPr>
          <w:rFonts w:ascii="Trebuchet MS" w:hAnsi="Times New Roman" w:eastAsia="Times New Roman" w:cs="Times New Roman"/>
          <w:color w:val="A4FF90"/>
          <w:sz w:val="21"/>
        </w:rPr>
        <w:t xml:space="preserve"> </w:t>
      </w:r>
      <w:r>
        <w:rPr>
          <w:rFonts w:ascii="Trebuchet MS" w:hAnsi="Times New Roman" w:eastAsia="Times New Roman" w:cs="Times New Roman"/>
          <w:color w:val="A4FF90"/>
          <w:spacing w:val="-2"/>
          <w:sz w:val="21"/>
        </w:rPr>
        <w:t xml:space="preserve"> </w:t>
      </w:r>
      <w:r>
        <w:rPr>
          <w:rFonts w:ascii="Trebuchet MS" w:hAnsi="Times New Roman" w:eastAsia="Times New Roman" w:cs="Times New Roman"/>
          <w:color w:val="A4FF90"/>
          <w:w w:val="104"/>
          <w:sz w:val="21"/>
        </w:rPr>
        <w:t>d</w:t>
      </w:r>
      <w:r>
        <w:rPr>
          <w:rFonts w:ascii="Trebuchet MS" w:hAnsi="Times New Roman" w:eastAsia="Times New Roman" w:cs="Times New Roman"/>
          <w:color w:val="A4FF90"/>
          <w:sz w:val="21"/>
        </w:rPr>
        <w:t xml:space="preserve"> </w:t>
      </w:r>
      <w:r>
        <w:rPr>
          <w:rFonts w:ascii="Trebuchet MS" w:hAnsi="Times New Roman" w:eastAsia="Times New Roman" w:cs="Times New Roman"/>
          <w:color w:val="A4FF90"/>
          <w:spacing w:val="-5"/>
          <w:sz w:val="21"/>
        </w:rPr>
        <w:t xml:space="preserve"> </w:t>
      </w:r>
      <w:r>
        <w:rPr>
          <w:rFonts w:ascii="Trebuchet MS" w:hAnsi="Times New Roman" w:eastAsia="Times New Roman" w:cs="Times New Roman"/>
          <w:color w:val="A4FF90"/>
          <w:spacing w:val="-1"/>
          <w:w w:val="144"/>
          <w:sz w:val="21"/>
        </w:rPr>
        <w:t>s</w:t>
      </w:r>
      <w:r>
        <w:rPr>
          <w:rFonts w:ascii="Trebuchet MS" w:hAnsi="Times New Roman" w:eastAsia="Times New Roman" w:cs="Times New Roman"/>
          <w:color w:val="A4FF90"/>
          <w:spacing w:val="2"/>
          <w:w w:val="147"/>
          <w:sz w:val="21"/>
        </w:rPr>
        <w:t>t</w:t>
      </w:r>
      <w:r>
        <w:rPr>
          <w:rFonts w:ascii="Trebuchet MS" w:hAnsi="Times New Roman" w:eastAsia="Times New Roman" w:cs="Times New Roman"/>
          <w:color w:val="A4FF90"/>
          <w:spacing w:val="-1"/>
          <w:w w:val="110"/>
          <w:sz w:val="21"/>
        </w:rPr>
        <w:t>a</w:t>
      </w:r>
      <w:r>
        <w:rPr>
          <w:rFonts w:ascii="Trebuchet MS" w:hAnsi="Times New Roman" w:eastAsia="Times New Roman" w:cs="Times New Roman"/>
          <w:color w:val="A4FF90"/>
          <w:spacing w:val="-1"/>
          <w:w w:val="106"/>
          <w:sz w:val="21"/>
        </w:rPr>
        <w:t>n</w:t>
      </w:r>
      <w:r>
        <w:rPr>
          <w:rFonts w:ascii="Trebuchet MS" w:hAnsi="Times New Roman" w:eastAsia="Times New Roman" w:cs="Times New Roman"/>
          <w:color w:val="A4FF90"/>
          <w:spacing w:val="-1"/>
          <w:w w:val="117"/>
          <w:sz w:val="21"/>
        </w:rPr>
        <w:t>c</w:t>
      </w:r>
      <w:r>
        <w:rPr>
          <w:rFonts w:ascii="Trebuchet MS" w:hAnsi="Times New Roman" w:eastAsia="Times New Roman" w:cs="Times New Roman"/>
          <w:color w:val="A4FF90"/>
          <w:w w:val="106"/>
          <w:sz w:val="21"/>
        </w:rPr>
        <w:t>e</w:t>
      </w:r>
      <w:r>
        <w:rPr>
          <w:rFonts w:ascii="Trebuchet MS" w:hAnsi="Times New Roman" w:eastAsia="Times New Roman" w:cs="Times New Roman"/>
          <w:color w:val="A4FF90"/>
          <w:sz w:val="21"/>
        </w:rPr>
        <w:t xml:space="preserve">  </w:t>
      </w:r>
      <w:r>
        <w:rPr>
          <w:rFonts w:ascii="Trebuchet MS" w:hAnsi="Times New Roman" w:eastAsia="Times New Roman" w:cs="Times New Roman"/>
          <w:color w:val="A4FF90"/>
          <w:spacing w:val="-1"/>
          <w:w w:val="158"/>
          <w:sz w:val="21"/>
        </w:rPr>
        <w:t>)</w:t>
      </w:r>
      <w:r>
        <w:rPr>
          <w:rFonts w:ascii="Trebuchet MS" w:hAnsi="Times New Roman" w:eastAsia="Times New Roman" w:cs="Times New Roman"/>
          <w:color w:val="92FB79"/>
          <w:spacing w:val="-1"/>
          <w:w w:val="179"/>
          <w:sz w:val="21"/>
        </w:rPr>
        <w:t>"</w:t>
      </w:r>
      <w:r>
        <w:rPr>
          <w:rFonts w:ascii="Trebuchet MS" w:hAnsi="Times New Roman" w:eastAsia="Times New Roman" w:cs="Times New Roman"/>
          <w:color w:val="E0EEFF"/>
          <w:w w:val="158"/>
          <w:sz w:val="21"/>
        </w:rPr>
        <w:t>)</w:t>
      </w:r>
    </w:p>
    <w:p>
      <w:pPr>
        <w:spacing w:before="7"/>
        <w:rPr>
          <w:rFonts w:ascii="Trebuchet MS" w:hAnsi="Times New Roman" w:eastAsia="Times New Roman" w:cs="Times New Roman"/>
          <w:sz w:val="12"/>
          <w:szCs w:val="28"/>
        </w:rPr>
      </w:pPr>
    </w:p>
    <w:p>
      <w:pPr>
        <w:spacing w:before="97"/>
        <w:ind w:left="119" w:right="4254" w:firstLine="0"/>
        <w:rPr>
          <w:rFonts w:ascii="Trebuchet MS" w:hAnsi="Times New Roman" w:eastAsia="Times New Roman" w:cs="Times New Roman"/>
          <w:sz w:val="21"/>
        </w:rPr>
      </w:pPr>
      <w:r>
        <w:rPr>
          <w:rFonts w:ascii="Trebuchet MS" w:hAnsi="Times New Roman" w:eastAsia="Times New Roman" w:cs="Times New Roman"/>
          <w:color w:val="FFC500"/>
          <w:spacing w:val="-1"/>
          <w:w w:val="104"/>
          <w:sz w:val="21"/>
        </w:rPr>
        <w:t>p</w:t>
      </w:r>
      <w:r>
        <w:rPr>
          <w:rFonts w:ascii="Trebuchet MS" w:hAnsi="Times New Roman" w:eastAsia="Times New Roman" w:cs="Times New Roman"/>
          <w:color w:val="FFC500"/>
          <w:spacing w:val="-1"/>
          <w:w w:val="197"/>
          <w:sz w:val="21"/>
        </w:rPr>
        <w:t>l</w:t>
      </w:r>
      <w:r>
        <w:rPr>
          <w:rFonts w:ascii="Trebuchet MS" w:hAnsi="Times New Roman" w:eastAsia="Times New Roman" w:cs="Times New Roman"/>
          <w:color w:val="FFC500"/>
          <w:spacing w:val="2"/>
          <w:w w:val="147"/>
          <w:sz w:val="21"/>
        </w:rPr>
        <w:t>t</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FFC500"/>
          <w:spacing w:val="-1"/>
          <w:w w:val="144"/>
          <w:sz w:val="21"/>
        </w:rPr>
        <w:t>s</w:t>
      </w:r>
      <w:r>
        <w:rPr>
          <w:rFonts w:ascii="Trebuchet MS" w:hAnsi="Times New Roman" w:eastAsia="Times New Roman" w:cs="Times New Roman"/>
          <w:color w:val="FFC500"/>
          <w:spacing w:val="-1"/>
          <w:w w:val="106"/>
          <w:sz w:val="21"/>
        </w:rPr>
        <w:t>h</w:t>
      </w:r>
      <w:r>
        <w:rPr>
          <w:rFonts w:ascii="Trebuchet MS" w:hAnsi="Times New Roman" w:eastAsia="Times New Roman" w:cs="Times New Roman"/>
          <w:color w:val="FFC500"/>
          <w:spacing w:val="-1"/>
          <w:w w:val="108"/>
          <w:sz w:val="21"/>
        </w:rPr>
        <w:t>o</w:t>
      </w:r>
      <w:r>
        <w:rPr>
          <w:rFonts w:ascii="Trebuchet MS" w:hAnsi="Times New Roman" w:eastAsia="Times New Roman" w:cs="Times New Roman"/>
          <w:color w:val="FFC500"/>
          <w:spacing w:val="2"/>
          <w:w w:val="78"/>
          <w:sz w:val="21"/>
        </w:rPr>
        <w:t>w</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E0EEFF"/>
          <w:w w:val="158"/>
          <w:sz w:val="21"/>
        </w:rPr>
        <w:t xml:space="preserve">) </w:t>
      </w:r>
      <w:r>
        <w:rPr>
          <w:rFonts w:ascii="Trebuchet MS" w:hAnsi="Times New Roman" w:eastAsia="Times New Roman" w:cs="Times New Roman"/>
          <w:color w:val="FFFFFF"/>
          <w:spacing w:val="-1"/>
          <w:w w:val="115"/>
          <w:sz w:val="21"/>
        </w:rPr>
        <w:t>k</w:t>
      </w:r>
      <w:r>
        <w:rPr>
          <w:rFonts w:ascii="Trebuchet MS" w:hAnsi="Times New Roman" w:eastAsia="Times New Roman" w:cs="Times New Roman"/>
          <w:color w:val="FFFFFF"/>
          <w:spacing w:val="-1"/>
          <w:w w:val="70"/>
          <w:sz w:val="21"/>
        </w:rPr>
        <w:t>m</w:t>
      </w:r>
      <w:r>
        <w:rPr>
          <w:rFonts w:ascii="Trebuchet MS" w:hAnsi="Times New Roman" w:eastAsia="Times New Roman" w:cs="Times New Roman"/>
          <w:color w:val="FFFFFF"/>
          <w:spacing w:val="-1"/>
          <w:w w:val="106"/>
          <w:sz w:val="21"/>
        </w:rPr>
        <w:t>e</w:t>
      </w:r>
      <w:r>
        <w:rPr>
          <w:rFonts w:ascii="Trebuchet MS" w:hAnsi="Times New Roman" w:eastAsia="Times New Roman" w:cs="Times New Roman"/>
          <w:color w:val="FFFFFF"/>
          <w:spacing w:val="2"/>
          <w:w w:val="110"/>
          <w:sz w:val="21"/>
        </w:rPr>
        <w:t>a</w:t>
      </w:r>
      <w:r>
        <w:rPr>
          <w:rFonts w:ascii="Trebuchet MS" w:hAnsi="Times New Roman" w:eastAsia="Times New Roman" w:cs="Times New Roman"/>
          <w:color w:val="FFFFFF"/>
          <w:spacing w:val="-1"/>
          <w:w w:val="106"/>
          <w:sz w:val="21"/>
        </w:rPr>
        <w:t>n</w:t>
      </w:r>
      <w:r>
        <w:rPr>
          <w:rFonts w:ascii="Trebuchet MS" w:hAnsi="Times New Roman" w:eastAsia="Times New Roman" w:cs="Times New Roman"/>
          <w:color w:val="FFFFFF"/>
          <w:spacing w:val="2"/>
          <w:w w:val="144"/>
          <w:sz w:val="21"/>
        </w:rPr>
        <w:t>s</w:t>
      </w:r>
      <w:r>
        <w:rPr>
          <w:rFonts w:ascii="Trebuchet MS" w:hAnsi="Times New Roman" w:eastAsia="Times New Roman" w:cs="Times New Roman"/>
          <w:color w:val="FF9D00"/>
          <w:spacing w:val="-1"/>
          <w:w w:val="111"/>
          <w:sz w:val="21"/>
        </w:rPr>
        <w:t>=</w:t>
      </w:r>
      <w:r>
        <w:rPr>
          <w:rFonts w:ascii="Trebuchet MS" w:hAnsi="Times New Roman" w:eastAsia="Times New Roman" w:cs="Times New Roman"/>
          <w:color w:val="FFC500"/>
          <w:spacing w:val="-1"/>
          <w:w w:val="101"/>
          <w:sz w:val="21"/>
        </w:rPr>
        <w:t>K</w:t>
      </w:r>
      <w:r>
        <w:rPr>
          <w:rFonts w:ascii="Trebuchet MS" w:hAnsi="Times New Roman" w:eastAsia="Times New Roman" w:cs="Times New Roman"/>
          <w:color w:val="FFC500"/>
          <w:spacing w:val="-1"/>
          <w:w w:val="82"/>
          <w:sz w:val="21"/>
        </w:rPr>
        <w:t>M</w:t>
      </w:r>
      <w:r>
        <w:rPr>
          <w:rFonts w:ascii="Trebuchet MS" w:hAnsi="Times New Roman" w:eastAsia="Times New Roman" w:cs="Times New Roman"/>
          <w:color w:val="FFC500"/>
          <w:spacing w:val="-1"/>
          <w:w w:val="106"/>
          <w:sz w:val="21"/>
        </w:rPr>
        <w:t>e</w:t>
      </w:r>
      <w:r>
        <w:rPr>
          <w:rFonts w:ascii="Trebuchet MS" w:hAnsi="Times New Roman" w:eastAsia="Times New Roman" w:cs="Times New Roman"/>
          <w:color w:val="FFC500"/>
          <w:spacing w:val="2"/>
          <w:w w:val="110"/>
          <w:sz w:val="21"/>
        </w:rPr>
        <w:t>a</w:t>
      </w:r>
      <w:r>
        <w:rPr>
          <w:rFonts w:ascii="Trebuchet MS" w:hAnsi="Times New Roman" w:eastAsia="Times New Roman" w:cs="Times New Roman"/>
          <w:color w:val="FFC500"/>
          <w:spacing w:val="-1"/>
          <w:w w:val="106"/>
          <w:sz w:val="21"/>
        </w:rPr>
        <w:t>n</w:t>
      </w:r>
      <w:r>
        <w:rPr>
          <w:rFonts w:ascii="Trebuchet MS" w:hAnsi="Times New Roman" w:eastAsia="Times New Roman" w:cs="Times New Roman"/>
          <w:color w:val="FFC500"/>
          <w:spacing w:val="2"/>
          <w:w w:val="144"/>
          <w:sz w:val="21"/>
        </w:rPr>
        <w:t>s</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E0EEFF"/>
          <w:spacing w:val="-1"/>
          <w:w w:val="106"/>
          <w:sz w:val="21"/>
        </w:rPr>
        <w:t>n</w:t>
      </w:r>
      <w:r>
        <w:rPr>
          <w:rFonts w:ascii="Trebuchet MS" w:hAnsi="Times New Roman" w:eastAsia="Times New Roman" w:cs="Times New Roman"/>
          <w:color w:val="E0EEFF"/>
          <w:spacing w:val="-1"/>
          <w:w w:val="111"/>
          <w:sz w:val="21"/>
        </w:rPr>
        <w:t>_</w:t>
      </w:r>
      <w:r>
        <w:rPr>
          <w:rFonts w:ascii="Trebuchet MS" w:hAnsi="Times New Roman" w:eastAsia="Times New Roman" w:cs="Times New Roman"/>
          <w:color w:val="E0EEFF"/>
          <w:spacing w:val="-1"/>
          <w:w w:val="117"/>
          <w:sz w:val="21"/>
        </w:rPr>
        <w:t>c</w:t>
      </w:r>
      <w:r>
        <w:rPr>
          <w:rFonts w:ascii="Trebuchet MS" w:hAnsi="Times New Roman" w:eastAsia="Times New Roman" w:cs="Times New Roman"/>
          <w:color w:val="E0EEFF"/>
          <w:spacing w:val="-1"/>
          <w:w w:val="197"/>
          <w:sz w:val="21"/>
        </w:rPr>
        <w:t>l</w:t>
      </w:r>
      <w:r>
        <w:rPr>
          <w:rFonts w:ascii="Trebuchet MS" w:hAnsi="Times New Roman" w:eastAsia="Times New Roman" w:cs="Times New Roman"/>
          <w:color w:val="E0EEFF"/>
          <w:spacing w:val="2"/>
          <w:w w:val="106"/>
          <w:sz w:val="21"/>
        </w:rPr>
        <w:t>u</w:t>
      </w:r>
      <w:r>
        <w:rPr>
          <w:rFonts w:ascii="Trebuchet MS" w:hAnsi="Times New Roman" w:eastAsia="Times New Roman" w:cs="Times New Roman"/>
          <w:color w:val="E0EEFF"/>
          <w:spacing w:val="-1"/>
          <w:w w:val="144"/>
          <w:sz w:val="21"/>
        </w:rPr>
        <w:t>s</w:t>
      </w:r>
      <w:r>
        <w:rPr>
          <w:rFonts w:ascii="Trebuchet MS" w:hAnsi="Times New Roman" w:eastAsia="Times New Roman" w:cs="Times New Roman"/>
          <w:color w:val="E0EEFF"/>
          <w:spacing w:val="-1"/>
          <w:w w:val="147"/>
          <w:sz w:val="21"/>
        </w:rPr>
        <w:t>t</w:t>
      </w:r>
      <w:r>
        <w:rPr>
          <w:rFonts w:ascii="Trebuchet MS" w:hAnsi="Times New Roman" w:eastAsia="Times New Roman" w:cs="Times New Roman"/>
          <w:color w:val="E0EEFF"/>
          <w:spacing w:val="2"/>
          <w:w w:val="106"/>
          <w:sz w:val="21"/>
        </w:rPr>
        <w:t>e</w:t>
      </w:r>
      <w:r>
        <w:rPr>
          <w:rFonts w:ascii="Trebuchet MS" w:hAnsi="Times New Roman" w:eastAsia="Times New Roman" w:cs="Times New Roman"/>
          <w:color w:val="E0EEFF"/>
          <w:spacing w:val="-1"/>
          <w:w w:val="150"/>
          <w:sz w:val="21"/>
        </w:rPr>
        <w:t>r</w:t>
      </w:r>
      <w:r>
        <w:rPr>
          <w:rFonts w:ascii="Trebuchet MS" w:hAnsi="Times New Roman" w:eastAsia="Times New Roman" w:cs="Times New Roman"/>
          <w:color w:val="E0EEFF"/>
          <w:spacing w:val="2"/>
          <w:w w:val="144"/>
          <w:sz w:val="21"/>
        </w:rPr>
        <w:t>s</w:t>
      </w:r>
      <w:r>
        <w:rPr>
          <w:rFonts w:ascii="Trebuchet MS" w:hAnsi="Times New Roman" w:eastAsia="Times New Roman" w:cs="Times New Roman"/>
          <w:color w:val="FF9D00"/>
          <w:spacing w:val="-1"/>
          <w:w w:val="111"/>
          <w:sz w:val="21"/>
        </w:rPr>
        <w:t>=</w:t>
      </w:r>
      <w:r>
        <w:rPr>
          <w:rFonts w:ascii="Trebuchet MS" w:hAnsi="Times New Roman" w:eastAsia="Times New Roman" w:cs="Times New Roman"/>
          <w:color w:val="FF618B"/>
          <w:spacing w:val="-1"/>
          <w:w w:val="111"/>
          <w:sz w:val="21"/>
        </w:rPr>
        <w:t>4</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E0EEFF"/>
          <w:spacing w:val="-1"/>
          <w:w w:val="150"/>
          <w:sz w:val="21"/>
        </w:rPr>
        <w:t>r</w:t>
      </w:r>
      <w:r>
        <w:rPr>
          <w:rFonts w:ascii="Trebuchet MS" w:hAnsi="Times New Roman" w:eastAsia="Times New Roman" w:cs="Times New Roman"/>
          <w:color w:val="E0EEFF"/>
          <w:spacing w:val="-1"/>
          <w:w w:val="110"/>
          <w:sz w:val="21"/>
        </w:rPr>
        <w:t>a</w:t>
      </w:r>
      <w:r>
        <w:rPr>
          <w:rFonts w:ascii="Trebuchet MS" w:hAnsi="Times New Roman" w:eastAsia="Times New Roman" w:cs="Times New Roman"/>
          <w:color w:val="E0EEFF"/>
          <w:spacing w:val="2"/>
          <w:w w:val="106"/>
          <w:sz w:val="21"/>
        </w:rPr>
        <w:t>n</w:t>
      </w:r>
      <w:r>
        <w:rPr>
          <w:rFonts w:ascii="Trebuchet MS" w:hAnsi="Times New Roman" w:eastAsia="Times New Roman" w:cs="Times New Roman"/>
          <w:color w:val="E0EEFF"/>
          <w:spacing w:val="-1"/>
          <w:w w:val="104"/>
          <w:sz w:val="21"/>
        </w:rPr>
        <w:t>d</w:t>
      </w:r>
      <w:r>
        <w:rPr>
          <w:rFonts w:ascii="Trebuchet MS" w:hAnsi="Times New Roman" w:eastAsia="Times New Roman" w:cs="Times New Roman"/>
          <w:color w:val="E0EEFF"/>
          <w:spacing w:val="-1"/>
          <w:w w:val="108"/>
          <w:sz w:val="21"/>
        </w:rPr>
        <w:t>o</w:t>
      </w:r>
      <w:r>
        <w:rPr>
          <w:rFonts w:ascii="Trebuchet MS" w:hAnsi="Times New Roman" w:eastAsia="Times New Roman" w:cs="Times New Roman"/>
          <w:color w:val="E0EEFF"/>
          <w:spacing w:val="-1"/>
          <w:w w:val="70"/>
          <w:sz w:val="21"/>
        </w:rPr>
        <w:t>m</w:t>
      </w:r>
      <w:r>
        <w:rPr>
          <w:rFonts w:ascii="Trebuchet MS" w:hAnsi="Times New Roman" w:eastAsia="Times New Roman" w:cs="Times New Roman"/>
          <w:color w:val="E0EEFF"/>
          <w:spacing w:val="2"/>
          <w:w w:val="111"/>
          <w:sz w:val="21"/>
        </w:rPr>
        <w:t>_</w:t>
      </w:r>
      <w:r>
        <w:rPr>
          <w:rFonts w:ascii="Trebuchet MS" w:hAnsi="Times New Roman" w:eastAsia="Times New Roman" w:cs="Times New Roman"/>
          <w:color w:val="E0EEFF"/>
          <w:spacing w:val="-1"/>
          <w:w w:val="144"/>
          <w:sz w:val="21"/>
        </w:rPr>
        <w:t>s</w:t>
      </w:r>
      <w:r>
        <w:rPr>
          <w:rFonts w:ascii="Trebuchet MS" w:hAnsi="Times New Roman" w:eastAsia="Times New Roman" w:cs="Times New Roman"/>
          <w:color w:val="E0EEFF"/>
          <w:spacing w:val="-1"/>
          <w:w w:val="147"/>
          <w:sz w:val="21"/>
        </w:rPr>
        <w:t>t</w:t>
      </w:r>
      <w:r>
        <w:rPr>
          <w:rFonts w:ascii="Trebuchet MS" w:hAnsi="Times New Roman" w:eastAsia="Times New Roman" w:cs="Times New Roman"/>
          <w:color w:val="E0EEFF"/>
          <w:spacing w:val="-1"/>
          <w:w w:val="110"/>
          <w:sz w:val="21"/>
        </w:rPr>
        <w:t>a</w:t>
      </w:r>
      <w:r>
        <w:rPr>
          <w:rFonts w:ascii="Trebuchet MS" w:hAnsi="Times New Roman" w:eastAsia="Times New Roman" w:cs="Times New Roman"/>
          <w:color w:val="E0EEFF"/>
          <w:spacing w:val="2"/>
          <w:w w:val="147"/>
          <w:sz w:val="21"/>
        </w:rPr>
        <w:t>t</w:t>
      </w:r>
      <w:r>
        <w:rPr>
          <w:rFonts w:ascii="Trebuchet MS" w:hAnsi="Times New Roman" w:eastAsia="Times New Roman" w:cs="Times New Roman"/>
          <w:color w:val="E0EEFF"/>
          <w:w w:val="106"/>
          <w:sz w:val="21"/>
        </w:rPr>
        <w:t>e</w:t>
      </w:r>
      <w:r>
        <w:rPr>
          <w:rFonts w:ascii="Trebuchet MS" w:hAnsi="Times New Roman" w:eastAsia="Times New Roman" w:cs="Times New Roman"/>
          <w:color w:val="FF9D00"/>
          <w:spacing w:val="2"/>
          <w:w w:val="111"/>
          <w:sz w:val="21"/>
        </w:rPr>
        <w:t>=</w:t>
      </w:r>
      <w:r>
        <w:rPr>
          <w:rFonts w:ascii="Trebuchet MS" w:hAnsi="Times New Roman" w:eastAsia="Times New Roman" w:cs="Times New Roman"/>
          <w:color w:val="FF618B"/>
          <w:spacing w:val="-1"/>
          <w:w w:val="111"/>
          <w:sz w:val="21"/>
        </w:rPr>
        <w:t>42</w:t>
      </w:r>
      <w:r>
        <w:rPr>
          <w:rFonts w:ascii="Trebuchet MS" w:hAnsi="Times New Roman" w:eastAsia="Times New Roman" w:cs="Times New Roman"/>
          <w:color w:val="E0EEFF"/>
          <w:w w:val="158"/>
          <w:sz w:val="21"/>
        </w:rPr>
        <w:t xml:space="preserve">) </w:t>
      </w:r>
      <w:r>
        <w:rPr>
          <w:rFonts w:ascii="Trebuchet MS" w:hAnsi="Times New Roman" w:eastAsia="Times New Roman" w:cs="Times New Roman"/>
          <w:color w:val="FFFFFF"/>
          <w:spacing w:val="-1"/>
          <w:w w:val="115"/>
          <w:sz w:val="21"/>
        </w:rPr>
        <w:t>k</w:t>
      </w:r>
      <w:r>
        <w:rPr>
          <w:rFonts w:ascii="Trebuchet MS" w:hAnsi="Times New Roman" w:eastAsia="Times New Roman" w:cs="Times New Roman"/>
          <w:color w:val="FFFFFF"/>
          <w:spacing w:val="-1"/>
          <w:w w:val="70"/>
          <w:sz w:val="21"/>
        </w:rPr>
        <w:t>m</w:t>
      </w:r>
      <w:r>
        <w:rPr>
          <w:rFonts w:ascii="Trebuchet MS" w:hAnsi="Times New Roman" w:eastAsia="Times New Roman" w:cs="Times New Roman"/>
          <w:color w:val="FFFFFF"/>
          <w:spacing w:val="-1"/>
          <w:w w:val="106"/>
          <w:sz w:val="21"/>
        </w:rPr>
        <w:t>e</w:t>
      </w:r>
      <w:r>
        <w:rPr>
          <w:rFonts w:ascii="Trebuchet MS" w:hAnsi="Times New Roman" w:eastAsia="Times New Roman" w:cs="Times New Roman"/>
          <w:color w:val="FFFFFF"/>
          <w:spacing w:val="2"/>
          <w:w w:val="110"/>
          <w:sz w:val="21"/>
        </w:rPr>
        <w:t>a</w:t>
      </w:r>
      <w:r>
        <w:rPr>
          <w:rFonts w:ascii="Trebuchet MS" w:hAnsi="Times New Roman" w:eastAsia="Times New Roman" w:cs="Times New Roman"/>
          <w:color w:val="FFFFFF"/>
          <w:spacing w:val="-1"/>
          <w:w w:val="106"/>
          <w:sz w:val="21"/>
        </w:rPr>
        <w:t>n</w:t>
      </w:r>
      <w:r>
        <w:rPr>
          <w:rFonts w:ascii="Trebuchet MS" w:hAnsi="Times New Roman" w:eastAsia="Times New Roman" w:cs="Times New Roman"/>
          <w:color w:val="FFFFFF"/>
          <w:spacing w:val="2"/>
          <w:w w:val="144"/>
          <w:sz w:val="21"/>
        </w:rPr>
        <w:t>s</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FFC500"/>
          <w:w w:val="157"/>
          <w:sz w:val="21"/>
        </w:rPr>
        <w:t>f</w:t>
      </w:r>
      <w:r>
        <w:rPr>
          <w:rFonts w:ascii="Trebuchet MS" w:hAnsi="Times New Roman" w:eastAsia="Times New Roman" w:cs="Times New Roman"/>
          <w:color w:val="FFC500"/>
          <w:sz w:val="21"/>
        </w:rPr>
        <w:t xml:space="preserve"> </w:t>
      </w:r>
      <w:r>
        <w:rPr>
          <w:rFonts w:ascii="Trebuchet MS" w:hAnsi="Times New Roman" w:eastAsia="Times New Roman" w:cs="Times New Roman"/>
          <w:color w:val="FFC500"/>
          <w:spacing w:val="-5"/>
          <w:sz w:val="21"/>
        </w:rPr>
        <w:t xml:space="preserve"> </w:t>
      </w:r>
      <w:r>
        <w:rPr>
          <w:rFonts w:ascii="Trebuchet MS" w:hAnsi="Times New Roman" w:eastAsia="Times New Roman" w:cs="Times New Roman"/>
          <w:color w:val="FFC500"/>
          <w:spacing w:val="2"/>
          <w:w w:val="147"/>
          <w:sz w:val="21"/>
        </w:rPr>
        <w:t>t</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FFFFFF"/>
          <w:spacing w:val="-1"/>
          <w:w w:val="104"/>
          <w:sz w:val="21"/>
        </w:rPr>
        <w:t>d</w:t>
      </w:r>
      <w:r>
        <w:rPr>
          <w:rFonts w:ascii="Trebuchet MS" w:hAnsi="Times New Roman" w:eastAsia="Times New Roman" w:cs="Times New Roman"/>
          <w:color w:val="FFFFFF"/>
          <w:spacing w:val="-1"/>
          <w:w w:val="110"/>
          <w:sz w:val="21"/>
        </w:rPr>
        <w:t>a</w:t>
      </w:r>
      <w:r>
        <w:rPr>
          <w:rFonts w:ascii="Trebuchet MS" w:hAnsi="Times New Roman" w:eastAsia="Times New Roman" w:cs="Times New Roman"/>
          <w:color w:val="FFFFFF"/>
          <w:spacing w:val="-1"/>
          <w:w w:val="147"/>
          <w:sz w:val="21"/>
        </w:rPr>
        <w:t>t</w:t>
      </w:r>
      <w:r>
        <w:rPr>
          <w:rFonts w:ascii="Trebuchet MS" w:hAnsi="Times New Roman" w:eastAsia="Times New Roman" w:cs="Times New Roman"/>
          <w:color w:val="FFFFFF"/>
          <w:spacing w:val="2"/>
          <w:w w:val="110"/>
          <w:sz w:val="21"/>
        </w:rPr>
        <w:t>a</w:t>
      </w:r>
      <w:r>
        <w:rPr>
          <w:rFonts w:ascii="Trebuchet MS" w:hAnsi="Times New Roman" w:eastAsia="Times New Roman" w:cs="Times New Roman"/>
          <w:color w:val="E0EEFF"/>
          <w:w w:val="158"/>
          <w:sz w:val="21"/>
        </w:rPr>
        <w:t>)</w:t>
      </w:r>
    </w:p>
    <w:p>
      <w:pPr>
        <w:ind w:left="119" w:right="4254" w:firstLine="0"/>
        <w:rPr>
          <w:rFonts w:ascii="Trebuchet MS" w:hAnsi="Times New Roman" w:eastAsia="Times New Roman" w:cs="Times New Roman"/>
          <w:sz w:val="21"/>
        </w:rPr>
      </w:pPr>
      <w:r>
        <w:rPr>
          <w:rFonts w:ascii="Trebuchet MS" w:hAnsi="Times New Roman" w:eastAsia="Times New Roman" w:cs="Times New Roman"/>
          <w:color w:val="FFFFFF"/>
          <w:spacing w:val="-1"/>
          <w:w w:val="104"/>
          <w:sz w:val="21"/>
        </w:rPr>
        <w:t>p</w:t>
      </w:r>
      <w:r>
        <w:rPr>
          <w:rFonts w:ascii="Trebuchet MS" w:hAnsi="Times New Roman" w:eastAsia="Times New Roman" w:cs="Times New Roman"/>
          <w:color w:val="FFFFFF"/>
          <w:spacing w:val="-1"/>
          <w:w w:val="150"/>
          <w:sz w:val="21"/>
        </w:rPr>
        <w:t>r</w:t>
      </w:r>
      <w:r>
        <w:rPr>
          <w:rFonts w:ascii="Trebuchet MS" w:hAnsi="Times New Roman" w:eastAsia="Times New Roman" w:cs="Times New Roman"/>
          <w:color w:val="FFFFFF"/>
          <w:spacing w:val="-1"/>
          <w:w w:val="106"/>
          <w:sz w:val="21"/>
        </w:rPr>
        <w:t>e</w:t>
      </w:r>
      <w:r>
        <w:rPr>
          <w:rFonts w:ascii="Trebuchet MS" w:hAnsi="Times New Roman" w:eastAsia="Times New Roman" w:cs="Times New Roman"/>
          <w:color w:val="FFFFFF"/>
          <w:w w:val="104"/>
          <w:sz w:val="21"/>
        </w:rPr>
        <w:t>d</w:t>
      </w:r>
      <w:r>
        <w:rPr>
          <w:rFonts w:ascii="Trebuchet MS" w:hAnsi="Times New Roman" w:eastAsia="Times New Roman" w:cs="Times New Roman"/>
          <w:color w:val="FFFFFF"/>
          <w:sz w:val="21"/>
        </w:rPr>
        <w:t xml:space="preserve"> </w:t>
      </w:r>
      <w:r>
        <w:rPr>
          <w:rFonts w:ascii="Trebuchet MS" w:hAnsi="Times New Roman" w:eastAsia="Times New Roman" w:cs="Times New Roman"/>
          <w:color w:val="FFFFFF"/>
          <w:spacing w:val="-2"/>
          <w:sz w:val="21"/>
        </w:rPr>
        <w:t xml:space="preserve"> </w:t>
      </w:r>
      <w:r>
        <w:rPr>
          <w:rFonts w:ascii="Trebuchet MS" w:hAnsi="Times New Roman" w:eastAsia="Times New Roman" w:cs="Times New Roman"/>
          <w:color w:val="FFFFFF"/>
          <w:spacing w:val="-1"/>
          <w:w w:val="117"/>
          <w:sz w:val="21"/>
        </w:rPr>
        <w:t>c</w:t>
      </w:r>
      <w:r>
        <w:rPr>
          <w:rFonts w:ascii="Trebuchet MS" w:hAnsi="Times New Roman" w:eastAsia="Times New Roman" w:cs="Times New Roman"/>
          <w:color w:val="FFFFFF"/>
          <w:w w:val="147"/>
          <w:sz w:val="21"/>
        </w:rPr>
        <w:t>t</w:t>
      </w:r>
      <w:r>
        <w:rPr>
          <w:rFonts w:ascii="Trebuchet MS" w:hAnsi="Times New Roman" w:eastAsia="Times New Roman" w:cs="Times New Roman"/>
          <w:color w:val="FFFFFF"/>
          <w:sz w:val="21"/>
        </w:rPr>
        <w:t xml:space="preserve"> </w:t>
      </w:r>
      <w:r>
        <w:rPr>
          <w:rFonts w:ascii="Trebuchet MS" w:hAnsi="Times New Roman" w:eastAsia="Times New Roman" w:cs="Times New Roman"/>
          <w:color w:val="FFFFFF"/>
          <w:spacing w:val="-2"/>
          <w:sz w:val="21"/>
        </w:rPr>
        <w:t xml:space="preserve"> </w:t>
      </w:r>
      <w:r>
        <w:rPr>
          <w:rFonts w:ascii="Trebuchet MS" w:hAnsi="Times New Roman" w:eastAsia="Times New Roman" w:cs="Times New Roman"/>
          <w:color w:val="FFFFFF"/>
          <w:spacing w:val="-1"/>
          <w:w w:val="108"/>
          <w:sz w:val="21"/>
        </w:rPr>
        <w:t>o</w:t>
      </w:r>
      <w:r>
        <w:rPr>
          <w:rFonts w:ascii="Trebuchet MS" w:hAnsi="Times New Roman" w:eastAsia="Times New Roman" w:cs="Times New Roman"/>
          <w:color w:val="FFFFFF"/>
          <w:w w:val="106"/>
          <w:sz w:val="21"/>
        </w:rPr>
        <w:t>n</w:t>
      </w:r>
      <w:r>
        <w:rPr>
          <w:rFonts w:ascii="Trebuchet MS" w:hAnsi="Times New Roman" w:eastAsia="Times New Roman" w:cs="Times New Roman"/>
          <w:color w:val="FFFFFF"/>
          <w:sz w:val="21"/>
        </w:rPr>
        <w:t xml:space="preserve"> </w:t>
      </w:r>
      <w:r>
        <w:rPr>
          <w:rFonts w:ascii="Trebuchet MS" w:hAnsi="Times New Roman" w:eastAsia="Times New Roman" w:cs="Times New Roman"/>
          <w:color w:val="FFFFFF"/>
          <w:spacing w:val="-2"/>
          <w:sz w:val="21"/>
        </w:rPr>
        <w:t xml:space="preserve"> </w:t>
      </w:r>
      <w:r>
        <w:rPr>
          <w:rFonts w:ascii="Trebuchet MS" w:hAnsi="Times New Roman" w:eastAsia="Times New Roman" w:cs="Times New Roman"/>
          <w:color w:val="FF9D00"/>
          <w:w w:val="111"/>
          <w:sz w:val="21"/>
        </w:rPr>
        <w:t>=</w:t>
      </w:r>
      <w:r>
        <w:rPr>
          <w:rFonts w:ascii="Trebuchet MS" w:hAnsi="Times New Roman" w:eastAsia="Times New Roman" w:cs="Times New Roman"/>
          <w:color w:val="FF9D00"/>
          <w:sz w:val="21"/>
        </w:rPr>
        <w:t xml:space="preserve"> </w:t>
      </w:r>
      <w:r>
        <w:rPr>
          <w:rFonts w:ascii="Trebuchet MS" w:hAnsi="Times New Roman" w:eastAsia="Times New Roman" w:cs="Times New Roman"/>
          <w:color w:val="FF9D00"/>
          <w:spacing w:val="-2"/>
          <w:sz w:val="21"/>
        </w:rPr>
        <w:t xml:space="preserve"> </w:t>
      </w:r>
      <w:r>
        <w:rPr>
          <w:rFonts w:ascii="Trebuchet MS" w:hAnsi="Times New Roman" w:eastAsia="Times New Roman" w:cs="Times New Roman"/>
          <w:color w:val="FFFFFF"/>
          <w:spacing w:val="-1"/>
          <w:w w:val="115"/>
          <w:sz w:val="21"/>
        </w:rPr>
        <w:t>k</w:t>
      </w:r>
      <w:r>
        <w:rPr>
          <w:rFonts w:ascii="Trebuchet MS" w:hAnsi="Times New Roman" w:eastAsia="Times New Roman" w:cs="Times New Roman"/>
          <w:color w:val="FFFFFF"/>
          <w:spacing w:val="-1"/>
          <w:w w:val="70"/>
          <w:sz w:val="21"/>
        </w:rPr>
        <w:t>m</w:t>
      </w:r>
      <w:r>
        <w:rPr>
          <w:rFonts w:ascii="Trebuchet MS" w:hAnsi="Times New Roman" w:eastAsia="Times New Roman" w:cs="Times New Roman"/>
          <w:color w:val="FFFFFF"/>
          <w:spacing w:val="-1"/>
          <w:w w:val="106"/>
          <w:sz w:val="21"/>
        </w:rPr>
        <w:t>e</w:t>
      </w:r>
      <w:r>
        <w:rPr>
          <w:rFonts w:ascii="Trebuchet MS" w:hAnsi="Times New Roman" w:eastAsia="Times New Roman" w:cs="Times New Roman"/>
          <w:color w:val="FFFFFF"/>
          <w:spacing w:val="-1"/>
          <w:w w:val="110"/>
          <w:sz w:val="21"/>
        </w:rPr>
        <w:t>a</w:t>
      </w:r>
      <w:r>
        <w:rPr>
          <w:rFonts w:ascii="Trebuchet MS" w:hAnsi="Times New Roman" w:eastAsia="Times New Roman" w:cs="Times New Roman"/>
          <w:color w:val="FFFFFF"/>
          <w:spacing w:val="-1"/>
          <w:w w:val="106"/>
          <w:sz w:val="21"/>
        </w:rPr>
        <w:t>n</w:t>
      </w:r>
      <w:r>
        <w:rPr>
          <w:rFonts w:ascii="Trebuchet MS" w:hAnsi="Times New Roman" w:eastAsia="Times New Roman" w:cs="Times New Roman"/>
          <w:color w:val="FFFFFF"/>
          <w:spacing w:val="2"/>
          <w:w w:val="144"/>
          <w:sz w:val="21"/>
        </w:rPr>
        <w:t>s</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FFC500"/>
          <w:w w:val="157"/>
          <w:sz w:val="21"/>
        </w:rPr>
        <w:t>f</w:t>
      </w:r>
      <w:r>
        <w:rPr>
          <w:rFonts w:ascii="Trebuchet MS" w:hAnsi="Times New Roman" w:eastAsia="Times New Roman" w:cs="Times New Roman"/>
          <w:color w:val="FFC500"/>
          <w:sz w:val="21"/>
        </w:rPr>
        <w:t xml:space="preserve"> </w:t>
      </w:r>
      <w:r>
        <w:rPr>
          <w:rFonts w:ascii="Trebuchet MS" w:hAnsi="Times New Roman" w:eastAsia="Times New Roman" w:cs="Times New Roman"/>
          <w:color w:val="FFC500"/>
          <w:spacing w:val="-5"/>
          <w:sz w:val="21"/>
        </w:rPr>
        <w:t xml:space="preserve"> </w:t>
      </w:r>
      <w:r>
        <w:rPr>
          <w:rFonts w:ascii="Trebuchet MS" w:hAnsi="Times New Roman" w:eastAsia="Times New Roman" w:cs="Times New Roman"/>
          <w:color w:val="FFC500"/>
          <w:spacing w:val="-1"/>
          <w:w w:val="147"/>
          <w:sz w:val="21"/>
        </w:rPr>
        <w:t>t</w:t>
      </w:r>
      <w:r>
        <w:rPr>
          <w:rFonts w:ascii="Trebuchet MS" w:hAnsi="Times New Roman" w:eastAsia="Times New Roman" w:cs="Times New Roman"/>
          <w:color w:val="FFC500"/>
          <w:spacing w:val="2"/>
          <w:w w:val="111"/>
          <w:sz w:val="21"/>
        </w:rPr>
        <w:t>_</w:t>
      </w:r>
      <w:r>
        <w:rPr>
          <w:rFonts w:ascii="Trebuchet MS" w:hAnsi="Times New Roman" w:eastAsia="Times New Roman" w:cs="Times New Roman"/>
          <w:color w:val="FFC500"/>
          <w:spacing w:val="-1"/>
          <w:w w:val="104"/>
          <w:sz w:val="21"/>
        </w:rPr>
        <w:t>p</w:t>
      </w:r>
      <w:r>
        <w:rPr>
          <w:rFonts w:ascii="Trebuchet MS" w:hAnsi="Times New Roman" w:eastAsia="Times New Roman" w:cs="Times New Roman"/>
          <w:color w:val="FFC500"/>
          <w:spacing w:val="-1"/>
          <w:w w:val="150"/>
          <w:sz w:val="21"/>
        </w:rPr>
        <w:t>r</w:t>
      </w:r>
      <w:r>
        <w:rPr>
          <w:rFonts w:ascii="Trebuchet MS" w:hAnsi="Times New Roman" w:eastAsia="Times New Roman" w:cs="Times New Roman"/>
          <w:color w:val="FFC500"/>
          <w:spacing w:val="-1"/>
          <w:w w:val="106"/>
          <w:sz w:val="21"/>
        </w:rPr>
        <w:t>e</w:t>
      </w:r>
      <w:r>
        <w:rPr>
          <w:rFonts w:ascii="Trebuchet MS" w:hAnsi="Times New Roman" w:eastAsia="Times New Roman" w:cs="Times New Roman"/>
          <w:color w:val="FFC500"/>
          <w:w w:val="104"/>
          <w:sz w:val="21"/>
        </w:rPr>
        <w:t>d</w:t>
      </w:r>
      <w:r>
        <w:rPr>
          <w:rFonts w:ascii="Trebuchet MS" w:hAnsi="Times New Roman" w:eastAsia="Times New Roman" w:cs="Times New Roman"/>
          <w:color w:val="FFC500"/>
          <w:sz w:val="21"/>
        </w:rPr>
        <w:t xml:space="preserve"> </w:t>
      </w:r>
      <w:r>
        <w:rPr>
          <w:rFonts w:ascii="Trebuchet MS" w:hAnsi="Times New Roman" w:eastAsia="Times New Roman" w:cs="Times New Roman"/>
          <w:color w:val="FFC500"/>
          <w:spacing w:val="-2"/>
          <w:sz w:val="21"/>
        </w:rPr>
        <w:t xml:space="preserve"> </w:t>
      </w:r>
      <w:r>
        <w:rPr>
          <w:rFonts w:ascii="Trebuchet MS" w:hAnsi="Times New Roman" w:eastAsia="Times New Roman" w:cs="Times New Roman"/>
          <w:color w:val="FFC500"/>
          <w:spacing w:val="-1"/>
          <w:w w:val="117"/>
          <w:sz w:val="21"/>
        </w:rPr>
        <w:t>c</w:t>
      </w:r>
      <w:r>
        <w:rPr>
          <w:rFonts w:ascii="Trebuchet MS" w:hAnsi="Times New Roman" w:eastAsia="Times New Roman" w:cs="Times New Roman"/>
          <w:color w:val="FFC500"/>
          <w:spacing w:val="2"/>
          <w:w w:val="147"/>
          <w:sz w:val="21"/>
        </w:rPr>
        <w:t>t</w:t>
      </w:r>
      <w:r>
        <w:rPr>
          <w:rFonts w:ascii="Trebuchet MS" w:hAnsi="Times New Roman" w:eastAsia="Times New Roman" w:cs="Times New Roman"/>
          <w:color w:val="E0EEFF"/>
          <w:spacing w:val="2"/>
          <w:w w:val="158"/>
          <w:sz w:val="21"/>
        </w:rPr>
        <w:t>(</w:t>
      </w:r>
      <w:r>
        <w:rPr>
          <w:rFonts w:ascii="Trebuchet MS" w:hAnsi="Times New Roman" w:eastAsia="Times New Roman" w:cs="Times New Roman"/>
          <w:color w:val="FFFFFF"/>
          <w:spacing w:val="-1"/>
          <w:w w:val="104"/>
          <w:sz w:val="21"/>
        </w:rPr>
        <w:t>d</w:t>
      </w:r>
      <w:r>
        <w:rPr>
          <w:rFonts w:ascii="Trebuchet MS" w:hAnsi="Times New Roman" w:eastAsia="Times New Roman" w:cs="Times New Roman"/>
          <w:color w:val="FFFFFF"/>
          <w:spacing w:val="-1"/>
          <w:w w:val="110"/>
          <w:sz w:val="21"/>
        </w:rPr>
        <w:t>a</w:t>
      </w:r>
      <w:r>
        <w:rPr>
          <w:rFonts w:ascii="Trebuchet MS" w:hAnsi="Times New Roman" w:eastAsia="Times New Roman" w:cs="Times New Roman"/>
          <w:color w:val="FFFFFF"/>
          <w:spacing w:val="-1"/>
          <w:w w:val="147"/>
          <w:sz w:val="21"/>
        </w:rPr>
        <w:t>t</w:t>
      </w:r>
      <w:r>
        <w:rPr>
          <w:rFonts w:ascii="Trebuchet MS" w:hAnsi="Times New Roman" w:eastAsia="Times New Roman" w:cs="Times New Roman"/>
          <w:color w:val="FFFFFF"/>
          <w:spacing w:val="2"/>
          <w:w w:val="110"/>
          <w:sz w:val="21"/>
        </w:rPr>
        <w:t>a</w:t>
      </w:r>
      <w:r>
        <w:rPr>
          <w:rFonts w:ascii="Trebuchet MS" w:hAnsi="Times New Roman" w:eastAsia="Times New Roman" w:cs="Times New Roman"/>
          <w:color w:val="E0EEFF"/>
          <w:w w:val="158"/>
          <w:sz w:val="21"/>
        </w:rPr>
        <w:t xml:space="preserve">) </w:t>
      </w:r>
      <w:r>
        <w:rPr>
          <w:rFonts w:ascii="Trebuchet MS" w:hAnsi="Times New Roman" w:eastAsia="Times New Roman" w:cs="Times New Roman"/>
          <w:color w:val="FFFFFF"/>
          <w:w w:val="130"/>
          <w:sz w:val="21"/>
        </w:rPr>
        <w:t>clustered_data</w:t>
      </w:r>
      <w:r>
        <w:rPr>
          <w:rFonts w:ascii="Trebuchet MS" w:hAnsi="Times New Roman" w:eastAsia="Times New Roman" w:cs="Times New Roman"/>
          <w:color w:val="FFFFFF"/>
          <w:spacing w:val="1"/>
          <w:w w:val="130"/>
          <w:sz w:val="21"/>
        </w:rPr>
        <w:t xml:space="preserve"> </w:t>
      </w:r>
      <w:r>
        <w:rPr>
          <w:rFonts w:ascii="Trebuchet MS" w:hAnsi="Times New Roman" w:eastAsia="Times New Roman" w:cs="Times New Roman"/>
          <w:color w:val="FF9D00"/>
          <w:w w:val="130"/>
          <w:sz w:val="21"/>
        </w:rPr>
        <w:t>=</w:t>
      </w:r>
      <w:r>
        <w:rPr>
          <w:rFonts w:ascii="Trebuchet MS" w:hAnsi="Times New Roman" w:eastAsia="Times New Roman" w:cs="Times New Roman"/>
          <w:color w:val="FF9D00"/>
          <w:spacing w:val="1"/>
          <w:w w:val="130"/>
          <w:sz w:val="21"/>
        </w:rPr>
        <w:t xml:space="preserve"> </w:t>
      </w:r>
      <w:r>
        <w:rPr>
          <w:rFonts w:ascii="Trebuchet MS" w:hAnsi="Times New Roman" w:eastAsia="Times New Roman" w:cs="Times New Roman"/>
          <w:color w:val="FFFFFF"/>
          <w:w w:val="130"/>
          <w:sz w:val="21"/>
        </w:rPr>
        <w:t>df</w:t>
      </w:r>
      <w:r>
        <w:rPr>
          <w:rFonts w:ascii="Trebuchet MS" w:hAnsi="Times New Roman" w:eastAsia="Times New Roman" w:cs="Times New Roman"/>
          <w:color w:val="E0EEFF"/>
          <w:w w:val="130"/>
          <w:sz w:val="21"/>
        </w:rPr>
        <w:t>.</w:t>
      </w:r>
      <w:r>
        <w:rPr>
          <w:rFonts w:ascii="Trebuchet MS" w:hAnsi="Times New Roman" w:eastAsia="Times New Roman" w:cs="Times New Roman"/>
          <w:color w:val="FFC500"/>
          <w:w w:val="130"/>
          <w:sz w:val="21"/>
        </w:rPr>
        <w:t>copy</w:t>
      </w:r>
      <w:r>
        <w:rPr>
          <w:rFonts w:ascii="Trebuchet MS" w:hAnsi="Times New Roman" w:eastAsia="Times New Roman" w:cs="Times New Roman"/>
          <w:color w:val="E0EEFF"/>
          <w:w w:val="130"/>
          <w:sz w:val="21"/>
        </w:rPr>
        <w:t>()</w:t>
      </w:r>
      <w:r>
        <w:rPr>
          <w:rFonts w:ascii="Trebuchet MS" w:hAnsi="Times New Roman" w:eastAsia="Times New Roman" w:cs="Times New Roman"/>
          <w:color w:val="E0EEFF"/>
          <w:spacing w:val="1"/>
          <w:w w:val="130"/>
          <w:sz w:val="21"/>
        </w:rPr>
        <w:t xml:space="preserve"> </w:t>
      </w:r>
      <w:r>
        <w:rPr>
          <w:rFonts w:ascii="Trebuchet MS" w:hAnsi="Times New Roman" w:eastAsia="Times New Roman" w:cs="Times New Roman"/>
          <w:color w:val="FFFFFF"/>
          <w:spacing w:val="-1"/>
          <w:w w:val="117"/>
          <w:sz w:val="21"/>
        </w:rPr>
        <w:t>c</w:t>
      </w:r>
      <w:r>
        <w:rPr>
          <w:rFonts w:ascii="Trebuchet MS" w:hAnsi="Times New Roman" w:eastAsia="Times New Roman" w:cs="Times New Roman"/>
          <w:color w:val="FFFFFF"/>
          <w:spacing w:val="-1"/>
          <w:w w:val="197"/>
          <w:sz w:val="21"/>
        </w:rPr>
        <w:t>l</w:t>
      </w:r>
      <w:r>
        <w:rPr>
          <w:rFonts w:ascii="Trebuchet MS" w:hAnsi="Times New Roman" w:eastAsia="Times New Roman" w:cs="Times New Roman"/>
          <w:color w:val="FFFFFF"/>
          <w:spacing w:val="-1"/>
          <w:w w:val="106"/>
          <w:sz w:val="21"/>
        </w:rPr>
        <w:t>u</w:t>
      </w:r>
      <w:r>
        <w:rPr>
          <w:rFonts w:ascii="Trebuchet MS" w:hAnsi="Times New Roman" w:eastAsia="Times New Roman" w:cs="Times New Roman"/>
          <w:color w:val="FFFFFF"/>
          <w:spacing w:val="2"/>
          <w:w w:val="144"/>
          <w:sz w:val="21"/>
        </w:rPr>
        <w:t>s</w:t>
      </w:r>
      <w:r>
        <w:rPr>
          <w:rFonts w:ascii="Trebuchet MS" w:hAnsi="Times New Roman" w:eastAsia="Times New Roman" w:cs="Times New Roman"/>
          <w:color w:val="FFFFFF"/>
          <w:spacing w:val="-1"/>
          <w:w w:val="147"/>
          <w:sz w:val="21"/>
        </w:rPr>
        <w:t>t</w:t>
      </w:r>
      <w:r>
        <w:rPr>
          <w:rFonts w:ascii="Trebuchet MS" w:hAnsi="Times New Roman" w:eastAsia="Times New Roman" w:cs="Times New Roman"/>
          <w:color w:val="FFFFFF"/>
          <w:spacing w:val="-1"/>
          <w:w w:val="106"/>
          <w:sz w:val="21"/>
        </w:rPr>
        <w:t>e</w:t>
      </w:r>
      <w:r>
        <w:rPr>
          <w:rFonts w:ascii="Trebuchet MS" w:hAnsi="Times New Roman" w:eastAsia="Times New Roman" w:cs="Times New Roman"/>
          <w:color w:val="FFFFFF"/>
          <w:spacing w:val="-1"/>
          <w:w w:val="150"/>
          <w:sz w:val="21"/>
        </w:rPr>
        <w:t>r</w:t>
      </w:r>
      <w:r>
        <w:rPr>
          <w:rFonts w:ascii="Trebuchet MS" w:hAnsi="Times New Roman" w:eastAsia="Times New Roman" w:cs="Times New Roman"/>
          <w:color w:val="FFFFFF"/>
          <w:spacing w:val="2"/>
          <w:w w:val="106"/>
          <w:sz w:val="21"/>
        </w:rPr>
        <w:t>e</w:t>
      </w:r>
      <w:r>
        <w:rPr>
          <w:rFonts w:ascii="Trebuchet MS" w:hAnsi="Times New Roman" w:eastAsia="Times New Roman" w:cs="Times New Roman"/>
          <w:color w:val="FFFFFF"/>
          <w:spacing w:val="-1"/>
          <w:w w:val="104"/>
          <w:sz w:val="21"/>
        </w:rPr>
        <w:t>d</w:t>
      </w:r>
      <w:r>
        <w:rPr>
          <w:rFonts w:ascii="Trebuchet MS" w:hAnsi="Times New Roman" w:eastAsia="Times New Roman" w:cs="Times New Roman"/>
          <w:color w:val="FFFFFF"/>
          <w:spacing w:val="-1"/>
          <w:w w:val="111"/>
          <w:sz w:val="21"/>
        </w:rPr>
        <w:t>_</w:t>
      </w:r>
      <w:r>
        <w:rPr>
          <w:rFonts w:ascii="Trebuchet MS" w:hAnsi="Times New Roman" w:eastAsia="Times New Roman" w:cs="Times New Roman"/>
          <w:color w:val="FFFFFF"/>
          <w:spacing w:val="-1"/>
          <w:w w:val="104"/>
          <w:sz w:val="21"/>
        </w:rPr>
        <w:t>d</w:t>
      </w:r>
      <w:r>
        <w:rPr>
          <w:rFonts w:ascii="Trebuchet MS" w:hAnsi="Times New Roman" w:eastAsia="Times New Roman" w:cs="Times New Roman"/>
          <w:color w:val="FFFFFF"/>
          <w:spacing w:val="2"/>
          <w:w w:val="110"/>
          <w:sz w:val="21"/>
        </w:rPr>
        <w:t>a</w:t>
      </w:r>
      <w:r>
        <w:rPr>
          <w:rFonts w:ascii="Trebuchet MS" w:hAnsi="Times New Roman" w:eastAsia="Times New Roman" w:cs="Times New Roman"/>
          <w:color w:val="FFFFFF"/>
          <w:spacing w:val="-1"/>
          <w:w w:val="147"/>
          <w:sz w:val="21"/>
        </w:rPr>
        <w:t>t</w:t>
      </w:r>
      <w:r>
        <w:rPr>
          <w:rFonts w:ascii="Trebuchet MS" w:hAnsi="Times New Roman" w:eastAsia="Times New Roman" w:cs="Times New Roman"/>
          <w:color w:val="FFFFFF"/>
          <w:spacing w:val="2"/>
          <w:w w:val="110"/>
          <w:sz w:val="21"/>
        </w:rPr>
        <w:t>a</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92FB79"/>
          <w:spacing w:val="-1"/>
          <w:w w:val="365"/>
          <w:sz w:val="21"/>
        </w:rPr>
        <w:t>'</w:t>
      </w:r>
      <w:r>
        <w:rPr>
          <w:rFonts w:ascii="Trebuchet MS" w:hAnsi="Times New Roman" w:eastAsia="Times New Roman" w:cs="Times New Roman"/>
          <w:color w:val="A4FF90"/>
          <w:spacing w:val="-1"/>
          <w:w w:val="117"/>
          <w:sz w:val="21"/>
        </w:rPr>
        <w:t>c</w:t>
      </w:r>
      <w:r>
        <w:rPr>
          <w:rFonts w:ascii="Trebuchet MS" w:hAnsi="Times New Roman" w:eastAsia="Times New Roman" w:cs="Times New Roman"/>
          <w:color w:val="A4FF90"/>
          <w:spacing w:val="-1"/>
          <w:w w:val="197"/>
          <w:sz w:val="21"/>
        </w:rPr>
        <w:t>l</w:t>
      </w:r>
      <w:r>
        <w:rPr>
          <w:rFonts w:ascii="Trebuchet MS" w:hAnsi="Times New Roman" w:eastAsia="Times New Roman" w:cs="Times New Roman"/>
          <w:color w:val="A4FF90"/>
          <w:spacing w:val="-1"/>
          <w:w w:val="106"/>
          <w:sz w:val="21"/>
        </w:rPr>
        <w:t>u</w:t>
      </w:r>
      <w:r>
        <w:rPr>
          <w:rFonts w:ascii="Trebuchet MS" w:hAnsi="Times New Roman" w:eastAsia="Times New Roman" w:cs="Times New Roman"/>
          <w:color w:val="A4FF90"/>
          <w:spacing w:val="2"/>
          <w:w w:val="144"/>
          <w:sz w:val="21"/>
        </w:rPr>
        <w:t>s</w:t>
      </w:r>
      <w:r>
        <w:rPr>
          <w:rFonts w:ascii="Trebuchet MS" w:hAnsi="Times New Roman" w:eastAsia="Times New Roman" w:cs="Times New Roman"/>
          <w:color w:val="A4FF90"/>
          <w:spacing w:val="-1"/>
          <w:w w:val="147"/>
          <w:sz w:val="21"/>
        </w:rPr>
        <w:t>t</w:t>
      </w:r>
      <w:r>
        <w:rPr>
          <w:rFonts w:ascii="Trebuchet MS" w:hAnsi="Times New Roman" w:eastAsia="Times New Roman" w:cs="Times New Roman"/>
          <w:color w:val="A4FF90"/>
          <w:spacing w:val="-1"/>
          <w:w w:val="106"/>
          <w:sz w:val="21"/>
        </w:rPr>
        <w:t>e</w:t>
      </w:r>
      <w:r>
        <w:rPr>
          <w:rFonts w:ascii="Trebuchet MS" w:hAnsi="Times New Roman" w:eastAsia="Times New Roman" w:cs="Times New Roman"/>
          <w:color w:val="A4FF90"/>
          <w:spacing w:val="-1"/>
          <w:w w:val="150"/>
          <w:sz w:val="21"/>
        </w:rPr>
        <w:t>r</w:t>
      </w:r>
      <w:r>
        <w:rPr>
          <w:rFonts w:ascii="Trebuchet MS" w:hAnsi="Times New Roman" w:eastAsia="Times New Roman" w:cs="Times New Roman"/>
          <w:color w:val="A4FF90"/>
          <w:spacing w:val="2"/>
          <w:w w:val="106"/>
          <w:sz w:val="21"/>
        </w:rPr>
        <w:t>e</w:t>
      </w:r>
      <w:r>
        <w:rPr>
          <w:rFonts w:ascii="Trebuchet MS" w:hAnsi="Times New Roman" w:eastAsia="Times New Roman" w:cs="Times New Roman"/>
          <w:color w:val="A4FF90"/>
          <w:spacing w:val="-1"/>
          <w:w w:val="104"/>
          <w:sz w:val="21"/>
        </w:rPr>
        <w:t>d</w:t>
      </w:r>
      <w:r>
        <w:rPr>
          <w:rFonts w:ascii="Trebuchet MS" w:hAnsi="Times New Roman" w:eastAsia="Times New Roman" w:cs="Times New Roman"/>
          <w:color w:val="A4FF90"/>
          <w:w w:val="111"/>
          <w:sz w:val="21"/>
        </w:rPr>
        <w:t>_</w:t>
      </w:r>
      <w:r>
        <w:rPr>
          <w:rFonts w:ascii="Trebuchet MS" w:hAnsi="Times New Roman" w:eastAsia="Times New Roman" w:cs="Times New Roman"/>
          <w:color w:val="A4FF90"/>
          <w:sz w:val="21"/>
        </w:rPr>
        <w:t xml:space="preserve"> </w:t>
      </w:r>
      <w:r>
        <w:rPr>
          <w:rFonts w:ascii="Trebuchet MS" w:hAnsi="Times New Roman" w:eastAsia="Times New Roman" w:cs="Times New Roman"/>
          <w:color w:val="A4FF90"/>
          <w:spacing w:val="-5"/>
          <w:sz w:val="21"/>
        </w:rPr>
        <w:t xml:space="preserve"> </w:t>
      </w:r>
      <w:r>
        <w:rPr>
          <w:rFonts w:ascii="Trebuchet MS" w:hAnsi="Times New Roman" w:eastAsia="Times New Roman" w:cs="Times New Roman"/>
          <w:color w:val="A4FF90"/>
          <w:spacing w:val="2"/>
          <w:w w:val="106"/>
          <w:sz w:val="21"/>
        </w:rPr>
        <w:t>n</w:t>
      </w:r>
      <w:r>
        <w:rPr>
          <w:rFonts w:ascii="Trebuchet MS" w:hAnsi="Times New Roman" w:eastAsia="Times New Roman" w:cs="Times New Roman"/>
          <w:color w:val="A4FF90"/>
          <w:spacing w:val="-1"/>
          <w:w w:val="104"/>
          <w:sz w:val="21"/>
        </w:rPr>
        <w:t>d</w:t>
      </w:r>
      <w:r>
        <w:rPr>
          <w:rFonts w:ascii="Trebuchet MS" w:hAnsi="Times New Roman" w:eastAsia="Times New Roman" w:cs="Times New Roman"/>
          <w:color w:val="A4FF90"/>
          <w:spacing w:val="-1"/>
          <w:w w:val="106"/>
          <w:sz w:val="21"/>
        </w:rPr>
        <w:t>e</w:t>
      </w:r>
      <w:r>
        <w:rPr>
          <w:rFonts w:ascii="Trebuchet MS" w:hAnsi="Times New Roman" w:eastAsia="Times New Roman" w:cs="Times New Roman"/>
          <w:color w:val="A4FF90"/>
          <w:spacing w:val="2"/>
          <w:w w:val="116"/>
          <w:sz w:val="21"/>
        </w:rPr>
        <w:t>x</w:t>
      </w:r>
      <w:r>
        <w:rPr>
          <w:rFonts w:ascii="Trebuchet MS" w:hAnsi="Times New Roman" w:eastAsia="Times New Roman" w:cs="Times New Roman"/>
          <w:color w:val="92FB79"/>
          <w:spacing w:val="2"/>
          <w:w w:val="365"/>
          <w:sz w:val="21"/>
        </w:rPr>
        <w:t>'</w:t>
      </w:r>
      <w:r>
        <w:rPr>
          <w:rFonts w:ascii="Trebuchet MS" w:hAnsi="Times New Roman" w:eastAsia="Times New Roman" w:cs="Times New Roman"/>
          <w:color w:val="E0EEFF"/>
          <w:w w:val="158"/>
          <w:sz w:val="21"/>
        </w:rPr>
        <w:t>]</w:t>
      </w:r>
      <w:r>
        <w:rPr>
          <w:rFonts w:ascii="Trebuchet MS" w:hAnsi="Times New Roman" w:eastAsia="Times New Roman" w:cs="Times New Roman"/>
          <w:color w:val="E0EEFF"/>
          <w:sz w:val="21"/>
        </w:rPr>
        <w:t xml:space="preserve"> </w:t>
      </w:r>
      <w:r>
        <w:rPr>
          <w:rFonts w:ascii="Trebuchet MS" w:hAnsi="Times New Roman" w:eastAsia="Times New Roman" w:cs="Times New Roman"/>
          <w:color w:val="E0EEFF"/>
          <w:spacing w:val="-5"/>
          <w:sz w:val="21"/>
        </w:rPr>
        <w:t xml:space="preserve"> </w:t>
      </w:r>
      <w:r>
        <w:rPr>
          <w:rFonts w:ascii="Trebuchet MS" w:hAnsi="Times New Roman" w:eastAsia="Times New Roman" w:cs="Times New Roman"/>
          <w:color w:val="FF9D00"/>
          <w:w w:val="111"/>
          <w:sz w:val="21"/>
        </w:rPr>
        <w:t>=</w:t>
      </w:r>
      <w:r>
        <w:rPr>
          <w:rFonts w:ascii="Trebuchet MS" w:hAnsi="Times New Roman" w:eastAsia="Times New Roman" w:cs="Times New Roman"/>
          <w:color w:val="FF9D00"/>
          <w:sz w:val="21"/>
        </w:rPr>
        <w:t xml:space="preserve"> </w:t>
      </w:r>
      <w:r>
        <w:rPr>
          <w:rFonts w:ascii="Trebuchet MS" w:hAnsi="Times New Roman" w:eastAsia="Times New Roman" w:cs="Times New Roman"/>
          <w:color w:val="FF9D00"/>
          <w:spacing w:val="-2"/>
          <w:sz w:val="21"/>
        </w:rPr>
        <w:t xml:space="preserve"> </w:t>
      </w:r>
      <w:r>
        <w:rPr>
          <w:rFonts w:ascii="Trebuchet MS" w:hAnsi="Times New Roman" w:eastAsia="Times New Roman" w:cs="Times New Roman"/>
          <w:color w:val="FFFFFF"/>
          <w:spacing w:val="-1"/>
          <w:w w:val="104"/>
          <w:sz w:val="21"/>
        </w:rPr>
        <w:t>p</w:t>
      </w:r>
      <w:r>
        <w:rPr>
          <w:rFonts w:ascii="Trebuchet MS" w:hAnsi="Times New Roman" w:eastAsia="Times New Roman" w:cs="Times New Roman"/>
          <w:color w:val="FFFFFF"/>
          <w:spacing w:val="-1"/>
          <w:w w:val="150"/>
          <w:sz w:val="21"/>
        </w:rPr>
        <w:t>r</w:t>
      </w:r>
      <w:r>
        <w:rPr>
          <w:rFonts w:ascii="Trebuchet MS" w:hAnsi="Times New Roman" w:eastAsia="Times New Roman" w:cs="Times New Roman"/>
          <w:color w:val="FFFFFF"/>
          <w:spacing w:val="-1"/>
          <w:w w:val="106"/>
          <w:sz w:val="21"/>
        </w:rPr>
        <w:t>e</w:t>
      </w:r>
      <w:r>
        <w:rPr>
          <w:rFonts w:ascii="Trebuchet MS" w:hAnsi="Times New Roman" w:eastAsia="Times New Roman" w:cs="Times New Roman"/>
          <w:color w:val="FFFFFF"/>
          <w:w w:val="104"/>
          <w:sz w:val="21"/>
        </w:rPr>
        <w:t>d</w:t>
      </w:r>
      <w:r>
        <w:rPr>
          <w:rFonts w:ascii="Trebuchet MS" w:hAnsi="Times New Roman" w:eastAsia="Times New Roman" w:cs="Times New Roman"/>
          <w:color w:val="FFFFFF"/>
          <w:sz w:val="21"/>
        </w:rPr>
        <w:t xml:space="preserve"> </w:t>
      </w:r>
      <w:r>
        <w:rPr>
          <w:rFonts w:ascii="Trebuchet MS" w:hAnsi="Times New Roman" w:eastAsia="Times New Roman" w:cs="Times New Roman"/>
          <w:color w:val="FFFFFF"/>
          <w:spacing w:val="-2"/>
          <w:sz w:val="21"/>
        </w:rPr>
        <w:t xml:space="preserve"> </w:t>
      </w:r>
      <w:r>
        <w:rPr>
          <w:rFonts w:ascii="Trebuchet MS" w:hAnsi="Times New Roman" w:eastAsia="Times New Roman" w:cs="Times New Roman"/>
          <w:color w:val="FFFFFF"/>
          <w:spacing w:val="-1"/>
          <w:w w:val="117"/>
          <w:sz w:val="21"/>
        </w:rPr>
        <w:t>c</w:t>
      </w:r>
      <w:r>
        <w:rPr>
          <w:rFonts w:ascii="Trebuchet MS" w:hAnsi="Times New Roman" w:eastAsia="Times New Roman" w:cs="Times New Roman"/>
          <w:color w:val="FFFFFF"/>
          <w:w w:val="147"/>
          <w:sz w:val="21"/>
        </w:rPr>
        <w:t>t</w:t>
      </w:r>
      <w:r>
        <w:rPr>
          <w:rFonts w:ascii="Trebuchet MS" w:hAnsi="Times New Roman" w:eastAsia="Times New Roman" w:cs="Times New Roman"/>
          <w:color w:val="FFFFFF"/>
          <w:sz w:val="21"/>
        </w:rPr>
        <w:t xml:space="preserve"> </w:t>
      </w:r>
      <w:r>
        <w:rPr>
          <w:rFonts w:ascii="Trebuchet MS" w:hAnsi="Times New Roman" w:eastAsia="Times New Roman" w:cs="Times New Roman"/>
          <w:color w:val="FFFFFF"/>
          <w:spacing w:val="-5"/>
          <w:sz w:val="21"/>
        </w:rPr>
        <w:t xml:space="preserve"> </w:t>
      </w:r>
      <w:r>
        <w:rPr>
          <w:rFonts w:ascii="Trebuchet MS" w:hAnsi="Times New Roman" w:eastAsia="Times New Roman" w:cs="Times New Roman"/>
          <w:color w:val="FFFFFF"/>
          <w:spacing w:val="2"/>
          <w:w w:val="108"/>
          <w:sz w:val="21"/>
        </w:rPr>
        <w:t>o</w:t>
      </w:r>
      <w:r>
        <w:rPr>
          <w:rFonts w:ascii="Trebuchet MS" w:hAnsi="Times New Roman" w:eastAsia="Times New Roman" w:cs="Times New Roman"/>
          <w:color w:val="FFFFFF"/>
          <w:w w:val="106"/>
          <w:sz w:val="21"/>
        </w:rPr>
        <w:t>n</w:t>
      </w:r>
    </w:p>
    <w:p>
      <w:pPr>
        <w:spacing w:before="1"/>
        <w:ind w:left="119" w:firstLine="0"/>
        <w:rPr>
          <w:rFonts w:ascii="Trebuchet MS" w:hAnsi="Times New Roman" w:eastAsia="Times New Roman" w:cs="Times New Roman"/>
          <w:sz w:val="21"/>
        </w:rPr>
      </w:pPr>
      <w:r>
        <w:rPr>
          <w:rFonts w:ascii="Trebuchet MS" w:hAnsi="Times New Roman" w:eastAsia="Times New Roman" w:cs="Times New Roman"/>
          <w:color w:val="FFC500"/>
          <w:spacing w:val="-1"/>
          <w:w w:val="144"/>
          <w:sz w:val="21"/>
        </w:rPr>
        <w:t>s</w:t>
      </w:r>
      <w:r>
        <w:rPr>
          <w:rFonts w:ascii="Trebuchet MS" w:hAnsi="Times New Roman" w:eastAsia="Times New Roman" w:cs="Times New Roman"/>
          <w:color w:val="FFC500"/>
          <w:spacing w:val="-1"/>
          <w:w w:val="106"/>
          <w:sz w:val="21"/>
        </w:rPr>
        <w:t>n</w:t>
      </w:r>
      <w:r>
        <w:rPr>
          <w:rFonts w:ascii="Trebuchet MS" w:hAnsi="Times New Roman" w:eastAsia="Times New Roman" w:cs="Times New Roman"/>
          <w:color w:val="FFC500"/>
          <w:spacing w:val="2"/>
          <w:w w:val="144"/>
          <w:sz w:val="21"/>
        </w:rPr>
        <w:t>s</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9EFFFF"/>
          <w:spacing w:val="-1"/>
          <w:w w:val="144"/>
          <w:sz w:val="21"/>
        </w:rPr>
        <w:t>s</w:t>
      </w:r>
      <w:r>
        <w:rPr>
          <w:rFonts w:ascii="Trebuchet MS" w:hAnsi="Times New Roman" w:eastAsia="Times New Roman" w:cs="Times New Roman"/>
          <w:color w:val="9EFFFF"/>
          <w:spacing w:val="-1"/>
          <w:w w:val="117"/>
          <w:sz w:val="21"/>
        </w:rPr>
        <w:t>c</w:t>
      </w:r>
      <w:r>
        <w:rPr>
          <w:rFonts w:ascii="Trebuchet MS" w:hAnsi="Times New Roman" w:eastAsia="Times New Roman" w:cs="Times New Roman"/>
          <w:color w:val="9EFFFF"/>
          <w:spacing w:val="-1"/>
          <w:w w:val="110"/>
          <w:sz w:val="21"/>
        </w:rPr>
        <w:t>a</w:t>
      </w:r>
      <w:r>
        <w:rPr>
          <w:rFonts w:ascii="Trebuchet MS" w:hAnsi="Times New Roman" w:eastAsia="Times New Roman" w:cs="Times New Roman"/>
          <w:color w:val="9EFFFF"/>
          <w:spacing w:val="2"/>
          <w:w w:val="147"/>
          <w:sz w:val="21"/>
        </w:rPr>
        <w:t>t</w:t>
      </w:r>
      <w:r>
        <w:rPr>
          <w:rFonts w:ascii="Trebuchet MS" w:hAnsi="Times New Roman" w:eastAsia="Times New Roman" w:cs="Times New Roman"/>
          <w:color w:val="9EFFFF"/>
          <w:spacing w:val="-1"/>
          <w:w w:val="147"/>
          <w:sz w:val="21"/>
        </w:rPr>
        <w:t>t</w:t>
      </w:r>
      <w:r>
        <w:rPr>
          <w:rFonts w:ascii="Trebuchet MS" w:hAnsi="Times New Roman" w:eastAsia="Times New Roman" w:cs="Times New Roman"/>
          <w:color w:val="9EFFFF"/>
          <w:spacing w:val="-1"/>
          <w:w w:val="106"/>
          <w:sz w:val="21"/>
        </w:rPr>
        <w:t>e</w:t>
      </w:r>
      <w:r>
        <w:rPr>
          <w:rFonts w:ascii="Trebuchet MS" w:hAnsi="Times New Roman" w:eastAsia="Times New Roman" w:cs="Times New Roman"/>
          <w:color w:val="9EFFFF"/>
          <w:spacing w:val="-1"/>
          <w:w w:val="150"/>
          <w:sz w:val="21"/>
        </w:rPr>
        <w:t>r</w:t>
      </w:r>
      <w:r>
        <w:rPr>
          <w:rFonts w:ascii="Trebuchet MS" w:hAnsi="Times New Roman" w:eastAsia="Times New Roman" w:cs="Times New Roman"/>
          <w:color w:val="9EFFFF"/>
          <w:spacing w:val="2"/>
          <w:w w:val="104"/>
          <w:sz w:val="21"/>
        </w:rPr>
        <w:t>p</w:t>
      </w:r>
      <w:r>
        <w:rPr>
          <w:rFonts w:ascii="Trebuchet MS" w:hAnsi="Times New Roman" w:eastAsia="Times New Roman" w:cs="Times New Roman"/>
          <w:color w:val="9EFFFF"/>
          <w:spacing w:val="-1"/>
          <w:w w:val="197"/>
          <w:sz w:val="21"/>
        </w:rPr>
        <w:t>l</w:t>
      </w:r>
      <w:r>
        <w:rPr>
          <w:rFonts w:ascii="Trebuchet MS" w:hAnsi="Times New Roman" w:eastAsia="Times New Roman" w:cs="Times New Roman"/>
          <w:color w:val="9EFFFF"/>
          <w:spacing w:val="-1"/>
          <w:w w:val="108"/>
          <w:sz w:val="21"/>
        </w:rPr>
        <w:t>o</w:t>
      </w:r>
      <w:r>
        <w:rPr>
          <w:rFonts w:ascii="Trebuchet MS" w:hAnsi="Times New Roman" w:eastAsia="Times New Roman" w:cs="Times New Roman"/>
          <w:color w:val="9EFFFF"/>
          <w:spacing w:val="2"/>
          <w:w w:val="147"/>
          <w:sz w:val="21"/>
        </w:rPr>
        <w:t>t</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E0EEFF"/>
          <w:spacing w:val="2"/>
          <w:w w:val="116"/>
          <w:sz w:val="21"/>
        </w:rPr>
        <w:t>x</w:t>
      </w:r>
      <w:r>
        <w:rPr>
          <w:rFonts w:ascii="Trebuchet MS" w:hAnsi="Times New Roman" w:eastAsia="Times New Roman" w:cs="Times New Roman"/>
          <w:color w:val="FF9D00"/>
          <w:spacing w:val="-1"/>
          <w:w w:val="111"/>
          <w:sz w:val="21"/>
        </w:rPr>
        <w:t>=</w:t>
      </w:r>
      <w:r>
        <w:rPr>
          <w:rFonts w:ascii="Trebuchet MS" w:hAnsi="Times New Roman" w:eastAsia="Times New Roman" w:cs="Times New Roman"/>
          <w:color w:val="FFFFFF"/>
          <w:spacing w:val="-1"/>
          <w:w w:val="117"/>
          <w:sz w:val="21"/>
        </w:rPr>
        <w:t>c</w:t>
      </w:r>
      <w:r>
        <w:rPr>
          <w:rFonts w:ascii="Trebuchet MS" w:hAnsi="Times New Roman" w:eastAsia="Times New Roman" w:cs="Times New Roman"/>
          <w:color w:val="FFFFFF"/>
          <w:spacing w:val="-1"/>
          <w:w w:val="197"/>
          <w:sz w:val="21"/>
        </w:rPr>
        <w:t>l</w:t>
      </w:r>
      <w:r>
        <w:rPr>
          <w:rFonts w:ascii="Trebuchet MS" w:hAnsi="Times New Roman" w:eastAsia="Times New Roman" w:cs="Times New Roman"/>
          <w:color w:val="FFFFFF"/>
          <w:spacing w:val="-1"/>
          <w:w w:val="106"/>
          <w:sz w:val="21"/>
        </w:rPr>
        <w:t>u</w:t>
      </w:r>
      <w:r>
        <w:rPr>
          <w:rFonts w:ascii="Trebuchet MS" w:hAnsi="Times New Roman" w:eastAsia="Times New Roman" w:cs="Times New Roman"/>
          <w:color w:val="FFFFFF"/>
          <w:spacing w:val="-1"/>
          <w:w w:val="144"/>
          <w:sz w:val="21"/>
        </w:rPr>
        <w:t>s</w:t>
      </w:r>
      <w:r>
        <w:rPr>
          <w:rFonts w:ascii="Trebuchet MS" w:hAnsi="Times New Roman" w:eastAsia="Times New Roman" w:cs="Times New Roman"/>
          <w:color w:val="FFFFFF"/>
          <w:spacing w:val="2"/>
          <w:w w:val="147"/>
          <w:sz w:val="21"/>
        </w:rPr>
        <w:t>t</w:t>
      </w:r>
      <w:r>
        <w:rPr>
          <w:rFonts w:ascii="Trebuchet MS" w:hAnsi="Times New Roman" w:eastAsia="Times New Roman" w:cs="Times New Roman"/>
          <w:color w:val="FFFFFF"/>
          <w:spacing w:val="-1"/>
          <w:w w:val="106"/>
          <w:sz w:val="21"/>
        </w:rPr>
        <w:t>e</w:t>
      </w:r>
      <w:r>
        <w:rPr>
          <w:rFonts w:ascii="Trebuchet MS" w:hAnsi="Times New Roman" w:eastAsia="Times New Roman" w:cs="Times New Roman"/>
          <w:color w:val="FFFFFF"/>
          <w:spacing w:val="-1"/>
          <w:w w:val="150"/>
          <w:sz w:val="21"/>
        </w:rPr>
        <w:t>r</w:t>
      </w:r>
      <w:r>
        <w:rPr>
          <w:rFonts w:ascii="Trebuchet MS" w:hAnsi="Times New Roman" w:eastAsia="Times New Roman" w:cs="Times New Roman"/>
          <w:color w:val="FFFFFF"/>
          <w:spacing w:val="-1"/>
          <w:w w:val="106"/>
          <w:sz w:val="21"/>
        </w:rPr>
        <w:t>e</w:t>
      </w:r>
      <w:r>
        <w:rPr>
          <w:rFonts w:ascii="Trebuchet MS" w:hAnsi="Times New Roman" w:eastAsia="Times New Roman" w:cs="Times New Roman"/>
          <w:color w:val="FFFFFF"/>
          <w:spacing w:val="2"/>
          <w:w w:val="104"/>
          <w:sz w:val="21"/>
        </w:rPr>
        <w:t>d</w:t>
      </w:r>
      <w:r>
        <w:rPr>
          <w:rFonts w:ascii="Trebuchet MS" w:hAnsi="Times New Roman" w:eastAsia="Times New Roman" w:cs="Times New Roman"/>
          <w:color w:val="FFFFFF"/>
          <w:spacing w:val="-1"/>
          <w:w w:val="111"/>
          <w:sz w:val="21"/>
        </w:rPr>
        <w:t>_</w:t>
      </w:r>
      <w:r>
        <w:rPr>
          <w:rFonts w:ascii="Trebuchet MS" w:hAnsi="Times New Roman" w:eastAsia="Times New Roman" w:cs="Times New Roman"/>
          <w:color w:val="FFFFFF"/>
          <w:spacing w:val="-1"/>
          <w:w w:val="104"/>
          <w:sz w:val="21"/>
        </w:rPr>
        <w:t>d</w:t>
      </w:r>
      <w:r>
        <w:rPr>
          <w:rFonts w:ascii="Trebuchet MS" w:hAnsi="Times New Roman" w:eastAsia="Times New Roman" w:cs="Times New Roman"/>
          <w:color w:val="FFFFFF"/>
          <w:spacing w:val="2"/>
          <w:w w:val="110"/>
          <w:sz w:val="21"/>
        </w:rPr>
        <w:t>a</w:t>
      </w:r>
      <w:r>
        <w:rPr>
          <w:rFonts w:ascii="Trebuchet MS" w:hAnsi="Times New Roman" w:eastAsia="Times New Roman" w:cs="Times New Roman"/>
          <w:color w:val="FFFFFF"/>
          <w:spacing w:val="-1"/>
          <w:w w:val="147"/>
          <w:sz w:val="21"/>
        </w:rPr>
        <w:t>t</w:t>
      </w:r>
      <w:r>
        <w:rPr>
          <w:rFonts w:ascii="Trebuchet MS" w:hAnsi="Times New Roman" w:eastAsia="Times New Roman" w:cs="Times New Roman"/>
          <w:color w:val="FFFFFF"/>
          <w:spacing w:val="2"/>
          <w:w w:val="110"/>
          <w:sz w:val="21"/>
        </w:rPr>
        <w:t>a</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9EFFFF"/>
          <w:spacing w:val="-1"/>
          <w:w w:val="98"/>
          <w:sz w:val="21"/>
        </w:rPr>
        <w:t>A</w:t>
      </w:r>
      <w:r>
        <w:rPr>
          <w:rFonts w:ascii="Trebuchet MS" w:hAnsi="Times New Roman" w:eastAsia="Times New Roman" w:cs="Times New Roman"/>
          <w:color w:val="9EFFFF"/>
          <w:spacing w:val="-1"/>
          <w:w w:val="116"/>
          <w:sz w:val="21"/>
        </w:rPr>
        <w:t>g</w:t>
      </w:r>
      <w:r>
        <w:rPr>
          <w:rFonts w:ascii="Trebuchet MS" w:hAnsi="Times New Roman" w:eastAsia="Times New Roman" w:cs="Times New Roman"/>
          <w:color w:val="9EFFFF"/>
          <w:spacing w:val="2"/>
          <w:w w:val="106"/>
          <w:sz w:val="21"/>
        </w:rPr>
        <w:t>e</w:t>
      </w:r>
      <w:r>
        <w:rPr>
          <w:rFonts w:ascii="Trebuchet MS" w:hAnsi="Times New Roman" w:eastAsia="Times New Roman" w:cs="Times New Roman"/>
          <w:color w:val="E0EEFF"/>
          <w:w w:val="158"/>
          <w:sz w:val="21"/>
        </w:rPr>
        <w:t>,</w:t>
      </w:r>
      <w:r>
        <w:rPr>
          <w:rFonts w:ascii="Trebuchet MS" w:hAnsi="Times New Roman" w:eastAsia="Times New Roman" w:cs="Times New Roman"/>
          <w:color w:val="E0EEFF"/>
          <w:sz w:val="21"/>
        </w:rPr>
        <w:t xml:space="preserve"> </w:t>
      </w:r>
      <w:r>
        <w:rPr>
          <w:rFonts w:ascii="Trebuchet MS" w:hAnsi="Times New Roman" w:eastAsia="Times New Roman" w:cs="Times New Roman"/>
          <w:color w:val="E0EEFF"/>
          <w:spacing w:val="-5"/>
          <w:sz w:val="21"/>
        </w:rPr>
        <w:t xml:space="preserve"> </w:t>
      </w:r>
      <w:r>
        <w:rPr>
          <w:rFonts w:ascii="Trebuchet MS" w:hAnsi="Times New Roman" w:eastAsia="Times New Roman" w:cs="Times New Roman"/>
          <w:color w:val="E0EEFF"/>
          <w:spacing w:val="-1"/>
          <w:w w:val="118"/>
          <w:sz w:val="21"/>
        </w:rPr>
        <w:t>y</w:t>
      </w:r>
      <w:r>
        <w:rPr>
          <w:rFonts w:ascii="Trebuchet MS" w:hAnsi="Times New Roman" w:eastAsia="Times New Roman" w:cs="Times New Roman"/>
          <w:color w:val="FF9D00"/>
          <w:spacing w:val="2"/>
          <w:w w:val="111"/>
          <w:sz w:val="21"/>
        </w:rPr>
        <w:t>=</w:t>
      </w:r>
      <w:r>
        <w:rPr>
          <w:rFonts w:ascii="Trebuchet MS" w:hAnsi="Times New Roman" w:eastAsia="Times New Roman" w:cs="Times New Roman"/>
          <w:color w:val="FFFFFF"/>
          <w:spacing w:val="-1"/>
          <w:w w:val="117"/>
          <w:sz w:val="21"/>
        </w:rPr>
        <w:t>c</w:t>
      </w:r>
      <w:r>
        <w:rPr>
          <w:rFonts w:ascii="Trebuchet MS" w:hAnsi="Times New Roman" w:eastAsia="Times New Roman" w:cs="Times New Roman"/>
          <w:color w:val="FFFFFF"/>
          <w:spacing w:val="-1"/>
          <w:w w:val="197"/>
          <w:sz w:val="21"/>
        </w:rPr>
        <w:t>l</w:t>
      </w:r>
      <w:r>
        <w:rPr>
          <w:rFonts w:ascii="Trebuchet MS" w:hAnsi="Times New Roman" w:eastAsia="Times New Roman" w:cs="Times New Roman"/>
          <w:color w:val="FFFFFF"/>
          <w:spacing w:val="-1"/>
          <w:w w:val="106"/>
          <w:sz w:val="21"/>
        </w:rPr>
        <w:t>u</w:t>
      </w:r>
      <w:r>
        <w:rPr>
          <w:rFonts w:ascii="Trebuchet MS" w:hAnsi="Times New Roman" w:eastAsia="Times New Roman" w:cs="Times New Roman"/>
          <w:color w:val="FFFFFF"/>
          <w:spacing w:val="-1"/>
          <w:w w:val="144"/>
          <w:sz w:val="21"/>
        </w:rPr>
        <w:t>s</w:t>
      </w:r>
      <w:r>
        <w:rPr>
          <w:rFonts w:ascii="Trebuchet MS" w:hAnsi="Times New Roman" w:eastAsia="Times New Roman" w:cs="Times New Roman"/>
          <w:color w:val="FFFFFF"/>
          <w:spacing w:val="2"/>
          <w:w w:val="147"/>
          <w:sz w:val="21"/>
        </w:rPr>
        <w:t>t</w:t>
      </w:r>
      <w:r>
        <w:rPr>
          <w:rFonts w:ascii="Trebuchet MS" w:hAnsi="Times New Roman" w:eastAsia="Times New Roman" w:cs="Times New Roman"/>
          <w:color w:val="FFFFFF"/>
          <w:spacing w:val="-1"/>
          <w:w w:val="106"/>
          <w:sz w:val="21"/>
        </w:rPr>
        <w:t>e</w:t>
      </w:r>
      <w:r>
        <w:rPr>
          <w:rFonts w:ascii="Trebuchet MS" w:hAnsi="Times New Roman" w:eastAsia="Times New Roman" w:cs="Times New Roman"/>
          <w:color w:val="FFFFFF"/>
          <w:spacing w:val="-1"/>
          <w:w w:val="150"/>
          <w:sz w:val="21"/>
        </w:rPr>
        <w:t>r</w:t>
      </w:r>
      <w:r>
        <w:rPr>
          <w:rFonts w:ascii="Trebuchet MS" w:hAnsi="Times New Roman" w:eastAsia="Times New Roman" w:cs="Times New Roman"/>
          <w:color w:val="FFFFFF"/>
          <w:spacing w:val="-1"/>
          <w:w w:val="106"/>
          <w:sz w:val="21"/>
        </w:rPr>
        <w:t>e</w:t>
      </w:r>
      <w:r>
        <w:rPr>
          <w:rFonts w:ascii="Trebuchet MS" w:hAnsi="Times New Roman" w:eastAsia="Times New Roman" w:cs="Times New Roman"/>
          <w:color w:val="FFFFFF"/>
          <w:spacing w:val="2"/>
          <w:w w:val="104"/>
          <w:sz w:val="21"/>
        </w:rPr>
        <w:t>d</w:t>
      </w:r>
      <w:r>
        <w:rPr>
          <w:rFonts w:ascii="Trebuchet MS" w:hAnsi="Times New Roman" w:eastAsia="Times New Roman" w:cs="Times New Roman"/>
          <w:color w:val="FFFFFF"/>
          <w:spacing w:val="-1"/>
          <w:w w:val="111"/>
          <w:sz w:val="21"/>
        </w:rPr>
        <w:t>_</w:t>
      </w:r>
      <w:r>
        <w:rPr>
          <w:rFonts w:ascii="Trebuchet MS" w:hAnsi="Times New Roman" w:eastAsia="Times New Roman" w:cs="Times New Roman"/>
          <w:color w:val="FFFFFF"/>
          <w:spacing w:val="-1"/>
          <w:w w:val="104"/>
          <w:sz w:val="21"/>
        </w:rPr>
        <w:t>d</w:t>
      </w:r>
      <w:r>
        <w:rPr>
          <w:rFonts w:ascii="Trebuchet MS" w:hAnsi="Times New Roman" w:eastAsia="Times New Roman" w:cs="Times New Roman"/>
          <w:color w:val="FFFFFF"/>
          <w:spacing w:val="-1"/>
          <w:w w:val="110"/>
          <w:sz w:val="21"/>
        </w:rPr>
        <w:t>a</w:t>
      </w:r>
      <w:r>
        <w:rPr>
          <w:rFonts w:ascii="Trebuchet MS" w:hAnsi="Times New Roman" w:eastAsia="Times New Roman" w:cs="Times New Roman"/>
          <w:color w:val="FFFFFF"/>
          <w:spacing w:val="2"/>
          <w:w w:val="147"/>
          <w:sz w:val="21"/>
        </w:rPr>
        <w:t>t</w:t>
      </w:r>
      <w:r>
        <w:rPr>
          <w:rFonts w:ascii="Trebuchet MS" w:hAnsi="Times New Roman" w:eastAsia="Times New Roman" w:cs="Times New Roman"/>
          <w:color w:val="FFFFFF"/>
          <w:spacing w:val="2"/>
          <w:w w:val="110"/>
          <w:sz w:val="21"/>
        </w:rPr>
        <w:t>a</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9EFFFF"/>
          <w:spacing w:val="-1"/>
          <w:w w:val="209"/>
          <w:sz w:val="21"/>
        </w:rPr>
        <w:t>I</w:t>
      </w:r>
      <w:r>
        <w:rPr>
          <w:rFonts w:ascii="Trebuchet MS" w:hAnsi="Times New Roman" w:eastAsia="Times New Roman" w:cs="Times New Roman"/>
          <w:color w:val="9EFFFF"/>
          <w:spacing w:val="-1"/>
          <w:w w:val="106"/>
          <w:sz w:val="21"/>
        </w:rPr>
        <w:t>n</w:t>
      </w:r>
      <w:r>
        <w:rPr>
          <w:rFonts w:ascii="Trebuchet MS" w:hAnsi="Times New Roman" w:eastAsia="Times New Roman" w:cs="Times New Roman"/>
          <w:color w:val="9EFFFF"/>
          <w:spacing w:val="-1"/>
          <w:w w:val="117"/>
          <w:sz w:val="21"/>
        </w:rPr>
        <w:t>c</w:t>
      </w:r>
      <w:r>
        <w:rPr>
          <w:rFonts w:ascii="Trebuchet MS" w:hAnsi="Times New Roman" w:eastAsia="Times New Roman" w:cs="Times New Roman"/>
          <w:color w:val="9EFFFF"/>
          <w:spacing w:val="-1"/>
          <w:w w:val="108"/>
          <w:sz w:val="21"/>
        </w:rPr>
        <w:t>o</w:t>
      </w:r>
      <w:r>
        <w:rPr>
          <w:rFonts w:ascii="Trebuchet MS" w:hAnsi="Times New Roman" w:eastAsia="Times New Roman" w:cs="Times New Roman"/>
          <w:color w:val="9EFFFF"/>
          <w:spacing w:val="2"/>
          <w:w w:val="70"/>
          <w:sz w:val="21"/>
        </w:rPr>
        <w:t>m</w:t>
      </w:r>
      <w:r>
        <w:rPr>
          <w:rFonts w:ascii="Trebuchet MS" w:hAnsi="Times New Roman" w:eastAsia="Times New Roman" w:cs="Times New Roman"/>
          <w:color w:val="9EFFFF"/>
          <w:w w:val="106"/>
          <w:sz w:val="21"/>
        </w:rPr>
        <w:t>e</w:t>
      </w:r>
      <w:r>
        <w:rPr>
          <w:rFonts w:ascii="Trebuchet MS" w:hAnsi="Times New Roman" w:eastAsia="Times New Roman" w:cs="Times New Roman"/>
          <w:color w:val="E0EEFF"/>
          <w:w w:val="158"/>
          <w:sz w:val="21"/>
        </w:rPr>
        <w:t xml:space="preserve">, </w:t>
      </w:r>
      <w:r>
        <w:rPr>
          <w:rFonts w:ascii="Trebuchet MS" w:hAnsi="Times New Roman" w:eastAsia="Times New Roman" w:cs="Times New Roman"/>
          <w:color w:val="E0EEFF"/>
          <w:spacing w:val="-1"/>
          <w:w w:val="106"/>
          <w:sz w:val="21"/>
        </w:rPr>
        <w:t>hu</w:t>
      </w:r>
      <w:r>
        <w:rPr>
          <w:rFonts w:ascii="Trebuchet MS" w:hAnsi="Times New Roman" w:eastAsia="Times New Roman" w:cs="Times New Roman"/>
          <w:color w:val="E0EEFF"/>
          <w:spacing w:val="2"/>
          <w:w w:val="106"/>
          <w:sz w:val="21"/>
        </w:rPr>
        <w:t>e</w:t>
      </w:r>
      <w:r>
        <w:rPr>
          <w:rFonts w:ascii="Trebuchet MS" w:hAnsi="Times New Roman" w:eastAsia="Times New Roman" w:cs="Times New Roman"/>
          <w:color w:val="FF9D00"/>
          <w:spacing w:val="-1"/>
          <w:w w:val="111"/>
          <w:sz w:val="21"/>
        </w:rPr>
        <w:t>=</w:t>
      </w:r>
      <w:r>
        <w:rPr>
          <w:rFonts w:ascii="Trebuchet MS" w:hAnsi="Times New Roman" w:eastAsia="Times New Roman" w:cs="Times New Roman"/>
          <w:color w:val="FFFFFF"/>
          <w:spacing w:val="-1"/>
          <w:w w:val="117"/>
          <w:sz w:val="21"/>
        </w:rPr>
        <w:t>c</w:t>
      </w:r>
      <w:r>
        <w:rPr>
          <w:rFonts w:ascii="Trebuchet MS" w:hAnsi="Times New Roman" w:eastAsia="Times New Roman" w:cs="Times New Roman"/>
          <w:color w:val="FFFFFF"/>
          <w:spacing w:val="-1"/>
          <w:w w:val="197"/>
          <w:sz w:val="21"/>
        </w:rPr>
        <w:t>l</w:t>
      </w:r>
      <w:r>
        <w:rPr>
          <w:rFonts w:ascii="Trebuchet MS" w:hAnsi="Times New Roman" w:eastAsia="Times New Roman" w:cs="Times New Roman"/>
          <w:color w:val="FFFFFF"/>
          <w:spacing w:val="-1"/>
          <w:w w:val="106"/>
          <w:sz w:val="21"/>
        </w:rPr>
        <w:t>u</w:t>
      </w:r>
      <w:r>
        <w:rPr>
          <w:rFonts w:ascii="Trebuchet MS" w:hAnsi="Times New Roman" w:eastAsia="Times New Roman" w:cs="Times New Roman"/>
          <w:color w:val="FFFFFF"/>
          <w:spacing w:val="2"/>
          <w:w w:val="144"/>
          <w:sz w:val="21"/>
        </w:rPr>
        <w:t>s</w:t>
      </w:r>
      <w:r>
        <w:rPr>
          <w:rFonts w:ascii="Trebuchet MS" w:hAnsi="Times New Roman" w:eastAsia="Times New Roman" w:cs="Times New Roman"/>
          <w:color w:val="FFFFFF"/>
          <w:spacing w:val="-1"/>
          <w:w w:val="147"/>
          <w:sz w:val="21"/>
        </w:rPr>
        <w:t>t</w:t>
      </w:r>
      <w:r>
        <w:rPr>
          <w:rFonts w:ascii="Trebuchet MS" w:hAnsi="Times New Roman" w:eastAsia="Times New Roman" w:cs="Times New Roman"/>
          <w:color w:val="FFFFFF"/>
          <w:spacing w:val="-1"/>
          <w:w w:val="106"/>
          <w:sz w:val="21"/>
        </w:rPr>
        <w:t>e</w:t>
      </w:r>
      <w:r>
        <w:rPr>
          <w:rFonts w:ascii="Trebuchet MS" w:hAnsi="Times New Roman" w:eastAsia="Times New Roman" w:cs="Times New Roman"/>
          <w:color w:val="FFFFFF"/>
          <w:spacing w:val="-1"/>
          <w:w w:val="150"/>
          <w:sz w:val="21"/>
        </w:rPr>
        <w:t>r</w:t>
      </w:r>
      <w:r>
        <w:rPr>
          <w:rFonts w:ascii="Trebuchet MS" w:hAnsi="Times New Roman" w:eastAsia="Times New Roman" w:cs="Times New Roman"/>
          <w:color w:val="FFFFFF"/>
          <w:spacing w:val="2"/>
          <w:w w:val="106"/>
          <w:sz w:val="21"/>
        </w:rPr>
        <w:t>e</w:t>
      </w:r>
      <w:r>
        <w:rPr>
          <w:rFonts w:ascii="Trebuchet MS" w:hAnsi="Times New Roman" w:eastAsia="Times New Roman" w:cs="Times New Roman"/>
          <w:color w:val="FFFFFF"/>
          <w:spacing w:val="-1"/>
          <w:w w:val="104"/>
          <w:sz w:val="21"/>
        </w:rPr>
        <w:t>d</w:t>
      </w:r>
      <w:r>
        <w:rPr>
          <w:rFonts w:ascii="Trebuchet MS" w:hAnsi="Times New Roman" w:eastAsia="Times New Roman" w:cs="Times New Roman"/>
          <w:color w:val="FFFFFF"/>
          <w:spacing w:val="-1"/>
          <w:w w:val="111"/>
          <w:sz w:val="21"/>
        </w:rPr>
        <w:t>_</w:t>
      </w:r>
      <w:r>
        <w:rPr>
          <w:rFonts w:ascii="Trebuchet MS" w:hAnsi="Times New Roman" w:eastAsia="Times New Roman" w:cs="Times New Roman"/>
          <w:color w:val="FFFFFF"/>
          <w:spacing w:val="-1"/>
          <w:w w:val="104"/>
          <w:sz w:val="21"/>
        </w:rPr>
        <w:t>d</w:t>
      </w:r>
      <w:r>
        <w:rPr>
          <w:rFonts w:ascii="Trebuchet MS" w:hAnsi="Times New Roman" w:eastAsia="Times New Roman" w:cs="Times New Roman"/>
          <w:color w:val="FFFFFF"/>
          <w:spacing w:val="2"/>
          <w:w w:val="110"/>
          <w:sz w:val="21"/>
        </w:rPr>
        <w:t>a</w:t>
      </w:r>
      <w:r>
        <w:rPr>
          <w:rFonts w:ascii="Trebuchet MS" w:hAnsi="Times New Roman" w:eastAsia="Times New Roman" w:cs="Times New Roman"/>
          <w:color w:val="FFFFFF"/>
          <w:spacing w:val="-1"/>
          <w:w w:val="147"/>
          <w:sz w:val="21"/>
        </w:rPr>
        <w:t>t</w:t>
      </w:r>
      <w:r>
        <w:rPr>
          <w:rFonts w:ascii="Trebuchet MS" w:hAnsi="Times New Roman" w:eastAsia="Times New Roman" w:cs="Times New Roman"/>
          <w:color w:val="FFFFFF"/>
          <w:spacing w:val="2"/>
          <w:w w:val="110"/>
          <w:sz w:val="21"/>
        </w:rPr>
        <w:t>a</w:t>
      </w:r>
      <w:r>
        <w:rPr>
          <w:rFonts w:ascii="Trebuchet MS" w:hAnsi="Times New Roman" w:eastAsia="Times New Roman" w:cs="Times New Roman"/>
          <w:color w:val="E0EEFF"/>
          <w:spacing w:val="-1"/>
          <w:w w:val="158"/>
          <w:sz w:val="21"/>
        </w:rPr>
        <w:t>.</w:t>
      </w:r>
      <w:r>
        <w:rPr>
          <w:rFonts w:ascii="Trebuchet MS" w:hAnsi="Times New Roman" w:eastAsia="Times New Roman" w:cs="Times New Roman"/>
          <w:color w:val="9EFFFF"/>
          <w:spacing w:val="-1"/>
          <w:w w:val="117"/>
          <w:sz w:val="21"/>
        </w:rPr>
        <w:t>c</w:t>
      </w:r>
      <w:r>
        <w:rPr>
          <w:rFonts w:ascii="Trebuchet MS" w:hAnsi="Times New Roman" w:eastAsia="Times New Roman" w:cs="Times New Roman"/>
          <w:color w:val="9EFFFF"/>
          <w:spacing w:val="-1"/>
          <w:w w:val="197"/>
          <w:sz w:val="21"/>
        </w:rPr>
        <w:t>l</w:t>
      </w:r>
      <w:r>
        <w:rPr>
          <w:rFonts w:ascii="Trebuchet MS" w:hAnsi="Times New Roman" w:eastAsia="Times New Roman" w:cs="Times New Roman"/>
          <w:color w:val="9EFFFF"/>
          <w:spacing w:val="-1"/>
          <w:w w:val="106"/>
          <w:sz w:val="21"/>
        </w:rPr>
        <w:t>u</w:t>
      </w:r>
      <w:r>
        <w:rPr>
          <w:rFonts w:ascii="Trebuchet MS" w:hAnsi="Times New Roman" w:eastAsia="Times New Roman" w:cs="Times New Roman"/>
          <w:color w:val="9EFFFF"/>
          <w:spacing w:val="2"/>
          <w:w w:val="144"/>
          <w:sz w:val="21"/>
        </w:rPr>
        <w:t>s</w:t>
      </w:r>
      <w:r>
        <w:rPr>
          <w:rFonts w:ascii="Trebuchet MS" w:hAnsi="Times New Roman" w:eastAsia="Times New Roman" w:cs="Times New Roman"/>
          <w:color w:val="9EFFFF"/>
          <w:spacing w:val="-1"/>
          <w:w w:val="147"/>
          <w:sz w:val="21"/>
        </w:rPr>
        <w:t>t</w:t>
      </w:r>
      <w:r>
        <w:rPr>
          <w:rFonts w:ascii="Trebuchet MS" w:hAnsi="Times New Roman" w:eastAsia="Times New Roman" w:cs="Times New Roman"/>
          <w:color w:val="9EFFFF"/>
          <w:spacing w:val="-1"/>
          <w:w w:val="106"/>
          <w:sz w:val="21"/>
        </w:rPr>
        <w:t>e</w:t>
      </w:r>
      <w:r>
        <w:rPr>
          <w:rFonts w:ascii="Trebuchet MS" w:hAnsi="Times New Roman" w:eastAsia="Times New Roman" w:cs="Times New Roman"/>
          <w:color w:val="9EFFFF"/>
          <w:spacing w:val="-1"/>
          <w:w w:val="150"/>
          <w:sz w:val="21"/>
        </w:rPr>
        <w:t>r</w:t>
      </w:r>
      <w:r>
        <w:rPr>
          <w:rFonts w:ascii="Trebuchet MS" w:hAnsi="Times New Roman" w:eastAsia="Times New Roman" w:cs="Times New Roman"/>
          <w:color w:val="9EFFFF"/>
          <w:spacing w:val="2"/>
          <w:w w:val="106"/>
          <w:sz w:val="21"/>
        </w:rPr>
        <w:t>e</w:t>
      </w:r>
      <w:r>
        <w:rPr>
          <w:rFonts w:ascii="Trebuchet MS" w:hAnsi="Times New Roman" w:eastAsia="Times New Roman" w:cs="Times New Roman"/>
          <w:color w:val="9EFFFF"/>
          <w:spacing w:val="-1"/>
          <w:w w:val="104"/>
          <w:sz w:val="21"/>
        </w:rPr>
        <w:t>d</w:t>
      </w:r>
      <w:r>
        <w:rPr>
          <w:rFonts w:ascii="Trebuchet MS" w:hAnsi="Times New Roman" w:eastAsia="Times New Roman" w:cs="Times New Roman"/>
          <w:color w:val="9EFFFF"/>
          <w:w w:val="111"/>
          <w:sz w:val="21"/>
        </w:rPr>
        <w:t>_</w:t>
      </w:r>
      <w:r>
        <w:rPr>
          <w:rFonts w:ascii="Trebuchet MS" w:hAnsi="Times New Roman" w:eastAsia="Times New Roman" w:cs="Times New Roman"/>
          <w:color w:val="9EFFFF"/>
          <w:sz w:val="21"/>
        </w:rPr>
        <w:t xml:space="preserve"> </w:t>
      </w:r>
      <w:r>
        <w:rPr>
          <w:rFonts w:ascii="Trebuchet MS" w:hAnsi="Times New Roman" w:eastAsia="Times New Roman" w:cs="Times New Roman"/>
          <w:color w:val="9EFFFF"/>
          <w:spacing w:val="-5"/>
          <w:sz w:val="21"/>
        </w:rPr>
        <w:t xml:space="preserve"> </w:t>
      </w:r>
      <w:r>
        <w:rPr>
          <w:rFonts w:ascii="Trebuchet MS" w:hAnsi="Times New Roman" w:eastAsia="Times New Roman" w:cs="Times New Roman"/>
          <w:color w:val="9EFFFF"/>
          <w:spacing w:val="2"/>
          <w:w w:val="106"/>
          <w:sz w:val="21"/>
        </w:rPr>
        <w:t>n</w:t>
      </w:r>
      <w:r>
        <w:rPr>
          <w:rFonts w:ascii="Trebuchet MS" w:hAnsi="Times New Roman" w:eastAsia="Times New Roman" w:cs="Times New Roman"/>
          <w:color w:val="9EFFFF"/>
          <w:spacing w:val="-1"/>
          <w:w w:val="104"/>
          <w:sz w:val="21"/>
        </w:rPr>
        <w:t>d</w:t>
      </w:r>
      <w:r>
        <w:rPr>
          <w:rFonts w:ascii="Trebuchet MS" w:hAnsi="Times New Roman" w:eastAsia="Times New Roman" w:cs="Times New Roman"/>
          <w:color w:val="9EFFFF"/>
          <w:spacing w:val="-1"/>
          <w:w w:val="106"/>
          <w:sz w:val="21"/>
        </w:rPr>
        <w:t>e</w:t>
      </w:r>
      <w:r>
        <w:rPr>
          <w:rFonts w:ascii="Trebuchet MS" w:hAnsi="Times New Roman" w:eastAsia="Times New Roman" w:cs="Times New Roman"/>
          <w:color w:val="9EFFFF"/>
          <w:spacing w:val="2"/>
          <w:w w:val="116"/>
          <w:sz w:val="21"/>
        </w:rPr>
        <w:t>x</w:t>
      </w:r>
      <w:r>
        <w:rPr>
          <w:rFonts w:ascii="Trebuchet MS" w:hAnsi="Times New Roman" w:eastAsia="Times New Roman" w:cs="Times New Roman"/>
          <w:color w:val="E0EEFF"/>
          <w:w w:val="158"/>
          <w:sz w:val="21"/>
        </w:rPr>
        <w:t>,</w:t>
      </w:r>
      <w:r>
        <w:rPr>
          <w:rFonts w:ascii="Trebuchet MS" w:hAnsi="Times New Roman" w:eastAsia="Times New Roman" w:cs="Times New Roman"/>
          <w:color w:val="E0EEFF"/>
          <w:sz w:val="21"/>
        </w:rPr>
        <w:t xml:space="preserve"> </w:t>
      </w:r>
      <w:r>
        <w:rPr>
          <w:rFonts w:ascii="Trebuchet MS" w:hAnsi="Times New Roman" w:eastAsia="Times New Roman" w:cs="Times New Roman"/>
          <w:color w:val="E0EEFF"/>
          <w:spacing w:val="-2"/>
          <w:sz w:val="21"/>
        </w:rPr>
        <w:t xml:space="preserve"> </w:t>
      </w:r>
      <w:r>
        <w:rPr>
          <w:rFonts w:ascii="Trebuchet MS" w:hAnsi="Times New Roman" w:eastAsia="Times New Roman" w:cs="Times New Roman"/>
          <w:color w:val="E0EEFF"/>
          <w:spacing w:val="-1"/>
          <w:w w:val="104"/>
          <w:sz w:val="21"/>
        </w:rPr>
        <w:t>p</w:t>
      </w:r>
      <w:r>
        <w:rPr>
          <w:rFonts w:ascii="Trebuchet MS" w:hAnsi="Times New Roman" w:eastAsia="Times New Roman" w:cs="Times New Roman"/>
          <w:color w:val="E0EEFF"/>
          <w:spacing w:val="-1"/>
          <w:w w:val="110"/>
          <w:sz w:val="21"/>
        </w:rPr>
        <w:t>a</w:t>
      </w:r>
      <w:r>
        <w:rPr>
          <w:rFonts w:ascii="Trebuchet MS" w:hAnsi="Times New Roman" w:eastAsia="Times New Roman" w:cs="Times New Roman"/>
          <w:color w:val="E0EEFF"/>
          <w:spacing w:val="-1"/>
          <w:w w:val="197"/>
          <w:sz w:val="21"/>
        </w:rPr>
        <w:t>l</w:t>
      </w:r>
      <w:r>
        <w:rPr>
          <w:rFonts w:ascii="Trebuchet MS" w:hAnsi="Times New Roman" w:eastAsia="Times New Roman" w:cs="Times New Roman"/>
          <w:color w:val="E0EEFF"/>
          <w:spacing w:val="-1"/>
          <w:w w:val="106"/>
          <w:sz w:val="21"/>
        </w:rPr>
        <w:t>e</w:t>
      </w:r>
      <w:r>
        <w:rPr>
          <w:rFonts w:ascii="Trebuchet MS" w:hAnsi="Times New Roman" w:eastAsia="Times New Roman" w:cs="Times New Roman"/>
          <w:color w:val="E0EEFF"/>
          <w:spacing w:val="2"/>
          <w:w w:val="147"/>
          <w:sz w:val="21"/>
        </w:rPr>
        <w:t>t</w:t>
      </w:r>
      <w:r>
        <w:rPr>
          <w:rFonts w:ascii="Trebuchet MS" w:hAnsi="Times New Roman" w:eastAsia="Times New Roman" w:cs="Times New Roman"/>
          <w:color w:val="E0EEFF"/>
          <w:spacing w:val="-1"/>
          <w:w w:val="147"/>
          <w:sz w:val="21"/>
        </w:rPr>
        <w:t>t</w:t>
      </w:r>
      <w:r>
        <w:rPr>
          <w:rFonts w:ascii="Trebuchet MS" w:hAnsi="Times New Roman" w:eastAsia="Times New Roman" w:cs="Times New Roman"/>
          <w:color w:val="E0EEFF"/>
          <w:spacing w:val="2"/>
          <w:w w:val="106"/>
          <w:sz w:val="21"/>
        </w:rPr>
        <w:t>e</w:t>
      </w:r>
      <w:r>
        <w:rPr>
          <w:rFonts w:ascii="Trebuchet MS" w:hAnsi="Times New Roman" w:eastAsia="Times New Roman" w:cs="Times New Roman"/>
          <w:color w:val="FF9D00"/>
          <w:spacing w:val="-1"/>
          <w:w w:val="111"/>
          <w:sz w:val="21"/>
        </w:rPr>
        <w:t>=</w:t>
      </w:r>
      <w:r>
        <w:rPr>
          <w:rFonts w:ascii="Trebuchet MS" w:hAnsi="Times New Roman" w:eastAsia="Times New Roman" w:cs="Times New Roman"/>
          <w:color w:val="92FB79"/>
          <w:spacing w:val="-1"/>
          <w:w w:val="365"/>
          <w:sz w:val="21"/>
        </w:rPr>
        <w:t>'</w:t>
      </w:r>
      <w:r>
        <w:rPr>
          <w:rFonts w:ascii="Trebuchet MS" w:hAnsi="Times New Roman" w:eastAsia="Times New Roman" w:cs="Times New Roman"/>
          <w:color w:val="A4FF90"/>
          <w:spacing w:val="-1"/>
          <w:w w:val="104"/>
          <w:sz w:val="21"/>
        </w:rPr>
        <w:t>d</w:t>
      </w:r>
      <w:r>
        <w:rPr>
          <w:rFonts w:ascii="Trebuchet MS" w:hAnsi="Times New Roman" w:eastAsia="Times New Roman" w:cs="Times New Roman"/>
          <w:color w:val="A4FF90"/>
          <w:spacing w:val="-1"/>
          <w:w w:val="106"/>
          <w:sz w:val="21"/>
        </w:rPr>
        <w:t>ee</w:t>
      </w:r>
      <w:r>
        <w:rPr>
          <w:rFonts w:ascii="Trebuchet MS" w:hAnsi="Times New Roman" w:eastAsia="Times New Roman" w:cs="Times New Roman"/>
          <w:color w:val="A4FF90"/>
          <w:spacing w:val="2"/>
          <w:w w:val="104"/>
          <w:sz w:val="21"/>
        </w:rPr>
        <w:t>p</w:t>
      </w:r>
      <w:r>
        <w:rPr>
          <w:rFonts w:ascii="Trebuchet MS" w:hAnsi="Times New Roman" w:eastAsia="Times New Roman" w:cs="Times New Roman"/>
          <w:color w:val="92FB79"/>
          <w:spacing w:val="2"/>
          <w:w w:val="365"/>
          <w:sz w:val="21"/>
        </w:rPr>
        <w:t>'</w:t>
      </w:r>
      <w:r>
        <w:rPr>
          <w:rFonts w:ascii="Trebuchet MS" w:hAnsi="Times New Roman" w:eastAsia="Times New Roman" w:cs="Times New Roman"/>
          <w:color w:val="E0EEFF"/>
          <w:w w:val="158"/>
          <w:sz w:val="21"/>
        </w:rPr>
        <w:t>)</w:t>
      </w:r>
    </w:p>
    <w:p>
      <w:pPr>
        <w:rPr>
          <w:rFonts w:ascii="Trebuchet MS" w:hAnsi="Times New Roman" w:eastAsia="Times New Roman" w:cs="Times New Roman"/>
          <w:sz w:val="21"/>
        </w:rPr>
        <w:sectPr>
          <w:pgSz w:w="12240" w:h="15840"/>
          <w:pgMar w:top="1500" w:right="980" w:bottom="280" w:left="980" w:header="720" w:footer="720" w:gutter="0"/>
          <w:cols w:space="720" w:num="1"/>
        </w:sectPr>
      </w:pPr>
    </w:p>
    <w:p>
      <w:pPr>
        <w:spacing w:before="78"/>
        <w:ind w:left="445"/>
        <w:outlineLvl w:val="1"/>
        <w:rPr>
          <w:rFonts w:ascii="Times New Roman" w:hAnsi="Times New Roman" w:eastAsia="Times New Roman" w:cs="Times New Roman"/>
          <w:b/>
          <w:bCs/>
          <w:sz w:val="28"/>
          <w:szCs w:val="28"/>
          <w:u w:color="000000"/>
        </w:rPr>
      </w:pPr>
      <w:r>
        <w:rPr>
          <w:rFonts w:ascii="Times New Roman" w:hAnsi="Times New Roman" w:eastAsia="Times New Roman" w:cs="Times New Roman"/>
          <w:b/>
          <w:bCs/>
          <w:sz w:val="28"/>
          <w:szCs w:val="28"/>
          <w:u w:val="thick" w:color="000000"/>
        </w:rPr>
        <w:t>Output:</w:t>
      </w:r>
    </w:p>
    <w:p>
      <w:pPr>
        <w:rPr>
          <w:rFonts w:ascii="Times New Roman" w:hAnsi="Times New Roman" w:eastAsia="Times New Roman" w:cs="Times New Roman"/>
          <w:b/>
          <w:sz w:val="20"/>
          <w:szCs w:val="28"/>
        </w:rPr>
      </w:pPr>
    </w:p>
    <w:p>
      <w:pPr>
        <w:rPr>
          <w:rFonts w:ascii="Times New Roman" w:hAnsi="Times New Roman" w:eastAsia="Times New Roman" w:cs="Times New Roman"/>
          <w:b/>
          <w:sz w:val="20"/>
          <w:szCs w:val="28"/>
        </w:rPr>
      </w:pPr>
    </w:p>
    <w:p>
      <w:pPr>
        <w:rPr>
          <w:rFonts w:ascii="Times New Roman" w:hAnsi="Times New Roman" w:eastAsia="Times New Roman" w:cs="Times New Roman"/>
          <w:b/>
          <w:sz w:val="20"/>
          <w:szCs w:val="28"/>
        </w:rPr>
      </w:pPr>
    </w:p>
    <w:p>
      <w:pPr>
        <w:spacing w:before="8"/>
        <w:rPr>
          <w:rFonts w:ascii="Times New Roman" w:hAnsi="Times New Roman" w:eastAsia="Times New Roman" w:cs="Times New Roman"/>
          <w:b/>
          <w:sz w:val="18"/>
          <w:szCs w:val="28"/>
        </w:rPr>
      </w:pPr>
      <w:r>
        <w:drawing>
          <wp:anchor distT="0" distB="0" distL="0" distR="0" simplePos="0" relativeHeight="251669504" behindDoc="0" locked="0" layoutInCell="1" allowOverlap="1">
            <wp:simplePos x="0" y="0"/>
            <wp:positionH relativeFrom="page">
              <wp:posOffset>981075</wp:posOffset>
            </wp:positionH>
            <wp:positionV relativeFrom="paragraph">
              <wp:posOffset>161290</wp:posOffset>
            </wp:positionV>
            <wp:extent cx="5561965" cy="3962400"/>
            <wp:effectExtent l="0" t="0" r="0" b="0"/>
            <wp:wrapTopAndBottom/>
            <wp:docPr id="2025024368"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24368" name="image9.jpeg"/>
                    <pic:cNvPicPr>
                      <a:picLocks noChangeAspect="1"/>
                    </pic:cNvPicPr>
                  </pic:nvPicPr>
                  <pic:blipFill>
                    <a:blip r:embed="rId73" cstate="print"/>
                    <a:stretch>
                      <a:fillRect/>
                    </a:stretch>
                  </pic:blipFill>
                  <pic:spPr>
                    <a:xfrm>
                      <a:off x="0" y="0"/>
                      <a:ext cx="5562227" cy="3962400"/>
                    </a:xfrm>
                    <a:prstGeom prst="rect">
                      <a:avLst/>
                    </a:prstGeom>
                  </pic:spPr>
                </pic:pic>
              </a:graphicData>
            </a:graphic>
          </wp:anchor>
        </w:drawing>
      </w:r>
    </w:p>
    <w:p>
      <w:pPr>
        <w:rPr>
          <w:rFonts w:ascii="Times New Roman" w:hAnsi="Times New Roman" w:eastAsia="Times New Roman" w:cs="Times New Roman"/>
          <w:b/>
          <w:sz w:val="20"/>
          <w:szCs w:val="28"/>
        </w:rPr>
      </w:pPr>
    </w:p>
    <w:p>
      <w:pPr>
        <w:rPr>
          <w:rFonts w:ascii="Times New Roman" w:hAnsi="Times New Roman" w:eastAsia="Times New Roman" w:cs="Times New Roman"/>
          <w:b/>
          <w:sz w:val="20"/>
          <w:szCs w:val="28"/>
        </w:rPr>
      </w:pPr>
    </w:p>
    <w:p>
      <w:pPr>
        <w:rPr>
          <w:rFonts w:ascii="Times New Roman" w:hAnsi="Times New Roman" w:eastAsia="Times New Roman" w:cs="Times New Roman"/>
          <w:b/>
          <w:sz w:val="20"/>
          <w:szCs w:val="28"/>
        </w:rPr>
      </w:pPr>
    </w:p>
    <w:p>
      <w:pPr>
        <w:spacing w:before="3"/>
        <w:rPr>
          <w:rFonts w:ascii="Times New Roman" w:hAnsi="Times New Roman" w:eastAsia="Times New Roman" w:cs="Times New Roman"/>
          <w:sz w:val="15"/>
          <w:szCs w:val="28"/>
        </w:rPr>
        <w:sectPr>
          <w:pgSz w:w="12240" w:h="15840"/>
          <w:pgMar w:top="1420" w:right="980" w:bottom="280" w:left="980" w:header="720" w:footer="720" w:gutter="0"/>
          <w:cols w:space="720" w:num="1"/>
        </w:sectPr>
      </w:pPr>
      <w:r>
        <w:drawing>
          <wp:anchor distT="0" distB="0" distL="0" distR="0" simplePos="0" relativeHeight="251670528" behindDoc="0" locked="0" layoutInCell="1" allowOverlap="1">
            <wp:simplePos x="0" y="0"/>
            <wp:positionH relativeFrom="page">
              <wp:posOffset>904875</wp:posOffset>
            </wp:positionH>
            <wp:positionV relativeFrom="paragraph">
              <wp:posOffset>135890</wp:posOffset>
            </wp:positionV>
            <wp:extent cx="6179820" cy="1104900"/>
            <wp:effectExtent l="0" t="0" r="0" b="0"/>
            <wp:wrapTopAndBottom/>
            <wp:docPr id="1964717416"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17416" name="image10.jpeg"/>
                    <pic:cNvPicPr>
                      <a:picLocks noChangeAspect="1"/>
                    </pic:cNvPicPr>
                  </pic:nvPicPr>
                  <pic:blipFill>
                    <a:blip r:embed="rId74" cstate="print"/>
                    <a:stretch>
                      <a:fillRect/>
                    </a:stretch>
                  </pic:blipFill>
                  <pic:spPr>
                    <a:xfrm>
                      <a:off x="0" y="0"/>
                      <a:ext cx="6179820" cy="1104900"/>
                    </a:xfrm>
                    <a:prstGeom prst="rect">
                      <a:avLst/>
                    </a:prstGeom>
                  </pic:spPr>
                </pic:pic>
              </a:graphicData>
            </a:graphic>
          </wp:anchor>
        </w:drawing>
      </w:r>
    </w:p>
    <w:p>
      <w:pPr>
        <w:spacing w:before="89"/>
        <w:rPr>
          <w:rFonts w:ascii="Times New Roman" w:hAnsi="Times New Roman" w:eastAsia="Times New Roman" w:cs="Times New Roman"/>
          <w:b/>
          <w:sz w:val="28"/>
          <w:u w:val="thick"/>
        </w:rPr>
      </w:pPr>
      <w:bookmarkStart w:id="6" w:name="Hierarchical Clustering"/>
      <w:bookmarkEnd w:id="6"/>
    </w:p>
    <w:p>
      <w:pPr>
        <w:rPr>
          <w:rFonts w:ascii="Times New Roman" w:hAnsi="Times New Roman" w:eastAsia="Times New Roman" w:cs="Times New Roman"/>
          <w:b/>
          <w:sz w:val="20"/>
          <w:szCs w:val="28"/>
        </w:rPr>
      </w:pPr>
    </w:p>
    <w:p>
      <w:pPr>
        <w:rPr>
          <w:rFonts w:ascii="Times New Roman" w:hAnsi="Times New Roman" w:eastAsia="Times New Roman" w:cs="Times New Roman"/>
          <w:b/>
          <w:sz w:val="20"/>
          <w:szCs w:val="28"/>
        </w:rPr>
      </w:pPr>
    </w:p>
    <w:p>
      <w:pPr>
        <w:spacing w:before="7"/>
        <w:rPr>
          <w:rFonts w:ascii="Times New Roman" w:hAnsi="Times New Roman" w:eastAsia="Times New Roman" w:cs="Times New Roman"/>
          <w:b/>
          <w:sz w:val="23"/>
          <w:szCs w:val="28"/>
        </w:rPr>
      </w:pPr>
    </w:p>
    <w:p>
      <w:pPr>
        <w:ind w:left="119" w:firstLine="0"/>
        <w:rPr>
          <w:rFonts w:ascii="Times New Roman" w:hAnsi="Times New Roman" w:eastAsia="Times New Roman" w:cs="Times New Roman"/>
          <w:b/>
          <w:sz w:val="30"/>
        </w:rPr>
      </w:pPr>
    </w:p>
    <w:p>
      <w:pPr>
        <w:ind w:left="119" w:firstLine="0"/>
        <w:rPr>
          <w:rFonts w:ascii="Times New Roman" w:hAnsi="Times New Roman" w:eastAsia="Times New Roman" w:cs="Times New Roman"/>
          <w:b/>
          <w:sz w:val="30"/>
        </w:rPr>
      </w:pPr>
      <w:r>
        <w:rPr>
          <w:rFonts w:ascii="Times New Roman" w:hAnsi="Times New Roman" w:eastAsia="Times New Roman" w:cs="Times New Roman"/>
          <w:b/>
          <w:sz w:val="30"/>
        </w:rPr>
        <w:t>Program</w:t>
      </w:r>
      <w:r>
        <w:rPr>
          <w:rFonts w:ascii="Times New Roman" w:hAnsi="Times New Roman" w:eastAsia="Times New Roman" w:cs="Times New Roman"/>
          <w:b/>
          <w:spacing w:val="-2"/>
          <w:sz w:val="30"/>
        </w:rPr>
        <w:t xml:space="preserve"> </w:t>
      </w:r>
      <w:r>
        <w:rPr>
          <w:rFonts w:ascii="Times New Roman" w:hAnsi="Times New Roman" w:eastAsia="Times New Roman" w:cs="Times New Roman"/>
          <w:b/>
          <w:sz w:val="30"/>
        </w:rPr>
        <w:t>:</w:t>
      </w:r>
    </w:p>
    <w:p>
      <w:pPr>
        <w:spacing w:before="4"/>
        <w:rPr>
          <w:rFonts w:ascii="Times New Roman" w:hAnsi="Times New Roman" w:eastAsia="Times New Roman" w:cs="Times New Roman"/>
          <w:b/>
          <w:sz w:val="27"/>
          <w:szCs w:val="28"/>
        </w:rPr>
      </w:pPr>
      <w:r>
        <w:pict>
          <v:group id="_x0000_s1119" o:spid="_x0000_s1119" o:spt="203" style="position:absolute;left:0pt;margin-left:55pt;margin-top:17.65pt;height:166.2pt;width:492pt;mso-position-horizontal-relative:page;mso-wrap-distance-bottom:0pt;mso-wrap-distance-top:0pt;z-index:-251634688;mso-width-relative:page;mso-height-relative:page;" coordorigin="1100,353" coordsize="9840,3324">
            <o:lock v:ext="edit"/>
            <v:shape id="_x0000_s1120" o:spid="_x0000_s1120" style="position:absolute;left:1100;top:353;height:512;width:9840;" fillcolor="#183548" filled="t" stroked="f" coordorigin="1100,353" coordsize="9840,512" path="m10940,353l1100,353,1100,609,1100,865,10940,865,10940,609,10940,353xe">
              <v:path arrowok="t"/>
              <v:fill on="t" focussize="0,0"/>
              <v:stroke on="f"/>
              <v:imagedata o:title=""/>
              <o:lock v:ext="edit"/>
            </v:shape>
            <v:shape id="_x0000_s1121" o:spid="_x0000_s1121" o:spt="75" type="#_x0000_t75" style="position:absolute;left:1104;top:658;height:155;width:125;" filled="f" stroked="f" coordsize="21600,21600">
              <v:path/>
              <v:fill on="f" focussize="0,0"/>
              <v:stroke on="f"/>
              <v:imagedata r:id="rId75" o:title=""/>
              <o:lock v:ext="edit" aspectratio="t"/>
            </v:shape>
            <v:rect id="_x0000_s1122" o:spid="_x0000_s1122" o:spt="1" style="position:absolute;left:1100;top:865;height:255;width:9840;" fillcolor="#183548" filled="t" stroked="f" coordsize="21600,21600">
              <v:path/>
              <v:fill on="t" focussize="0,0"/>
              <v:stroke on="f"/>
              <v:imagedata o:title=""/>
              <o:lock v:ext="edit"/>
            </v:rect>
            <v:shape id="_x0000_s1123" o:spid="_x0000_s1123" o:spt="75" type="#_x0000_t75" style="position:absolute;left:2018;top:905;height:165;width:105;" filled="f" stroked="f" coordsize="21600,21600">
              <v:path/>
              <v:fill on="f" focussize="0,0"/>
              <v:stroke on="f"/>
              <v:imagedata r:id="rId76" o:title=""/>
              <o:lock v:ext="edit" aspectratio="t"/>
            </v:shape>
            <v:shape id="_x0000_s1124" o:spid="_x0000_s1124" o:spt="75" type="#_x0000_t75" style="position:absolute;left:3694;top:905;height:165;width:105;" filled="f" stroked="f" coordsize="21600,21600">
              <v:path/>
              <v:fill on="f" focussize="0,0"/>
              <v:stroke on="f"/>
              <v:imagedata r:id="rId76" o:title=""/>
              <o:lock v:ext="edit" aspectratio="t"/>
            </v:shape>
            <v:shape id="_x0000_s1125" o:spid="_x0000_s1125" o:spt="75" type="#_x0000_t75" style="position:absolute;left:4853;top:905;height:165;width:105;" filled="f" stroked="f" coordsize="21600,21600">
              <v:path/>
              <v:fill on="f" focussize="0,0"/>
              <v:stroke on="f"/>
              <v:imagedata r:id="rId77" o:title=""/>
              <o:lock v:ext="edit" aspectratio="t"/>
            </v:shape>
            <v:shape id="_x0000_s1126" o:spid="_x0000_s1126" o:spt="75" type="#_x0000_t75" style="position:absolute;left:7301;top:905;height:165;width:105;" filled="f" stroked="f" coordsize="21600,21600">
              <v:path/>
              <v:fill on="f" focussize="0,0"/>
              <v:stroke on="f"/>
              <v:imagedata r:id="rId76" o:title=""/>
              <o:lock v:ext="edit" aspectratio="t"/>
            </v:shape>
            <v:shape id="_x0000_s1127" o:spid="_x0000_s1127" style="position:absolute;left:1100;top:1120;height:767;width:9840;" fillcolor="#183548" filled="t" stroked="f" coordorigin="1100,1120" coordsize="9840,767" path="m10940,1120l1100,1120,1100,1376,1100,1632,1100,1887,10940,1887,10940,1632,10940,1376,10940,1120xe">
              <v:path arrowok="t"/>
              <v:fill on="t" focussize="0,0"/>
              <v:stroke on="f"/>
              <v:imagedata o:title=""/>
              <o:lock v:ext="edit"/>
            </v:shape>
            <v:shape id="_x0000_s1128" o:spid="_x0000_s1128" o:spt="75" type="#_x0000_t75" style="position:absolute;left:1759;top:1671;height:165;width:105;" filled="f" stroked="f" coordsize="21600,21600">
              <v:path/>
              <v:fill on="f" focussize="0,0"/>
              <v:stroke on="f"/>
              <v:imagedata r:id="rId78" o:title=""/>
              <o:lock v:ext="edit" aspectratio="t"/>
            </v:shape>
            <v:shape id="_x0000_s1129" o:spid="_x0000_s1129" o:spt="75" type="#_x0000_t75" style="position:absolute;left:2662;top:1671;height:165;width:105;" filled="f" stroked="f" coordsize="21600,21600">
              <v:path/>
              <v:fill on="f" focussize="0,0"/>
              <v:stroke on="f"/>
              <v:imagedata r:id="rId79" o:title=""/>
              <o:lock v:ext="edit" aspectratio="t"/>
            </v:shape>
            <v:shape id="_x0000_s1130" o:spid="_x0000_s1130" o:spt="75" type="#_x0000_t75" style="position:absolute;left:3048;top:1671;height:165;width:105;" filled="f" stroked="f" coordsize="21600,21600">
              <v:path/>
              <v:fill on="f" focussize="0,0"/>
              <v:stroke on="f"/>
              <v:imagedata r:id="rId79" o:title=""/>
              <o:lock v:ext="edit" aspectratio="t"/>
            </v:shape>
            <v:rect id="_x0000_s1131" o:spid="_x0000_s1131" o:spt="1" style="position:absolute;left:1100;top:1887;height:256;width:9840;" fillcolor="#183548" filled="t" stroked="f" coordsize="21600,21600">
              <v:path/>
              <v:fill on="t" focussize="0,0"/>
              <v:stroke on="f"/>
              <v:imagedata o:title=""/>
              <o:lock v:ext="edit"/>
            </v:rect>
            <v:shape id="_x0000_s1132" o:spid="_x0000_s1132" o:spt="75" type="#_x0000_t75" style="position:absolute;left:1759;top:1925;height:165;width:105;" filled="f" stroked="f" coordsize="21600,21600">
              <v:path/>
              <v:fill on="f" focussize="0,0"/>
              <v:stroke on="f"/>
              <v:imagedata r:id="rId78" o:title=""/>
              <o:lock v:ext="edit" aspectratio="t"/>
            </v:shape>
            <v:rect id="_x0000_s1133" o:spid="_x0000_s1133" o:spt="1" style="position:absolute;left:1100;top:2143;height:256;width:9840;" fillcolor="#183548" filled="t" stroked="f" coordsize="21600,21600">
              <v:path/>
              <v:fill on="t" focussize="0,0"/>
              <v:stroke on="f"/>
              <v:imagedata o:title=""/>
              <o:lock v:ext="edit"/>
            </v:rect>
            <v:shape id="_x0000_s1134" o:spid="_x0000_s1134" o:spt="75" type="#_x0000_t75" style="position:absolute;left:3564;top:2182;height:165;width:105;" filled="f" stroked="f" coordsize="21600,21600">
              <v:path/>
              <v:fill on="f" focussize="0,0"/>
              <v:stroke on="f"/>
              <v:imagedata r:id="rId80" o:title=""/>
              <o:lock v:ext="edit" aspectratio="t"/>
            </v:shape>
            <v:shape id="_x0000_s1135" o:spid="_x0000_s1135" style="position:absolute;left:1100;top:2399;height:511;width:9840;" fillcolor="#183548" filled="t" stroked="f" coordorigin="1100,2399" coordsize="9840,511" path="m10940,2399l1100,2399,1100,2654,1100,2910,10940,2910,10940,2654,10940,2399xe">
              <v:path arrowok="t"/>
              <v:fill on="t" focussize="0,0"/>
              <v:stroke on="f"/>
              <v:imagedata o:title=""/>
              <o:lock v:ext="edit"/>
            </v:shape>
            <v:shape id="_x0000_s1136" o:spid="_x0000_s1136" o:spt="75" type="#_x0000_t75" style="position:absolute;left:2405;top:2693;height:165;width:105;" filled="f" stroked="f" coordsize="21600,21600">
              <v:path/>
              <v:fill on="f" focussize="0,0"/>
              <v:stroke on="f"/>
              <v:imagedata r:id="rId78" o:title=""/>
              <o:lock v:ext="edit" aspectratio="t"/>
            </v:shape>
            <v:shape id="_x0000_s1137" o:spid="_x0000_s1137" o:spt="75" type="#_x0000_t75" style="position:absolute;left:3694;top:2693;height:165;width:105;" filled="f" stroked="f" coordsize="21600,21600">
              <v:path/>
              <v:fill on="f" focussize="0,0"/>
              <v:stroke on="f"/>
              <v:imagedata r:id="rId78" o:title=""/>
              <o:lock v:ext="edit" aspectratio="t"/>
            </v:shape>
            <v:shape id="_x0000_s1138" o:spid="_x0000_s1138" o:spt="75" type="#_x0000_t75" style="position:absolute;left:6271;top:2693;height:165;width:105;" filled="f" stroked="f" coordsize="21600,21600">
              <v:path/>
              <v:fill on="f" focussize="0,0"/>
              <v:stroke on="f"/>
              <v:imagedata r:id="rId79" o:title=""/>
              <o:lock v:ext="edit" aspectratio="t"/>
            </v:shape>
            <v:shape id="_x0000_s1139" o:spid="_x0000_s1139" o:spt="75" type="#_x0000_t75" style="position:absolute;left:6528;top:2693;height:165;width:105;" filled="f" stroked="f" coordsize="21600,21600">
              <v:path/>
              <v:fill on="f" focussize="0,0"/>
              <v:stroke on="f"/>
              <v:imagedata r:id="rId79" o:title=""/>
              <o:lock v:ext="edit" aspectratio="t"/>
            </v:shape>
            <v:shape id="_x0000_s1140" o:spid="_x0000_s1140" o:spt="75" type="#_x0000_t75" style="position:absolute;left:7687;top:2693;height:165;width:105;" filled="f" stroked="f" coordsize="21600,21600">
              <v:path/>
              <v:fill on="f" focussize="0,0"/>
              <v:stroke on="f"/>
              <v:imagedata r:id="rId81" o:title=""/>
              <o:lock v:ext="edit" aspectratio="t"/>
            </v:shape>
            <v:shape id="_x0000_s1141" o:spid="_x0000_s1141" o:spt="75" type="#_x0000_t75" style="position:absolute;left:8722;top:2693;height:165;width:105;" filled="f" stroked="f" coordsize="21600,21600">
              <v:path/>
              <v:fill on="f" focussize="0,0"/>
              <v:stroke on="f"/>
              <v:imagedata r:id="rId79" o:title=""/>
              <o:lock v:ext="edit" aspectratio="t"/>
            </v:shape>
            <v:rect id="_x0000_s1142" o:spid="_x0000_s1142" o:spt="1" style="position:absolute;left:1100;top:2910;height:256;width:9840;" fillcolor="#183548" filled="t" stroked="f" coordsize="21600,21600">
              <v:path/>
              <v:fill on="t" focussize="0,0"/>
              <v:stroke on="f"/>
              <v:imagedata o:title=""/>
              <o:lock v:ext="edit"/>
            </v:rect>
            <v:shape id="_x0000_s1143" o:spid="_x0000_s1143" o:spt="75" type="#_x0000_t75" style="position:absolute;left:3564;top:2950;height:165;width:105;" filled="f" stroked="f" coordsize="21600,21600">
              <v:path/>
              <v:fill on="f" focussize="0,0"/>
              <v:stroke on="f"/>
              <v:imagedata r:id="rId78" o:title=""/>
              <o:lock v:ext="edit" aspectratio="t"/>
            </v:shape>
            <v:shape id="_x0000_s1144" o:spid="_x0000_s1144" o:spt="75" type="#_x0000_t75" style="position:absolute;left:4466;top:2950;height:165;width:105;" filled="f" stroked="f" coordsize="21600,21600">
              <v:path/>
              <v:fill on="f" focussize="0,0"/>
              <v:stroke on="f"/>
              <v:imagedata r:id="rId78" o:title=""/>
              <o:lock v:ext="edit" aspectratio="t"/>
            </v:shape>
            <v:shape id="_x0000_s1145" o:spid="_x0000_s1145" style="position:absolute;left:1100;top:3166;height:511;width:9840;" fillcolor="#183548" filled="t" stroked="f" coordorigin="1100,3166" coordsize="9840,511" path="m10940,3166l1100,3166,1100,3421,1100,3677,10940,3677,10940,3421,10940,3166xe">
              <v:path arrowok="t"/>
              <v:fill on="t" focussize="0,0"/>
              <v:stroke on="f"/>
              <v:imagedata o:title=""/>
              <o:lock v:ext="edit"/>
            </v:shape>
            <v:shape id="_x0000_s1146" o:spid="_x0000_s1146" o:spt="202" type="#_x0000_t202" style="position:absolute;left:1100;top:353;height:3324;width:9840;" filled="f" stroked="f" coordsize="21600,21600">
              <v:path/>
              <v:fill on="f" focussize="0,0"/>
              <v:stroke on="f" joinstyle="miter"/>
              <v:imagedata o:title=""/>
              <o:lock v:ext="edit"/>
              <v:textbox inset="0mm,0mm,0mm,0mm">
                <w:txbxContent>
                  <w:p>
                    <w:pPr>
                      <w:spacing w:before="0" w:line="240" w:lineRule="auto"/>
                      <w:rPr>
                        <w:b/>
                        <w:sz w:val="22"/>
                      </w:rPr>
                    </w:pPr>
                  </w:p>
                  <w:p>
                    <w:pPr>
                      <w:spacing w:before="0"/>
                      <w:ind w:left="255" w:right="0" w:firstLine="0"/>
                      <w:jc w:val="left"/>
                      <w:rPr>
                        <w:rFonts w:ascii="Trebuchet MS"/>
                        <w:i/>
                        <w:sz w:val="22"/>
                      </w:rPr>
                    </w:pPr>
                    <w:r>
                      <w:rPr>
                        <w:rFonts w:ascii="Trebuchet MS"/>
                        <w:i/>
                        <w:color w:val="0087FF"/>
                        <w:w w:val="89"/>
                        <w:sz w:val="22"/>
                      </w:rPr>
                      <w:t>H</w:t>
                    </w:r>
                    <w:r>
                      <w:rPr>
                        <w:rFonts w:ascii="Trebuchet MS"/>
                        <w:i/>
                        <w:color w:val="0087FF"/>
                        <w:w w:val="191"/>
                        <w:sz w:val="22"/>
                      </w:rPr>
                      <w:t>i</w:t>
                    </w:r>
                    <w:r>
                      <w:rPr>
                        <w:rFonts w:ascii="Trebuchet MS"/>
                        <w:i/>
                        <w:color w:val="0087FF"/>
                        <w:w w:val="109"/>
                        <w:sz w:val="22"/>
                      </w:rPr>
                      <w:t>e</w:t>
                    </w:r>
                    <w:r>
                      <w:rPr>
                        <w:rFonts w:ascii="Trebuchet MS"/>
                        <w:i/>
                        <w:color w:val="0087FF"/>
                        <w:spacing w:val="-3"/>
                        <w:w w:val="141"/>
                        <w:sz w:val="22"/>
                      </w:rPr>
                      <w:t>r</w:t>
                    </w:r>
                    <w:r>
                      <w:rPr>
                        <w:rFonts w:ascii="Trebuchet MS"/>
                        <w:i/>
                        <w:color w:val="0087FF"/>
                        <w:w w:val="112"/>
                        <w:sz w:val="22"/>
                      </w:rPr>
                      <w:t>a</w:t>
                    </w:r>
                    <w:r>
                      <w:rPr>
                        <w:rFonts w:ascii="Trebuchet MS"/>
                        <w:i/>
                        <w:color w:val="0087FF"/>
                        <w:w w:val="141"/>
                        <w:sz w:val="22"/>
                      </w:rPr>
                      <w:t>r</w:t>
                    </w:r>
                    <w:r>
                      <w:rPr>
                        <w:rFonts w:ascii="Trebuchet MS"/>
                        <w:i/>
                        <w:color w:val="0087FF"/>
                        <w:spacing w:val="-3"/>
                        <w:w w:val="127"/>
                        <w:sz w:val="22"/>
                      </w:rPr>
                      <w:t>c</w:t>
                    </w:r>
                    <w:r>
                      <w:rPr>
                        <w:rFonts w:ascii="Trebuchet MS"/>
                        <w:i/>
                        <w:color w:val="0087FF"/>
                        <w:w w:val="105"/>
                        <w:sz w:val="22"/>
                      </w:rPr>
                      <w:t>h</w:t>
                    </w:r>
                    <w:r>
                      <w:rPr>
                        <w:rFonts w:ascii="Trebuchet MS"/>
                        <w:i/>
                        <w:color w:val="0087FF"/>
                        <w:w w:val="191"/>
                        <w:sz w:val="22"/>
                      </w:rPr>
                      <w:t>i</w:t>
                    </w:r>
                    <w:r>
                      <w:rPr>
                        <w:rFonts w:ascii="Trebuchet MS"/>
                        <w:i/>
                        <w:color w:val="0087FF"/>
                        <w:w w:val="127"/>
                        <w:sz w:val="22"/>
                      </w:rPr>
                      <w:t>c</w:t>
                    </w:r>
                    <w:r>
                      <w:rPr>
                        <w:rFonts w:ascii="Trebuchet MS"/>
                        <w:i/>
                        <w:color w:val="0087FF"/>
                        <w:spacing w:val="-3"/>
                        <w:w w:val="105"/>
                        <w:sz w:val="22"/>
                      </w:rPr>
                      <w:t>h</w:t>
                    </w:r>
                    <w:r>
                      <w:rPr>
                        <w:rFonts w:ascii="Trebuchet MS"/>
                        <w:i/>
                        <w:color w:val="0087FF"/>
                        <w:w w:val="112"/>
                        <w:sz w:val="22"/>
                      </w:rPr>
                      <w:t>a</w:t>
                    </w:r>
                    <w:r>
                      <w:rPr>
                        <w:rFonts w:ascii="Trebuchet MS"/>
                        <w:i/>
                        <w:color w:val="0087FF"/>
                        <w:w w:val="183"/>
                        <w:sz w:val="22"/>
                      </w:rPr>
                      <w:t>l</w:t>
                    </w:r>
                    <w:r>
                      <w:rPr>
                        <w:rFonts w:ascii="Trebuchet MS"/>
                        <w:i/>
                        <w:color w:val="0087FF"/>
                        <w:sz w:val="22"/>
                      </w:rPr>
                      <w:t xml:space="preserve"> </w:t>
                    </w:r>
                    <w:r>
                      <w:rPr>
                        <w:rFonts w:ascii="Trebuchet MS"/>
                        <w:i/>
                        <w:color w:val="0087FF"/>
                        <w:spacing w:val="-6"/>
                        <w:sz w:val="22"/>
                      </w:rPr>
                      <w:t xml:space="preserve"> </w:t>
                    </w:r>
                    <w:r>
                      <w:rPr>
                        <w:rFonts w:ascii="Trebuchet MS"/>
                        <w:i/>
                        <w:color w:val="0087FF"/>
                        <w:w w:val="127"/>
                        <w:sz w:val="22"/>
                      </w:rPr>
                      <w:t>c</w:t>
                    </w:r>
                    <w:r>
                      <w:rPr>
                        <w:rFonts w:ascii="Trebuchet MS"/>
                        <w:i/>
                        <w:color w:val="0087FF"/>
                        <w:w w:val="183"/>
                        <w:sz w:val="22"/>
                      </w:rPr>
                      <w:t>l</w:t>
                    </w:r>
                    <w:r>
                      <w:rPr>
                        <w:rFonts w:ascii="Trebuchet MS"/>
                        <w:i/>
                        <w:color w:val="0087FF"/>
                        <w:w w:val="105"/>
                        <w:sz w:val="22"/>
                      </w:rPr>
                      <w:t>u</w:t>
                    </w:r>
                    <w:r>
                      <w:rPr>
                        <w:rFonts w:ascii="Trebuchet MS"/>
                        <w:i/>
                        <w:color w:val="0087FF"/>
                        <w:spacing w:val="-3"/>
                        <w:w w:val="145"/>
                        <w:sz w:val="22"/>
                      </w:rPr>
                      <w:t>s</w:t>
                    </w:r>
                    <w:r>
                      <w:rPr>
                        <w:rFonts w:ascii="Trebuchet MS"/>
                        <w:i/>
                        <w:color w:val="0087FF"/>
                        <w:w w:val="140"/>
                        <w:sz w:val="22"/>
                      </w:rPr>
                      <w:t>t</w:t>
                    </w:r>
                    <w:r>
                      <w:rPr>
                        <w:rFonts w:ascii="Trebuchet MS"/>
                        <w:i/>
                        <w:color w:val="0087FF"/>
                        <w:w w:val="109"/>
                        <w:sz w:val="22"/>
                      </w:rPr>
                      <w:t>e</w:t>
                    </w:r>
                    <w:r>
                      <w:rPr>
                        <w:rFonts w:ascii="Trebuchet MS"/>
                        <w:i/>
                        <w:color w:val="0087FF"/>
                        <w:spacing w:val="-3"/>
                        <w:w w:val="141"/>
                        <w:sz w:val="22"/>
                      </w:rPr>
                      <w:t>r</w:t>
                    </w:r>
                    <w:r>
                      <w:rPr>
                        <w:rFonts w:ascii="Trebuchet MS"/>
                        <w:i/>
                        <w:color w:val="0087FF"/>
                        <w:w w:val="191"/>
                        <w:sz w:val="22"/>
                      </w:rPr>
                      <w:t>i</w:t>
                    </w:r>
                    <w:r>
                      <w:rPr>
                        <w:rFonts w:ascii="Trebuchet MS"/>
                        <w:i/>
                        <w:color w:val="0087FF"/>
                        <w:w w:val="107"/>
                        <w:sz w:val="22"/>
                      </w:rPr>
                      <w:t>n</w:t>
                    </w:r>
                    <w:r>
                      <w:rPr>
                        <w:rFonts w:ascii="Trebuchet MS"/>
                        <w:i/>
                        <w:color w:val="0087FF"/>
                        <w:w w:val="117"/>
                        <w:sz w:val="22"/>
                      </w:rPr>
                      <w:t>g</w:t>
                    </w:r>
                  </w:p>
                  <w:p>
                    <w:pPr>
                      <w:tabs>
                        <w:tab w:val="left" w:pos="3867"/>
                      </w:tabs>
                      <w:spacing w:before="2"/>
                      <w:ind w:left="-1" w:right="2876" w:firstLine="0"/>
                      <w:jc w:val="left"/>
                      <w:rPr>
                        <w:rFonts w:ascii="Trebuchet MS"/>
                        <w:sz w:val="22"/>
                      </w:rPr>
                    </w:pPr>
                    <w:r>
                      <w:rPr>
                        <w:rFonts w:ascii="Trebuchet MS"/>
                        <w:color w:val="FF9D00"/>
                        <w:w w:val="159"/>
                        <w:sz w:val="22"/>
                      </w:rPr>
                      <w:t>f</w:t>
                    </w:r>
                    <w:r>
                      <w:rPr>
                        <w:rFonts w:ascii="Trebuchet MS"/>
                        <w:color w:val="FF9D00"/>
                        <w:w w:val="151"/>
                        <w:sz w:val="22"/>
                      </w:rPr>
                      <w:t>r</w:t>
                    </w:r>
                    <w:r>
                      <w:rPr>
                        <w:rFonts w:ascii="Trebuchet MS"/>
                        <w:color w:val="FF9D00"/>
                        <w:w w:val="109"/>
                        <w:sz w:val="22"/>
                      </w:rPr>
                      <w:t>o</w:t>
                    </w:r>
                    <w:r>
                      <w:rPr>
                        <w:rFonts w:ascii="Trebuchet MS"/>
                        <w:color w:val="FF9D00"/>
                        <w:w w:val="70"/>
                        <w:sz w:val="22"/>
                      </w:rPr>
                      <w:t>m</w:t>
                    </w:r>
                    <w:r>
                      <w:rPr>
                        <w:rFonts w:ascii="Trebuchet MS"/>
                        <w:color w:val="FF9D00"/>
                        <w:sz w:val="22"/>
                      </w:rPr>
                      <w:t xml:space="preserve"> </w:t>
                    </w:r>
                    <w:r>
                      <w:rPr>
                        <w:rFonts w:ascii="Trebuchet MS"/>
                        <w:color w:val="FF9D00"/>
                        <w:spacing w:val="-6"/>
                        <w:sz w:val="22"/>
                      </w:rPr>
                      <w:t xml:space="preserve"> </w:t>
                    </w:r>
                    <w:r>
                      <w:rPr>
                        <w:rFonts w:ascii="Trebuchet MS"/>
                        <w:color w:val="FFFFFF"/>
                        <w:w w:val="145"/>
                        <w:sz w:val="22"/>
                      </w:rPr>
                      <w:t>s</w:t>
                    </w:r>
                    <w:r>
                      <w:rPr>
                        <w:rFonts w:ascii="Trebuchet MS"/>
                        <w:color w:val="FFFFFF"/>
                        <w:w w:val="118"/>
                        <w:sz w:val="22"/>
                      </w:rPr>
                      <w:t>c</w:t>
                    </w:r>
                    <w:r>
                      <w:rPr>
                        <w:rFonts w:ascii="Trebuchet MS"/>
                        <w:color w:val="FFFFFF"/>
                        <w:sz w:val="22"/>
                      </w:rPr>
                      <w:t xml:space="preserve"> </w:t>
                    </w:r>
                    <w:r>
                      <w:rPr>
                        <w:rFonts w:ascii="Trebuchet MS"/>
                        <w:color w:val="FFFFFF"/>
                        <w:spacing w:val="-6"/>
                        <w:sz w:val="22"/>
                      </w:rPr>
                      <w:t xml:space="preserve"> </w:t>
                    </w:r>
                    <w:r>
                      <w:rPr>
                        <w:rFonts w:ascii="Trebuchet MS"/>
                        <w:color w:val="FFFFFF"/>
                        <w:w w:val="105"/>
                        <w:sz w:val="22"/>
                      </w:rPr>
                      <w:t>p</w:t>
                    </w:r>
                    <w:r>
                      <w:rPr>
                        <w:rFonts w:ascii="Trebuchet MS"/>
                        <w:color w:val="FFFFFF"/>
                        <w:spacing w:val="-3"/>
                        <w:w w:val="119"/>
                        <w:sz w:val="22"/>
                      </w:rPr>
                      <w:t>y</w:t>
                    </w:r>
                    <w:r>
                      <w:rPr>
                        <w:rFonts w:ascii="Trebuchet MS"/>
                        <w:color w:val="E0EEFF"/>
                        <w:w w:val="160"/>
                        <w:sz w:val="22"/>
                      </w:rPr>
                      <w:t>.</w:t>
                    </w:r>
                    <w:r>
                      <w:rPr>
                        <w:rFonts w:ascii="Trebuchet MS"/>
                        <w:color w:val="FFFFFF"/>
                        <w:w w:val="118"/>
                        <w:sz w:val="22"/>
                      </w:rPr>
                      <w:t>c</w:t>
                    </w:r>
                    <w:r>
                      <w:rPr>
                        <w:rFonts w:ascii="Trebuchet MS"/>
                        <w:color w:val="FFFFFF"/>
                        <w:w w:val="199"/>
                        <w:sz w:val="22"/>
                      </w:rPr>
                      <w:t>l</w:t>
                    </w:r>
                    <w:r>
                      <w:rPr>
                        <w:rFonts w:ascii="Trebuchet MS"/>
                        <w:color w:val="FFFFFF"/>
                        <w:spacing w:val="-3"/>
                        <w:w w:val="107"/>
                        <w:sz w:val="22"/>
                      </w:rPr>
                      <w:t>u</w:t>
                    </w:r>
                    <w:r>
                      <w:rPr>
                        <w:rFonts w:ascii="Trebuchet MS"/>
                        <w:color w:val="FFFFFF"/>
                        <w:w w:val="145"/>
                        <w:sz w:val="22"/>
                      </w:rPr>
                      <w:t>s</w:t>
                    </w:r>
                    <w:r>
                      <w:rPr>
                        <w:rFonts w:ascii="Trebuchet MS"/>
                        <w:color w:val="FFFFFF"/>
                        <w:w w:val="148"/>
                        <w:sz w:val="22"/>
                      </w:rPr>
                      <w:t>t</w:t>
                    </w:r>
                    <w:r>
                      <w:rPr>
                        <w:rFonts w:ascii="Trebuchet MS"/>
                        <w:color w:val="FFFFFF"/>
                        <w:w w:val="107"/>
                        <w:sz w:val="22"/>
                      </w:rPr>
                      <w:t>e</w:t>
                    </w:r>
                    <w:r>
                      <w:rPr>
                        <w:rFonts w:ascii="Trebuchet MS"/>
                        <w:color w:val="FFFFFF"/>
                        <w:spacing w:val="-3"/>
                        <w:w w:val="151"/>
                        <w:sz w:val="22"/>
                      </w:rPr>
                      <w:t>r</w:t>
                    </w:r>
                    <w:r>
                      <w:rPr>
                        <w:rFonts w:ascii="Trebuchet MS"/>
                        <w:color w:val="E0EEFF"/>
                        <w:w w:val="160"/>
                        <w:sz w:val="22"/>
                      </w:rPr>
                      <w:t>.</w:t>
                    </w:r>
                    <w:r>
                      <w:rPr>
                        <w:rFonts w:ascii="Trebuchet MS"/>
                        <w:color w:val="FFFFFF"/>
                        <w:w w:val="107"/>
                        <w:sz w:val="22"/>
                      </w:rPr>
                      <w:t>h</w:t>
                    </w:r>
                    <w:r>
                      <w:rPr>
                        <w:rFonts w:ascii="Trebuchet MS"/>
                        <w:color w:val="FFFFFF"/>
                        <w:sz w:val="22"/>
                      </w:rPr>
                      <w:t xml:space="preserve"> </w:t>
                    </w:r>
                    <w:r>
                      <w:rPr>
                        <w:rFonts w:ascii="Trebuchet MS"/>
                        <w:color w:val="FFFFFF"/>
                        <w:spacing w:val="-3"/>
                        <w:sz w:val="22"/>
                      </w:rPr>
                      <w:t xml:space="preserve"> </w:t>
                    </w:r>
                    <w:r>
                      <w:rPr>
                        <w:rFonts w:ascii="Trebuchet MS"/>
                        <w:color w:val="FFFFFF"/>
                        <w:spacing w:val="-3"/>
                        <w:w w:val="107"/>
                        <w:sz w:val="22"/>
                      </w:rPr>
                      <w:t>e</w:t>
                    </w:r>
                    <w:r>
                      <w:rPr>
                        <w:rFonts w:ascii="Trebuchet MS"/>
                        <w:color w:val="FFFFFF"/>
                        <w:w w:val="151"/>
                        <w:sz w:val="22"/>
                      </w:rPr>
                      <w:t>r</w:t>
                    </w:r>
                    <w:r>
                      <w:rPr>
                        <w:rFonts w:ascii="Trebuchet MS"/>
                        <w:color w:val="FFFFFF"/>
                        <w:w w:val="112"/>
                        <w:sz w:val="22"/>
                      </w:rPr>
                      <w:t>a</w:t>
                    </w:r>
                    <w:r>
                      <w:rPr>
                        <w:rFonts w:ascii="Trebuchet MS"/>
                        <w:color w:val="FFFFFF"/>
                        <w:w w:val="151"/>
                        <w:sz w:val="22"/>
                      </w:rPr>
                      <w:t>r</w:t>
                    </w:r>
                    <w:r>
                      <w:rPr>
                        <w:rFonts w:ascii="Trebuchet MS"/>
                        <w:color w:val="FFFFFF"/>
                        <w:spacing w:val="-3"/>
                        <w:w w:val="118"/>
                        <w:sz w:val="22"/>
                      </w:rPr>
                      <w:t>c</w:t>
                    </w:r>
                    <w:r>
                      <w:rPr>
                        <w:rFonts w:ascii="Trebuchet MS"/>
                        <w:color w:val="FFFFFF"/>
                        <w:w w:val="107"/>
                        <w:sz w:val="22"/>
                      </w:rPr>
                      <w:t>h</w:t>
                    </w:r>
                    <w:r>
                      <w:rPr>
                        <w:rFonts w:ascii="Trebuchet MS"/>
                        <w:color w:val="FFFFFF"/>
                        <w:w w:val="119"/>
                        <w:sz w:val="22"/>
                      </w:rPr>
                      <w:t>y</w:t>
                    </w:r>
                    <w:r>
                      <w:rPr>
                        <w:rFonts w:ascii="Trebuchet MS"/>
                        <w:color w:val="FFFFFF"/>
                        <w:sz w:val="22"/>
                      </w:rPr>
                      <w:tab/>
                    </w:r>
                    <w:r>
                      <w:rPr>
                        <w:rFonts w:ascii="Trebuchet MS"/>
                        <w:color w:val="FF9D00"/>
                        <w:w w:val="70"/>
                        <w:sz w:val="22"/>
                      </w:rPr>
                      <w:t>m</w:t>
                    </w:r>
                    <w:r>
                      <w:rPr>
                        <w:rFonts w:ascii="Trebuchet MS"/>
                        <w:color w:val="FF9D00"/>
                        <w:spacing w:val="-3"/>
                        <w:w w:val="105"/>
                        <w:sz w:val="22"/>
                      </w:rPr>
                      <w:t>p</w:t>
                    </w:r>
                    <w:r>
                      <w:rPr>
                        <w:rFonts w:ascii="Trebuchet MS"/>
                        <w:color w:val="FF9D00"/>
                        <w:w w:val="109"/>
                        <w:sz w:val="22"/>
                      </w:rPr>
                      <w:t>o</w:t>
                    </w:r>
                    <w:r>
                      <w:rPr>
                        <w:rFonts w:ascii="Trebuchet MS"/>
                        <w:color w:val="FF9D00"/>
                        <w:w w:val="151"/>
                        <w:sz w:val="22"/>
                      </w:rPr>
                      <w:t>r</w:t>
                    </w:r>
                    <w:r>
                      <w:rPr>
                        <w:rFonts w:ascii="Trebuchet MS"/>
                        <w:color w:val="FF9D00"/>
                        <w:w w:val="148"/>
                        <w:sz w:val="22"/>
                      </w:rPr>
                      <w:t>t</w:t>
                    </w:r>
                    <w:r>
                      <w:rPr>
                        <w:rFonts w:ascii="Trebuchet MS"/>
                        <w:color w:val="FF9D00"/>
                        <w:sz w:val="22"/>
                      </w:rPr>
                      <w:t xml:space="preserve"> </w:t>
                    </w:r>
                    <w:r>
                      <w:rPr>
                        <w:rFonts w:ascii="Trebuchet MS"/>
                        <w:color w:val="FF9D00"/>
                        <w:spacing w:val="-6"/>
                        <w:sz w:val="22"/>
                      </w:rPr>
                      <w:t xml:space="preserve"> </w:t>
                    </w:r>
                    <w:r>
                      <w:rPr>
                        <w:rFonts w:ascii="Trebuchet MS"/>
                        <w:color w:val="FFFFFF"/>
                        <w:w w:val="105"/>
                        <w:sz w:val="22"/>
                      </w:rPr>
                      <w:t>d</w:t>
                    </w:r>
                    <w:r>
                      <w:rPr>
                        <w:rFonts w:ascii="Trebuchet MS"/>
                        <w:color w:val="FFFFFF"/>
                        <w:w w:val="107"/>
                        <w:sz w:val="22"/>
                      </w:rPr>
                      <w:t>e</w:t>
                    </w:r>
                    <w:r>
                      <w:rPr>
                        <w:rFonts w:ascii="Trebuchet MS"/>
                        <w:color w:val="FFFFFF"/>
                        <w:spacing w:val="-3"/>
                        <w:w w:val="107"/>
                        <w:sz w:val="22"/>
                      </w:rPr>
                      <w:t>n</w:t>
                    </w:r>
                    <w:r>
                      <w:rPr>
                        <w:rFonts w:ascii="Trebuchet MS"/>
                        <w:color w:val="FFFFFF"/>
                        <w:w w:val="105"/>
                        <w:sz w:val="22"/>
                      </w:rPr>
                      <w:t>d</w:t>
                    </w:r>
                    <w:r>
                      <w:rPr>
                        <w:rFonts w:ascii="Trebuchet MS"/>
                        <w:color w:val="FFFFFF"/>
                        <w:w w:val="151"/>
                        <w:sz w:val="22"/>
                      </w:rPr>
                      <w:t>r</w:t>
                    </w:r>
                    <w:r>
                      <w:rPr>
                        <w:rFonts w:ascii="Trebuchet MS"/>
                        <w:color w:val="FFFFFF"/>
                        <w:spacing w:val="-3"/>
                        <w:w w:val="109"/>
                        <w:sz w:val="22"/>
                      </w:rPr>
                      <w:t>o</w:t>
                    </w:r>
                    <w:r>
                      <w:rPr>
                        <w:rFonts w:ascii="Trebuchet MS"/>
                        <w:color w:val="FFFFFF"/>
                        <w:w w:val="117"/>
                        <w:sz w:val="22"/>
                      </w:rPr>
                      <w:t>g</w:t>
                    </w:r>
                    <w:r>
                      <w:rPr>
                        <w:rFonts w:ascii="Trebuchet MS"/>
                        <w:color w:val="FFFFFF"/>
                        <w:w w:val="151"/>
                        <w:sz w:val="22"/>
                      </w:rPr>
                      <w:t>r</w:t>
                    </w:r>
                    <w:r>
                      <w:rPr>
                        <w:rFonts w:ascii="Trebuchet MS"/>
                        <w:color w:val="FFFFFF"/>
                        <w:w w:val="112"/>
                        <w:sz w:val="22"/>
                      </w:rPr>
                      <w:t>a</w:t>
                    </w:r>
                    <w:r>
                      <w:rPr>
                        <w:rFonts w:ascii="Trebuchet MS"/>
                        <w:color w:val="FFFFFF"/>
                        <w:spacing w:val="-3"/>
                        <w:w w:val="70"/>
                        <w:sz w:val="22"/>
                      </w:rPr>
                      <w:t>m</w:t>
                    </w:r>
                    <w:r>
                      <w:rPr>
                        <w:rFonts w:ascii="Trebuchet MS"/>
                        <w:color w:val="E0EEFF"/>
                        <w:spacing w:val="-3"/>
                        <w:w w:val="160"/>
                        <w:sz w:val="22"/>
                      </w:rPr>
                      <w:t>,</w:t>
                    </w:r>
                    <w:r>
                      <w:rPr>
                        <w:rFonts w:ascii="Trebuchet MS"/>
                        <w:color w:val="FFFFFF"/>
                        <w:w w:val="199"/>
                        <w:sz w:val="22"/>
                      </w:rPr>
                      <w:t>l</w:t>
                    </w:r>
                    <w:r>
                      <w:rPr>
                        <w:rFonts w:ascii="Trebuchet MS"/>
                        <w:color w:val="FFFFFF"/>
                        <w:sz w:val="22"/>
                      </w:rPr>
                      <w:t xml:space="preserve"> </w:t>
                    </w:r>
                    <w:r>
                      <w:rPr>
                        <w:rFonts w:ascii="Trebuchet MS"/>
                        <w:color w:val="FFFFFF"/>
                        <w:spacing w:val="-3"/>
                        <w:sz w:val="22"/>
                      </w:rPr>
                      <w:t xml:space="preserve"> </w:t>
                    </w:r>
                    <w:r>
                      <w:rPr>
                        <w:rFonts w:ascii="Trebuchet MS"/>
                        <w:color w:val="FFFFFF"/>
                        <w:w w:val="107"/>
                        <w:sz w:val="22"/>
                      </w:rPr>
                      <w:t>n</w:t>
                    </w:r>
                    <w:r>
                      <w:rPr>
                        <w:rFonts w:ascii="Trebuchet MS"/>
                        <w:color w:val="FFFFFF"/>
                        <w:spacing w:val="-3"/>
                        <w:w w:val="116"/>
                        <w:sz w:val="22"/>
                      </w:rPr>
                      <w:t>k</w:t>
                    </w:r>
                    <w:r>
                      <w:rPr>
                        <w:rFonts w:ascii="Trebuchet MS"/>
                        <w:color w:val="FFFFFF"/>
                        <w:w w:val="112"/>
                        <w:sz w:val="22"/>
                      </w:rPr>
                      <w:t>a</w:t>
                    </w:r>
                    <w:r>
                      <w:rPr>
                        <w:rFonts w:ascii="Trebuchet MS"/>
                        <w:color w:val="FFFFFF"/>
                        <w:w w:val="117"/>
                        <w:sz w:val="22"/>
                      </w:rPr>
                      <w:t>g</w:t>
                    </w:r>
                    <w:r>
                      <w:rPr>
                        <w:rFonts w:ascii="Trebuchet MS"/>
                        <w:color w:val="FFFFFF"/>
                        <w:w w:val="107"/>
                        <w:sz w:val="22"/>
                      </w:rPr>
                      <w:t xml:space="preserve">e </w:t>
                    </w:r>
                    <w:r>
                      <w:rPr>
                        <w:rFonts w:ascii="Trebuchet MS"/>
                        <w:color w:val="FFFFFF"/>
                        <w:w w:val="105"/>
                        <w:sz w:val="22"/>
                      </w:rPr>
                      <w:t>d</w:t>
                    </w:r>
                    <w:r>
                      <w:rPr>
                        <w:rFonts w:ascii="Trebuchet MS"/>
                        <w:color w:val="FFFFFF"/>
                        <w:w w:val="112"/>
                        <w:sz w:val="22"/>
                      </w:rPr>
                      <w:t>a</w:t>
                    </w:r>
                    <w:r>
                      <w:rPr>
                        <w:rFonts w:ascii="Trebuchet MS"/>
                        <w:color w:val="FFFFFF"/>
                        <w:w w:val="148"/>
                        <w:sz w:val="22"/>
                      </w:rPr>
                      <w:t>t</w:t>
                    </w:r>
                    <w:r>
                      <w:rPr>
                        <w:rFonts w:ascii="Trebuchet MS"/>
                        <w:color w:val="FFFFFF"/>
                        <w:w w:val="112"/>
                        <w:sz w:val="22"/>
                      </w:rPr>
                      <w:t>a</w:t>
                    </w:r>
                    <w:r>
                      <w:rPr>
                        <w:rFonts w:ascii="Trebuchet MS"/>
                        <w:color w:val="FFFFFF"/>
                        <w:sz w:val="22"/>
                      </w:rPr>
                      <w:t xml:space="preserve"> </w:t>
                    </w:r>
                    <w:r>
                      <w:rPr>
                        <w:rFonts w:ascii="Trebuchet MS"/>
                        <w:color w:val="FFFFFF"/>
                        <w:spacing w:val="-6"/>
                        <w:sz w:val="22"/>
                      </w:rPr>
                      <w:t xml:space="preserve"> </w:t>
                    </w:r>
                    <w:r>
                      <w:rPr>
                        <w:rFonts w:ascii="Trebuchet MS"/>
                        <w:color w:val="FF9D00"/>
                        <w:w w:val="112"/>
                        <w:sz w:val="22"/>
                      </w:rPr>
                      <w:t>=</w:t>
                    </w:r>
                    <w:r>
                      <w:rPr>
                        <w:rFonts w:ascii="Trebuchet MS"/>
                        <w:color w:val="FF9D00"/>
                        <w:sz w:val="22"/>
                      </w:rPr>
                      <w:t xml:space="preserve"> </w:t>
                    </w:r>
                    <w:r>
                      <w:rPr>
                        <w:rFonts w:ascii="Trebuchet MS"/>
                        <w:color w:val="FF9D00"/>
                        <w:spacing w:val="-6"/>
                        <w:sz w:val="22"/>
                      </w:rPr>
                      <w:t xml:space="preserve"> </w:t>
                    </w:r>
                    <w:r>
                      <w:rPr>
                        <w:rFonts w:ascii="Trebuchet MS"/>
                        <w:color w:val="FFFFFF"/>
                        <w:w w:val="118"/>
                        <w:sz w:val="22"/>
                      </w:rPr>
                      <w:t>c</w:t>
                    </w:r>
                    <w:r>
                      <w:rPr>
                        <w:rFonts w:ascii="Trebuchet MS"/>
                        <w:color w:val="FFFFFF"/>
                        <w:w w:val="199"/>
                        <w:sz w:val="22"/>
                      </w:rPr>
                      <w:t>l</w:t>
                    </w:r>
                    <w:r>
                      <w:rPr>
                        <w:rFonts w:ascii="Trebuchet MS"/>
                        <w:color w:val="FFFFFF"/>
                        <w:w w:val="107"/>
                        <w:sz w:val="22"/>
                      </w:rPr>
                      <w:t>u</w:t>
                    </w:r>
                    <w:r>
                      <w:rPr>
                        <w:rFonts w:ascii="Trebuchet MS"/>
                        <w:color w:val="FFFFFF"/>
                        <w:spacing w:val="-3"/>
                        <w:w w:val="145"/>
                        <w:sz w:val="22"/>
                      </w:rPr>
                      <w:t>s</w:t>
                    </w:r>
                    <w:r>
                      <w:rPr>
                        <w:rFonts w:ascii="Trebuchet MS"/>
                        <w:color w:val="FFFFFF"/>
                        <w:w w:val="148"/>
                        <w:sz w:val="22"/>
                      </w:rPr>
                      <w:t>t</w:t>
                    </w:r>
                    <w:r>
                      <w:rPr>
                        <w:rFonts w:ascii="Trebuchet MS"/>
                        <w:color w:val="FFFFFF"/>
                        <w:w w:val="107"/>
                        <w:sz w:val="22"/>
                      </w:rPr>
                      <w:t>e</w:t>
                    </w:r>
                    <w:r>
                      <w:rPr>
                        <w:rFonts w:ascii="Trebuchet MS"/>
                        <w:color w:val="FFFFFF"/>
                        <w:spacing w:val="-3"/>
                        <w:w w:val="151"/>
                        <w:sz w:val="22"/>
                      </w:rPr>
                      <w:t>r</w:t>
                    </w:r>
                    <w:r>
                      <w:rPr>
                        <w:rFonts w:ascii="Trebuchet MS"/>
                        <w:color w:val="FFFFFF"/>
                        <w:w w:val="107"/>
                        <w:sz w:val="22"/>
                      </w:rPr>
                      <w:t>e</w:t>
                    </w:r>
                    <w:r>
                      <w:rPr>
                        <w:rFonts w:ascii="Trebuchet MS"/>
                        <w:color w:val="FFFFFF"/>
                        <w:w w:val="105"/>
                        <w:sz w:val="22"/>
                      </w:rPr>
                      <w:t>d</w:t>
                    </w:r>
                    <w:r>
                      <w:rPr>
                        <w:rFonts w:ascii="Trebuchet MS"/>
                        <w:color w:val="FFFFFF"/>
                        <w:w w:val="112"/>
                        <w:sz w:val="22"/>
                      </w:rPr>
                      <w:t>_</w:t>
                    </w:r>
                    <w:r>
                      <w:rPr>
                        <w:rFonts w:ascii="Trebuchet MS"/>
                        <w:color w:val="FFFFFF"/>
                        <w:spacing w:val="-3"/>
                        <w:w w:val="105"/>
                        <w:sz w:val="22"/>
                      </w:rPr>
                      <w:t>d</w:t>
                    </w:r>
                    <w:r>
                      <w:rPr>
                        <w:rFonts w:ascii="Trebuchet MS"/>
                        <w:color w:val="FFFFFF"/>
                        <w:w w:val="112"/>
                        <w:sz w:val="22"/>
                      </w:rPr>
                      <w:t>a</w:t>
                    </w:r>
                    <w:r>
                      <w:rPr>
                        <w:rFonts w:ascii="Trebuchet MS"/>
                        <w:color w:val="FFFFFF"/>
                        <w:w w:val="148"/>
                        <w:sz w:val="22"/>
                      </w:rPr>
                      <w:t>t</w:t>
                    </w:r>
                    <w:r>
                      <w:rPr>
                        <w:rFonts w:ascii="Trebuchet MS"/>
                        <w:color w:val="FFFFFF"/>
                        <w:spacing w:val="-3"/>
                        <w:w w:val="112"/>
                        <w:sz w:val="22"/>
                      </w:rPr>
                      <w:t>a</w:t>
                    </w:r>
                    <w:r>
                      <w:rPr>
                        <w:rFonts w:ascii="Trebuchet MS"/>
                        <w:color w:val="E0EEFF"/>
                        <w:w w:val="160"/>
                        <w:sz w:val="22"/>
                      </w:rPr>
                      <w:t>[</w:t>
                    </w:r>
                    <w:r>
                      <w:rPr>
                        <w:rFonts w:ascii="Trebuchet MS"/>
                        <w:color w:val="E0EEFF"/>
                        <w:spacing w:val="-3"/>
                        <w:w w:val="160"/>
                        <w:sz w:val="22"/>
                      </w:rPr>
                      <w:t>[</w:t>
                    </w:r>
                    <w:r>
                      <w:rPr>
                        <w:rFonts w:ascii="Trebuchet MS"/>
                        <w:color w:val="92FB79"/>
                        <w:w w:val="368"/>
                        <w:sz w:val="22"/>
                      </w:rPr>
                      <w:t>'</w:t>
                    </w:r>
                    <w:r>
                      <w:rPr>
                        <w:rFonts w:ascii="Trebuchet MS"/>
                        <w:color w:val="A4FF90"/>
                        <w:w w:val="99"/>
                        <w:sz w:val="22"/>
                      </w:rPr>
                      <w:t>A</w:t>
                    </w:r>
                    <w:r>
                      <w:rPr>
                        <w:rFonts w:ascii="Trebuchet MS"/>
                        <w:color w:val="A4FF90"/>
                        <w:w w:val="117"/>
                        <w:sz w:val="22"/>
                      </w:rPr>
                      <w:t>g</w:t>
                    </w:r>
                    <w:r>
                      <w:rPr>
                        <w:rFonts w:ascii="Trebuchet MS"/>
                        <w:color w:val="A4FF90"/>
                        <w:spacing w:val="-3"/>
                        <w:w w:val="107"/>
                        <w:sz w:val="22"/>
                      </w:rPr>
                      <w:t>e</w:t>
                    </w:r>
                    <w:r>
                      <w:rPr>
                        <w:rFonts w:ascii="Trebuchet MS"/>
                        <w:color w:val="92FB79"/>
                        <w:w w:val="368"/>
                        <w:sz w:val="22"/>
                      </w:rPr>
                      <w:t>'</w:t>
                    </w:r>
                    <w:r>
                      <w:rPr>
                        <w:rFonts w:ascii="Trebuchet MS"/>
                        <w:color w:val="E0EEFF"/>
                        <w:w w:val="160"/>
                        <w:sz w:val="22"/>
                      </w:rPr>
                      <w:t>,</w:t>
                    </w:r>
                    <w:r>
                      <w:rPr>
                        <w:rFonts w:ascii="Trebuchet MS"/>
                        <w:color w:val="92FB79"/>
                        <w:w w:val="368"/>
                        <w:sz w:val="22"/>
                      </w:rPr>
                      <w:t>'</w:t>
                    </w:r>
                    <w:r>
                      <w:rPr>
                        <w:rFonts w:ascii="Trebuchet MS"/>
                        <w:color w:val="A4FF90"/>
                        <w:w w:val="211"/>
                        <w:sz w:val="22"/>
                      </w:rPr>
                      <w:t>I</w:t>
                    </w:r>
                    <w:r>
                      <w:rPr>
                        <w:rFonts w:ascii="Trebuchet MS"/>
                        <w:color w:val="A4FF90"/>
                        <w:w w:val="107"/>
                        <w:sz w:val="22"/>
                      </w:rPr>
                      <w:t>n</w:t>
                    </w:r>
                    <w:r>
                      <w:rPr>
                        <w:rFonts w:ascii="Trebuchet MS"/>
                        <w:color w:val="A4FF90"/>
                        <w:spacing w:val="-3"/>
                        <w:w w:val="118"/>
                        <w:sz w:val="22"/>
                      </w:rPr>
                      <w:t>c</w:t>
                    </w:r>
                    <w:r>
                      <w:rPr>
                        <w:rFonts w:ascii="Trebuchet MS"/>
                        <w:color w:val="A4FF90"/>
                        <w:w w:val="109"/>
                        <w:sz w:val="22"/>
                      </w:rPr>
                      <w:t>o</w:t>
                    </w:r>
                    <w:r>
                      <w:rPr>
                        <w:rFonts w:ascii="Trebuchet MS"/>
                        <w:color w:val="A4FF90"/>
                        <w:w w:val="70"/>
                        <w:sz w:val="22"/>
                      </w:rPr>
                      <w:t>m</w:t>
                    </w:r>
                    <w:r>
                      <w:rPr>
                        <w:rFonts w:ascii="Trebuchet MS"/>
                        <w:color w:val="A4FF90"/>
                        <w:spacing w:val="-3"/>
                        <w:w w:val="107"/>
                        <w:sz w:val="22"/>
                      </w:rPr>
                      <w:t>e</w:t>
                    </w:r>
                    <w:r>
                      <w:rPr>
                        <w:rFonts w:ascii="Trebuchet MS"/>
                        <w:color w:val="92FB79"/>
                        <w:spacing w:val="-3"/>
                        <w:w w:val="368"/>
                        <w:sz w:val="22"/>
                      </w:rPr>
                      <w:t>'</w:t>
                    </w:r>
                    <w:r>
                      <w:rPr>
                        <w:rFonts w:ascii="Trebuchet MS"/>
                        <w:color w:val="E0EEFF"/>
                        <w:w w:val="160"/>
                        <w:sz w:val="22"/>
                      </w:rPr>
                      <w:t>]]</w:t>
                    </w:r>
                  </w:p>
                  <w:p>
                    <w:pPr>
                      <w:spacing w:before="10" w:line="240" w:lineRule="auto"/>
                      <w:rPr>
                        <w:rFonts w:ascii="Trebuchet MS"/>
                        <w:sz w:val="21"/>
                      </w:rPr>
                    </w:pPr>
                  </w:p>
                  <w:p>
                    <w:pPr>
                      <w:spacing w:before="1"/>
                      <w:ind w:left="-1" w:right="6482" w:firstLine="0"/>
                      <w:jc w:val="left"/>
                      <w:rPr>
                        <w:rFonts w:ascii="Trebuchet MS"/>
                        <w:sz w:val="22"/>
                      </w:rPr>
                    </w:pPr>
                    <w:r>
                      <w:rPr>
                        <w:rFonts w:ascii="Trebuchet MS"/>
                        <w:color w:val="FFC500"/>
                        <w:w w:val="135"/>
                        <w:sz w:val="22"/>
                      </w:rPr>
                      <w:t>plt</w:t>
                    </w:r>
                    <w:r>
                      <w:rPr>
                        <w:rFonts w:ascii="Trebuchet MS"/>
                        <w:color w:val="E0EEFF"/>
                        <w:w w:val="135"/>
                        <w:sz w:val="22"/>
                      </w:rPr>
                      <w:t>.</w:t>
                    </w:r>
                    <w:r>
                      <w:rPr>
                        <w:rFonts w:ascii="Trebuchet MS"/>
                        <w:color w:val="FFC500"/>
                        <w:w w:val="135"/>
                        <w:sz w:val="22"/>
                      </w:rPr>
                      <w:t>f</w:t>
                    </w:r>
                    <w:r>
                      <w:rPr>
                        <w:rFonts w:ascii="Trebuchet MS"/>
                        <w:color w:val="FFC500"/>
                        <w:spacing w:val="13"/>
                        <w:w w:val="135"/>
                        <w:sz w:val="22"/>
                      </w:rPr>
                      <w:t xml:space="preserve"> </w:t>
                    </w:r>
                    <w:r>
                      <w:rPr>
                        <w:rFonts w:ascii="Trebuchet MS"/>
                        <w:color w:val="FFC500"/>
                        <w:w w:val="135"/>
                        <w:sz w:val="22"/>
                      </w:rPr>
                      <w:t>gure</w:t>
                    </w:r>
                    <w:r>
                      <w:rPr>
                        <w:rFonts w:ascii="Trebuchet MS"/>
                        <w:color w:val="E0EEFF"/>
                        <w:w w:val="135"/>
                        <w:sz w:val="22"/>
                      </w:rPr>
                      <w:t>(f</w:t>
                    </w:r>
                    <w:r>
                      <w:rPr>
                        <w:rFonts w:ascii="Trebuchet MS"/>
                        <w:color w:val="E0EEFF"/>
                        <w:spacing w:val="14"/>
                        <w:w w:val="135"/>
                        <w:sz w:val="22"/>
                      </w:rPr>
                      <w:t xml:space="preserve"> </w:t>
                    </w:r>
                    <w:r>
                      <w:rPr>
                        <w:rFonts w:ascii="Trebuchet MS"/>
                        <w:color w:val="E0EEFF"/>
                        <w:w w:val="135"/>
                        <w:sz w:val="22"/>
                      </w:rPr>
                      <w:t>gs</w:t>
                    </w:r>
                    <w:r>
                      <w:rPr>
                        <w:rFonts w:ascii="Trebuchet MS"/>
                        <w:color w:val="E0EEFF"/>
                        <w:spacing w:val="14"/>
                        <w:w w:val="135"/>
                        <w:sz w:val="22"/>
                      </w:rPr>
                      <w:t xml:space="preserve"> </w:t>
                    </w:r>
                    <w:r>
                      <w:rPr>
                        <w:rFonts w:ascii="Trebuchet MS"/>
                        <w:color w:val="E0EEFF"/>
                        <w:w w:val="135"/>
                        <w:sz w:val="22"/>
                      </w:rPr>
                      <w:t>ze</w:t>
                    </w:r>
                    <w:r>
                      <w:rPr>
                        <w:rFonts w:ascii="Trebuchet MS"/>
                        <w:color w:val="FF9D00"/>
                        <w:w w:val="135"/>
                        <w:sz w:val="22"/>
                      </w:rPr>
                      <w:t>=</w:t>
                    </w:r>
                    <w:r>
                      <w:rPr>
                        <w:rFonts w:ascii="Trebuchet MS"/>
                        <w:color w:val="E0EEFF"/>
                        <w:w w:val="135"/>
                        <w:sz w:val="22"/>
                      </w:rPr>
                      <w:t>(</w:t>
                    </w:r>
                    <w:r>
                      <w:rPr>
                        <w:rFonts w:ascii="Trebuchet MS"/>
                        <w:color w:val="FF618B"/>
                        <w:w w:val="135"/>
                        <w:sz w:val="22"/>
                      </w:rPr>
                      <w:t>10</w:t>
                    </w:r>
                    <w:r>
                      <w:rPr>
                        <w:rFonts w:ascii="Trebuchet MS"/>
                        <w:color w:val="E0EEFF"/>
                        <w:w w:val="135"/>
                        <w:sz w:val="22"/>
                      </w:rPr>
                      <w:t>,</w:t>
                    </w:r>
                    <w:r>
                      <w:rPr>
                        <w:rFonts w:ascii="Trebuchet MS"/>
                        <w:color w:val="FF618B"/>
                        <w:w w:val="135"/>
                        <w:sz w:val="22"/>
                      </w:rPr>
                      <w:t>7</w:t>
                    </w:r>
                    <w:r>
                      <w:rPr>
                        <w:rFonts w:ascii="Trebuchet MS"/>
                        <w:color w:val="E0EEFF"/>
                        <w:w w:val="135"/>
                        <w:sz w:val="22"/>
                      </w:rPr>
                      <w:t>))</w:t>
                    </w:r>
                    <w:r>
                      <w:rPr>
                        <w:rFonts w:ascii="Trebuchet MS"/>
                        <w:color w:val="E0EEFF"/>
                        <w:spacing w:val="-86"/>
                        <w:w w:val="135"/>
                        <w:sz w:val="22"/>
                      </w:rPr>
                      <w:t xml:space="preserve"> </w:t>
                    </w:r>
                    <w:r>
                      <w:rPr>
                        <w:rFonts w:ascii="Trebuchet MS"/>
                        <w:color w:val="FFC500"/>
                        <w:w w:val="105"/>
                        <w:sz w:val="22"/>
                      </w:rPr>
                      <w:t>p</w:t>
                    </w:r>
                    <w:r>
                      <w:rPr>
                        <w:rFonts w:ascii="Trebuchet MS"/>
                        <w:color w:val="FFC500"/>
                        <w:w w:val="199"/>
                        <w:sz w:val="22"/>
                      </w:rPr>
                      <w:t>l</w:t>
                    </w:r>
                    <w:r>
                      <w:rPr>
                        <w:rFonts w:ascii="Trebuchet MS"/>
                        <w:color w:val="FFC500"/>
                        <w:spacing w:val="-3"/>
                        <w:w w:val="148"/>
                        <w:sz w:val="22"/>
                      </w:rPr>
                      <w:t>t</w:t>
                    </w:r>
                    <w:r>
                      <w:rPr>
                        <w:rFonts w:ascii="Trebuchet MS"/>
                        <w:color w:val="E0EEFF"/>
                        <w:w w:val="160"/>
                        <w:sz w:val="22"/>
                      </w:rPr>
                      <w:t>.</w:t>
                    </w:r>
                    <w:r>
                      <w:rPr>
                        <w:rFonts w:ascii="Trebuchet MS"/>
                        <w:color w:val="FFC500"/>
                        <w:w w:val="148"/>
                        <w:sz w:val="22"/>
                      </w:rPr>
                      <w:t>t</w:t>
                    </w:r>
                    <w:r>
                      <w:rPr>
                        <w:rFonts w:ascii="Trebuchet MS"/>
                        <w:color w:val="FFC500"/>
                        <w:sz w:val="22"/>
                      </w:rPr>
                      <w:t xml:space="preserve"> </w:t>
                    </w:r>
                    <w:r>
                      <w:rPr>
                        <w:rFonts w:ascii="Trebuchet MS"/>
                        <w:color w:val="FFC500"/>
                        <w:spacing w:val="-3"/>
                        <w:sz w:val="22"/>
                      </w:rPr>
                      <w:t xml:space="preserve"> </w:t>
                    </w:r>
                    <w:r>
                      <w:rPr>
                        <w:rFonts w:ascii="Trebuchet MS"/>
                        <w:color w:val="FFC500"/>
                        <w:w w:val="148"/>
                        <w:sz w:val="22"/>
                      </w:rPr>
                      <w:t>t</w:t>
                    </w:r>
                    <w:r>
                      <w:rPr>
                        <w:rFonts w:ascii="Trebuchet MS"/>
                        <w:color w:val="FFC500"/>
                        <w:spacing w:val="-3"/>
                        <w:w w:val="199"/>
                        <w:sz w:val="22"/>
                      </w:rPr>
                      <w:t>l</w:t>
                    </w:r>
                    <w:r>
                      <w:rPr>
                        <w:rFonts w:ascii="Trebuchet MS"/>
                        <w:color w:val="FFC500"/>
                        <w:w w:val="107"/>
                        <w:sz w:val="22"/>
                      </w:rPr>
                      <w:t>e</w:t>
                    </w:r>
                    <w:r>
                      <w:rPr>
                        <w:rFonts w:ascii="Trebuchet MS"/>
                        <w:color w:val="E0EEFF"/>
                        <w:spacing w:val="-3"/>
                        <w:w w:val="160"/>
                        <w:sz w:val="22"/>
                      </w:rPr>
                      <w:t>(</w:t>
                    </w:r>
                    <w:r>
                      <w:rPr>
                        <w:rFonts w:ascii="Trebuchet MS"/>
                        <w:color w:val="92FB79"/>
                        <w:w w:val="181"/>
                        <w:sz w:val="22"/>
                      </w:rPr>
                      <w:t>"</w:t>
                    </w:r>
                    <w:r>
                      <w:rPr>
                        <w:rFonts w:ascii="Trebuchet MS"/>
                        <w:color w:val="A4FF90"/>
                        <w:w w:val="95"/>
                        <w:sz w:val="22"/>
                      </w:rPr>
                      <w:t>D</w:t>
                    </w:r>
                    <w:r>
                      <w:rPr>
                        <w:rFonts w:ascii="Trebuchet MS"/>
                        <w:color w:val="A4FF90"/>
                        <w:w w:val="107"/>
                        <w:sz w:val="22"/>
                      </w:rPr>
                      <w:t>e</w:t>
                    </w:r>
                    <w:r>
                      <w:rPr>
                        <w:rFonts w:ascii="Trebuchet MS"/>
                        <w:color w:val="A4FF90"/>
                        <w:spacing w:val="-3"/>
                        <w:w w:val="107"/>
                        <w:sz w:val="22"/>
                      </w:rPr>
                      <w:t>n</w:t>
                    </w:r>
                    <w:r>
                      <w:rPr>
                        <w:rFonts w:ascii="Trebuchet MS"/>
                        <w:color w:val="A4FF90"/>
                        <w:w w:val="105"/>
                        <w:sz w:val="22"/>
                      </w:rPr>
                      <w:t>d</w:t>
                    </w:r>
                    <w:r>
                      <w:rPr>
                        <w:rFonts w:ascii="Trebuchet MS"/>
                        <w:color w:val="A4FF90"/>
                        <w:w w:val="109"/>
                        <w:sz w:val="22"/>
                      </w:rPr>
                      <w:t>o</w:t>
                    </w:r>
                    <w:r>
                      <w:rPr>
                        <w:rFonts w:ascii="Trebuchet MS"/>
                        <w:color w:val="A4FF90"/>
                        <w:w w:val="117"/>
                        <w:sz w:val="22"/>
                      </w:rPr>
                      <w:t>g</w:t>
                    </w:r>
                    <w:r>
                      <w:rPr>
                        <w:rFonts w:ascii="Trebuchet MS"/>
                        <w:color w:val="A4FF90"/>
                        <w:spacing w:val="-3"/>
                        <w:w w:val="151"/>
                        <w:sz w:val="22"/>
                      </w:rPr>
                      <w:t>r</w:t>
                    </w:r>
                    <w:r>
                      <w:rPr>
                        <w:rFonts w:ascii="Trebuchet MS"/>
                        <w:color w:val="A4FF90"/>
                        <w:w w:val="112"/>
                        <w:sz w:val="22"/>
                      </w:rPr>
                      <w:t>a</w:t>
                    </w:r>
                    <w:r>
                      <w:rPr>
                        <w:rFonts w:ascii="Trebuchet MS"/>
                        <w:color w:val="A4FF90"/>
                        <w:spacing w:val="-3"/>
                        <w:w w:val="70"/>
                        <w:sz w:val="22"/>
                      </w:rPr>
                      <w:t>m</w:t>
                    </w:r>
                    <w:r>
                      <w:rPr>
                        <w:rFonts w:ascii="Trebuchet MS"/>
                        <w:color w:val="92FB79"/>
                        <w:w w:val="181"/>
                        <w:sz w:val="22"/>
                      </w:rPr>
                      <w:t>"</w:t>
                    </w:r>
                    <w:r>
                      <w:rPr>
                        <w:rFonts w:ascii="Trebuchet MS"/>
                        <w:color w:val="E0EEFF"/>
                        <w:w w:val="160"/>
                        <w:sz w:val="22"/>
                      </w:rPr>
                      <w:t>)</w:t>
                    </w:r>
                  </w:p>
                  <w:p>
                    <w:pPr>
                      <w:spacing w:before="0"/>
                      <w:ind w:left="-1" w:right="3902" w:firstLine="0"/>
                      <w:jc w:val="left"/>
                      <w:rPr>
                        <w:rFonts w:ascii="Trebuchet MS"/>
                        <w:sz w:val="22"/>
                      </w:rPr>
                    </w:pPr>
                    <w:r>
                      <w:rPr>
                        <w:rFonts w:ascii="Trebuchet MS"/>
                        <w:color w:val="FFFFFF"/>
                        <w:w w:val="105"/>
                        <w:sz w:val="22"/>
                      </w:rPr>
                      <w:t>d</w:t>
                    </w:r>
                    <w:r>
                      <w:rPr>
                        <w:rFonts w:ascii="Trebuchet MS"/>
                        <w:color w:val="FFFFFF"/>
                        <w:w w:val="107"/>
                        <w:sz w:val="22"/>
                      </w:rPr>
                      <w:t>en</w:t>
                    </w:r>
                    <w:r>
                      <w:rPr>
                        <w:rFonts w:ascii="Trebuchet MS"/>
                        <w:color w:val="FFFFFF"/>
                        <w:w w:val="105"/>
                        <w:sz w:val="22"/>
                      </w:rPr>
                      <w:t>d</w:t>
                    </w:r>
                    <w:r>
                      <w:rPr>
                        <w:rFonts w:ascii="Trebuchet MS"/>
                        <w:color w:val="FFFFFF"/>
                        <w:sz w:val="22"/>
                      </w:rPr>
                      <w:t xml:space="preserve"> </w:t>
                    </w:r>
                    <w:r>
                      <w:rPr>
                        <w:rFonts w:ascii="Trebuchet MS"/>
                        <w:color w:val="FFFFFF"/>
                        <w:spacing w:val="-6"/>
                        <w:sz w:val="22"/>
                      </w:rPr>
                      <w:t xml:space="preserve"> </w:t>
                    </w:r>
                    <w:r>
                      <w:rPr>
                        <w:rFonts w:ascii="Trebuchet MS"/>
                        <w:color w:val="FF9D00"/>
                        <w:w w:val="112"/>
                        <w:sz w:val="22"/>
                      </w:rPr>
                      <w:t>=</w:t>
                    </w:r>
                    <w:r>
                      <w:rPr>
                        <w:rFonts w:ascii="Trebuchet MS"/>
                        <w:color w:val="FF9D00"/>
                        <w:sz w:val="22"/>
                      </w:rPr>
                      <w:t xml:space="preserve"> </w:t>
                    </w:r>
                    <w:r>
                      <w:rPr>
                        <w:rFonts w:ascii="Trebuchet MS"/>
                        <w:color w:val="FF9D00"/>
                        <w:spacing w:val="-6"/>
                        <w:sz w:val="22"/>
                      </w:rPr>
                      <w:t xml:space="preserve"> </w:t>
                    </w:r>
                    <w:r>
                      <w:rPr>
                        <w:rFonts w:ascii="Trebuchet MS"/>
                        <w:color w:val="9EFFFF"/>
                        <w:w w:val="105"/>
                        <w:sz w:val="22"/>
                      </w:rPr>
                      <w:t>d</w:t>
                    </w:r>
                    <w:r>
                      <w:rPr>
                        <w:rFonts w:ascii="Trebuchet MS"/>
                        <w:color w:val="9EFFFF"/>
                        <w:w w:val="107"/>
                        <w:sz w:val="22"/>
                      </w:rPr>
                      <w:t>en</w:t>
                    </w:r>
                    <w:r>
                      <w:rPr>
                        <w:rFonts w:ascii="Trebuchet MS"/>
                        <w:color w:val="9EFFFF"/>
                        <w:spacing w:val="-3"/>
                        <w:w w:val="105"/>
                        <w:sz w:val="22"/>
                      </w:rPr>
                      <w:t>d</w:t>
                    </w:r>
                    <w:r>
                      <w:rPr>
                        <w:rFonts w:ascii="Trebuchet MS"/>
                        <w:color w:val="9EFFFF"/>
                        <w:w w:val="151"/>
                        <w:sz w:val="22"/>
                      </w:rPr>
                      <w:t>r</w:t>
                    </w:r>
                    <w:r>
                      <w:rPr>
                        <w:rFonts w:ascii="Trebuchet MS"/>
                        <w:color w:val="9EFFFF"/>
                        <w:w w:val="109"/>
                        <w:sz w:val="22"/>
                      </w:rPr>
                      <w:t>o</w:t>
                    </w:r>
                    <w:r>
                      <w:rPr>
                        <w:rFonts w:ascii="Trebuchet MS"/>
                        <w:color w:val="9EFFFF"/>
                        <w:spacing w:val="-3"/>
                        <w:w w:val="117"/>
                        <w:sz w:val="22"/>
                      </w:rPr>
                      <w:t>g</w:t>
                    </w:r>
                    <w:r>
                      <w:rPr>
                        <w:rFonts w:ascii="Trebuchet MS"/>
                        <w:color w:val="9EFFFF"/>
                        <w:w w:val="151"/>
                        <w:sz w:val="22"/>
                      </w:rPr>
                      <w:t>r</w:t>
                    </w:r>
                    <w:r>
                      <w:rPr>
                        <w:rFonts w:ascii="Trebuchet MS"/>
                        <w:color w:val="9EFFFF"/>
                        <w:w w:val="112"/>
                        <w:sz w:val="22"/>
                      </w:rPr>
                      <w:t>a</w:t>
                    </w:r>
                    <w:r>
                      <w:rPr>
                        <w:rFonts w:ascii="Trebuchet MS"/>
                        <w:color w:val="9EFFFF"/>
                        <w:spacing w:val="-3"/>
                        <w:w w:val="70"/>
                        <w:sz w:val="22"/>
                      </w:rPr>
                      <w:t>m</w:t>
                    </w:r>
                    <w:r>
                      <w:rPr>
                        <w:rFonts w:ascii="Trebuchet MS"/>
                        <w:color w:val="E0EEFF"/>
                        <w:w w:val="160"/>
                        <w:sz w:val="22"/>
                      </w:rPr>
                      <w:t>(</w:t>
                    </w:r>
                    <w:r>
                      <w:rPr>
                        <w:rFonts w:ascii="Trebuchet MS"/>
                        <w:color w:val="9EFFFF"/>
                        <w:w w:val="199"/>
                        <w:sz w:val="22"/>
                      </w:rPr>
                      <w:t>l</w:t>
                    </w:r>
                    <w:r>
                      <w:rPr>
                        <w:rFonts w:ascii="Trebuchet MS"/>
                        <w:color w:val="9EFFFF"/>
                        <w:sz w:val="22"/>
                      </w:rPr>
                      <w:t xml:space="preserve"> </w:t>
                    </w:r>
                    <w:r>
                      <w:rPr>
                        <w:rFonts w:ascii="Trebuchet MS"/>
                        <w:color w:val="9EFFFF"/>
                        <w:spacing w:val="-3"/>
                        <w:sz w:val="22"/>
                      </w:rPr>
                      <w:t xml:space="preserve"> </w:t>
                    </w:r>
                    <w:r>
                      <w:rPr>
                        <w:rFonts w:ascii="Trebuchet MS"/>
                        <w:color w:val="9EFFFF"/>
                        <w:w w:val="107"/>
                        <w:sz w:val="22"/>
                      </w:rPr>
                      <w:t>n</w:t>
                    </w:r>
                    <w:r>
                      <w:rPr>
                        <w:rFonts w:ascii="Trebuchet MS"/>
                        <w:color w:val="9EFFFF"/>
                        <w:spacing w:val="-3"/>
                        <w:w w:val="116"/>
                        <w:sz w:val="22"/>
                      </w:rPr>
                      <w:t>k</w:t>
                    </w:r>
                    <w:r>
                      <w:rPr>
                        <w:rFonts w:ascii="Trebuchet MS"/>
                        <w:color w:val="9EFFFF"/>
                        <w:w w:val="112"/>
                        <w:sz w:val="22"/>
                      </w:rPr>
                      <w:t>a</w:t>
                    </w:r>
                    <w:r>
                      <w:rPr>
                        <w:rFonts w:ascii="Trebuchet MS"/>
                        <w:color w:val="9EFFFF"/>
                        <w:w w:val="117"/>
                        <w:sz w:val="22"/>
                      </w:rPr>
                      <w:t>g</w:t>
                    </w:r>
                    <w:r>
                      <w:rPr>
                        <w:rFonts w:ascii="Trebuchet MS"/>
                        <w:color w:val="9EFFFF"/>
                        <w:spacing w:val="-3"/>
                        <w:w w:val="107"/>
                        <w:sz w:val="22"/>
                      </w:rPr>
                      <w:t>e</w:t>
                    </w:r>
                    <w:r>
                      <w:rPr>
                        <w:rFonts w:ascii="Trebuchet MS"/>
                        <w:color w:val="E0EEFF"/>
                        <w:w w:val="160"/>
                        <w:sz w:val="22"/>
                      </w:rPr>
                      <w:t>(</w:t>
                    </w:r>
                    <w:r>
                      <w:rPr>
                        <w:rFonts w:ascii="Trebuchet MS"/>
                        <w:color w:val="FFFFFF"/>
                        <w:w w:val="105"/>
                        <w:sz w:val="22"/>
                      </w:rPr>
                      <w:t>d</w:t>
                    </w:r>
                    <w:r>
                      <w:rPr>
                        <w:rFonts w:ascii="Trebuchet MS"/>
                        <w:color w:val="FFFFFF"/>
                        <w:w w:val="112"/>
                        <w:sz w:val="22"/>
                      </w:rPr>
                      <w:t>a</w:t>
                    </w:r>
                    <w:r>
                      <w:rPr>
                        <w:rFonts w:ascii="Trebuchet MS"/>
                        <w:color w:val="FFFFFF"/>
                        <w:spacing w:val="-3"/>
                        <w:w w:val="148"/>
                        <w:sz w:val="22"/>
                      </w:rPr>
                      <w:t>t</w:t>
                    </w:r>
                    <w:r>
                      <w:rPr>
                        <w:rFonts w:ascii="Trebuchet MS"/>
                        <w:color w:val="FFFFFF"/>
                        <w:w w:val="112"/>
                        <w:sz w:val="22"/>
                      </w:rPr>
                      <w:t>a</w:t>
                    </w:r>
                    <w:r>
                      <w:rPr>
                        <w:rFonts w:ascii="Trebuchet MS"/>
                        <w:color w:val="E0EEFF"/>
                        <w:w w:val="160"/>
                        <w:sz w:val="22"/>
                      </w:rPr>
                      <w:t>,</w:t>
                    </w:r>
                    <w:r>
                      <w:rPr>
                        <w:rFonts w:ascii="Trebuchet MS"/>
                        <w:color w:val="E0EEFF"/>
                        <w:w w:val="70"/>
                        <w:sz w:val="22"/>
                      </w:rPr>
                      <w:t>m</w:t>
                    </w:r>
                    <w:r>
                      <w:rPr>
                        <w:rFonts w:ascii="Trebuchet MS"/>
                        <w:color w:val="E0EEFF"/>
                        <w:spacing w:val="-3"/>
                        <w:w w:val="107"/>
                        <w:sz w:val="22"/>
                      </w:rPr>
                      <w:t>e</w:t>
                    </w:r>
                    <w:r>
                      <w:rPr>
                        <w:rFonts w:ascii="Trebuchet MS"/>
                        <w:color w:val="E0EEFF"/>
                        <w:w w:val="148"/>
                        <w:sz w:val="22"/>
                      </w:rPr>
                      <w:t>t</w:t>
                    </w:r>
                    <w:r>
                      <w:rPr>
                        <w:rFonts w:ascii="Trebuchet MS"/>
                        <w:color w:val="E0EEFF"/>
                        <w:w w:val="107"/>
                        <w:sz w:val="22"/>
                      </w:rPr>
                      <w:t>h</w:t>
                    </w:r>
                    <w:r>
                      <w:rPr>
                        <w:rFonts w:ascii="Trebuchet MS"/>
                        <w:color w:val="E0EEFF"/>
                        <w:spacing w:val="-3"/>
                        <w:w w:val="109"/>
                        <w:sz w:val="22"/>
                      </w:rPr>
                      <w:t>o</w:t>
                    </w:r>
                    <w:r>
                      <w:rPr>
                        <w:rFonts w:ascii="Trebuchet MS"/>
                        <w:color w:val="E0EEFF"/>
                        <w:spacing w:val="-3"/>
                        <w:w w:val="105"/>
                        <w:sz w:val="22"/>
                      </w:rPr>
                      <w:t>d</w:t>
                    </w:r>
                    <w:r>
                      <w:rPr>
                        <w:rFonts w:ascii="Trebuchet MS"/>
                        <w:color w:val="FF9D00"/>
                        <w:w w:val="112"/>
                        <w:sz w:val="22"/>
                      </w:rPr>
                      <w:t>=</w:t>
                    </w:r>
                    <w:r>
                      <w:rPr>
                        <w:rFonts w:ascii="Trebuchet MS"/>
                        <w:color w:val="92FB79"/>
                        <w:w w:val="368"/>
                        <w:sz w:val="22"/>
                      </w:rPr>
                      <w:t>'</w:t>
                    </w:r>
                    <w:r>
                      <w:rPr>
                        <w:rFonts w:ascii="Trebuchet MS"/>
                        <w:color w:val="A4FF90"/>
                        <w:w w:val="79"/>
                        <w:sz w:val="22"/>
                      </w:rPr>
                      <w:t>w</w:t>
                    </w:r>
                    <w:r>
                      <w:rPr>
                        <w:rFonts w:ascii="Trebuchet MS"/>
                        <w:color w:val="A4FF90"/>
                        <w:w w:val="112"/>
                        <w:sz w:val="22"/>
                      </w:rPr>
                      <w:t>a</w:t>
                    </w:r>
                    <w:r>
                      <w:rPr>
                        <w:rFonts w:ascii="Trebuchet MS"/>
                        <w:color w:val="A4FF90"/>
                        <w:w w:val="151"/>
                        <w:sz w:val="22"/>
                      </w:rPr>
                      <w:t>r</w:t>
                    </w:r>
                    <w:r>
                      <w:rPr>
                        <w:rFonts w:ascii="Trebuchet MS"/>
                        <w:color w:val="A4FF90"/>
                        <w:spacing w:val="-5"/>
                        <w:w w:val="105"/>
                        <w:sz w:val="22"/>
                      </w:rPr>
                      <w:t>d</w:t>
                    </w:r>
                    <w:r>
                      <w:rPr>
                        <w:rFonts w:ascii="Trebuchet MS"/>
                        <w:color w:val="92FB79"/>
                        <w:w w:val="368"/>
                        <w:sz w:val="22"/>
                      </w:rPr>
                      <w:t>'</w:t>
                    </w:r>
                    <w:r>
                      <w:rPr>
                        <w:rFonts w:ascii="Trebuchet MS"/>
                        <w:color w:val="E0EEFF"/>
                        <w:w w:val="160"/>
                        <w:sz w:val="22"/>
                      </w:rPr>
                      <w:t xml:space="preserve">)) </w:t>
                    </w:r>
                    <w:r>
                      <w:rPr>
                        <w:rFonts w:ascii="Trebuchet MS"/>
                        <w:color w:val="FFFFFF"/>
                        <w:w w:val="125"/>
                        <w:sz w:val="22"/>
                      </w:rPr>
                      <w:t>cluster</w:t>
                    </w:r>
                    <w:r>
                      <w:rPr>
                        <w:rFonts w:ascii="Trebuchet MS"/>
                        <w:color w:val="FFFFFF"/>
                        <w:spacing w:val="44"/>
                        <w:w w:val="125"/>
                        <w:sz w:val="22"/>
                      </w:rPr>
                      <w:t xml:space="preserve"> </w:t>
                    </w:r>
                    <w:r>
                      <w:rPr>
                        <w:rFonts w:ascii="Trebuchet MS"/>
                        <w:color w:val="FF9D00"/>
                        <w:w w:val="125"/>
                        <w:sz w:val="22"/>
                      </w:rPr>
                      <w:t>=</w:t>
                    </w:r>
                  </w:p>
                  <w:p>
                    <w:pPr>
                      <w:spacing w:before="0"/>
                      <w:ind w:left="-1" w:right="0" w:firstLine="0"/>
                      <w:jc w:val="left"/>
                      <w:rPr>
                        <w:rFonts w:ascii="Trebuchet MS"/>
                        <w:sz w:val="22"/>
                      </w:rPr>
                    </w:pPr>
                    <w:r>
                      <w:rPr>
                        <w:rFonts w:ascii="Trebuchet MS"/>
                        <w:color w:val="FFC500"/>
                        <w:w w:val="99"/>
                        <w:sz w:val="22"/>
                      </w:rPr>
                      <w:t>A</w:t>
                    </w:r>
                    <w:r>
                      <w:rPr>
                        <w:rFonts w:ascii="Trebuchet MS"/>
                        <w:color w:val="FFC500"/>
                        <w:w w:val="117"/>
                        <w:sz w:val="22"/>
                      </w:rPr>
                      <w:t>gg</w:t>
                    </w:r>
                    <w:r>
                      <w:rPr>
                        <w:rFonts w:ascii="Trebuchet MS"/>
                        <w:color w:val="FFC500"/>
                        <w:spacing w:val="-3"/>
                        <w:w w:val="199"/>
                        <w:sz w:val="22"/>
                      </w:rPr>
                      <w:t>l</w:t>
                    </w:r>
                    <w:r>
                      <w:rPr>
                        <w:rFonts w:ascii="Trebuchet MS"/>
                        <w:color w:val="FFC500"/>
                        <w:w w:val="109"/>
                        <w:sz w:val="22"/>
                      </w:rPr>
                      <w:t>o</w:t>
                    </w:r>
                    <w:r>
                      <w:rPr>
                        <w:rFonts w:ascii="Trebuchet MS"/>
                        <w:color w:val="FFC500"/>
                        <w:w w:val="70"/>
                        <w:sz w:val="22"/>
                      </w:rPr>
                      <w:t>m</w:t>
                    </w:r>
                    <w:r>
                      <w:rPr>
                        <w:rFonts w:ascii="Trebuchet MS"/>
                        <w:color w:val="FFC500"/>
                        <w:spacing w:val="-3"/>
                        <w:w w:val="107"/>
                        <w:sz w:val="22"/>
                      </w:rPr>
                      <w:t>e</w:t>
                    </w:r>
                    <w:r>
                      <w:rPr>
                        <w:rFonts w:ascii="Trebuchet MS"/>
                        <w:color w:val="FFC500"/>
                        <w:w w:val="151"/>
                        <w:sz w:val="22"/>
                      </w:rPr>
                      <w:t>r</w:t>
                    </w:r>
                    <w:r>
                      <w:rPr>
                        <w:rFonts w:ascii="Trebuchet MS"/>
                        <w:color w:val="FFC500"/>
                        <w:w w:val="112"/>
                        <w:sz w:val="22"/>
                      </w:rPr>
                      <w:t>a</w:t>
                    </w:r>
                    <w:r>
                      <w:rPr>
                        <w:rFonts w:ascii="Trebuchet MS"/>
                        <w:color w:val="FFC500"/>
                        <w:w w:val="148"/>
                        <w:sz w:val="22"/>
                      </w:rPr>
                      <w:t>t</w:t>
                    </w:r>
                    <w:r>
                      <w:rPr>
                        <w:rFonts w:ascii="Trebuchet MS"/>
                        <w:color w:val="FFC500"/>
                        <w:sz w:val="22"/>
                      </w:rPr>
                      <w:t xml:space="preserve"> </w:t>
                    </w:r>
                    <w:r>
                      <w:rPr>
                        <w:rFonts w:ascii="Trebuchet MS"/>
                        <w:color w:val="FFC500"/>
                        <w:spacing w:val="-6"/>
                        <w:sz w:val="22"/>
                      </w:rPr>
                      <w:t xml:space="preserve"> </w:t>
                    </w:r>
                    <w:r>
                      <w:rPr>
                        <w:rFonts w:ascii="Trebuchet MS"/>
                        <w:color w:val="FFC500"/>
                        <w:w w:val="120"/>
                        <w:sz w:val="22"/>
                      </w:rPr>
                      <w:t>v</w:t>
                    </w:r>
                    <w:r>
                      <w:rPr>
                        <w:rFonts w:ascii="Trebuchet MS"/>
                        <w:color w:val="FFC500"/>
                        <w:w w:val="107"/>
                        <w:sz w:val="22"/>
                      </w:rPr>
                      <w:t>e</w:t>
                    </w:r>
                    <w:r>
                      <w:rPr>
                        <w:rFonts w:ascii="Trebuchet MS"/>
                        <w:color w:val="FFC500"/>
                        <w:spacing w:val="-3"/>
                        <w:w w:val="98"/>
                        <w:sz w:val="22"/>
                      </w:rPr>
                      <w:t>C</w:t>
                    </w:r>
                    <w:r>
                      <w:rPr>
                        <w:rFonts w:ascii="Trebuchet MS"/>
                        <w:color w:val="FFC500"/>
                        <w:w w:val="199"/>
                        <w:sz w:val="22"/>
                      </w:rPr>
                      <w:t>l</w:t>
                    </w:r>
                    <w:r>
                      <w:rPr>
                        <w:rFonts w:ascii="Trebuchet MS"/>
                        <w:color w:val="FFC500"/>
                        <w:w w:val="107"/>
                        <w:sz w:val="22"/>
                      </w:rPr>
                      <w:t>u</w:t>
                    </w:r>
                    <w:r>
                      <w:rPr>
                        <w:rFonts w:ascii="Trebuchet MS"/>
                        <w:color w:val="FFC500"/>
                        <w:w w:val="145"/>
                        <w:sz w:val="22"/>
                      </w:rPr>
                      <w:t>s</w:t>
                    </w:r>
                    <w:r>
                      <w:rPr>
                        <w:rFonts w:ascii="Trebuchet MS"/>
                        <w:color w:val="FFC500"/>
                        <w:spacing w:val="-3"/>
                        <w:w w:val="148"/>
                        <w:sz w:val="22"/>
                      </w:rPr>
                      <w:t>t</w:t>
                    </w:r>
                    <w:r>
                      <w:rPr>
                        <w:rFonts w:ascii="Trebuchet MS"/>
                        <w:color w:val="FFC500"/>
                        <w:w w:val="107"/>
                        <w:sz w:val="22"/>
                      </w:rPr>
                      <w:t>e</w:t>
                    </w:r>
                    <w:r>
                      <w:rPr>
                        <w:rFonts w:ascii="Trebuchet MS"/>
                        <w:color w:val="FFC500"/>
                        <w:w w:val="151"/>
                        <w:sz w:val="22"/>
                      </w:rPr>
                      <w:t>r</w:t>
                    </w:r>
                    <w:r>
                      <w:rPr>
                        <w:rFonts w:ascii="Trebuchet MS"/>
                        <w:color w:val="FFC500"/>
                        <w:sz w:val="22"/>
                      </w:rPr>
                      <w:t xml:space="preserve"> </w:t>
                    </w:r>
                    <w:r>
                      <w:rPr>
                        <w:rFonts w:ascii="Trebuchet MS"/>
                        <w:color w:val="FFC500"/>
                        <w:spacing w:val="-6"/>
                        <w:sz w:val="22"/>
                      </w:rPr>
                      <w:t xml:space="preserve"> </w:t>
                    </w:r>
                    <w:r>
                      <w:rPr>
                        <w:rFonts w:ascii="Trebuchet MS"/>
                        <w:color w:val="FFC500"/>
                        <w:w w:val="107"/>
                        <w:sz w:val="22"/>
                      </w:rPr>
                      <w:t>n</w:t>
                    </w:r>
                    <w:r>
                      <w:rPr>
                        <w:rFonts w:ascii="Trebuchet MS"/>
                        <w:color w:val="FFC500"/>
                        <w:spacing w:val="-3"/>
                        <w:w w:val="117"/>
                        <w:sz w:val="22"/>
                      </w:rPr>
                      <w:t>g</w:t>
                    </w:r>
                    <w:r>
                      <w:rPr>
                        <w:rFonts w:ascii="Trebuchet MS"/>
                        <w:color w:val="E0EEFF"/>
                        <w:w w:val="160"/>
                        <w:sz w:val="22"/>
                      </w:rPr>
                      <w:t>(</w:t>
                    </w:r>
                    <w:r>
                      <w:rPr>
                        <w:rFonts w:ascii="Trebuchet MS"/>
                        <w:color w:val="E0EEFF"/>
                        <w:w w:val="107"/>
                        <w:sz w:val="22"/>
                      </w:rPr>
                      <w:t>n</w:t>
                    </w:r>
                    <w:r>
                      <w:rPr>
                        <w:rFonts w:ascii="Trebuchet MS"/>
                        <w:color w:val="E0EEFF"/>
                        <w:w w:val="112"/>
                        <w:sz w:val="22"/>
                      </w:rPr>
                      <w:t>_</w:t>
                    </w:r>
                    <w:r>
                      <w:rPr>
                        <w:rFonts w:ascii="Trebuchet MS"/>
                        <w:color w:val="E0EEFF"/>
                        <w:spacing w:val="-3"/>
                        <w:w w:val="118"/>
                        <w:sz w:val="22"/>
                      </w:rPr>
                      <w:t>c</w:t>
                    </w:r>
                    <w:r>
                      <w:rPr>
                        <w:rFonts w:ascii="Trebuchet MS"/>
                        <w:color w:val="E0EEFF"/>
                        <w:w w:val="199"/>
                        <w:sz w:val="22"/>
                      </w:rPr>
                      <w:t>l</w:t>
                    </w:r>
                    <w:r>
                      <w:rPr>
                        <w:rFonts w:ascii="Trebuchet MS"/>
                        <w:color w:val="E0EEFF"/>
                        <w:w w:val="107"/>
                        <w:sz w:val="22"/>
                      </w:rPr>
                      <w:t>u</w:t>
                    </w:r>
                    <w:r>
                      <w:rPr>
                        <w:rFonts w:ascii="Trebuchet MS"/>
                        <w:color w:val="E0EEFF"/>
                        <w:spacing w:val="-3"/>
                        <w:w w:val="145"/>
                        <w:sz w:val="22"/>
                      </w:rPr>
                      <w:t>s</w:t>
                    </w:r>
                    <w:r>
                      <w:rPr>
                        <w:rFonts w:ascii="Trebuchet MS"/>
                        <w:color w:val="E0EEFF"/>
                        <w:w w:val="148"/>
                        <w:sz w:val="22"/>
                      </w:rPr>
                      <w:t>t</w:t>
                    </w:r>
                    <w:r>
                      <w:rPr>
                        <w:rFonts w:ascii="Trebuchet MS"/>
                        <w:color w:val="E0EEFF"/>
                        <w:w w:val="107"/>
                        <w:sz w:val="22"/>
                      </w:rPr>
                      <w:t>e</w:t>
                    </w:r>
                    <w:r>
                      <w:rPr>
                        <w:rFonts w:ascii="Trebuchet MS"/>
                        <w:color w:val="E0EEFF"/>
                        <w:w w:val="151"/>
                        <w:sz w:val="22"/>
                      </w:rPr>
                      <w:t>r</w:t>
                    </w:r>
                    <w:r>
                      <w:rPr>
                        <w:rFonts w:ascii="Trebuchet MS"/>
                        <w:color w:val="E0EEFF"/>
                        <w:spacing w:val="-3"/>
                        <w:w w:val="145"/>
                        <w:sz w:val="22"/>
                      </w:rPr>
                      <w:t>s</w:t>
                    </w:r>
                    <w:r>
                      <w:rPr>
                        <w:rFonts w:ascii="Trebuchet MS"/>
                        <w:color w:val="FF9D00"/>
                        <w:w w:val="112"/>
                        <w:sz w:val="22"/>
                      </w:rPr>
                      <w:t>=</w:t>
                    </w:r>
                    <w:r>
                      <w:rPr>
                        <w:rFonts w:ascii="Trebuchet MS"/>
                        <w:color w:val="FF618B"/>
                        <w:w w:val="112"/>
                        <w:sz w:val="22"/>
                      </w:rPr>
                      <w:t>2</w:t>
                    </w:r>
                    <w:r>
                      <w:rPr>
                        <w:rFonts w:ascii="Trebuchet MS"/>
                        <w:color w:val="E0EEFF"/>
                        <w:w w:val="160"/>
                        <w:sz w:val="22"/>
                      </w:rPr>
                      <w:t>,</w:t>
                    </w:r>
                    <w:r>
                      <w:rPr>
                        <w:rFonts w:ascii="Trebuchet MS"/>
                        <w:color w:val="E0EEFF"/>
                        <w:w w:val="112"/>
                        <w:sz w:val="22"/>
                      </w:rPr>
                      <w:t>a</w:t>
                    </w:r>
                    <w:r>
                      <w:rPr>
                        <w:rFonts w:ascii="Trebuchet MS"/>
                        <w:color w:val="E0EEFF"/>
                        <w:spacing w:val="-3"/>
                        <w:w w:val="159"/>
                        <w:sz w:val="22"/>
                      </w:rPr>
                      <w:t>f</w:t>
                    </w:r>
                    <w:r>
                      <w:rPr>
                        <w:rFonts w:ascii="Trebuchet MS"/>
                        <w:color w:val="E0EEFF"/>
                        <w:w w:val="159"/>
                        <w:sz w:val="22"/>
                      </w:rPr>
                      <w:t>f</w:t>
                    </w:r>
                    <w:r>
                      <w:rPr>
                        <w:rFonts w:ascii="Trebuchet MS"/>
                        <w:color w:val="E0EEFF"/>
                        <w:sz w:val="22"/>
                      </w:rPr>
                      <w:t xml:space="preserve"> </w:t>
                    </w:r>
                    <w:r>
                      <w:rPr>
                        <w:rFonts w:ascii="Trebuchet MS"/>
                        <w:color w:val="E0EEFF"/>
                        <w:spacing w:val="-3"/>
                        <w:sz w:val="22"/>
                      </w:rPr>
                      <w:t xml:space="preserve"> </w:t>
                    </w:r>
                    <w:r>
                      <w:rPr>
                        <w:rFonts w:ascii="Trebuchet MS"/>
                        <w:color w:val="E0EEFF"/>
                        <w:w w:val="107"/>
                        <w:sz w:val="22"/>
                      </w:rPr>
                      <w:t>n</w:t>
                    </w:r>
                    <w:r>
                      <w:rPr>
                        <w:rFonts w:ascii="Trebuchet MS"/>
                        <w:color w:val="E0EEFF"/>
                        <w:sz w:val="22"/>
                      </w:rPr>
                      <w:t xml:space="preserve"> </w:t>
                    </w:r>
                    <w:r>
                      <w:rPr>
                        <w:rFonts w:ascii="Trebuchet MS"/>
                        <w:color w:val="E0EEFF"/>
                        <w:spacing w:val="-6"/>
                        <w:sz w:val="22"/>
                      </w:rPr>
                      <w:t xml:space="preserve"> </w:t>
                    </w:r>
                    <w:r>
                      <w:rPr>
                        <w:rFonts w:ascii="Trebuchet MS"/>
                        <w:color w:val="E0EEFF"/>
                        <w:w w:val="148"/>
                        <w:sz w:val="22"/>
                      </w:rPr>
                      <w:t>t</w:t>
                    </w:r>
                    <w:r>
                      <w:rPr>
                        <w:rFonts w:ascii="Trebuchet MS"/>
                        <w:color w:val="E0EEFF"/>
                        <w:spacing w:val="-3"/>
                        <w:w w:val="119"/>
                        <w:sz w:val="22"/>
                      </w:rPr>
                      <w:t>y</w:t>
                    </w:r>
                    <w:r>
                      <w:rPr>
                        <w:rFonts w:ascii="Trebuchet MS"/>
                        <w:color w:val="FF9D00"/>
                        <w:w w:val="112"/>
                        <w:sz w:val="22"/>
                      </w:rPr>
                      <w:t>=</w:t>
                    </w:r>
                    <w:r>
                      <w:rPr>
                        <w:rFonts w:ascii="Trebuchet MS"/>
                        <w:color w:val="92FB79"/>
                        <w:spacing w:val="-3"/>
                        <w:w w:val="368"/>
                        <w:sz w:val="22"/>
                      </w:rPr>
                      <w:t>'</w:t>
                    </w:r>
                    <w:r>
                      <w:rPr>
                        <w:rFonts w:ascii="Trebuchet MS"/>
                        <w:color w:val="A4FF90"/>
                        <w:w w:val="107"/>
                        <w:sz w:val="22"/>
                      </w:rPr>
                      <w:t>eu</w:t>
                    </w:r>
                    <w:r>
                      <w:rPr>
                        <w:rFonts w:ascii="Trebuchet MS"/>
                        <w:color w:val="A4FF90"/>
                        <w:w w:val="118"/>
                        <w:sz w:val="22"/>
                      </w:rPr>
                      <w:t>c</w:t>
                    </w:r>
                    <w:r>
                      <w:rPr>
                        <w:rFonts w:ascii="Trebuchet MS"/>
                        <w:color w:val="A4FF90"/>
                        <w:w w:val="199"/>
                        <w:sz w:val="22"/>
                      </w:rPr>
                      <w:t>l</w:t>
                    </w:r>
                    <w:r>
                      <w:rPr>
                        <w:rFonts w:ascii="Trebuchet MS"/>
                        <w:color w:val="A4FF90"/>
                        <w:sz w:val="22"/>
                      </w:rPr>
                      <w:t xml:space="preserve"> </w:t>
                    </w:r>
                    <w:r>
                      <w:rPr>
                        <w:rFonts w:ascii="Trebuchet MS"/>
                        <w:color w:val="A4FF90"/>
                        <w:spacing w:val="-6"/>
                        <w:sz w:val="22"/>
                      </w:rPr>
                      <w:t xml:space="preserve"> </w:t>
                    </w:r>
                    <w:r>
                      <w:rPr>
                        <w:rFonts w:ascii="Trebuchet MS"/>
                        <w:color w:val="A4FF90"/>
                        <w:w w:val="105"/>
                        <w:sz w:val="22"/>
                      </w:rPr>
                      <w:t>d</w:t>
                    </w:r>
                    <w:r>
                      <w:rPr>
                        <w:rFonts w:ascii="Trebuchet MS"/>
                        <w:color w:val="A4FF90"/>
                        <w:spacing w:val="-3"/>
                        <w:w w:val="107"/>
                        <w:sz w:val="22"/>
                      </w:rPr>
                      <w:t>e</w:t>
                    </w:r>
                    <w:r>
                      <w:rPr>
                        <w:rFonts w:ascii="Trebuchet MS"/>
                        <w:color w:val="A4FF90"/>
                        <w:w w:val="112"/>
                        <w:sz w:val="22"/>
                      </w:rPr>
                      <w:t>a</w:t>
                    </w:r>
                    <w:r>
                      <w:rPr>
                        <w:rFonts w:ascii="Trebuchet MS"/>
                        <w:color w:val="A4FF90"/>
                        <w:w w:val="107"/>
                        <w:sz w:val="22"/>
                      </w:rPr>
                      <w:t>n</w:t>
                    </w:r>
                    <w:r>
                      <w:rPr>
                        <w:rFonts w:ascii="Trebuchet MS"/>
                        <w:color w:val="92FB79"/>
                        <w:w w:val="368"/>
                        <w:sz w:val="22"/>
                      </w:rPr>
                      <w:t>'</w:t>
                    </w:r>
                    <w:r>
                      <w:rPr>
                        <w:rFonts w:ascii="Trebuchet MS"/>
                        <w:color w:val="E0EEFF"/>
                        <w:w w:val="160"/>
                        <w:sz w:val="22"/>
                      </w:rPr>
                      <w:t>,</w:t>
                    </w:r>
                    <w:r>
                      <w:rPr>
                        <w:rFonts w:ascii="Trebuchet MS"/>
                        <w:color w:val="E0EEFF"/>
                        <w:w w:val="199"/>
                        <w:sz w:val="22"/>
                      </w:rPr>
                      <w:t>l</w:t>
                    </w:r>
                    <w:r>
                      <w:rPr>
                        <w:rFonts w:ascii="Trebuchet MS"/>
                        <w:color w:val="E0EEFF"/>
                        <w:sz w:val="22"/>
                      </w:rPr>
                      <w:t xml:space="preserve"> </w:t>
                    </w:r>
                    <w:r>
                      <w:rPr>
                        <w:rFonts w:ascii="Trebuchet MS"/>
                        <w:color w:val="E0EEFF"/>
                        <w:spacing w:val="-6"/>
                        <w:sz w:val="22"/>
                      </w:rPr>
                      <w:t xml:space="preserve"> </w:t>
                    </w:r>
                    <w:r>
                      <w:rPr>
                        <w:rFonts w:ascii="Trebuchet MS"/>
                        <w:color w:val="E0EEFF"/>
                        <w:w w:val="107"/>
                        <w:sz w:val="22"/>
                      </w:rPr>
                      <w:t>n</w:t>
                    </w:r>
                    <w:r>
                      <w:rPr>
                        <w:rFonts w:ascii="Trebuchet MS"/>
                        <w:color w:val="E0EEFF"/>
                        <w:w w:val="116"/>
                        <w:sz w:val="22"/>
                      </w:rPr>
                      <w:t>k</w:t>
                    </w:r>
                    <w:r>
                      <w:rPr>
                        <w:rFonts w:ascii="Trebuchet MS"/>
                        <w:color w:val="E0EEFF"/>
                        <w:spacing w:val="-3"/>
                        <w:w w:val="112"/>
                        <w:sz w:val="22"/>
                      </w:rPr>
                      <w:t>a</w:t>
                    </w:r>
                    <w:r>
                      <w:rPr>
                        <w:rFonts w:ascii="Trebuchet MS"/>
                        <w:color w:val="E0EEFF"/>
                        <w:w w:val="117"/>
                        <w:sz w:val="22"/>
                      </w:rPr>
                      <w:t>g</w:t>
                    </w:r>
                    <w:r>
                      <w:rPr>
                        <w:rFonts w:ascii="Trebuchet MS"/>
                        <w:color w:val="E0EEFF"/>
                        <w:spacing w:val="-3"/>
                        <w:w w:val="107"/>
                        <w:sz w:val="22"/>
                      </w:rPr>
                      <w:t>e</w:t>
                    </w:r>
                    <w:r>
                      <w:rPr>
                        <w:rFonts w:ascii="Trebuchet MS"/>
                        <w:color w:val="FF9D00"/>
                        <w:w w:val="112"/>
                        <w:sz w:val="22"/>
                      </w:rPr>
                      <w:t>=</w:t>
                    </w:r>
                    <w:r>
                      <w:rPr>
                        <w:rFonts w:ascii="Trebuchet MS"/>
                        <w:color w:val="92FB79"/>
                        <w:w w:val="368"/>
                        <w:sz w:val="22"/>
                      </w:rPr>
                      <w:t>'</w:t>
                    </w:r>
                    <w:r>
                      <w:rPr>
                        <w:rFonts w:ascii="Trebuchet MS"/>
                        <w:color w:val="A4FF90"/>
                        <w:w w:val="79"/>
                        <w:sz w:val="22"/>
                      </w:rPr>
                      <w:t>w</w:t>
                    </w:r>
                    <w:r>
                      <w:rPr>
                        <w:rFonts w:ascii="Trebuchet MS"/>
                        <w:color w:val="A4FF90"/>
                        <w:w w:val="112"/>
                        <w:sz w:val="22"/>
                      </w:rPr>
                      <w:t>a</w:t>
                    </w:r>
                    <w:r>
                      <w:rPr>
                        <w:rFonts w:ascii="Trebuchet MS"/>
                        <w:color w:val="A4FF90"/>
                        <w:spacing w:val="-3"/>
                        <w:w w:val="151"/>
                        <w:sz w:val="22"/>
                      </w:rPr>
                      <w:t>r</w:t>
                    </w:r>
                    <w:r>
                      <w:rPr>
                        <w:rFonts w:ascii="Trebuchet MS"/>
                        <w:color w:val="A4FF90"/>
                        <w:w w:val="105"/>
                        <w:sz w:val="22"/>
                      </w:rPr>
                      <w:t>d</w:t>
                    </w:r>
                    <w:r>
                      <w:rPr>
                        <w:rFonts w:ascii="Trebuchet MS"/>
                        <w:color w:val="92FB79"/>
                        <w:spacing w:val="-3"/>
                        <w:w w:val="368"/>
                        <w:sz w:val="22"/>
                      </w:rPr>
                      <w:t>'</w:t>
                    </w:r>
                    <w:r>
                      <w:rPr>
                        <w:rFonts w:ascii="Trebuchet MS"/>
                        <w:color w:val="E0EEFF"/>
                        <w:w w:val="160"/>
                        <w:sz w:val="22"/>
                      </w:rPr>
                      <w:t xml:space="preserve">) </w:t>
                    </w:r>
                    <w:r>
                      <w:rPr>
                        <w:rFonts w:ascii="Trebuchet MS"/>
                        <w:color w:val="FFFFFF"/>
                        <w:w w:val="135"/>
                        <w:sz w:val="22"/>
                      </w:rPr>
                      <w:t>labels_</w:t>
                    </w:r>
                    <w:r>
                      <w:rPr>
                        <w:rFonts w:ascii="Trebuchet MS"/>
                        <w:color w:val="FFFFFF"/>
                        <w:spacing w:val="32"/>
                        <w:w w:val="135"/>
                        <w:sz w:val="22"/>
                      </w:rPr>
                      <w:t xml:space="preserve"> </w:t>
                    </w:r>
                    <w:r>
                      <w:rPr>
                        <w:rFonts w:ascii="Trebuchet MS"/>
                        <w:color w:val="FF9D00"/>
                        <w:w w:val="135"/>
                        <w:sz w:val="22"/>
                      </w:rPr>
                      <w:t>=</w:t>
                    </w:r>
                    <w:r>
                      <w:rPr>
                        <w:rFonts w:ascii="Trebuchet MS"/>
                        <w:color w:val="FF9D00"/>
                        <w:spacing w:val="33"/>
                        <w:w w:val="135"/>
                        <w:sz w:val="22"/>
                      </w:rPr>
                      <w:t xml:space="preserve"> </w:t>
                    </w:r>
                    <w:r>
                      <w:rPr>
                        <w:rFonts w:ascii="Trebuchet MS"/>
                        <w:color w:val="FFFFFF"/>
                        <w:w w:val="135"/>
                        <w:sz w:val="22"/>
                      </w:rPr>
                      <w:t>cluster</w:t>
                    </w:r>
                    <w:r>
                      <w:rPr>
                        <w:rFonts w:ascii="Trebuchet MS"/>
                        <w:color w:val="E0EEFF"/>
                        <w:w w:val="135"/>
                        <w:sz w:val="22"/>
                      </w:rPr>
                      <w:t>.</w:t>
                    </w:r>
                    <w:r>
                      <w:rPr>
                        <w:rFonts w:ascii="Trebuchet MS"/>
                        <w:color w:val="FFC500"/>
                        <w:w w:val="135"/>
                        <w:sz w:val="22"/>
                      </w:rPr>
                      <w:t>f</w:t>
                    </w:r>
                    <w:r>
                      <w:rPr>
                        <w:rFonts w:ascii="Trebuchet MS"/>
                        <w:color w:val="FFC500"/>
                        <w:spacing w:val="35"/>
                        <w:w w:val="135"/>
                        <w:sz w:val="22"/>
                      </w:rPr>
                      <w:t xml:space="preserve"> </w:t>
                    </w:r>
                    <w:r>
                      <w:rPr>
                        <w:rFonts w:ascii="Trebuchet MS"/>
                        <w:color w:val="FFC500"/>
                        <w:w w:val="135"/>
                        <w:sz w:val="22"/>
                      </w:rPr>
                      <w:t>t_pred</w:t>
                    </w:r>
                    <w:r>
                      <w:rPr>
                        <w:rFonts w:ascii="Trebuchet MS"/>
                        <w:color w:val="FFC500"/>
                        <w:spacing w:val="36"/>
                        <w:w w:val="135"/>
                        <w:sz w:val="22"/>
                      </w:rPr>
                      <w:t xml:space="preserve"> </w:t>
                    </w:r>
                    <w:r>
                      <w:rPr>
                        <w:rFonts w:ascii="Trebuchet MS"/>
                        <w:color w:val="FFC500"/>
                        <w:w w:val="135"/>
                        <w:sz w:val="22"/>
                      </w:rPr>
                      <w:t>ct</w:t>
                    </w:r>
                    <w:r>
                      <w:rPr>
                        <w:rFonts w:ascii="Trebuchet MS"/>
                        <w:color w:val="E0EEFF"/>
                        <w:w w:val="135"/>
                        <w:sz w:val="22"/>
                      </w:rPr>
                      <w:t>(</w:t>
                    </w:r>
                    <w:r>
                      <w:rPr>
                        <w:rFonts w:ascii="Trebuchet MS"/>
                        <w:color w:val="FFFFFF"/>
                        <w:w w:val="135"/>
                        <w:sz w:val="22"/>
                      </w:rPr>
                      <w:t>data</w:t>
                    </w:r>
                    <w:r>
                      <w:rPr>
                        <w:rFonts w:ascii="Trebuchet MS"/>
                        <w:color w:val="E0EEFF"/>
                        <w:w w:val="135"/>
                        <w:sz w:val="22"/>
                      </w:rPr>
                      <w:t>)</w:t>
                    </w:r>
                  </w:p>
                  <w:p>
                    <w:pPr>
                      <w:spacing w:before="2" w:line="240" w:lineRule="auto"/>
                      <w:rPr>
                        <w:rFonts w:ascii="Trebuchet MS"/>
                        <w:sz w:val="22"/>
                      </w:rPr>
                    </w:pPr>
                  </w:p>
                  <w:p>
                    <w:pPr>
                      <w:spacing w:before="0"/>
                      <w:ind w:left="-1" w:right="0" w:firstLine="0"/>
                      <w:jc w:val="left"/>
                      <w:rPr>
                        <w:rFonts w:ascii="Trebuchet MS"/>
                        <w:sz w:val="22"/>
                      </w:rPr>
                    </w:pPr>
                    <w:r>
                      <w:rPr>
                        <w:rFonts w:ascii="Trebuchet MS"/>
                        <w:color w:val="FFC500"/>
                        <w:w w:val="145"/>
                        <w:sz w:val="22"/>
                      </w:rPr>
                      <w:t>s</w:t>
                    </w:r>
                    <w:r>
                      <w:rPr>
                        <w:rFonts w:ascii="Trebuchet MS"/>
                        <w:color w:val="FFC500"/>
                        <w:w w:val="107"/>
                        <w:sz w:val="22"/>
                      </w:rPr>
                      <w:t>n</w:t>
                    </w:r>
                    <w:r>
                      <w:rPr>
                        <w:rFonts w:ascii="Trebuchet MS"/>
                        <w:color w:val="FFC500"/>
                        <w:spacing w:val="-3"/>
                        <w:w w:val="145"/>
                        <w:sz w:val="22"/>
                      </w:rPr>
                      <w:t>s</w:t>
                    </w:r>
                    <w:r>
                      <w:rPr>
                        <w:rFonts w:ascii="Trebuchet MS"/>
                        <w:color w:val="E0EEFF"/>
                        <w:w w:val="160"/>
                        <w:sz w:val="22"/>
                      </w:rPr>
                      <w:t>.</w:t>
                    </w:r>
                    <w:r>
                      <w:rPr>
                        <w:rFonts w:ascii="Trebuchet MS"/>
                        <w:color w:val="9EFFFF"/>
                        <w:w w:val="145"/>
                        <w:sz w:val="22"/>
                      </w:rPr>
                      <w:t>s</w:t>
                    </w:r>
                    <w:r>
                      <w:rPr>
                        <w:rFonts w:ascii="Trebuchet MS"/>
                        <w:color w:val="9EFFFF"/>
                        <w:w w:val="118"/>
                        <w:sz w:val="22"/>
                      </w:rPr>
                      <w:t>c</w:t>
                    </w:r>
                    <w:r>
                      <w:rPr>
                        <w:rFonts w:ascii="Trebuchet MS"/>
                        <w:color w:val="9EFFFF"/>
                        <w:w w:val="112"/>
                        <w:sz w:val="22"/>
                      </w:rPr>
                      <w:t>a</w:t>
                    </w:r>
                    <w:r>
                      <w:rPr>
                        <w:rFonts w:ascii="Trebuchet MS"/>
                        <w:color w:val="9EFFFF"/>
                        <w:spacing w:val="-3"/>
                        <w:w w:val="148"/>
                        <w:sz w:val="22"/>
                      </w:rPr>
                      <w:t>t</w:t>
                    </w:r>
                    <w:r>
                      <w:rPr>
                        <w:rFonts w:ascii="Trebuchet MS"/>
                        <w:color w:val="9EFFFF"/>
                        <w:w w:val="148"/>
                        <w:sz w:val="22"/>
                      </w:rPr>
                      <w:t>t</w:t>
                    </w:r>
                    <w:r>
                      <w:rPr>
                        <w:rFonts w:ascii="Trebuchet MS"/>
                        <w:color w:val="9EFFFF"/>
                        <w:w w:val="107"/>
                        <w:sz w:val="22"/>
                      </w:rPr>
                      <w:t>e</w:t>
                    </w:r>
                    <w:r>
                      <w:rPr>
                        <w:rFonts w:ascii="Trebuchet MS"/>
                        <w:color w:val="9EFFFF"/>
                        <w:spacing w:val="-3"/>
                        <w:w w:val="151"/>
                        <w:sz w:val="22"/>
                      </w:rPr>
                      <w:t>r</w:t>
                    </w:r>
                    <w:r>
                      <w:rPr>
                        <w:rFonts w:ascii="Trebuchet MS"/>
                        <w:color w:val="9EFFFF"/>
                        <w:w w:val="105"/>
                        <w:sz w:val="22"/>
                      </w:rPr>
                      <w:t>p</w:t>
                    </w:r>
                    <w:r>
                      <w:rPr>
                        <w:rFonts w:ascii="Trebuchet MS"/>
                        <w:color w:val="9EFFFF"/>
                        <w:w w:val="199"/>
                        <w:sz w:val="22"/>
                      </w:rPr>
                      <w:t>l</w:t>
                    </w:r>
                    <w:r>
                      <w:rPr>
                        <w:rFonts w:ascii="Trebuchet MS"/>
                        <w:color w:val="9EFFFF"/>
                        <w:w w:val="109"/>
                        <w:sz w:val="22"/>
                      </w:rPr>
                      <w:t>o</w:t>
                    </w:r>
                    <w:r>
                      <w:rPr>
                        <w:rFonts w:ascii="Trebuchet MS"/>
                        <w:color w:val="9EFFFF"/>
                        <w:spacing w:val="-3"/>
                        <w:w w:val="148"/>
                        <w:sz w:val="22"/>
                      </w:rPr>
                      <w:t>t</w:t>
                    </w:r>
                    <w:r>
                      <w:rPr>
                        <w:rFonts w:ascii="Trebuchet MS"/>
                        <w:color w:val="E0EEFF"/>
                        <w:w w:val="160"/>
                        <w:sz w:val="22"/>
                      </w:rPr>
                      <w:t>(</w:t>
                    </w:r>
                    <w:r>
                      <w:rPr>
                        <w:rFonts w:ascii="Trebuchet MS"/>
                        <w:color w:val="E0EEFF"/>
                        <w:spacing w:val="-3"/>
                        <w:w w:val="117"/>
                        <w:sz w:val="22"/>
                      </w:rPr>
                      <w:t>x</w:t>
                    </w:r>
                    <w:r>
                      <w:rPr>
                        <w:rFonts w:ascii="Trebuchet MS"/>
                        <w:color w:val="FF9D00"/>
                        <w:w w:val="112"/>
                        <w:sz w:val="22"/>
                      </w:rPr>
                      <w:t>=</w:t>
                    </w:r>
                    <w:r>
                      <w:rPr>
                        <w:rFonts w:ascii="Trebuchet MS"/>
                        <w:color w:val="FFFFFF"/>
                        <w:w w:val="105"/>
                        <w:sz w:val="22"/>
                      </w:rPr>
                      <w:t>d</w:t>
                    </w:r>
                    <w:r>
                      <w:rPr>
                        <w:rFonts w:ascii="Trebuchet MS"/>
                        <w:color w:val="FFFFFF"/>
                        <w:w w:val="112"/>
                        <w:sz w:val="22"/>
                      </w:rPr>
                      <w:t>a</w:t>
                    </w:r>
                    <w:r>
                      <w:rPr>
                        <w:rFonts w:ascii="Trebuchet MS"/>
                        <w:color w:val="FFFFFF"/>
                        <w:w w:val="148"/>
                        <w:sz w:val="22"/>
                      </w:rPr>
                      <w:t>t</w:t>
                    </w:r>
                    <w:r>
                      <w:rPr>
                        <w:rFonts w:ascii="Trebuchet MS"/>
                        <w:color w:val="FFFFFF"/>
                        <w:spacing w:val="-3"/>
                        <w:w w:val="112"/>
                        <w:sz w:val="22"/>
                      </w:rPr>
                      <w:t>a</w:t>
                    </w:r>
                    <w:r>
                      <w:rPr>
                        <w:rFonts w:ascii="Trebuchet MS"/>
                        <w:color w:val="E0EEFF"/>
                        <w:spacing w:val="-3"/>
                        <w:w w:val="160"/>
                        <w:sz w:val="22"/>
                      </w:rPr>
                      <w:t>.</w:t>
                    </w:r>
                    <w:r>
                      <w:rPr>
                        <w:rFonts w:ascii="Trebuchet MS"/>
                        <w:color w:val="9EFFFF"/>
                        <w:w w:val="99"/>
                        <w:sz w:val="22"/>
                      </w:rPr>
                      <w:t>A</w:t>
                    </w:r>
                    <w:r>
                      <w:rPr>
                        <w:rFonts w:ascii="Trebuchet MS"/>
                        <w:color w:val="9EFFFF"/>
                        <w:w w:val="117"/>
                        <w:sz w:val="22"/>
                      </w:rPr>
                      <w:t>g</w:t>
                    </w:r>
                    <w:r>
                      <w:rPr>
                        <w:rFonts w:ascii="Trebuchet MS"/>
                        <w:color w:val="9EFFFF"/>
                        <w:w w:val="107"/>
                        <w:sz w:val="22"/>
                      </w:rPr>
                      <w:t>e</w:t>
                    </w:r>
                    <w:r>
                      <w:rPr>
                        <w:rFonts w:ascii="Trebuchet MS"/>
                        <w:color w:val="E0EEFF"/>
                        <w:w w:val="160"/>
                        <w:sz w:val="22"/>
                      </w:rPr>
                      <w:t>,</w:t>
                    </w:r>
                    <w:r>
                      <w:rPr>
                        <w:rFonts w:ascii="Trebuchet MS"/>
                        <w:color w:val="E0EEFF"/>
                        <w:sz w:val="22"/>
                      </w:rPr>
                      <w:t xml:space="preserve"> </w:t>
                    </w:r>
                    <w:r>
                      <w:rPr>
                        <w:rFonts w:ascii="Trebuchet MS"/>
                        <w:color w:val="E0EEFF"/>
                        <w:spacing w:val="-6"/>
                        <w:sz w:val="22"/>
                      </w:rPr>
                      <w:t xml:space="preserve"> </w:t>
                    </w:r>
                    <w:r>
                      <w:rPr>
                        <w:rFonts w:ascii="Trebuchet MS"/>
                        <w:color w:val="E0EEFF"/>
                        <w:w w:val="119"/>
                        <w:sz w:val="22"/>
                      </w:rPr>
                      <w:t>y</w:t>
                    </w:r>
                    <w:r>
                      <w:rPr>
                        <w:rFonts w:ascii="Trebuchet MS"/>
                        <w:color w:val="FF9D00"/>
                        <w:w w:val="112"/>
                        <w:sz w:val="22"/>
                      </w:rPr>
                      <w:t>=</w:t>
                    </w:r>
                    <w:r>
                      <w:rPr>
                        <w:rFonts w:ascii="Trebuchet MS"/>
                        <w:color w:val="FFFFFF"/>
                        <w:w w:val="105"/>
                        <w:sz w:val="22"/>
                      </w:rPr>
                      <w:t>d</w:t>
                    </w:r>
                    <w:r>
                      <w:rPr>
                        <w:rFonts w:ascii="Trebuchet MS"/>
                        <w:color w:val="FFFFFF"/>
                        <w:w w:val="112"/>
                        <w:sz w:val="22"/>
                      </w:rPr>
                      <w:t>a</w:t>
                    </w:r>
                    <w:r>
                      <w:rPr>
                        <w:rFonts w:ascii="Trebuchet MS"/>
                        <w:color w:val="FFFFFF"/>
                        <w:spacing w:val="-3"/>
                        <w:w w:val="148"/>
                        <w:sz w:val="22"/>
                      </w:rPr>
                      <w:t>t</w:t>
                    </w:r>
                    <w:r>
                      <w:rPr>
                        <w:rFonts w:ascii="Trebuchet MS"/>
                        <w:color w:val="FFFFFF"/>
                        <w:spacing w:val="-3"/>
                        <w:w w:val="112"/>
                        <w:sz w:val="22"/>
                      </w:rPr>
                      <w:t>a</w:t>
                    </w:r>
                    <w:r>
                      <w:rPr>
                        <w:rFonts w:ascii="Trebuchet MS"/>
                        <w:color w:val="E0EEFF"/>
                        <w:w w:val="160"/>
                        <w:sz w:val="22"/>
                      </w:rPr>
                      <w:t>.</w:t>
                    </w:r>
                    <w:r>
                      <w:rPr>
                        <w:rFonts w:ascii="Trebuchet MS"/>
                        <w:color w:val="9EFFFF"/>
                        <w:w w:val="211"/>
                        <w:sz w:val="22"/>
                      </w:rPr>
                      <w:t>I</w:t>
                    </w:r>
                    <w:r>
                      <w:rPr>
                        <w:rFonts w:ascii="Trebuchet MS"/>
                        <w:color w:val="9EFFFF"/>
                        <w:w w:val="107"/>
                        <w:sz w:val="22"/>
                      </w:rPr>
                      <w:t>n</w:t>
                    </w:r>
                    <w:r>
                      <w:rPr>
                        <w:rFonts w:ascii="Trebuchet MS"/>
                        <w:color w:val="9EFFFF"/>
                        <w:w w:val="118"/>
                        <w:sz w:val="22"/>
                      </w:rPr>
                      <w:t>c</w:t>
                    </w:r>
                    <w:r>
                      <w:rPr>
                        <w:rFonts w:ascii="Trebuchet MS"/>
                        <w:color w:val="9EFFFF"/>
                        <w:spacing w:val="-3"/>
                        <w:w w:val="109"/>
                        <w:sz w:val="22"/>
                      </w:rPr>
                      <w:t>o</w:t>
                    </w:r>
                    <w:r>
                      <w:rPr>
                        <w:rFonts w:ascii="Trebuchet MS"/>
                        <w:color w:val="9EFFFF"/>
                        <w:w w:val="70"/>
                        <w:sz w:val="22"/>
                      </w:rPr>
                      <w:t>m</w:t>
                    </w:r>
                    <w:r>
                      <w:rPr>
                        <w:rFonts w:ascii="Trebuchet MS"/>
                        <w:color w:val="9EFFFF"/>
                        <w:spacing w:val="-3"/>
                        <w:w w:val="107"/>
                        <w:sz w:val="22"/>
                      </w:rPr>
                      <w:t>e</w:t>
                    </w:r>
                    <w:r>
                      <w:rPr>
                        <w:rFonts w:ascii="Trebuchet MS"/>
                        <w:color w:val="E0EEFF"/>
                        <w:w w:val="160"/>
                        <w:sz w:val="22"/>
                      </w:rPr>
                      <w:t>,</w:t>
                    </w:r>
                    <w:r>
                      <w:rPr>
                        <w:rFonts w:ascii="Trebuchet MS"/>
                        <w:color w:val="E0EEFF"/>
                        <w:sz w:val="22"/>
                      </w:rPr>
                      <w:t xml:space="preserve"> </w:t>
                    </w:r>
                    <w:r>
                      <w:rPr>
                        <w:rFonts w:ascii="Trebuchet MS"/>
                        <w:color w:val="E0EEFF"/>
                        <w:spacing w:val="-6"/>
                        <w:sz w:val="22"/>
                      </w:rPr>
                      <w:t xml:space="preserve"> </w:t>
                    </w:r>
                    <w:r>
                      <w:rPr>
                        <w:rFonts w:ascii="Trebuchet MS"/>
                        <w:color w:val="E0EEFF"/>
                        <w:w w:val="107"/>
                        <w:sz w:val="22"/>
                      </w:rPr>
                      <w:t>hue</w:t>
                    </w:r>
                    <w:r>
                      <w:rPr>
                        <w:rFonts w:ascii="Trebuchet MS"/>
                        <w:color w:val="FF9D00"/>
                        <w:spacing w:val="-3"/>
                        <w:w w:val="112"/>
                        <w:sz w:val="22"/>
                      </w:rPr>
                      <w:t>=</w:t>
                    </w:r>
                    <w:r>
                      <w:rPr>
                        <w:rFonts w:ascii="Trebuchet MS"/>
                        <w:color w:val="FFFFFF"/>
                        <w:w w:val="199"/>
                        <w:sz w:val="22"/>
                      </w:rPr>
                      <w:t>l</w:t>
                    </w:r>
                    <w:r>
                      <w:rPr>
                        <w:rFonts w:ascii="Trebuchet MS"/>
                        <w:color w:val="FFFFFF"/>
                        <w:w w:val="112"/>
                        <w:sz w:val="22"/>
                      </w:rPr>
                      <w:t>a</w:t>
                    </w:r>
                    <w:r>
                      <w:rPr>
                        <w:rFonts w:ascii="Trebuchet MS"/>
                        <w:color w:val="FFFFFF"/>
                        <w:w w:val="105"/>
                        <w:sz w:val="22"/>
                      </w:rPr>
                      <w:t>b</w:t>
                    </w:r>
                    <w:r>
                      <w:rPr>
                        <w:rFonts w:ascii="Trebuchet MS"/>
                        <w:color w:val="FFFFFF"/>
                        <w:spacing w:val="-3"/>
                        <w:w w:val="107"/>
                        <w:sz w:val="22"/>
                      </w:rPr>
                      <w:t>e</w:t>
                    </w:r>
                    <w:r>
                      <w:rPr>
                        <w:rFonts w:ascii="Trebuchet MS"/>
                        <w:color w:val="FFFFFF"/>
                        <w:w w:val="199"/>
                        <w:sz w:val="22"/>
                      </w:rPr>
                      <w:t>l</w:t>
                    </w:r>
                    <w:r>
                      <w:rPr>
                        <w:rFonts w:ascii="Trebuchet MS"/>
                        <w:color w:val="FFFFFF"/>
                        <w:w w:val="145"/>
                        <w:sz w:val="22"/>
                      </w:rPr>
                      <w:t>s</w:t>
                    </w:r>
                    <w:r>
                      <w:rPr>
                        <w:rFonts w:ascii="Trebuchet MS"/>
                        <w:color w:val="FFFFFF"/>
                        <w:spacing w:val="-3"/>
                        <w:w w:val="112"/>
                        <w:sz w:val="22"/>
                      </w:rPr>
                      <w:t>_</w:t>
                    </w:r>
                    <w:r>
                      <w:rPr>
                        <w:rFonts w:ascii="Trebuchet MS"/>
                        <w:color w:val="E0EEFF"/>
                        <w:w w:val="160"/>
                        <w:sz w:val="22"/>
                      </w:rPr>
                      <w:t>,</w:t>
                    </w:r>
                    <w:r>
                      <w:rPr>
                        <w:rFonts w:ascii="Trebuchet MS"/>
                        <w:color w:val="E0EEFF"/>
                        <w:sz w:val="22"/>
                      </w:rPr>
                      <w:t xml:space="preserve"> </w:t>
                    </w:r>
                    <w:r>
                      <w:rPr>
                        <w:rFonts w:ascii="Trebuchet MS"/>
                        <w:color w:val="E0EEFF"/>
                        <w:spacing w:val="-3"/>
                        <w:sz w:val="22"/>
                      </w:rPr>
                      <w:t xml:space="preserve"> </w:t>
                    </w:r>
                    <w:r>
                      <w:rPr>
                        <w:rFonts w:ascii="Trebuchet MS"/>
                        <w:color w:val="E0EEFF"/>
                        <w:w w:val="105"/>
                        <w:sz w:val="22"/>
                      </w:rPr>
                      <w:t>p</w:t>
                    </w:r>
                    <w:r>
                      <w:rPr>
                        <w:rFonts w:ascii="Trebuchet MS"/>
                        <w:color w:val="E0EEFF"/>
                        <w:w w:val="112"/>
                        <w:sz w:val="22"/>
                      </w:rPr>
                      <w:t>a</w:t>
                    </w:r>
                    <w:r>
                      <w:rPr>
                        <w:rFonts w:ascii="Trebuchet MS"/>
                        <w:color w:val="E0EEFF"/>
                        <w:spacing w:val="-3"/>
                        <w:w w:val="199"/>
                        <w:sz w:val="22"/>
                      </w:rPr>
                      <w:t>l</w:t>
                    </w:r>
                    <w:r>
                      <w:rPr>
                        <w:rFonts w:ascii="Trebuchet MS"/>
                        <w:color w:val="E0EEFF"/>
                        <w:w w:val="107"/>
                        <w:sz w:val="22"/>
                      </w:rPr>
                      <w:t>e</w:t>
                    </w:r>
                    <w:r>
                      <w:rPr>
                        <w:rFonts w:ascii="Trebuchet MS"/>
                        <w:color w:val="E0EEFF"/>
                        <w:w w:val="148"/>
                        <w:sz w:val="22"/>
                      </w:rPr>
                      <w:t>tt</w:t>
                    </w:r>
                    <w:r>
                      <w:rPr>
                        <w:rFonts w:ascii="Trebuchet MS"/>
                        <w:color w:val="E0EEFF"/>
                        <w:spacing w:val="-3"/>
                        <w:w w:val="107"/>
                        <w:sz w:val="22"/>
                      </w:rPr>
                      <w:t>e</w:t>
                    </w:r>
                    <w:r>
                      <w:rPr>
                        <w:rFonts w:ascii="Trebuchet MS"/>
                        <w:color w:val="FF9D00"/>
                        <w:w w:val="112"/>
                        <w:sz w:val="22"/>
                      </w:rPr>
                      <w:t>=</w:t>
                    </w:r>
                    <w:r>
                      <w:rPr>
                        <w:rFonts w:ascii="Trebuchet MS"/>
                        <w:color w:val="92FB79"/>
                        <w:spacing w:val="-3"/>
                        <w:w w:val="368"/>
                        <w:sz w:val="22"/>
                      </w:rPr>
                      <w:t>'</w:t>
                    </w:r>
                    <w:r>
                      <w:rPr>
                        <w:rFonts w:ascii="Trebuchet MS"/>
                        <w:color w:val="A4FF90"/>
                        <w:w w:val="105"/>
                        <w:sz w:val="22"/>
                      </w:rPr>
                      <w:t>d</w:t>
                    </w:r>
                    <w:r>
                      <w:rPr>
                        <w:rFonts w:ascii="Trebuchet MS"/>
                        <w:color w:val="A4FF90"/>
                        <w:w w:val="107"/>
                        <w:sz w:val="22"/>
                      </w:rPr>
                      <w:t>ee</w:t>
                    </w:r>
                    <w:r>
                      <w:rPr>
                        <w:rFonts w:ascii="Trebuchet MS"/>
                        <w:color w:val="A4FF90"/>
                        <w:w w:val="105"/>
                        <w:sz w:val="22"/>
                      </w:rPr>
                      <w:t>p</w:t>
                    </w:r>
                  </w:p>
                </w:txbxContent>
              </v:textbox>
            </v:shape>
            <w10:wrap type="topAndBottom"/>
          </v:group>
        </w:pict>
      </w:r>
    </w:p>
    <w:p>
      <w:pPr>
        <w:rPr>
          <w:rFonts w:ascii="Times New Roman" w:hAnsi="Times New Roman" w:eastAsia="Times New Roman" w:cs="Times New Roman"/>
          <w:sz w:val="27"/>
        </w:rPr>
        <w:sectPr>
          <w:pgSz w:w="12240" w:h="15840"/>
          <w:pgMar w:top="1360" w:right="980" w:bottom="280" w:left="980" w:header="720" w:footer="720" w:gutter="0"/>
          <w:cols w:space="720" w:num="1"/>
        </w:sectPr>
      </w:pPr>
    </w:p>
    <w:p>
      <w:pPr>
        <w:spacing w:before="67"/>
        <w:ind w:left="119" w:firstLine="0"/>
        <w:rPr>
          <w:rFonts w:ascii="Times New Roman" w:hAnsi="Times New Roman" w:eastAsia="Times New Roman" w:cs="Times New Roman"/>
          <w:b/>
          <w:sz w:val="28"/>
        </w:rPr>
      </w:pPr>
      <w:r>
        <w:rPr>
          <w:rFonts w:ascii="Times New Roman" w:hAnsi="Times New Roman" w:eastAsia="Times New Roman" w:cs="Times New Roman"/>
          <w:b/>
          <w:sz w:val="28"/>
          <w:u w:val="thick"/>
        </w:rPr>
        <w:t>Output:</w:t>
      </w:r>
    </w:p>
    <w:p>
      <w:pPr>
        <w:spacing w:before="11"/>
        <w:rPr>
          <w:rFonts w:ascii="Times New Roman" w:hAnsi="Times New Roman" w:eastAsia="Times New Roman" w:cs="Times New Roman"/>
          <w:b/>
          <w:sz w:val="28"/>
          <w:szCs w:val="28"/>
        </w:rPr>
      </w:pPr>
    </w:p>
    <w:p>
      <w:pPr>
        <w:numPr>
          <w:ilvl w:val="0"/>
          <w:numId w:val="2"/>
        </w:numPr>
        <w:tabs>
          <w:tab w:val="left" w:pos="549"/>
        </w:tabs>
        <w:spacing w:before="88"/>
        <w:ind w:left="548" w:hanging="430"/>
        <w:outlineLvl w:val="0"/>
        <w:rPr>
          <w:rFonts w:ascii="Times New Roman" w:hAnsi="Times New Roman" w:eastAsia="Times New Roman" w:cs="Times New Roman"/>
          <w:b/>
          <w:bCs/>
          <w:i/>
          <w:iCs/>
          <w:sz w:val="32"/>
          <w:szCs w:val="32"/>
        </w:rPr>
      </w:pPr>
      <w:r>
        <w:rPr>
          <w:rFonts w:ascii="Times New Roman" w:hAnsi="Times New Roman" w:eastAsia="Times New Roman" w:cs="Times New Roman"/>
          <w:b/>
          <w:bCs/>
          <w:i/>
          <w:iCs/>
          <w:w w:val="95"/>
          <w:sz w:val="32"/>
          <w:szCs w:val="32"/>
        </w:rPr>
        <w:t>Ward</w:t>
      </w:r>
      <w:r>
        <w:rPr>
          <w:rFonts w:ascii="Times New Roman" w:hAnsi="Times New Roman" w:eastAsia="Times New Roman" w:cs="Times New Roman"/>
          <w:b/>
          <w:bCs/>
          <w:i/>
          <w:iCs/>
          <w:spacing w:val="24"/>
          <w:w w:val="95"/>
          <w:sz w:val="32"/>
          <w:szCs w:val="32"/>
        </w:rPr>
        <w:t xml:space="preserve"> </w:t>
      </w:r>
      <w:r>
        <w:rPr>
          <w:rFonts w:ascii="Times New Roman" w:hAnsi="Times New Roman" w:eastAsia="Times New Roman" w:cs="Times New Roman"/>
          <w:b/>
          <w:bCs/>
          <w:i/>
          <w:iCs/>
          <w:w w:val="95"/>
          <w:sz w:val="32"/>
          <w:szCs w:val="32"/>
        </w:rPr>
        <w:t>Hierarchical</w:t>
      </w:r>
      <w:r>
        <w:rPr>
          <w:rFonts w:ascii="Times New Roman" w:hAnsi="Times New Roman" w:eastAsia="Times New Roman" w:cs="Times New Roman"/>
          <w:b/>
          <w:bCs/>
          <w:i/>
          <w:iCs/>
          <w:spacing w:val="45"/>
          <w:w w:val="95"/>
          <w:sz w:val="32"/>
          <w:szCs w:val="32"/>
        </w:rPr>
        <w:t xml:space="preserve"> </w:t>
      </w:r>
      <w:r>
        <w:rPr>
          <w:rFonts w:ascii="Times New Roman" w:hAnsi="Times New Roman" w:eastAsia="Times New Roman" w:cs="Times New Roman"/>
          <w:b/>
          <w:bCs/>
          <w:i/>
          <w:iCs/>
          <w:w w:val="95"/>
          <w:sz w:val="32"/>
          <w:szCs w:val="32"/>
        </w:rPr>
        <w:t>Clustering</w:t>
      </w:r>
    </w:p>
    <w:p>
      <w:pPr>
        <w:rPr>
          <w:rFonts w:ascii="Times New Roman" w:hAnsi="Times New Roman" w:eastAsia="Times New Roman" w:cs="Times New Roman"/>
          <w:b/>
          <w:i/>
          <w:sz w:val="20"/>
          <w:szCs w:val="28"/>
        </w:rPr>
      </w:pPr>
    </w:p>
    <w:p>
      <w:pPr>
        <w:spacing w:before="9"/>
        <w:rPr>
          <w:rFonts w:ascii="Times New Roman" w:hAnsi="Times New Roman" w:eastAsia="Times New Roman" w:cs="Times New Roman"/>
          <w:b/>
          <w:i/>
          <w:szCs w:val="28"/>
        </w:rPr>
      </w:pPr>
      <w:r>
        <w:drawing>
          <wp:anchor distT="0" distB="0" distL="0" distR="0" simplePos="0" relativeHeight="251671552" behindDoc="0" locked="0" layoutInCell="1" allowOverlap="1">
            <wp:simplePos x="0" y="0"/>
            <wp:positionH relativeFrom="page">
              <wp:posOffset>1299210</wp:posOffset>
            </wp:positionH>
            <wp:positionV relativeFrom="paragraph">
              <wp:posOffset>190500</wp:posOffset>
            </wp:positionV>
            <wp:extent cx="5058410" cy="2979420"/>
            <wp:effectExtent l="0" t="0" r="0" b="0"/>
            <wp:wrapTopAndBottom/>
            <wp:docPr id="15986658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65837" name="image18.jpeg"/>
                    <pic:cNvPicPr>
                      <a:picLocks noChangeAspect="1"/>
                    </pic:cNvPicPr>
                  </pic:nvPicPr>
                  <pic:blipFill>
                    <a:blip r:embed="rId82" cstate="print"/>
                    <a:stretch>
                      <a:fillRect/>
                    </a:stretch>
                  </pic:blipFill>
                  <pic:spPr>
                    <a:xfrm>
                      <a:off x="0" y="0"/>
                      <a:ext cx="5058402" cy="2979420"/>
                    </a:xfrm>
                    <a:prstGeom prst="rect">
                      <a:avLst/>
                    </a:prstGeom>
                  </pic:spPr>
                </pic:pic>
              </a:graphicData>
            </a:graphic>
          </wp:anchor>
        </w:drawing>
      </w:r>
    </w:p>
    <w:p>
      <w:pPr>
        <w:rPr>
          <w:rFonts w:ascii="Times New Roman" w:hAnsi="Times New Roman" w:eastAsia="Times New Roman" w:cs="Times New Roman"/>
          <w:b/>
          <w:i/>
          <w:sz w:val="20"/>
          <w:szCs w:val="28"/>
        </w:rPr>
      </w:pPr>
    </w:p>
    <w:p>
      <w:pPr>
        <w:rPr>
          <w:rFonts w:ascii="Times New Roman" w:hAnsi="Times New Roman" w:eastAsia="Times New Roman" w:cs="Times New Roman"/>
          <w:b/>
          <w:i/>
          <w:sz w:val="20"/>
          <w:szCs w:val="28"/>
        </w:rPr>
      </w:pPr>
    </w:p>
    <w:p>
      <w:pPr>
        <w:rPr>
          <w:rFonts w:ascii="Times New Roman" w:hAnsi="Times New Roman" w:eastAsia="Times New Roman" w:cs="Times New Roman"/>
          <w:b/>
          <w:i/>
          <w:sz w:val="20"/>
          <w:szCs w:val="28"/>
        </w:rPr>
      </w:pPr>
    </w:p>
    <w:p>
      <w:pPr>
        <w:spacing w:before="1"/>
        <w:rPr>
          <w:rFonts w:ascii="Times New Roman" w:hAnsi="Times New Roman" w:eastAsia="Times New Roman" w:cs="Times New Roman"/>
          <w:b/>
          <w:i/>
          <w:sz w:val="27"/>
          <w:szCs w:val="28"/>
        </w:rPr>
      </w:pPr>
      <w:r>
        <w:drawing>
          <wp:anchor distT="0" distB="0" distL="0" distR="0" simplePos="0" relativeHeight="251672576" behindDoc="0" locked="0" layoutInCell="1" allowOverlap="1">
            <wp:simplePos x="0" y="0"/>
            <wp:positionH relativeFrom="page">
              <wp:posOffset>774065</wp:posOffset>
            </wp:positionH>
            <wp:positionV relativeFrom="paragraph">
              <wp:posOffset>222250</wp:posOffset>
            </wp:positionV>
            <wp:extent cx="5561965" cy="3962400"/>
            <wp:effectExtent l="0" t="0" r="0" b="0"/>
            <wp:wrapTopAndBottom/>
            <wp:docPr id="168195330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53301" name="image19.jpeg"/>
                    <pic:cNvPicPr>
                      <a:picLocks noChangeAspect="1"/>
                    </pic:cNvPicPr>
                  </pic:nvPicPr>
                  <pic:blipFill>
                    <a:blip r:embed="rId83" cstate="print"/>
                    <a:stretch>
                      <a:fillRect/>
                    </a:stretch>
                  </pic:blipFill>
                  <pic:spPr>
                    <a:xfrm>
                      <a:off x="0" y="0"/>
                      <a:ext cx="5562227" cy="3962400"/>
                    </a:xfrm>
                    <a:prstGeom prst="rect">
                      <a:avLst/>
                    </a:prstGeom>
                  </pic:spPr>
                </pic:pic>
              </a:graphicData>
            </a:graphic>
          </wp:anchor>
        </w:drawing>
      </w:r>
    </w:p>
    <w:p>
      <w:pPr>
        <w:rPr>
          <w:rFonts w:ascii="Times New Roman" w:hAnsi="Times New Roman" w:eastAsia="Times New Roman" w:cs="Times New Roman"/>
          <w:sz w:val="27"/>
        </w:rPr>
        <w:sectPr>
          <w:pgSz w:w="12240" w:h="15840"/>
          <w:pgMar w:top="1460" w:right="980" w:bottom="280" w:left="980" w:header="720" w:footer="720" w:gutter="0"/>
          <w:cols w:space="720" w:num="1"/>
        </w:sectPr>
      </w:pPr>
    </w:p>
    <w:p>
      <w:pPr>
        <w:rPr>
          <w:rFonts w:ascii="Times New Roman" w:hAnsi="Times New Roman" w:eastAsia="Times New Roman" w:cs="Times New Roman"/>
          <w:b/>
          <w:i/>
          <w:sz w:val="20"/>
          <w:szCs w:val="28"/>
        </w:rPr>
      </w:pPr>
    </w:p>
    <w:p>
      <w:pPr>
        <w:spacing w:before="4"/>
        <w:rPr>
          <w:rFonts w:ascii="Times New Roman" w:hAnsi="Times New Roman" w:eastAsia="Times New Roman" w:cs="Times New Roman"/>
          <w:b/>
          <w:i/>
          <w:sz w:val="21"/>
          <w:szCs w:val="28"/>
        </w:rPr>
      </w:pPr>
    </w:p>
    <w:p>
      <w:pPr>
        <w:numPr>
          <w:ilvl w:val="0"/>
          <w:numId w:val="3"/>
        </w:numPr>
        <w:tabs>
          <w:tab w:val="left" w:pos="472"/>
        </w:tabs>
        <w:spacing w:before="86"/>
        <w:ind w:left="472" w:hanging="353"/>
        <w:rPr>
          <w:rFonts w:ascii="Times New Roman" w:hAnsi="Times New Roman" w:eastAsia="Times New Roman" w:cs="Times New Roman"/>
          <w:b/>
          <w:i/>
          <w:sz w:val="32"/>
        </w:rPr>
      </w:pPr>
      <w:r>
        <w:rPr>
          <w:rFonts w:ascii="Times New Roman" w:hAnsi="Times New Roman" w:eastAsia="Times New Roman" w:cs="Times New Roman"/>
          <w:b/>
          <w:i/>
          <w:sz w:val="32"/>
        </w:rPr>
        <w:t>Complete</w:t>
      </w:r>
      <w:r>
        <w:rPr>
          <w:rFonts w:ascii="Times New Roman" w:hAnsi="Times New Roman" w:eastAsia="Times New Roman" w:cs="Times New Roman"/>
          <w:b/>
          <w:i/>
          <w:spacing w:val="-3"/>
          <w:sz w:val="32"/>
        </w:rPr>
        <w:t xml:space="preserve"> </w:t>
      </w:r>
      <w:r>
        <w:rPr>
          <w:rFonts w:ascii="Times New Roman" w:hAnsi="Times New Roman" w:eastAsia="Times New Roman" w:cs="Times New Roman"/>
          <w:b/>
          <w:i/>
          <w:sz w:val="32"/>
        </w:rPr>
        <w:t>Hierarchical</w:t>
      </w:r>
      <w:r>
        <w:rPr>
          <w:rFonts w:ascii="Times New Roman" w:hAnsi="Times New Roman" w:eastAsia="Times New Roman" w:cs="Times New Roman"/>
          <w:b/>
          <w:i/>
          <w:spacing w:val="-2"/>
          <w:sz w:val="32"/>
        </w:rPr>
        <w:t xml:space="preserve"> </w:t>
      </w:r>
      <w:r>
        <w:rPr>
          <w:rFonts w:ascii="Times New Roman" w:hAnsi="Times New Roman" w:eastAsia="Times New Roman" w:cs="Times New Roman"/>
          <w:b/>
          <w:i/>
          <w:sz w:val="32"/>
        </w:rPr>
        <w:t>Clustering</w:t>
      </w:r>
    </w:p>
    <w:p>
      <w:pPr>
        <w:rPr>
          <w:rFonts w:ascii="Times New Roman" w:hAnsi="Times New Roman" w:eastAsia="Times New Roman" w:cs="Times New Roman"/>
          <w:b/>
          <w:i/>
          <w:sz w:val="20"/>
          <w:szCs w:val="28"/>
        </w:rPr>
      </w:pPr>
    </w:p>
    <w:p>
      <w:pPr>
        <w:spacing w:before="1"/>
        <w:rPr>
          <w:rFonts w:ascii="Times New Roman" w:hAnsi="Times New Roman" w:eastAsia="Times New Roman" w:cs="Times New Roman"/>
          <w:b/>
          <w:i/>
          <w:sz w:val="13"/>
          <w:szCs w:val="28"/>
        </w:rPr>
      </w:pPr>
      <w:r>
        <w:drawing>
          <wp:anchor distT="0" distB="0" distL="0" distR="0" simplePos="0" relativeHeight="251673600" behindDoc="0" locked="0" layoutInCell="1" allowOverlap="1">
            <wp:simplePos x="0" y="0"/>
            <wp:positionH relativeFrom="page">
              <wp:posOffset>1071245</wp:posOffset>
            </wp:positionH>
            <wp:positionV relativeFrom="paragraph">
              <wp:posOffset>120015</wp:posOffset>
            </wp:positionV>
            <wp:extent cx="5288915" cy="3154680"/>
            <wp:effectExtent l="0" t="0" r="0" b="0"/>
            <wp:wrapTopAndBottom/>
            <wp:docPr id="33706008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60089" name="image20.jpeg"/>
                    <pic:cNvPicPr>
                      <a:picLocks noChangeAspect="1"/>
                    </pic:cNvPicPr>
                  </pic:nvPicPr>
                  <pic:blipFill>
                    <a:blip r:embed="rId84" cstate="print"/>
                    <a:stretch>
                      <a:fillRect/>
                    </a:stretch>
                  </pic:blipFill>
                  <pic:spPr>
                    <a:xfrm>
                      <a:off x="0" y="0"/>
                      <a:ext cx="5288651" cy="3154679"/>
                    </a:xfrm>
                    <a:prstGeom prst="rect">
                      <a:avLst/>
                    </a:prstGeom>
                  </pic:spPr>
                </pic:pic>
              </a:graphicData>
            </a:graphic>
          </wp:anchor>
        </w:drawing>
      </w:r>
    </w:p>
    <w:p>
      <w:pPr>
        <w:rPr>
          <w:rFonts w:ascii="Times New Roman" w:hAnsi="Times New Roman" w:eastAsia="Times New Roman" w:cs="Times New Roman"/>
          <w:b/>
          <w:i/>
          <w:sz w:val="20"/>
          <w:szCs w:val="28"/>
        </w:rPr>
      </w:pPr>
    </w:p>
    <w:p>
      <w:pPr>
        <w:rPr>
          <w:rFonts w:ascii="Times New Roman" w:hAnsi="Times New Roman" w:eastAsia="Times New Roman" w:cs="Times New Roman"/>
          <w:b/>
          <w:i/>
          <w:sz w:val="20"/>
          <w:szCs w:val="28"/>
        </w:rPr>
      </w:pPr>
    </w:p>
    <w:p>
      <w:pPr>
        <w:rPr>
          <w:rFonts w:ascii="Times New Roman" w:hAnsi="Times New Roman" w:eastAsia="Times New Roman" w:cs="Times New Roman"/>
          <w:b/>
          <w:i/>
          <w:sz w:val="20"/>
          <w:szCs w:val="28"/>
        </w:rPr>
      </w:pPr>
    </w:p>
    <w:p>
      <w:pPr>
        <w:spacing w:before="5"/>
        <w:rPr>
          <w:rFonts w:ascii="Times New Roman" w:hAnsi="Times New Roman" w:eastAsia="Times New Roman" w:cs="Times New Roman"/>
          <w:b/>
          <w:i/>
          <w:sz w:val="10"/>
          <w:szCs w:val="28"/>
        </w:rPr>
      </w:pPr>
      <w:r>
        <w:drawing>
          <wp:anchor distT="0" distB="0" distL="0" distR="0" simplePos="0" relativeHeight="251674624" behindDoc="0" locked="0" layoutInCell="1" allowOverlap="1">
            <wp:simplePos x="0" y="0"/>
            <wp:positionH relativeFrom="page">
              <wp:posOffset>774065</wp:posOffset>
            </wp:positionH>
            <wp:positionV relativeFrom="paragraph">
              <wp:posOffset>100965</wp:posOffset>
            </wp:positionV>
            <wp:extent cx="5561965" cy="3962400"/>
            <wp:effectExtent l="0" t="0" r="0" b="0"/>
            <wp:wrapTopAndBottom/>
            <wp:docPr id="1105158902"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58902" name="image21.jpeg"/>
                    <pic:cNvPicPr>
                      <a:picLocks noChangeAspect="1"/>
                    </pic:cNvPicPr>
                  </pic:nvPicPr>
                  <pic:blipFill>
                    <a:blip r:embed="rId85" cstate="print"/>
                    <a:stretch>
                      <a:fillRect/>
                    </a:stretch>
                  </pic:blipFill>
                  <pic:spPr>
                    <a:xfrm>
                      <a:off x="0" y="0"/>
                      <a:ext cx="5562227" cy="3962400"/>
                    </a:xfrm>
                    <a:prstGeom prst="rect">
                      <a:avLst/>
                    </a:prstGeom>
                  </pic:spPr>
                </pic:pic>
              </a:graphicData>
            </a:graphic>
          </wp:anchor>
        </w:drawing>
      </w:r>
    </w:p>
    <w:p>
      <w:pPr>
        <w:rPr>
          <w:rFonts w:ascii="Times New Roman" w:hAnsi="Times New Roman" w:eastAsia="Times New Roman" w:cs="Times New Roman"/>
          <w:sz w:val="10"/>
        </w:rPr>
        <w:sectPr>
          <w:pgSz w:w="12240" w:h="15840"/>
          <w:pgMar w:top="1500" w:right="980" w:bottom="280" w:left="980" w:header="720" w:footer="720" w:gutter="0"/>
          <w:cols w:space="720" w:num="1"/>
        </w:sectPr>
      </w:pPr>
    </w:p>
    <w:p>
      <w:pPr>
        <w:numPr>
          <w:ilvl w:val="0"/>
          <w:numId w:val="3"/>
        </w:numPr>
        <w:tabs>
          <w:tab w:val="left" w:pos="472"/>
        </w:tabs>
        <w:spacing w:before="68"/>
        <w:ind w:left="472" w:hanging="353"/>
        <w:outlineLvl w:val="0"/>
        <w:rPr>
          <w:rFonts w:ascii="Times New Roman" w:hAnsi="Times New Roman" w:eastAsia="Times New Roman" w:cs="Times New Roman"/>
          <w:b/>
          <w:bCs/>
          <w:i/>
          <w:iCs/>
          <w:sz w:val="32"/>
          <w:szCs w:val="32"/>
        </w:rPr>
      </w:pPr>
      <w:r>
        <w:rPr>
          <w:rFonts w:ascii="Times New Roman" w:hAnsi="Times New Roman" w:eastAsia="Times New Roman" w:cs="Times New Roman"/>
          <w:b/>
          <w:bCs/>
          <w:i/>
          <w:iCs/>
          <w:sz w:val="32"/>
          <w:szCs w:val="32"/>
        </w:rPr>
        <w:t>Average</w:t>
      </w:r>
      <w:r>
        <w:rPr>
          <w:rFonts w:ascii="Times New Roman" w:hAnsi="Times New Roman" w:eastAsia="Times New Roman" w:cs="Times New Roman"/>
          <w:b/>
          <w:bCs/>
          <w:i/>
          <w:iCs/>
          <w:spacing w:val="-7"/>
          <w:sz w:val="32"/>
          <w:szCs w:val="32"/>
        </w:rPr>
        <w:t xml:space="preserve"> </w:t>
      </w:r>
      <w:r>
        <w:rPr>
          <w:rFonts w:ascii="Times New Roman" w:hAnsi="Times New Roman" w:eastAsia="Times New Roman" w:cs="Times New Roman"/>
          <w:b/>
          <w:bCs/>
          <w:i/>
          <w:iCs/>
          <w:sz w:val="32"/>
          <w:szCs w:val="32"/>
        </w:rPr>
        <w:t>Hierarchical</w:t>
      </w:r>
      <w:r>
        <w:rPr>
          <w:rFonts w:ascii="Times New Roman" w:hAnsi="Times New Roman" w:eastAsia="Times New Roman" w:cs="Times New Roman"/>
          <w:b/>
          <w:bCs/>
          <w:i/>
          <w:iCs/>
          <w:spacing w:val="-4"/>
          <w:sz w:val="32"/>
          <w:szCs w:val="32"/>
        </w:rPr>
        <w:t xml:space="preserve"> </w:t>
      </w:r>
      <w:r>
        <w:rPr>
          <w:rFonts w:ascii="Times New Roman" w:hAnsi="Times New Roman" w:eastAsia="Times New Roman" w:cs="Times New Roman"/>
          <w:b/>
          <w:bCs/>
          <w:i/>
          <w:iCs/>
          <w:sz w:val="32"/>
          <w:szCs w:val="32"/>
        </w:rPr>
        <w:t>Clustering</w:t>
      </w:r>
    </w:p>
    <w:p>
      <w:pPr>
        <w:rPr>
          <w:rFonts w:ascii="Times New Roman" w:hAnsi="Times New Roman" w:eastAsia="Times New Roman" w:cs="Times New Roman"/>
          <w:b/>
          <w:i/>
          <w:sz w:val="20"/>
          <w:szCs w:val="28"/>
        </w:rPr>
      </w:pPr>
    </w:p>
    <w:p>
      <w:pPr>
        <w:spacing w:before="2"/>
        <w:rPr>
          <w:rFonts w:ascii="Times New Roman" w:hAnsi="Times New Roman" w:eastAsia="Times New Roman" w:cs="Times New Roman"/>
          <w:b/>
          <w:i/>
          <w:sz w:val="14"/>
          <w:szCs w:val="28"/>
        </w:rPr>
      </w:pPr>
      <w:r>
        <w:drawing>
          <wp:anchor distT="0" distB="0" distL="0" distR="0" simplePos="0" relativeHeight="251675648" behindDoc="0" locked="0" layoutInCell="1" allowOverlap="1">
            <wp:simplePos x="0" y="0"/>
            <wp:positionH relativeFrom="page">
              <wp:posOffset>770890</wp:posOffset>
            </wp:positionH>
            <wp:positionV relativeFrom="paragraph">
              <wp:posOffset>128270</wp:posOffset>
            </wp:positionV>
            <wp:extent cx="5660390" cy="3505200"/>
            <wp:effectExtent l="0" t="0" r="0" b="0"/>
            <wp:wrapTopAndBottom/>
            <wp:docPr id="683917112"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17112" name="image22.jpeg"/>
                    <pic:cNvPicPr>
                      <a:picLocks noChangeAspect="1"/>
                    </pic:cNvPicPr>
                  </pic:nvPicPr>
                  <pic:blipFill>
                    <a:blip r:embed="rId86" cstate="print"/>
                    <a:stretch>
                      <a:fillRect/>
                    </a:stretch>
                  </pic:blipFill>
                  <pic:spPr>
                    <a:xfrm>
                      <a:off x="0" y="0"/>
                      <a:ext cx="5660146" cy="3505200"/>
                    </a:xfrm>
                    <a:prstGeom prst="rect">
                      <a:avLst/>
                    </a:prstGeom>
                  </pic:spPr>
                </pic:pic>
              </a:graphicData>
            </a:graphic>
          </wp:anchor>
        </w:drawing>
      </w:r>
    </w:p>
    <w:p>
      <w:pPr>
        <w:rPr>
          <w:rFonts w:ascii="Times New Roman" w:hAnsi="Times New Roman" w:eastAsia="Times New Roman" w:cs="Times New Roman"/>
          <w:b/>
          <w:i/>
          <w:sz w:val="20"/>
          <w:szCs w:val="28"/>
        </w:rPr>
      </w:pPr>
    </w:p>
    <w:p>
      <w:pPr>
        <w:rPr>
          <w:rFonts w:ascii="Times New Roman" w:hAnsi="Times New Roman" w:eastAsia="Times New Roman" w:cs="Times New Roman"/>
          <w:b/>
          <w:i/>
          <w:sz w:val="20"/>
          <w:szCs w:val="28"/>
        </w:rPr>
      </w:pPr>
    </w:p>
    <w:p>
      <w:pPr>
        <w:spacing w:before="2"/>
        <w:rPr>
          <w:rFonts w:ascii="Times New Roman" w:hAnsi="Times New Roman" w:eastAsia="Times New Roman" w:cs="Times New Roman"/>
          <w:b/>
          <w:i/>
          <w:sz w:val="29"/>
          <w:szCs w:val="28"/>
        </w:rPr>
      </w:pPr>
      <w:r>
        <w:drawing>
          <wp:anchor distT="0" distB="0" distL="0" distR="0" simplePos="0" relativeHeight="251676672" behindDoc="0" locked="0" layoutInCell="1" allowOverlap="1">
            <wp:simplePos x="0" y="0"/>
            <wp:positionH relativeFrom="page">
              <wp:posOffset>774065</wp:posOffset>
            </wp:positionH>
            <wp:positionV relativeFrom="paragraph">
              <wp:posOffset>237490</wp:posOffset>
            </wp:positionV>
            <wp:extent cx="5561965" cy="3962400"/>
            <wp:effectExtent l="0" t="0" r="0" b="0"/>
            <wp:wrapTopAndBottom/>
            <wp:docPr id="9313827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8275" name="image23.jpeg"/>
                    <pic:cNvPicPr>
                      <a:picLocks noChangeAspect="1"/>
                    </pic:cNvPicPr>
                  </pic:nvPicPr>
                  <pic:blipFill>
                    <a:blip r:embed="rId87" cstate="print"/>
                    <a:stretch>
                      <a:fillRect/>
                    </a:stretch>
                  </pic:blipFill>
                  <pic:spPr>
                    <a:xfrm>
                      <a:off x="0" y="0"/>
                      <a:ext cx="5562227" cy="3962400"/>
                    </a:xfrm>
                    <a:prstGeom prst="rect">
                      <a:avLst/>
                    </a:prstGeom>
                  </pic:spPr>
                </pic:pic>
              </a:graphicData>
            </a:graphic>
          </wp:anchor>
        </w:drawing>
      </w:r>
    </w:p>
    <w:p>
      <w:pPr>
        <w:rPr>
          <w:rFonts w:ascii="Times New Roman" w:hAnsi="Times New Roman" w:eastAsia="Times New Roman" w:cs="Times New Roman"/>
          <w:sz w:val="29"/>
        </w:rPr>
        <w:sectPr>
          <w:pgSz w:w="12240" w:h="15840"/>
          <w:pgMar w:top="1460" w:right="980" w:bottom="280" w:left="980" w:header="720" w:footer="720" w:gutter="0"/>
          <w:cols w:space="720" w:num="1"/>
        </w:sectPr>
      </w:pPr>
    </w:p>
    <w:p>
      <w:pPr>
        <w:spacing w:before="7"/>
        <w:rPr>
          <w:rFonts w:ascii="Times New Roman" w:hAnsi="Times New Roman" w:eastAsia="Times New Roman" w:cs="Times New Roman"/>
          <w:b/>
          <w:i/>
          <w:szCs w:val="28"/>
        </w:rPr>
      </w:pPr>
    </w:p>
    <w:p>
      <w:pPr>
        <w:spacing w:before="89"/>
        <w:ind w:left="445"/>
        <w:outlineLvl w:val="1"/>
        <w:rPr>
          <w:rFonts w:ascii="Times New Roman" w:hAnsi="Times New Roman" w:eastAsia="Times New Roman" w:cs="Times New Roman"/>
          <w:b/>
          <w:bCs/>
          <w:sz w:val="28"/>
          <w:szCs w:val="28"/>
          <w:u w:color="000000"/>
        </w:rPr>
      </w:pPr>
      <w:bookmarkStart w:id="7" w:name="Part B:"/>
      <w:bookmarkEnd w:id="7"/>
      <w:r>
        <w:rPr>
          <w:rFonts w:ascii="Times New Roman" w:hAnsi="Times New Roman" w:eastAsia="Times New Roman" w:cs="Times New Roman"/>
          <w:b/>
          <w:bCs/>
          <w:sz w:val="28"/>
          <w:szCs w:val="28"/>
          <w:u w:color="000000"/>
        </w:rPr>
        <w:t>Part</w:t>
      </w:r>
      <w:r>
        <w:rPr>
          <w:rFonts w:ascii="Times New Roman" w:hAnsi="Times New Roman" w:eastAsia="Times New Roman" w:cs="Times New Roman"/>
          <w:b/>
          <w:bCs/>
          <w:spacing w:val="-3"/>
          <w:sz w:val="28"/>
          <w:szCs w:val="28"/>
          <w:u w:color="000000"/>
        </w:rPr>
        <w:t xml:space="preserve"> </w:t>
      </w:r>
      <w:r>
        <w:rPr>
          <w:rFonts w:ascii="Times New Roman" w:hAnsi="Times New Roman" w:eastAsia="Times New Roman" w:cs="Times New Roman"/>
          <w:b/>
          <w:bCs/>
          <w:sz w:val="28"/>
          <w:szCs w:val="28"/>
          <w:u w:color="000000"/>
        </w:rPr>
        <w:t>B:</w:t>
      </w:r>
    </w:p>
    <w:p>
      <w:pPr>
        <w:numPr>
          <w:ilvl w:val="1"/>
          <w:numId w:val="3"/>
        </w:numPr>
        <w:tabs>
          <w:tab w:val="left" w:pos="660"/>
        </w:tabs>
        <w:spacing w:before="84"/>
        <w:ind w:left="659" w:hanging="215"/>
        <w:rPr>
          <w:rFonts w:ascii="Times New Roman" w:hAnsi="Times New Roman" w:eastAsia="Times New Roman" w:cs="Times New Roman"/>
          <w:sz w:val="28"/>
        </w:rPr>
      </w:pPr>
      <w:r>
        <w:rPr>
          <w:rFonts w:ascii="Times New Roman" w:hAnsi="Times New Roman" w:eastAsia="Times New Roman" w:cs="Times New Roman"/>
          <w:sz w:val="28"/>
        </w:rPr>
        <w:t>Plot</w:t>
      </w:r>
      <w:r>
        <w:rPr>
          <w:rFonts w:ascii="Times New Roman" w:hAnsi="Times New Roman" w:eastAsia="Times New Roman" w:cs="Times New Roman"/>
          <w:spacing w:val="-10"/>
          <w:sz w:val="28"/>
        </w:rPr>
        <w:t xml:space="preserve"> </w:t>
      </w:r>
      <w:r>
        <w:rPr>
          <w:rFonts w:ascii="Times New Roman" w:hAnsi="Times New Roman" w:eastAsia="Times New Roman" w:cs="Times New Roman"/>
          <w:sz w:val="28"/>
        </w:rPr>
        <w:t>Elbow</w:t>
      </w:r>
      <w:r>
        <w:rPr>
          <w:rFonts w:ascii="Times New Roman" w:hAnsi="Times New Roman" w:eastAsia="Times New Roman" w:cs="Times New Roman"/>
          <w:spacing w:val="-5"/>
          <w:sz w:val="28"/>
        </w:rPr>
        <w:t xml:space="preserve"> </w:t>
      </w:r>
      <w:r>
        <w:rPr>
          <w:rFonts w:ascii="Times New Roman" w:hAnsi="Times New Roman" w:eastAsia="Times New Roman" w:cs="Times New Roman"/>
          <w:sz w:val="28"/>
        </w:rPr>
        <w:t>Method</w:t>
      </w:r>
      <w:r>
        <w:rPr>
          <w:rFonts w:ascii="Times New Roman" w:hAnsi="Times New Roman" w:eastAsia="Times New Roman" w:cs="Times New Roman"/>
          <w:spacing w:val="-2"/>
          <w:sz w:val="28"/>
        </w:rPr>
        <w:t xml:space="preserve"> </w:t>
      </w:r>
      <w:r>
        <w:rPr>
          <w:rFonts w:ascii="Times New Roman" w:hAnsi="Times New Roman" w:eastAsia="Times New Roman" w:cs="Times New Roman"/>
          <w:sz w:val="28"/>
        </w:rPr>
        <w:t>and</w:t>
      </w:r>
      <w:r>
        <w:rPr>
          <w:rFonts w:ascii="Times New Roman" w:hAnsi="Times New Roman" w:eastAsia="Times New Roman" w:cs="Times New Roman"/>
          <w:spacing w:val="-2"/>
          <w:sz w:val="28"/>
        </w:rPr>
        <w:t xml:space="preserve"> </w:t>
      </w:r>
      <w:r>
        <w:rPr>
          <w:rFonts w:ascii="Times New Roman" w:hAnsi="Times New Roman" w:eastAsia="Times New Roman" w:cs="Times New Roman"/>
          <w:sz w:val="28"/>
        </w:rPr>
        <w:t>suggest</w:t>
      </w:r>
      <w:r>
        <w:rPr>
          <w:rFonts w:ascii="Times New Roman" w:hAnsi="Times New Roman" w:eastAsia="Times New Roman" w:cs="Times New Roman"/>
          <w:spacing w:val="-5"/>
          <w:sz w:val="28"/>
        </w:rPr>
        <w:t xml:space="preserve"> </w:t>
      </w:r>
      <w:r>
        <w:rPr>
          <w:rFonts w:ascii="Times New Roman" w:hAnsi="Times New Roman" w:eastAsia="Times New Roman" w:cs="Times New Roman"/>
          <w:sz w:val="28"/>
        </w:rPr>
        <w:t>optimal</w:t>
      </w:r>
      <w:r>
        <w:rPr>
          <w:rFonts w:ascii="Times New Roman" w:hAnsi="Times New Roman" w:eastAsia="Times New Roman" w:cs="Times New Roman"/>
          <w:spacing w:val="-5"/>
          <w:sz w:val="28"/>
        </w:rPr>
        <w:t xml:space="preserve"> </w:t>
      </w:r>
      <w:r>
        <w:rPr>
          <w:rFonts w:ascii="Times New Roman" w:hAnsi="Times New Roman" w:eastAsia="Times New Roman" w:cs="Times New Roman"/>
          <w:sz w:val="28"/>
        </w:rPr>
        <w:t>number</w:t>
      </w:r>
      <w:r>
        <w:rPr>
          <w:rFonts w:ascii="Times New Roman" w:hAnsi="Times New Roman" w:eastAsia="Times New Roman" w:cs="Times New Roman"/>
          <w:spacing w:val="-8"/>
          <w:sz w:val="28"/>
        </w:rPr>
        <w:t xml:space="preserve"> </w:t>
      </w:r>
      <w:r>
        <w:rPr>
          <w:rFonts w:ascii="Times New Roman" w:hAnsi="Times New Roman" w:eastAsia="Times New Roman" w:cs="Times New Roman"/>
          <w:sz w:val="28"/>
        </w:rPr>
        <w:t>of</w:t>
      </w:r>
      <w:r>
        <w:rPr>
          <w:rFonts w:ascii="Times New Roman" w:hAnsi="Times New Roman" w:eastAsia="Times New Roman" w:cs="Times New Roman"/>
          <w:spacing w:val="-7"/>
          <w:sz w:val="28"/>
        </w:rPr>
        <w:t xml:space="preserve"> </w:t>
      </w:r>
      <w:r>
        <w:rPr>
          <w:rFonts w:ascii="Times New Roman" w:hAnsi="Times New Roman" w:eastAsia="Times New Roman" w:cs="Times New Roman"/>
          <w:sz w:val="28"/>
        </w:rPr>
        <w:t>clusters</w:t>
      </w:r>
    </w:p>
    <w:p>
      <w:pPr>
        <w:spacing w:before="203" w:line="288" w:lineRule="auto"/>
        <w:ind w:left="460" w:right="873"/>
        <w:rPr>
          <w:rFonts w:ascii="Times New Roman" w:hAnsi="Times New Roman" w:eastAsia="Times New Roman" w:cs="Times New Roman"/>
          <w:sz w:val="28"/>
          <w:szCs w:val="28"/>
        </w:rPr>
      </w:pPr>
      <w:r>
        <w:rPr>
          <w:rFonts w:ascii="Times New Roman" w:hAnsi="Times New Roman" w:eastAsia="Times New Roman" w:cs="Times New Roman"/>
          <w:sz w:val="28"/>
          <w:szCs w:val="28"/>
        </w:rPr>
        <w:t>A fundamental step for any unsupervised algorithm is to determine the optimal</w:t>
      </w:r>
      <w:r>
        <w:rPr>
          <w:rFonts w:ascii="Times New Roman" w:hAnsi="Times New Roman" w:eastAsia="Times New Roman" w:cs="Times New Roman"/>
          <w:spacing w:val="1"/>
          <w:sz w:val="28"/>
          <w:szCs w:val="28"/>
        </w:rPr>
        <w:t xml:space="preserve"> </w:t>
      </w:r>
      <w:r>
        <w:rPr>
          <w:rFonts w:ascii="Times New Roman" w:hAnsi="Times New Roman" w:eastAsia="Times New Roman" w:cs="Times New Roman"/>
          <w:sz w:val="28"/>
          <w:szCs w:val="28"/>
        </w:rPr>
        <w:t xml:space="preserve">number of clusters into which the data may be clustered. The </w:t>
      </w:r>
      <w:r>
        <w:rPr>
          <w:rFonts w:ascii="Times New Roman" w:hAnsi="Times New Roman" w:eastAsia="Times New Roman" w:cs="Times New Roman"/>
          <w:b/>
          <w:sz w:val="28"/>
          <w:szCs w:val="28"/>
        </w:rPr>
        <w:t xml:space="preserve">Elbow Method </w:t>
      </w:r>
      <w:r>
        <w:rPr>
          <w:rFonts w:ascii="Times New Roman" w:hAnsi="Times New Roman" w:eastAsia="Times New Roman" w:cs="Times New Roman"/>
          <w:sz w:val="28"/>
          <w:szCs w:val="28"/>
        </w:rPr>
        <w:t>is</w:t>
      </w:r>
      <w:r>
        <w:rPr>
          <w:rFonts w:ascii="Times New Roman" w:hAnsi="Times New Roman" w:eastAsia="Times New Roman" w:cs="Times New Roman"/>
          <w:spacing w:val="-67"/>
          <w:sz w:val="28"/>
          <w:szCs w:val="28"/>
        </w:rPr>
        <w:t xml:space="preserve"> </w:t>
      </w:r>
      <w:r>
        <w:rPr>
          <w:rFonts w:ascii="Times New Roman" w:hAnsi="Times New Roman" w:eastAsia="Times New Roman" w:cs="Times New Roman"/>
          <w:sz w:val="28"/>
          <w:szCs w:val="28"/>
        </w:rPr>
        <w:t>one</w:t>
      </w:r>
      <w:r>
        <w:rPr>
          <w:rFonts w:ascii="Times New Roman" w:hAnsi="Times New Roman" w:eastAsia="Times New Roman" w:cs="Times New Roman"/>
          <w:spacing w:val="-3"/>
          <w:sz w:val="28"/>
          <w:szCs w:val="28"/>
        </w:rPr>
        <w:t xml:space="preserve"> </w:t>
      </w:r>
      <w:r>
        <w:rPr>
          <w:rFonts w:ascii="Times New Roman" w:hAnsi="Times New Roman" w:eastAsia="Times New Roman" w:cs="Times New Roman"/>
          <w:sz w:val="28"/>
          <w:szCs w:val="28"/>
        </w:rPr>
        <w:t>of</w:t>
      </w:r>
      <w:r>
        <w:rPr>
          <w:rFonts w:ascii="Times New Roman" w:hAnsi="Times New Roman" w:eastAsia="Times New Roman" w:cs="Times New Roman"/>
          <w:spacing w:val="-6"/>
          <w:sz w:val="28"/>
          <w:szCs w:val="28"/>
        </w:rPr>
        <w:t xml:space="preserve"> </w:t>
      </w:r>
      <w:r>
        <w:rPr>
          <w:rFonts w:ascii="Times New Roman" w:hAnsi="Times New Roman" w:eastAsia="Times New Roman" w:cs="Times New Roman"/>
          <w:sz w:val="28"/>
          <w:szCs w:val="28"/>
        </w:rPr>
        <w:t>the</w:t>
      </w:r>
      <w:r>
        <w:rPr>
          <w:rFonts w:ascii="Times New Roman" w:hAnsi="Times New Roman" w:eastAsia="Times New Roman" w:cs="Times New Roman"/>
          <w:spacing w:val="-6"/>
          <w:sz w:val="28"/>
          <w:szCs w:val="28"/>
        </w:rPr>
        <w:t xml:space="preserve"> </w:t>
      </w:r>
      <w:r>
        <w:rPr>
          <w:rFonts w:ascii="Times New Roman" w:hAnsi="Times New Roman" w:eastAsia="Times New Roman" w:cs="Times New Roman"/>
          <w:sz w:val="28"/>
          <w:szCs w:val="28"/>
        </w:rPr>
        <w:t>most</w:t>
      </w:r>
      <w:r>
        <w:rPr>
          <w:rFonts w:ascii="Times New Roman" w:hAnsi="Times New Roman" w:eastAsia="Times New Roman" w:cs="Times New Roman"/>
          <w:spacing w:val="-5"/>
          <w:sz w:val="28"/>
          <w:szCs w:val="28"/>
        </w:rPr>
        <w:t xml:space="preserve"> </w:t>
      </w:r>
      <w:r>
        <w:rPr>
          <w:rFonts w:ascii="Times New Roman" w:hAnsi="Times New Roman" w:eastAsia="Times New Roman" w:cs="Times New Roman"/>
          <w:sz w:val="28"/>
          <w:szCs w:val="28"/>
        </w:rPr>
        <w:t>popular</w:t>
      </w:r>
      <w:r>
        <w:rPr>
          <w:rFonts w:ascii="Times New Roman" w:hAnsi="Times New Roman" w:eastAsia="Times New Roman" w:cs="Times New Roman"/>
          <w:spacing w:val="-3"/>
          <w:sz w:val="28"/>
          <w:szCs w:val="28"/>
        </w:rPr>
        <w:t xml:space="preserve"> </w:t>
      </w:r>
      <w:r>
        <w:rPr>
          <w:rFonts w:ascii="Times New Roman" w:hAnsi="Times New Roman" w:eastAsia="Times New Roman" w:cs="Times New Roman"/>
          <w:sz w:val="28"/>
          <w:szCs w:val="28"/>
        </w:rPr>
        <w:t>methods to</w:t>
      </w:r>
      <w:r>
        <w:rPr>
          <w:rFonts w:ascii="Times New Roman" w:hAnsi="Times New Roman" w:eastAsia="Times New Roman" w:cs="Times New Roman"/>
          <w:spacing w:val="-2"/>
          <w:sz w:val="28"/>
          <w:szCs w:val="28"/>
        </w:rPr>
        <w:t xml:space="preserve"> </w:t>
      </w:r>
      <w:r>
        <w:rPr>
          <w:rFonts w:ascii="Times New Roman" w:hAnsi="Times New Roman" w:eastAsia="Times New Roman" w:cs="Times New Roman"/>
          <w:sz w:val="28"/>
          <w:szCs w:val="28"/>
        </w:rPr>
        <w:t>determine</w:t>
      </w:r>
      <w:r>
        <w:rPr>
          <w:rFonts w:ascii="Times New Roman" w:hAnsi="Times New Roman" w:eastAsia="Times New Roman" w:cs="Times New Roman"/>
          <w:spacing w:val="-2"/>
          <w:sz w:val="28"/>
          <w:szCs w:val="28"/>
        </w:rPr>
        <w:t xml:space="preserve"> </w:t>
      </w:r>
      <w:r>
        <w:rPr>
          <w:rFonts w:ascii="Times New Roman" w:hAnsi="Times New Roman" w:eastAsia="Times New Roman" w:cs="Times New Roman"/>
          <w:sz w:val="28"/>
          <w:szCs w:val="28"/>
        </w:rPr>
        <w:t>this</w:t>
      </w:r>
      <w:r>
        <w:rPr>
          <w:rFonts w:ascii="Times New Roman" w:hAnsi="Times New Roman" w:eastAsia="Times New Roman" w:cs="Times New Roman"/>
          <w:spacing w:val="-7"/>
          <w:sz w:val="28"/>
          <w:szCs w:val="28"/>
        </w:rPr>
        <w:t xml:space="preserve"> </w:t>
      </w:r>
      <w:r>
        <w:rPr>
          <w:rFonts w:ascii="Times New Roman" w:hAnsi="Times New Roman" w:eastAsia="Times New Roman" w:cs="Times New Roman"/>
          <w:sz w:val="28"/>
          <w:szCs w:val="28"/>
        </w:rPr>
        <w:t>optimal</w:t>
      </w:r>
      <w:r>
        <w:rPr>
          <w:rFonts w:ascii="Times New Roman" w:hAnsi="Times New Roman" w:eastAsia="Times New Roman" w:cs="Times New Roman"/>
          <w:spacing w:val="-5"/>
          <w:sz w:val="28"/>
          <w:szCs w:val="28"/>
        </w:rPr>
        <w:t xml:space="preserve"> </w:t>
      </w:r>
      <w:r>
        <w:rPr>
          <w:rFonts w:ascii="Times New Roman" w:hAnsi="Times New Roman" w:eastAsia="Times New Roman" w:cs="Times New Roman"/>
          <w:sz w:val="28"/>
          <w:szCs w:val="28"/>
        </w:rPr>
        <w:t>value</w:t>
      </w:r>
      <w:r>
        <w:rPr>
          <w:rFonts w:ascii="Times New Roman" w:hAnsi="Times New Roman" w:eastAsia="Times New Roman" w:cs="Times New Roman"/>
          <w:spacing w:val="-1"/>
          <w:sz w:val="28"/>
          <w:szCs w:val="28"/>
        </w:rPr>
        <w:t xml:space="preserve"> </w:t>
      </w:r>
      <w:r>
        <w:rPr>
          <w:rFonts w:ascii="Times New Roman" w:hAnsi="Times New Roman" w:eastAsia="Times New Roman" w:cs="Times New Roman"/>
          <w:sz w:val="28"/>
          <w:szCs w:val="28"/>
        </w:rPr>
        <w:t>of</w:t>
      </w:r>
      <w:r>
        <w:rPr>
          <w:rFonts w:ascii="Times New Roman" w:hAnsi="Times New Roman" w:eastAsia="Times New Roman" w:cs="Times New Roman"/>
          <w:spacing w:val="-3"/>
          <w:sz w:val="28"/>
          <w:szCs w:val="28"/>
        </w:rPr>
        <w:t xml:space="preserve"> </w:t>
      </w:r>
      <w:r>
        <w:rPr>
          <w:rFonts w:ascii="Times New Roman" w:hAnsi="Times New Roman" w:eastAsia="Times New Roman" w:cs="Times New Roman"/>
          <w:sz w:val="28"/>
          <w:szCs w:val="28"/>
        </w:rPr>
        <w:t>k.</w:t>
      </w:r>
    </w:p>
    <w:p>
      <w:pPr>
        <w:rPr>
          <w:rFonts w:ascii="Times New Roman" w:hAnsi="Times New Roman" w:eastAsia="Times New Roman" w:cs="Times New Roman"/>
          <w:sz w:val="30"/>
          <w:szCs w:val="28"/>
        </w:rPr>
      </w:pPr>
    </w:p>
    <w:p>
      <w:pPr>
        <w:spacing w:before="8"/>
        <w:rPr>
          <w:rFonts w:ascii="Times New Roman" w:hAnsi="Times New Roman" w:eastAsia="Times New Roman" w:cs="Times New Roman"/>
          <w:sz w:val="28"/>
          <w:szCs w:val="28"/>
        </w:rPr>
      </w:pPr>
    </w:p>
    <w:p>
      <w:pPr>
        <w:ind w:left="119"/>
        <w:outlineLvl w:val="1"/>
        <w:rPr>
          <w:rFonts w:ascii="Times New Roman" w:hAnsi="Times New Roman" w:eastAsia="Times New Roman" w:cs="Times New Roman"/>
          <w:b/>
          <w:bCs/>
          <w:sz w:val="28"/>
          <w:szCs w:val="28"/>
          <w:u w:color="000000"/>
        </w:rPr>
      </w:pPr>
      <w:r>
        <w:rPr>
          <w:rFonts w:ascii="Times New Roman" w:hAnsi="Times New Roman" w:eastAsia="Times New Roman" w:cs="Times New Roman"/>
          <w:b/>
          <w:bCs/>
          <w:sz w:val="28"/>
          <w:szCs w:val="28"/>
          <w:u w:val="thick" w:color="000000"/>
        </w:rPr>
        <w:t>Program:</w:t>
      </w:r>
    </w:p>
    <w:p>
      <w:pPr>
        <w:spacing w:before="3"/>
        <w:rPr>
          <w:rFonts w:ascii="Times New Roman" w:hAnsi="Times New Roman" w:eastAsia="Times New Roman" w:cs="Times New Roman"/>
          <w:b/>
          <w:sz w:val="26"/>
          <w:szCs w:val="28"/>
        </w:rPr>
      </w:pPr>
      <w:r>
        <w:drawing>
          <wp:anchor distT="0" distB="0" distL="0" distR="0" simplePos="0" relativeHeight="251677696" behindDoc="0" locked="0" layoutInCell="1" allowOverlap="1">
            <wp:simplePos x="0" y="0"/>
            <wp:positionH relativeFrom="page">
              <wp:posOffset>697865</wp:posOffset>
            </wp:positionH>
            <wp:positionV relativeFrom="paragraph">
              <wp:posOffset>216535</wp:posOffset>
            </wp:positionV>
            <wp:extent cx="6255385" cy="2766060"/>
            <wp:effectExtent l="0" t="0" r="0" b="0"/>
            <wp:wrapTopAndBottom/>
            <wp:docPr id="132063549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35493" name="image24.jpeg"/>
                    <pic:cNvPicPr>
                      <a:picLocks noChangeAspect="1"/>
                    </pic:cNvPicPr>
                  </pic:nvPicPr>
                  <pic:blipFill>
                    <a:blip r:embed="rId88" cstate="print"/>
                    <a:stretch>
                      <a:fillRect/>
                    </a:stretch>
                  </pic:blipFill>
                  <pic:spPr>
                    <a:xfrm>
                      <a:off x="0" y="0"/>
                      <a:ext cx="6255476" cy="2765964"/>
                    </a:xfrm>
                    <a:prstGeom prst="rect">
                      <a:avLst/>
                    </a:prstGeom>
                  </pic:spPr>
                </pic:pic>
              </a:graphicData>
            </a:graphic>
          </wp:anchor>
        </w:drawing>
      </w:r>
    </w:p>
    <w:p>
      <w:pPr>
        <w:spacing w:before="10"/>
        <w:rPr>
          <w:rFonts w:ascii="Times New Roman" w:hAnsi="Times New Roman" w:eastAsia="Times New Roman" w:cs="Times New Roman"/>
          <w:b/>
          <w:sz w:val="34"/>
          <w:szCs w:val="28"/>
        </w:rPr>
      </w:pPr>
    </w:p>
    <w:p>
      <w:pPr>
        <w:spacing w:before="1" w:line="273" w:lineRule="auto"/>
        <w:ind w:left="445" w:right="470"/>
        <w:rPr>
          <w:rFonts w:ascii="Times New Roman" w:hAnsi="Times New Roman" w:eastAsia="Times New Roman" w:cs="Times New Roman"/>
          <w:sz w:val="28"/>
          <w:szCs w:val="28"/>
        </w:rPr>
      </w:pPr>
      <w:r>
        <w:rPr>
          <w:rFonts w:ascii="Times New Roman" w:hAnsi="Times New Roman" w:eastAsia="Times New Roman" w:cs="Times New Roman"/>
          <w:color w:val="273039"/>
          <w:sz w:val="28"/>
          <w:szCs w:val="28"/>
        </w:rPr>
        <w:t>To</w:t>
      </w:r>
      <w:r>
        <w:rPr>
          <w:rFonts w:ascii="Times New Roman" w:hAnsi="Times New Roman" w:eastAsia="Times New Roman" w:cs="Times New Roman"/>
          <w:color w:val="273039"/>
          <w:spacing w:val="-5"/>
          <w:sz w:val="28"/>
          <w:szCs w:val="28"/>
        </w:rPr>
        <w:t xml:space="preserve"> </w:t>
      </w:r>
      <w:r>
        <w:rPr>
          <w:rFonts w:ascii="Times New Roman" w:hAnsi="Times New Roman" w:eastAsia="Times New Roman" w:cs="Times New Roman"/>
          <w:color w:val="273039"/>
          <w:sz w:val="28"/>
          <w:szCs w:val="28"/>
        </w:rPr>
        <w:t>determine</w:t>
      </w:r>
      <w:r>
        <w:rPr>
          <w:rFonts w:ascii="Times New Roman" w:hAnsi="Times New Roman" w:eastAsia="Times New Roman" w:cs="Times New Roman"/>
          <w:color w:val="273039"/>
          <w:spacing w:val="-3"/>
          <w:sz w:val="28"/>
          <w:szCs w:val="28"/>
        </w:rPr>
        <w:t xml:space="preserve"> </w:t>
      </w:r>
      <w:r>
        <w:rPr>
          <w:rFonts w:ascii="Times New Roman" w:hAnsi="Times New Roman" w:eastAsia="Times New Roman" w:cs="Times New Roman"/>
          <w:color w:val="273039"/>
          <w:sz w:val="28"/>
          <w:szCs w:val="28"/>
        </w:rPr>
        <w:t>the</w:t>
      </w:r>
      <w:r>
        <w:rPr>
          <w:rFonts w:ascii="Times New Roman" w:hAnsi="Times New Roman" w:eastAsia="Times New Roman" w:cs="Times New Roman"/>
          <w:color w:val="273039"/>
          <w:spacing w:val="-8"/>
          <w:sz w:val="28"/>
          <w:szCs w:val="28"/>
        </w:rPr>
        <w:t xml:space="preserve"> </w:t>
      </w:r>
      <w:r>
        <w:rPr>
          <w:rFonts w:ascii="Times New Roman" w:hAnsi="Times New Roman" w:eastAsia="Times New Roman" w:cs="Times New Roman"/>
          <w:color w:val="273039"/>
          <w:sz w:val="28"/>
          <w:szCs w:val="28"/>
        </w:rPr>
        <w:t>optimal</w:t>
      </w:r>
      <w:r>
        <w:rPr>
          <w:rFonts w:ascii="Times New Roman" w:hAnsi="Times New Roman" w:eastAsia="Times New Roman" w:cs="Times New Roman"/>
          <w:color w:val="273039"/>
          <w:spacing w:val="-2"/>
          <w:sz w:val="28"/>
          <w:szCs w:val="28"/>
        </w:rPr>
        <w:t xml:space="preserve"> </w:t>
      </w:r>
      <w:r>
        <w:rPr>
          <w:rFonts w:ascii="Times New Roman" w:hAnsi="Times New Roman" w:eastAsia="Times New Roman" w:cs="Times New Roman"/>
          <w:color w:val="273039"/>
          <w:sz w:val="28"/>
          <w:szCs w:val="28"/>
        </w:rPr>
        <w:t>number</w:t>
      </w:r>
      <w:r>
        <w:rPr>
          <w:rFonts w:ascii="Times New Roman" w:hAnsi="Times New Roman" w:eastAsia="Times New Roman" w:cs="Times New Roman"/>
          <w:color w:val="273039"/>
          <w:spacing w:val="-6"/>
          <w:sz w:val="28"/>
          <w:szCs w:val="28"/>
        </w:rPr>
        <w:t xml:space="preserve"> </w:t>
      </w:r>
      <w:r>
        <w:rPr>
          <w:rFonts w:ascii="Times New Roman" w:hAnsi="Times New Roman" w:eastAsia="Times New Roman" w:cs="Times New Roman"/>
          <w:color w:val="273039"/>
          <w:sz w:val="28"/>
          <w:szCs w:val="28"/>
        </w:rPr>
        <w:t>of</w:t>
      </w:r>
      <w:r>
        <w:rPr>
          <w:rFonts w:ascii="Times New Roman" w:hAnsi="Times New Roman" w:eastAsia="Times New Roman" w:cs="Times New Roman"/>
          <w:color w:val="273039"/>
          <w:spacing w:val="-3"/>
          <w:sz w:val="28"/>
          <w:szCs w:val="28"/>
        </w:rPr>
        <w:t xml:space="preserve"> </w:t>
      </w:r>
      <w:r>
        <w:rPr>
          <w:rFonts w:ascii="Times New Roman" w:hAnsi="Times New Roman" w:eastAsia="Times New Roman" w:cs="Times New Roman"/>
          <w:color w:val="273039"/>
          <w:sz w:val="28"/>
          <w:szCs w:val="28"/>
        </w:rPr>
        <w:t>clusters,</w:t>
      </w:r>
      <w:r>
        <w:rPr>
          <w:rFonts w:ascii="Times New Roman" w:hAnsi="Times New Roman" w:eastAsia="Times New Roman" w:cs="Times New Roman"/>
          <w:color w:val="273039"/>
          <w:spacing w:val="-6"/>
          <w:sz w:val="28"/>
          <w:szCs w:val="28"/>
        </w:rPr>
        <w:t xml:space="preserve"> </w:t>
      </w:r>
      <w:r>
        <w:rPr>
          <w:rFonts w:ascii="Times New Roman" w:hAnsi="Times New Roman" w:eastAsia="Times New Roman" w:cs="Times New Roman"/>
          <w:color w:val="273039"/>
          <w:sz w:val="28"/>
          <w:szCs w:val="28"/>
        </w:rPr>
        <w:t>we</w:t>
      </w:r>
      <w:r>
        <w:rPr>
          <w:rFonts w:ascii="Times New Roman" w:hAnsi="Times New Roman" w:eastAsia="Times New Roman" w:cs="Times New Roman"/>
          <w:color w:val="273039"/>
          <w:spacing w:val="-3"/>
          <w:sz w:val="28"/>
          <w:szCs w:val="28"/>
        </w:rPr>
        <w:t xml:space="preserve"> </w:t>
      </w:r>
      <w:r>
        <w:rPr>
          <w:rFonts w:ascii="Times New Roman" w:hAnsi="Times New Roman" w:eastAsia="Times New Roman" w:cs="Times New Roman"/>
          <w:color w:val="273039"/>
          <w:sz w:val="28"/>
          <w:szCs w:val="28"/>
        </w:rPr>
        <w:t>have</w:t>
      </w:r>
      <w:r>
        <w:rPr>
          <w:rFonts w:ascii="Times New Roman" w:hAnsi="Times New Roman" w:eastAsia="Times New Roman" w:cs="Times New Roman"/>
          <w:color w:val="273039"/>
          <w:spacing w:val="-6"/>
          <w:sz w:val="28"/>
          <w:szCs w:val="28"/>
        </w:rPr>
        <w:t xml:space="preserve"> </w:t>
      </w:r>
      <w:r>
        <w:rPr>
          <w:rFonts w:ascii="Times New Roman" w:hAnsi="Times New Roman" w:eastAsia="Times New Roman" w:cs="Times New Roman"/>
          <w:color w:val="273039"/>
          <w:sz w:val="28"/>
          <w:szCs w:val="28"/>
        </w:rPr>
        <w:t>to</w:t>
      </w:r>
      <w:r>
        <w:rPr>
          <w:rFonts w:ascii="Times New Roman" w:hAnsi="Times New Roman" w:eastAsia="Times New Roman" w:cs="Times New Roman"/>
          <w:color w:val="273039"/>
          <w:spacing w:val="-2"/>
          <w:sz w:val="28"/>
          <w:szCs w:val="28"/>
        </w:rPr>
        <w:t xml:space="preserve"> </w:t>
      </w:r>
      <w:r>
        <w:rPr>
          <w:rFonts w:ascii="Times New Roman" w:hAnsi="Times New Roman" w:eastAsia="Times New Roman" w:cs="Times New Roman"/>
          <w:color w:val="273039"/>
          <w:sz w:val="28"/>
          <w:szCs w:val="28"/>
        </w:rPr>
        <w:t>select</w:t>
      </w:r>
      <w:r>
        <w:rPr>
          <w:rFonts w:ascii="Times New Roman" w:hAnsi="Times New Roman" w:eastAsia="Times New Roman" w:cs="Times New Roman"/>
          <w:color w:val="273039"/>
          <w:spacing w:val="-7"/>
          <w:sz w:val="28"/>
          <w:szCs w:val="28"/>
        </w:rPr>
        <w:t xml:space="preserve"> </w:t>
      </w:r>
      <w:r>
        <w:rPr>
          <w:rFonts w:ascii="Times New Roman" w:hAnsi="Times New Roman" w:eastAsia="Times New Roman" w:cs="Times New Roman"/>
          <w:color w:val="273039"/>
          <w:sz w:val="28"/>
          <w:szCs w:val="28"/>
        </w:rPr>
        <w:t>the</w:t>
      </w:r>
      <w:r>
        <w:rPr>
          <w:rFonts w:ascii="Times New Roman" w:hAnsi="Times New Roman" w:eastAsia="Times New Roman" w:cs="Times New Roman"/>
          <w:color w:val="273039"/>
          <w:spacing w:val="-3"/>
          <w:sz w:val="28"/>
          <w:szCs w:val="28"/>
        </w:rPr>
        <w:t xml:space="preserve"> </w:t>
      </w:r>
      <w:r>
        <w:rPr>
          <w:rFonts w:ascii="Times New Roman" w:hAnsi="Times New Roman" w:eastAsia="Times New Roman" w:cs="Times New Roman"/>
          <w:color w:val="273039"/>
          <w:sz w:val="28"/>
          <w:szCs w:val="28"/>
        </w:rPr>
        <w:t>value</w:t>
      </w:r>
      <w:r>
        <w:rPr>
          <w:rFonts w:ascii="Times New Roman" w:hAnsi="Times New Roman" w:eastAsia="Times New Roman" w:cs="Times New Roman"/>
          <w:color w:val="273039"/>
          <w:spacing w:val="-5"/>
          <w:sz w:val="28"/>
          <w:szCs w:val="28"/>
        </w:rPr>
        <w:t xml:space="preserve"> </w:t>
      </w:r>
      <w:r>
        <w:rPr>
          <w:rFonts w:ascii="Times New Roman" w:hAnsi="Times New Roman" w:eastAsia="Times New Roman" w:cs="Times New Roman"/>
          <w:color w:val="273039"/>
          <w:sz w:val="28"/>
          <w:szCs w:val="28"/>
        </w:rPr>
        <w:t>of</w:t>
      </w:r>
      <w:r>
        <w:rPr>
          <w:rFonts w:ascii="Times New Roman" w:hAnsi="Times New Roman" w:eastAsia="Times New Roman" w:cs="Times New Roman"/>
          <w:color w:val="273039"/>
          <w:spacing w:val="-3"/>
          <w:sz w:val="28"/>
          <w:szCs w:val="28"/>
        </w:rPr>
        <w:t xml:space="preserve"> </w:t>
      </w:r>
      <w:r>
        <w:rPr>
          <w:rFonts w:ascii="Times New Roman" w:hAnsi="Times New Roman" w:eastAsia="Times New Roman" w:cs="Times New Roman"/>
          <w:color w:val="273039"/>
          <w:sz w:val="28"/>
          <w:szCs w:val="28"/>
        </w:rPr>
        <w:t>k</w:t>
      </w:r>
      <w:r>
        <w:rPr>
          <w:rFonts w:ascii="Times New Roman" w:hAnsi="Times New Roman" w:eastAsia="Times New Roman" w:cs="Times New Roman"/>
          <w:color w:val="273039"/>
          <w:spacing w:val="-5"/>
          <w:sz w:val="28"/>
          <w:szCs w:val="28"/>
        </w:rPr>
        <w:t xml:space="preserve"> </w:t>
      </w:r>
      <w:r>
        <w:rPr>
          <w:rFonts w:ascii="Times New Roman" w:hAnsi="Times New Roman" w:eastAsia="Times New Roman" w:cs="Times New Roman"/>
          <w:color w:val="273039"/>
          <w:sz w:val="28"/>
          <w:szCs w:val="28"/>
        </w:rPr>
        <w:t>at the</w:t>
      </w:r>
      <w:r>
        <w:rPr>
          <w:rFonts w:ascii="Times New Roman" w:hAnsi="Times New Roman" w:eastAsia="Times New Roman" w:cs="Times New Roman"/>
          <w:color w:val="273039"/>
          <w:spacing w:val="-67"/>
          <w:sz w:val="28"/>
          <w:szCs w:val="28"/>
        </w:rPr>
        <w:t xml:space="preserve"> </w:t>
      </w:r>
      <w:r>
        <w:rPr>
          <w:rFonts w:ascii="Times New Roman" w:hAnsi="Times New Roman" w:eastAsia="Times New Roman" w:cs="Times New Roman"/>
          <w:color w:val="273039"/>
          <w:sz w:val="28"/>
          <w:szCs w:val="28"/>
        </w:rPr>
        <w:t>“elbow” i.e. the point after which the distortion/inertia start decreasing in a linear</w:t>
      </w:r>
      <w:r>
        <w:rPr>
          <w:rFonts w:ascii="Times New Roman" w:hAnsi="Times New Roman" w:eastAsia="Times New Roman" w:cs="Times New Roman"/>
          <w:color w:val="273039"/>
          <w:spacing w:val="1"/>
          <w:sz w:val="28"/>
          <w:szCs w:val="28"/>
        </w:rPr>
        <w:t xml:space="preserve"> </w:t>
      </w:r>
      <w:r>
        <w:rPr>
          <w:rFonts w:ascii="Times New Roman" w:hAnsi="Times New Roman" w:eastAsia="Times New Roman" w:cs="Times New Roman"/>
          <w:color w:val="273039"/>
          <w:sz w:val="28"/>
          <w:szCs w:val="28"/>
        </w:rPr>
        <w:t>fashion. Thus, for the given data, we conclude that the optimal number of clusters</w:t>
      </w:r>
      <w:r>
        <w:rPr>
          <w:rFonts w:ascii="Times New Roman" w:hAnsi="Times New Roman" w:eastAsia="Times New Roman" w:cs="Times New Roman"/>
          <w:color w:val="273039"/>
          <w:spacing w:val="1"/>
          <w:sz w:val="28"/>
          <w:szCs w:val="28"/>
        </w:rPr>
        <w:t xml:space="preserve"> </w:t>
      </w:r>
      <w:r>
        <w:rPr>
          <w:rFonts w:ascii="Times New Roman" w:hAnsi="Times New Roman" w:eastAsia="Times New Roman" w:cs="Times New Roman"/>
          <w:color w:val="273039"/>
          <w:sz w:val="28"/>
          <w:szCs w:val="28"/>
        </w:rPr>
        <w:t>for</w:t>
      </w:r>
      <w:r>
        <w:rPr>
          <w:rFonts w:ascii="Times New Roman" w:hAnsi="Times New Roman" w:eastAsia="Times New Roman" w:cs="Times New Roman"/>
          <w:color w:val="273039"/>
          <w:spacing w:val="-3"/>
          <w:sz w:val="28"/>
          <w:szCs w:val="28"/>
        </w:rPr>
        <w:t xml:space="preserve"> </w:t>
      </w:r>
      <w:r>
        <w:rPr>
          <w:rFonts w:ascii="Times New Roman" w:hAnsi="Times New Roman" w:eastAsia="Times New Roman" w:cs="Times New Roman"/>
          <w:color w:val="273039"/>
          <w:sz w:val="28"/>
          <w:szCs w:val="28"/>
        </w:rPr>
        <w:t>the</w:t>
      </w:r>
      <w:r>
        <w:rPr>
          <w:rFonts w:ascii="Times New Roman" w:hAnsi="Times New Roman" w:eastAsia="Times New Roman" w:cs="Times New Roman"/>
          <w:color w:val="273039"/>
          <w:spacing w:val="-6"/>
          <w:sz w:val="28"/>
          <w:szCs w:val="28"/>
        </w:rPr>
        <w:t xml:space="preserve"> </w:t>
      </w:r>
      <w:r>
        <w:rPr>
          <w:rFonts w:ascii="Times New Roman" w:hAnsi="Times New Roman" w:eastAsia="Times New Roman" w:cs="Times New Roman"/>
          <w:color w:val="273039"/>
          <w:sz w:val="28"/>
          <w:szCs w:val="28"/>
        </w:rPr>
        <w:t>data</w:t>
      </w:r>
      <w:r>
        <w:rPr>
          <w:rFonts w:ascii="Times New Roman" w:hAnsi="Times New Roman" w:eastAsia="Times New Roman" w:cs="Times New Roman"/>
          <w:color w:val="273039"/>
          <w:spacing w:val="-3"/>
          <w:sz w:val="28"/>
          <w:szCs w:val="28"/>
        </w:rPr>
        <w:t xml:space="preserve"> </w:t>
      </w:r>
      <w:r>
        <w:rPr>
          <w:rFonts w:ascii="Times New Roman" w:hAnsi="Times New Roman" w:eastAsia="Times New Roman" w:cs="Times New Roman"/>
          <w:color w:val="273039"/>
          <w:sz w:val="28"/>
          <w:szCs w:val="28"/>
        </w:rPr>
        <w:t>is 3.</w:t>
      </w:r>
    </w:p>
    <w:p>
      <w:pPr>
        <w:spacing w:line="273" w:lineRule="auto"/>
        <w:rPr>
          <w:rFonts w:ascii="Times New Roman" w:hAnsi="Times New Roman" w:eastAsia="Times New Roman" w:cs="Times New Roman"/>
        </w:rPr>
        <w:sectPr>
          <w:pgSz w:w="12240" w:h="15840"/>
          <w:pgMar w:top="1500" w:right="980" w:bottom="280" w:left="980" w:header="720" w:footer="720" w:gutter="0"/>
          <w:cols w:space="720" w:num="1"/>
        </w:sectPr>
      </w:pPr>
    </w:p>
    <w:p>
      <w:pPr>
        <w:spacing w:before="5"/>
        <w:rPr>
          <w:rFonts w:ascii="Times New Roman" w:hAnsi="Times New Roman" w:eastAsia="Times New Roman" w:cs="Times New Roman"/>
          <w:sz w:val="14"/>
          <w:szCs w:val="28"/>
        </w:rPr>
      </w:pPr>
    </w:p>
    <w:p>
      <w:pPr>
        <w:spacing w:before="89"/>
        <w:ind w:left="445"/>
        <w:outlineLvl w:val="1"/>
        <w:rPr>
          <w:rFonts w:ascii="Times New Roman" w:hAnsi="Times New Roman" w:eastAsia="Times New Roman" w:cs="Times New Roman"/>
          <w:b/>
          <w:bCs/>
          <w:sz w:val="28"/>
          <w:szCs w:val="28"/>
          <w:u w:color="000000"/>
        </w:rPr>
      </w:pPr>
      <w:bookmarkStart w:id="8" w:name="Output :"/>
      <w:bookmarkEnd w:id="8"/>
      <w:r>
        <w:rPr>
          <w:rFonts w:ascii="Times New Roman" w:hAnsi="Times New Roman" w:eastAsia="Times New Roman" w:cs="Times New Roman"/>
          <w:b/>
          <w:bCs/>
          <w:sz w:val="28"/>
          <w:szCs w:val="28"/>
          <w:u w:val="thick" w:color="000000"/>
        </w:rPr>
        <w:t>Output</w:t>
      </w:r>
      <w:r>
        <w:rPr>
          <w:rFonts w:ascii="Times New Roman" w:hAnsi="Times New Roman" w:eastAsia="Times New Roman" w:cs="Times New Roman"/>
          <w:b/>
          <w:bCs/>
          <w:spacing w:val="-4"/>
          <w:sz w:val="28"/>
          <w:szCs w:val="28"/>
          <w:u w:val="thick" w:color="000000"/>
        </w:rPr>
        <w:t xml:space="preserve"> </w:t>
      </w:r>
      <w:r>
        <w:rPr>
          <w:rFonts w:ascii="Times New Roman" w:hAnsi="Times New Roman" w:eastAsia="Times New Roman" w:cs="Times New Roman"/>
          <w:b/>
          <w:bCs/>
          <w:sz w:val="28"/>
          <w:szCs w:val="28"/>
          <w:u w:val="thick" w:color="000000"/>
        </w:rPr>
        <w:t>:</w:t>
      </w:r>
    </w:p>
    <w:p>
      <w:pPr>
        <w:rPr>
          <w:rFonts w:ascii="Times New Roman" w:hAnsi="Times New Roman" w:eastAsia="Times New Roman" w:cs="Times New Roman"/>
          <w:b/>
          <w:sz w:val="20"/>
          <w:szCs w:val="28"/>
        </w:rPr>
      </w:pPr>
    </w:p>
    <w:p>
      <w:pPr>
        <w:rPr>
          <w:rFonts w:ascii="Times New Roman" w:hAnsi="Times New Roman" w:eastAsia="Times New Roman" w:cs="Times New Roman"/>
          <w:b/>
          <w:sz w:val="20"/>
          <w:szCs w:val="28"/>
        </w:rPr>
      </w:pPr>
    </w:p>
    <w:p>
      <w:pPr>
        <w:rPr>
          <w:rFonts w:ascii="Times New Roman" w:hAnsi="Times New Roman" w:eastAsia="Times New Roman" w:cs="Times New Roman"/>
          <w:b/>
          <w:sz w:val="20"/>
          <w:szCs w:val="28"/>
        </w:rPr>
      </w:pPr>
    </w:p>
    <w:p>
      <w:pPr>
        <w:spacing w:before="6"/>
        <w:rPr>
          <w:rFonts w:ascii="Times New Roman" w:hAnsi="Times New Roman" w:eastAsia="Times New Roman" w:cs="Times New Roman"/>
          <w:b/>
          <w:sz w:val="18"/>
          <w:szCs w:val="28"/>
        </w:rPr>
      </w:pPr>
      <w:r>
        <w:drawing>
          <wp:anchor distT="0" distB="0" distL="0" distR="0" simplePos="0" relativeHeight="251678720" behindDoc="0" locked="0" layoutInCell="1" allowOverlap="1">
            <wp:simplePos x="0" y="0"/>
            <wp:positionH relativeFrom="page">
              <wp:posOffset>774065</wp:posOffset>
            </wp:positionH>
            <wp:positionV relativeFrom="paragraph">
              <wp:posOffset>160020</wp:posOffset>
            </wp:positionV>
            <wp:extent cx="5867400" cy="4343400"/>
            <wp:effectExtent l="0" t="0" r="0" b="0"/>
            <wp:wrapTopAndBottom/>
            <wp:docPr id="1119654256"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54256" name="image25.jpeg"/>
                    <pic:cNvPicPr>
                      <a:picLocks noChangeAspect="1"/>
                    </pic:cNvPicPr>
                  </pic:nvPicPr>
                  <pic:blipFill>
                    <a:blip r:embed="rId89" cstate="print"/>
                    <a:stretch>
                      <a:fillRect/>
                    </a:stretch>
                  </pic:blipFill>
                  <pic:spPr>
                    <a:xfrm>
                      <a:off x="0" y="0"/>
                      <a:ext cx="5867151" cy="4343400"/>
                    </a:xfrm>
                    <a:prstGeom prst="rect">
                      <a:avLst/>
                    </a:prstGeom>
                  </pic:spPr>
                </pic:pic>
              </a:graphicData>
            </a:graphic>
          </wp:anchor>
        </w:drawing>
      </w:r>
    </w:p>
    <w:p>
      <w:pPr>
        <w:rPr>
          <w:rFonts w:ascii="Times New Roman" w:hAnsi="Times New Roman" w:eastAsia="Times New Roman" w:cs="Times New Roman"/>
          <w:b/>
          <w:sz w:val="20"/>
          <w:szCs w:val="28"/>
        </w:rPr>
      </w:pPr>
    </w:p>
    <w:p>
      <w:pPr>
        <w:rPr>
          <w:rFonts w:ascii="Times New Roman" w:hAnsi="Times New Roman" w:eastAsia="Times New Roman" w:cs="Times New Roman"/>
          <w:b/>
          <w:sz w:val="20"/>
          <w:szCs w:val="28"/>
        </w:rPr>
      </w:pPr>
    </w:p>
    <w:p>
      <w:pPr>
        <w:rPr>
          <w:rFonts w:ascii="Times New Roman" w:hAnsi="Times New Roman" w:eastAsia="Times New Roman" w:cs="Times New Roman"/>
          <w:b/>
          <w:sz w:val="20"/>
          <w:szCs w:val="28"/>
        </w:rPr>
      </w:pPr>
    </w:p>
    <w:p>
      <w:pPr>
        <w:spacing w:before="10"/>
        <w:rPr>
          <w:rFonts w:ascii="Times New Roman" w:hAnsi="Times New Roman" w:eastAsia="Times New Roman" w:cs="Times New Roman"/>
          <w:b/>
          <w:sz w:val="26"/>
          <w:szCs w:val="28"/>
        </w:rPr>
      </w:pPr>
    </w:p>
    <w:p>
      <w:pPr>
        <w:spacing w:before="89"/>
        <w:ind w:left="119"/>
        <w:rPr>
          <w:rFonts w:ascii="Times New Roman" w:hAnsi="Times New Roman" w:eastAsia="Times New Roman" w:cs="Times New Roman"/>
          <w:sz w:val="28"/>
          <w:szCs w:val="28"/>
        </w:rPr>
      </w:pPr>
      <w:r>
        <w:rPr>
          <w:rFonts w:ascii="Times New Roman" w:hAnsi="Times New Roman" w:eastAsia="Times New Roman" w:cs="Times New Roman"/>
          <w:b/>
          <w:sz w:val="28"/>
          <w:szCs w:val="28"/>
          <w:u w:val="thick"/>
        </w:rPr>
        <w:t>Conclusion:</w:t>
      </w:r>
      <w:r>
        <w:rPr>
          <w:rFonts w:ascii="Times New Roman" w:hAnsi="Times New Roman" w:eastAsia="Times New Roman" w:cs="Times New Roman"/>
          <w:b/>
          <w:spacing w:val="2"/>
          <w:sz w:val="28"/>
          <w:szCs w:val="28"/>
        </w:rPr>
        <w:t xml:space="preserve"> </w:t>
      </w:r>
      <w:r>
        <w:rPr>
          <w:rFonts w:ascii="Times New Roman" w:hAnsi="Times New Roman" w:eastAsia="Times New Roman" w:cs="Times New Roman"/>
          <w:sz w:val="28"/>
          <w:szCs w:val="28"/>
        </w:rPr>
        <w:t>Thus,</w:t>
      </w:r>
      <w:r>
        <w:rPr>
          <w:rFonts w:ascii="Times New Roman" w:hAnsi="Times New Roman" w:eastAsia="Times New Roman" w:cs="Times New Roman"/>
          <w:spacing w:val="-3"/>
          <w:sz w:val="28"/>
          <w:szCs w:val="28"/>
        </w:rPr>
        <w:t xml:space="preserve"> </w:t>
      </w:r>
      <w:r>
        <w:rPr>
          <w:rFonts w:ascii="Times New Roman" w:hAnsi="Times New Roman" w:eastAsia="Times New Roman" w:cs="Times New Roman"/>
          <w:sz w:val="28"/>
          <w:szCs w:val="28"/>
        </w:rPr>
        <w:t>we</w:t>
      </w:r>
      <w:r>
        <w:rPr>
          <w:rFonts w:ascii="Times New Roman" w:hAnsi="Times New Roman" w:eastAsia="Times New Roman" w:cs="Times New Roman"/>
          <w:spacing w:val="3"/>
          <w:sz w:val="28"/>
          <w:szCs w:val="28"/>
        </w:rPr>
        <w:t xml:space="preserve"> </w:t>
      </w:r>
      <w:r>
        <w:rPr>
          <w:rFonts w:ascii="Times New Roman" w:hAnsi="Times New Roman" w:eastAsia="Times New Roman" w:cs="Times New Roman"/>
          <w:sz w:val="28"/>
          <w:szCs w:val="28"/>
        </w:rPr>
        <w:t>have</w:t>
      </w:r>
      <w:r>
        <w:rPr>
          <w:rFonts w:ascii="Times New Roman" w:hAnsi="Times New Roman" w:eastAsia="Times New Roman" w:cs="Times New Roman"/>
          <w:spacing w:val="-3"/>
          <w:sz w:val="28"/>
          <w:szCs w:val="28"/>
        </w:rPr>
        <w:t xml:space="preserve"> </w:t>
      </w:r>
      <w:r>
        <w:rPr>
          <w:rFonts w:ascii="Times New Roman" w:hAnsi="Times New Roman" w:eastAsia="Times New Roman" w:cs="Times New Roman"/>
          <w:sz w:val="28"/>
          <w:szCs w:val="28"/>
        </w:rPr>
        <w:t>successfully</w:t>
      </w:r>
      <w:r>
        <w:rPr>
          <w:rFonts w:ascii="Times New Roman" w:hAnsi="Times New Roman" w:eastAsia="Times New Roman" w:cs="Times New Roman"/>
          <w:spacing w:val="-1"/>
          <w:sz w:val="28"/>
          <w:szCs w:val="28"/>
        </w:rPr>
        <w:t xml:space="preserve"> </w:t>
      </w:r>
      <w:r>
        <w:rPr>
          <w:rFonts w:ascii="Times New Roman" w:hAnsi="Times New Roman" w:eastAsia="Times New Roman" w:cs="Times New Roman"/>
          <w:sz w:val="28"/>
          <w:szCs w:val="28"/>
        </w:rPr>
        <w:t>implemented</w:t>
      </w:r>
      <w:r>
        <w:rPr>
          <w:rFonts w:ascii="Times New Roman" w:hAnsi="Times New Roman" w:eastAsia="Times New Roman" w:cs="Times New Roman"/>
          <w:spacing w:val="2"/>
          <w:sz w:val="28"/>
          <w:szCs w:val="28"/>
        </w:rPr>
        <w:t xml:space="preserve"> </w:t>
      </w:r>
      <w:r>
        <w:rPr>
          <w:rFonts w:ascii="Times New Roman" w:hAnsi="Times New Roman" w:eastAsia="Times New Roman" w:cs="Times New Roman"/>
          <w:sz w:val="28"/>
          <w:szCs w:val="28"/>
        </w:rPr>
        <w:t>Clustering</w:t>
      </w:r>
      <w:r>
        <w:rPr>
          <w:rFonts w:ascii="Times New Roman" w:hAnsi="Times New Roman" w:eastAsia="Times New Roman" w:cs="Times New Roman"/>
          <w:spacing w:val="-1"/>
          <w:sz w:val="28"/>
          <w:szCs w:val="28"/>
        </w:rPr>
        <w:t xml:space="preserve"> </w:t>
      </w:r>
      <w:r>
        <w:rPr>
          <w:rFonts w:ascii="Times New Roman" w:hAnsi="Times New Roman" w:eastAsia="Times New Roman" w:cs="Times New Roman"/>
          <w:sz w:val="28"/>
          <w:szCs w:val="28"/>
        </w:rPr>
        <w:t>Algorithm</w:t>
      </w:r>
      <w:r>
        <w:rPr>
          <w:rFonts w:ascii="Times New Roman" w:hAnsi="Times New Roman" w:eastAsia="Times New Roman" w:cs="Times New Roman"/>
          <w:spacing w:val="-3"/>
          <w:sz w:val="28"/>
          <w:szCs w:val="28"/>
        </w:rPr>
        <w:t xml:space="preserve"> </w:t>
      </w:r>
      <w:r>
        <w:rPr>
          <w:rFonts w:ascii="Times New Roman" w:hAnsi="Times New Roman" w:eastAsia="Times New Roman" w:cs="Times New Roman"/>
          <w:sz w:val="28"/>
          <w:szCs w:val="28"/>
        </w:rPr>
        <w:t>Using</w:t>
      </w:r>
    </w:p>
    <w:p>
      <w:pPr>
        <w:rPr>
          <w:rFonts w:ascii="Times New Roman" w:hAnsi="Times New Roman" w:eastAsia="Times New Roman" w:cs="Times New Roman"/>
          <w:sz w:val="25"/>
          <w:szCs w:val="28"/>
        </w:rPr>
      </w:pPr>
    </w:p>
    <w:p>
      <w:pPr>
        <w:tabs>
          <w:tab w:val="left" w:pos="2161"/>
        </w:tabs>
        <w:ind w:left="455"/>
        <w:rPr>
          <w:rFonts w:hint="default" w:ascii="Times New Roman" w:hAnsi="Times New Roman" w:eastAsia="Times New Roman" w:cs="Times New Roman"/>
          <w:sz w:val="17"/>
          <w:szCs w:val="28"/>
          <w:lang w:val="en-IN"/>
        </w:rPr>
        <w:sectPr>
          <w:pgSz w:w="12240" w:h="15840"/>
          <w:pgMar w:top="1500" w:right="980" w:bottom="280" w:left="980" w:header="720" w:footer="720" w:gutter="0"/>
          <w:cols w:space="720" w:num="1"/>
        </w:sectPr>
      </w:pPr>
      <w:r>
        <w:rPr>
          <w:rFonts w:ascii="Times New Roman" w:hAnsi="Times New Roman" w:eastAsia="Times New Roman" w:cs="Times New Roman"/>
          <w:sz w:val="26"/>
          <w:szCs w:val="28"/>
        </w:rPr>
        <w:t>1.</w:t>
      </w:r>
      <w:r>
        <w:rPr>
          <w:rFonts w:ascii="Times New Roman" w:hAnsi="Times New Roman" w:eastAsia="Times New Roman" w:cs="Times New Roman"/>
          <w:spacing w:val="6"/>
          <w:sz w:val="26"/>
          <w:szCs w:val="28"/>
        </w:rPr>
        <w:t xml:space="preserve"> </w:t>
      </w:r>
      <w:r>
        <w:rPr>
          <w:rFonts w:ascii="Times New Roman" w:hAnsi="Times New Roman" w:eastAsia="Times New Roman" w:cs="Times New Roman"/>
          <w:sz w:val="28"/>
          <w:szCs w:val="28"/>
        </w:rPr>
        <w:t>k-means</w:t>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2.</w:t>
      </w:r>
      <w:r>
        <w:rPr>
          <w:rFonts w:ascii="Times New Roman" w:hAnsi="Times New Roman" w:eastAsia="Times New Roman" w:cs="Times New Roman"/>
          <w:spacing w:val="-14"/>
          <w:sz w:val="28"/>
          <w:szCs w:val="28"/>
        </w:rPr>
        <w:t xml:space="preserve"> </w:t>
      </w:r>
      <w:r>
        <w:rPr>
          <w:rFonts w:ascii="Times New Roman" w:hAnsi="Times New Roman" w:eastAsia="Times New Roman" w:cs="Times New Roman"/>
          <w:sz w:val="28"/>
          <w:szCs w:val="28"/>
        </w:rPr>
        <w:t>Hierarchical(ward/complete/average)</w:t>
      </w:r>
      <w:r>
        <w:rPr>
          <w:rFonts w:hint="default" w:ascii="Times New Roman" w:hAnsi="Times New Roman" w:eastAsia="Times New Roman" w:cs="Times New Roman"/>
          <w:sz w:val="28"/>
          <w:szCs w:val="28"/>
          <w:lang w:val="en-IN"/>
        </w:rPr>
        <w:t xml:space="preserve">  </w:t>
      </w:r>
    </w:p>
    <w:p>
      <w:pPr>
        <w:tabs>
          <w:tab w:val="left" w:pos="6999"/>
        </w:tabs>
        <w:spacing w:before="59"/>
        <w:ind w:firstLine="140" w:firstLineChars="50"/>
        <w:rPr>
          <w:rFonts w:ascii="Times New Roman" w:hAnsi="Times New Roman" w:eastAsia="Times New Roman" w:cs="Times New Roman"/>
          <w:sz w:val="28"/>
        </w:rPr>
      </w:pPr>
      <w:r>
        <w:rPr>
          <w:rFonts w:ascii="Times New Roman" w:hAnsi="Times New Roman" w:eastAsia="Times New Roman" w:cs="Times New Roman"/>
          <w:b/>
          <w:sz w:val="28"/>
        </w:rPr>
        <w:t>Name:</w:t>
      </w:r>
      <w:r>
        <w:rPr>
          <w:rFonts w:ascii="Times New Roman" w:hAnsi="Times New Roman" w:eastAsia="Times New Roman" w:cs="Times New Roman"/>
          <w:b/>
          <w:spacing w:val="-10"/>
          <w:sz w:val="28"/>
        </w:rPr>
        <w:t xml:space="preserve"> </w:t>
      </w:r>
      <w:r>
        <w:rPr>
          <w:rFonts w:ascii="Times New Roman" w:hAnsi="Times New Roman" w:eastAsia="Times New Roman" w:cs="Times New Roman"/>
          <w:b/>
          <w:sz w:val="28"/>
        </w:rPr>
        <w:t>Jigar</w:t>
      </w:r>
      <w:r>
        <w:rPr>
          <w:rFonts w:ascii="Times New Roman" w:hAnsi="Times New Roman" w:eastAsia="Times New Roman" w:cs="Times New Roman"/>
          <w:b/>
          <w:spacing w:val="-13"/>
          <w:sz w:val="28"/>
        </w:rPr>
        <w:t xml:space="preserve"> </w:t>
      </w:r>
      <w:r>
        <w:rPr>
          <w:rFonts w:ascii="Times New Roman" w:hAnsi="Times New Roman" w:eastAsia="Times New Roman" w:cs="Times New Roman"/>
          <w:b/>
          <w:sz w:val="28"/>
        </w:rPr>
        <w:t>Siddhpura</w:t>
      </w:r>
      <w:r>
        <w:rPr>
          <w:rFonts w:ascii="Times New Roman" w:hAnsi="Times New Roman" w:eastAsia="Times New Roman" w:cs="Times New Roman"/>
          <w:b/>
          <w:sz w:val="28"/>
        </w:rPr>
        <w:tab/>
      </w:r>
      <w:r>
        <w:rPr>
          <w:rFonts w:ascii="Times New Roman" w:hAnsi="Times New Roman" w:eastAsia="Times New Roman" w:cs="Times New Roman"/>
          <w:b/>
          <w:sz w:val="28"/>
        </w:rPr>
        <w:t>SAPID:</w:t>
      </w:r>
      <w:r>
        <w:rPr>
          <w:rFonts w:ascii="Times New Roman" w:hAnsi="Times New Roman" w:eastAsia="Times New Roman" w:cs="Times New Roman"/>
          <w:b/>
          <w:spacing w:val="-8"/>
          <w:sz w:val="28"/>
        </w:rPr>
        <w:t xml:space="preserve"> </w:t>
      </w:r>
      <w:r>
        <w:rPr>
          <w:rFonts w:ascii="Times New Roman" w:hAnsi="Times New Roman" w:eastAsia="Times New Roman" w:cs="Times New Roman"/>
          <w:sz w:val="28"/>
        </w:rPr>
        <w:t>60004210155</w:t>
      </w:r>
    </w:p>
    <w:p>
      <w:pPr>
        <w:tabs>
          <w:tab w:val="left" w:pos="6051"/>
        </w:tabs>
        <w:spacing w:before="206"/>
        <w:ind w:left="212" w:firstLine="0"/>
        <w:rPr>
          <w:rFonts w:ascii="Times New Roman" w:hAnsi="Times New Roman" w:eastAsia="Times New Roman" w:cs="Times New Roman"/>
          <w:sz w:val="28"/>
        </w:rPr>
      </w:pPr>
      <w:r>
        <w:rPr>
          <w:rFonts w:ascii="Times New Roman" w:hAnsi="Times New Roman" w:eastAsia="Times New Roman" w:cs="Times New Roman"/>
          <w:b/>
          <w:sz w:val="28"/>
        </w:rPr>
        <w:t>DIV:</w:t>
      </w:r>
      <w:r>
        <w:rPr>
          <w:rFonts w:ascii="Times New Roman" w:hAnsi="Times New Roman" w:eastAsia="Times New Roman" w:cs="Times New Roman"/>
          <w:b/>
          <w:spacing w:val="-8"/>
          <w:sz w:val="28"/>
        </w:rPr>
        <w:t xml:space="preserve"> </w:t>
      </w:r>
      <w:r>
        <w:rPr>
          <w:rFonts w:ascii="Times New Roman" w:hAnsi="Times New Roman" w:eastAsia="Times New Roman" w:cs="Times New Roman"/>
          <w:b/>
          <w:sz w:val="28"/>
        </w:rPr>
        <w:t>C/C2</w:t>
      </w:r>
      <w:r>
        <w:rPr>
          <w:rFonts w:ascii="Times New Roman" w:hAnsi="Times New Roman" w:eastAsia="Times New Roman" w:cs="Times New Roman"/>
          <w:b/>
          <w:sz w:val="28"/>
        </w:rPr>
        <w:tab/>
      </w:r>
      <w:r>
        <w:rPr>
          <w:rFonts w:ascii="Times New Roman" w:hAnsi="Times New Roman" w:eastAsia="Times New Roman" w:cs="Times New Roman"/>
          <w:b/>
          <w:sz w:val="28"/>
        </w:rPr>
        <w:t>Branch:</w:t>
      </w:r>
      <w:r>
        <w:rPr>
          <w:rFonts w:ascii="Times New Roman" w:hAnsi="Times New Roman" w:eastAsia="Times New Roman" w:cs="Times New Roman"/>
          <w:b/>
          <w:spacing w:val="-8"/>
          <w:sz w:val="28"/>
        </w:rPr>
        <w:t xml:space="preserve"> </w:t>
      </w:r>
      <w:r>
        <w:rPr>
          <w:rFonts w:ascii="Times New Roman" w:hAnsi="Times New Roman" w:eastAsia="Times New Roman" w:cs="Times New Roman"/>
          <w:sz w:val="28"/>
        </w:rPr>
        <w:t>Computer</w:t>
      </w:r>
      <w:r>
        <w:rPr>
          <w:rFonts w:ascii="Times New Roman" w:hAnsi="Times New Roman" w:eastAsia="Times New Roman" w:cs="Times New Roman"/>
          <w:spacing w:val="-8"/>
          <w:sz w:val="28"/>
        </w:rPr>
        <w:t xml:space="preserve"> </w:t>
      </w:r>
      <w:r>
        <w:rPr>
          <w:rFonts w:ascii="Times New Roman" w:hAnsi="Times New Roman" w:eastAsia="Times New Roman" w:cs="Times New Roman"/>
          <w:sz w:val="28"/>
        </w:rPr>
        <w:t>Engineering</w:t>
      </w:r>
    </w:p>
    <w:p>
      <w:pPr>
        <w:rPr>
          <w:rFonts w:ascii="Times New Roman" w:hAnsi="Times New Roman" w:eastAsia="Times New Roman" w:cs="Times New Roman"/>
          <w:sz w:val="30"/>
          <w:szCs w:val="28"/>
        </w:rPr>
      </w:pPr>
    </w:p>
    <w:p>
      <w:pPr>
        <w:spacing w:before="10"/>
        <w:rPr>
          <w:rFonts w:ascii="Times New Roman" w:hAnsi="Times New Roman" w:eastAsia="Times New Roman" w:cs="Times New Roman"/>
          <w:sz w:val="33"/>
          <w:szCs w:val="28"/>
        </w:rPr>
      </w:pPr>
    </w:p>
    <w:p>
      <w:pPr>
        <w:ind w:left="1609" w:right="1495"/>
        <w:jc w:val="center"/>
        <w:outlineLvl w:val="0"/>
        <w:rPr>
          <w:rFonts w:ascii="Times New Roman" w:hAnsi="Times New Roman" w:eastAsia="Times New Roman" w:cs="Times New Roman"/>
          <w:b/>
          <w:bCs/>
          <w:sz w:val="30"/>
          <w:szCs w:val="28"/>
          <w:u w:val="single" w:color="000000"/>
        </w:rPr>
      </w:pPr>
      <w:r>
        <w:rPr>
          <w:rFonts w:ascii="Times New Roman" w:hAnsi="Times New Roman" w:eastAsia="Times New Roman" w:cs="Times New Roman"/>
          <w:b/>
          <w:bCs/>
          <w:sz w:val="28"/>
          <w:szCs w:val="28"/>
          <w:u w:val="thick" w:color="000000"/>
        </w:rPr>
        <w:t>DMW</w:t>
      </w:r>
      <w:r>
        <w:rPr>
          <w:rFonts w:ascii="Times New Roman" w:hAnsi="Times New Roman" w:eastAsia="Times New Roman" w:cs="Times New Roman"/>
          <w:b/>
          <w:bCs/>
          <w:spacing w:val="-3"/>
          <w:sz w:val="28"/>
          <w:szCs w:val="28"/>
          <w:u w:val="thick" w:color="000000"/>
        </w:rPr>
        <w:t xml:space="preserve"> </w:t>
      </w:r>
      <w:r>
        <w:rPr>
          <w:rFonts w:ascii="Times New Roman" w:hAnsi="Times New Roman" w:eastAsia="Times New Roman" w:cs="Times New Roman"/>
          <w:b/>
          <w:bCs/>
          <w:sz w:val="28"/>
          <w:szCs w:val="28"/>
          <w:u w:val="thick" w:color="000000"/>
        </w:rPr>
        <w:t>-</w:t>
      </w:r>
      <w:r>
        <w:rPr>
          <w:rFonts w:ascii="Times New Roman" w:hAnsi="Times New Roman" w:eastAsia="Times New Roman" w:cs="Times New Roman"/>
          <w:b/>
          <w:bCs/>
          <w:spacing w:val="-3"/>
          <w:sz w:val="28"/>
          <w:szCs w:val="28"/>
          <w:u w:val="thick" w:color="000000"/>
        </w:rPr>
        <w:t xml:space="preserve"> </w:t>
      </w:r>
      <w:r>
        <w:rPr>
          <w:rFonts w:ascii="Times New Roman" w:hAnsi="Times New Roman" w:eastAsia="Times New Roman" w:cs="Times New Roman"/>
          <w:b/>
          <w:bCs/>
          <w:sz w:val="28"/>
          <w:szCs w:val="28"/>
          <w:u w:val="thick" w:color="000000"/>
        </w:rPr>
        <w:t>EXPERIMENT</w:t>
      </w:r>
      <w:r>
        <w:rPr>
          <w:rFonts w:ascii="Times New Roman" w:hAnsi="Times New Roman" w:eastAsia="Times New Roman" w:cs="Times New Roman"/>
          <w:b/>
          <w:bCs/>
          <w:spacing w:val="-2"/>
          <w:sz w:val="28"/>
          <w:szCs w:val="28"/>
          <w:u w:val="thick" w:color="000000"/>
        </w:rPr>
        <w:t xml:space="preserve"> </w:t>
      </w:r>
      <w:r>
        <w:rPr>
          <w:rFonts w:ascii="Times New Roman" w:hAnsi="Times New Roman" w:eastAsia="Times New Roman" w:cs="Times New Roman"/>
          <w:b/>
          <w:bCs/>
          <w:sz w:val="28"/>
          <w:szCs w:val="28"/>
          <w:u w:val="thick" w:color="000000"/>
        </w:rPr>
        <w:t>6</w:t>
      </w:r>
      <w:r>
        <w:rPr>
          <w:rFonts w:ascii="Times New Roman" w:hAnsi="Times New Roman" w:eastAsia="Times New Roman" w:cs="Times New Roman"/>
          <w:b/>
          <w:bCs/>
          <w:spacing w:val="-4"/>
          <w:sz w:val="28"/>
          <w:szCs w:val="28"/>
          <w:u w:val="thick" w:color="000000"/>
        </w:rPr>
        <w:t xml:space="preserve"> </w:t>
      </w:r>
      <w:r>
        <w:rPr>
          <w:rFonts w:ascii="Times New Roman" w:hAnsi="Times New Roman" w:eastAsia="Times New Roman" w:cs="Times New Roman"/>
          <w:b/>
          <w:bCs/>
          <w:sz w:val="28"/>
          <w:szCs w:val="28"/>
          <w:u w:val="thick" w:color="000000"/>
        </w:rPr>
        <w:t>-</w:t>
      </w:r>
      <w:r>
        <w:rPr>
          <w:rFonts w:ascii="Times New Roman" w:hAnsi="Times New Roman" w:eastAsia="Times New Roman" w:cs="Times New Roman"/>
          <w:b/>
          <w:bCs/>
          <w:spacing w:val="-2"/>
          <w:sz w:val="28"/>
          <w:szCs w:val="28"/>
          <w:u w:val="thick" w:color="000000"/>
        </w:rPr>
        <w:t xml:space="preserve"> </w:t>
      </w:r>
      <w:r>
        <w:rPr>
          <w:rFonts w:ascii="Times New Roman" w:hAnsi="Times New Roman" w:eastAsia="Times New Roman" w:cs="Times New Roman"/>
          <w:b/>
          <w:bCs/>
          <w:sz w:val="28"/>
          <w:szCs w:val="28"/>
          <w:u w:val="thick" w:color="000000"/>
        </w:rPr>
        <w:t>ASSOCIATION</w:t>
      </w:r>
      <w:r>
        <w:rPr>
          <w:rFonts w:ascii="Times New Roman" w:hAnsi="Times New Roman" w:eastAsia="Times New Roman" w:cs="Times New Roman"/>
          <w:b/>
          <w:bCs/>
          <w:spacing w:val="-4"/>
          <w:sz w:val="28"/>
          <w:szCs w:val="28"/>
          <w:u w:val="thick" w:color="000000"/>
        </w:rPr>
        <w:t xml:space="preserve"> </w:t>
      </w:r>
      <w:r>
        <w:rPr>
          <w:rFonts w:ascii="Times New Roman" w:hAnsi="Times New Roman" w:eastAsia="Times New Roman" w:cs="Times New Roman"/>
          <w:b/>
          <w:bCs/>
          <w:sz w:val="28"/>
          <w:szCs w:val="28"/>
          <w:u w:val="thick" w:color="000000"/>
        </w:rPr>
        <w:t>RULE MINING</w:t>
      </w:r>
    </w:p>
    <w:p>
      <w:pPr>
        <w:rPr>
          <w:rFonts w:ascii="Times New Roman" w:hAnsi="Times New Roman" w:eastAsia="Times New Roman" w:cs="Times New Roman"/>
          <w:sz w:val="30"/>
          <w:szCs w:val="28"/>
        </w:rPr>
      </w:pPr>
    </w:p>
    <w:p>
      <w:pPr>
        <w:spacing w:before="1"/>
        <w:ind w:left="299"/>
        <w:outlineLvl w:val="0"/>
        <w:rPr>
          <w:rFonts w:ascii="Times New Roman" w:hAnsi="Times New Roman" w:eastAsia="Times New Roman" w:cs="Times New Roman"/>
          <w:b/>
          <w:bCs/>
          <w:sz w:val="28"/>
          <w:szCs w:val="28"/>
          <w:u w:val="thick" w:color="000000"/>
        </w:rPr>
      </w:pPr>
      <w:r>
        <w:rPr>
          <w:rFonts w:ascii="Times New Roman" w:hAnsi="Times New Roman" w:eastAsia="Times New Roman" w:cs="Times New Roman"/>
          <w:sz w:val="27"/>
          <w:szCs w:val="28"/>
          <w:lang w:val="en-IN"/>
        </w:rPr>
        <w:t xml:space="preserve">   </w:t>
      </w:r>
      <w:bookmarkStart w:id="9" w:name="Theory:"/>
      <w:bookmarkEnd w:id="9"/>
    </w:p>
    <w:p>
      <w:pPr>
        <w:spacing w:before="1"/>
        <w:outlineLvl w:val="0"/>
        <w:rPr>
          <w:rFonts w:ascii="Times New Roman" w:hAnsi="Times New Roman" w:eastAsia="Times New Roman" w:cs="Times New Roman"/>
          <w:b/>
          <w:bCs/>
          <w:sz w:val="28"/>
          <w:szCs w:val="28"/>
          <w:u w:val="thick" w:color="000000"/>
        </w:rPr>
      </w:pPr>
    </w:p>
    <w:p>
      <w:pPr>
        <w:spacing w:before="1"/>
        <w:ind w:firstLine="280" w:firstLineChars="100"/>
        <w:outlineLvl w:val="0"/>
        <w:rPr>
          <w:rFonts w:ascii="Times New Roman" w:hAnsi="Times New Roman" w:eastAsia="Times New Roman" w:cs="Times New Roman"/>
          <w:b/>
          <w:bCs/>
          <w:sz w:val="28"/>
          <w:szCs w:val="28"/>
          <w:u w:color="000000"/>
        </w:rPr>
      </w:pPr>
      <w:r>
        <w:rPr>
          <w:rFonts w:ascii="Times New Roman" w:hAnsi="Times New Roman" w:eastAsia="Times New Roman" w:cs="Times New Roman"/>
          <w:b/>
          <w:bCs/>
          <w:sz w:val="28"/>
          <w:szCs w:val="28"/>
          <w:u w:val="thick" w:color="000000"/>
        </w:rPr>
        <w:t>Part</w:t>
      </w:r>
      <w:r>
        <w:rPr>
          <w:rFonts w:ascii="Times New Roman" w:hAnsi="Times New Roman" w:eastAsia="Times New Roman" w:cs="Times New Roman"/>
          <w:b/>
          <w:bCs/>
          <w:spacing w:val="-4"/>
          <w:sz w:val="28"/>
          <w:szCs w:val="28"/>
          <w:u w:val="thick" w:color="000000"/>
        </w:rPr>
        <w:t xml:space="preserve"> </w:t>
      </w:r>
      <w:r>
        <w:rPr>
          <w:rFonts w:ascii="Times New Roman" w:hAnsi="Times New Roman" w:eastAsia="Times New Roman" w:cs="Times New Roman"/>
          <w:b/>
          <w:bCs/>
          <w:sz w:val="28"/>
          <w:szCs w:val="28"/>
          <w:u w:val="thick" w:color="000000"/>
        </w:rPr>
        <w:t>A:</w:t>
      </w:r>
    </w:p>
    <w:p>
      <w:pPr>
        <w:spacing w:before="10"/>
        <w:rPr>
          <w:rFonts w:ascii="Times New Roman" w:hAnsi="Times New Roman" w:eastAsia="Times New Roman" w:cs="Times New Roman"/>
          <w:b/>
          <w:sz w:val="23"/>
          <w:szCs w:val="28"/>
        </w:rPr>
      </w:pPr>
    </w:p>
    <w:p>
      <w:pPr>
        <w:spacing w:before="1" w:line="446" w:lineRule="auto"/>
        <w:ind w:left="313" w:right="4419"/>
        <w:rPr>
          <w:rFonts w:ascii="Times New Roman" w:hAnsi="Times New Roman" w:eastAsia="Times New Roman" w:cs="Times New Roman"/>
          <w:sz w:val="28"/>
          <w:szCs w:val="28"/>
          <w:u w:val="thick"/>
        </w:rPr>
      </w:pPr>
      <w:r>
        <w:rPr>
          <w:rFonts w:ascii="Times New Roman" w:hAnsi="Times New Roman" w:eastAsia="Times New Roman" w:cs="Times New Roman"/>
          <w:sz w:val="28"/>
          <w:szCs w:val="28"/>
        </w:rPr>
        <w:t>Read min_support and confidence from the user</w:t>
      </w:r>
      <w:r>
        <w:rPr>
          <w:rFonts w:ascii="Times New Roman" w:hAnsi="Times New Roman" w:eastAsia="Times New Roman" w:cs="Times New Roman"/>
          <w:spacing w:val="1"/>
          <w:sz w:val="28"/>
          <w:szCs w:val="28"/>
        </w:rPr>
        <w:t xml:space="preserve"> </w:t>
      </w:r>
      <w:r>
        <w:rPr>
          <w:rFonts w:ascii="Times New Roman" w:hAnsi="Times New Roman" w:eastAsia="Times New Roman" w:cs="Times New Roman"/>
          <w:sz w:val="28"/>
          <w:szCs w:val="28"/>
        </w:rPr>
        <w:t>Program Apriori algorithm using inbuilt functions.</w:t>
      </w:r>
      <w:r>
        <w:rPr>
          <w:rFonts w:ascii="Times New Roman" w:hAnsi="Times New Roman" w:eastAsia="Times New Roman" w:cs="Times New Roman"/>
          <w:spacing w:val="-67"/>
          <w:sz w:val="28"/>
          <w:szCs w:val="28"/>
        </w:rPr>
        <w:t xml:space="preserve"> </w:t>
      </w:r>
      <w:r>
        <w:rPr>
          <w:rFonts w:ascii="Times New Roman" w:hAnsi="Times New Roman" w:eastAsia="Times New Roman" w:cs="Times New Roman"/>
          <w:sz w:val="28"/>
          <w:szCs w:val="28"/>
        </w:rPr>
        <w:t>Print</w:t>
      </w:r>
      <w:r>
        <w:rPr>
          <w:rFonts w:ascii="Times New Roman" w:hAnsi="Times New Roman" w:eastAsia="Times New Roman" w:cs="Times New Roman"/>
          <w:spacing w:val="-8"/>
          <w:sz w:val="28"/>
          <w:szCs w:val="28"/>
        </w:rPr>
        <w:t xml:space="preserve"> </w:t>
      </w:r>
      <w:r>
        <w:rPr>
          <w:rFonts w:ascii="Times New Roman" w:hAnsi="Times New Roman" w:eastAsia="Times New Roman" w:cs="Times New Roman"/>
          <w:sz w:val="28"/>
          <w:szCs w:val="28"/>
        </w:rPr>
        <w:t>the</w:t>
      </w:r>
      <w:r>
        <w:rPr>
          <w:rFonts w:ascii="Times New Roman" w:hAnsi="Times New Roman" w:eastAsia="Times New Roman" w:cs="Times New Roman"/>
          <w:spacing w:val="-1"/>
          <w:sz w:val="28"/>
          <w:szCs w:val="28"/>
        </w:rPr>
        <w:t xml:space="preserve"> </w:t>
      </w:r>
      <w:r>
        <w:rPr>
          <w:rFonts w:ascii="Times New Roman" w:hAnsi="Times New Roman" w:eastAsia="Times New Roman" w:cs="Times New Roman"/>
          <w:sz w:val="28"/>
          <w:szCs w:val="28"/>
        </w:rPr>
        <w:t>association</w:t>
      </w:r>
      <w:r>
        <w:rPr>
          <w:rFonts w:ascii="Times New Roman" w:hAnsi="Times New Roman" w:eastAsia="Times New Roman" w:cs="Times New Roman"/>
          <w:spacing w:val="-2"/>
          <w:sz w:val="28"/>
          <w:szCs w:val="28"/>
        </w:rPr>
        <w:t xml:space="preserve"> </w:t>
      </w:r>
      <w:r>
        <w:rPr>
          <w:rFonts w:ascii="Times New Roman" w:hAnsi="Times New Roman" w:eastAsia="Times New Roman" w:cs="Times New Roman"/>
          <w:sz w:val="28"/>
          <w:szCs w:val="28"/>
        </w:rPr>
        <w:t>rules</w:t>
      </w:r>
    </w:p>
    <w:p>
      <w:pPr>
        <w:spacing w:before="59"/>
        <w:ind w:leftChars="0" w:firstLine="0" w:firstLineChars="0"/>
        <w:outlineLvl w:val="0"/>
        <w:rPr>
          <w:rFonts w:ascii="Times New Roman" w:hAnsi="Times New Roman" w:eastAsia="Times New Roman" w:cs="Times New Roman"/>
          <w:b/>
          <w:bCs/>
          <w:sz w:val="28"/>
          <w:szCs w:val="28"/>
          <w:u w:val="thick" w:color="000000"/>
        </w:rPr>
      </w:pPr>
    </w:p>
    <w:p>
      <w:pPr>
        <w:spacing w:before="59"/>
        <w:ind w:leftChars="0" w:firstLine="280" w:firstLineChars="100"/>
        <w:outlineLvl w:val="0"/>
        <w:rPr>
          <w:rFonts w:ascii="Times New Roman" w:hAnsi="Times New Roman" w:eastAsia="Times New Roman" w:cs="Times New Roman"/>
          <w:b/>
          <w:bCs/>
          <w:sz w:val="28"/>
          <w:szCs w:val="28"/>
          <w:u w:color="000000"/>
        </w:rPr>
      </w:pPr>
      <w:r>
        <w:rPr>
          <w:rFonts w:ascii="Times New Roman" w:hAnsi="Times New Roman" w:eastAsia="Times New Roman" w:cs="Times New Roman"/>
          <w:b/>
          <w:bCs/>
          <w:sz w:val="28"/>
          <w:szCs w:val="28"/>
          <w:u w:val="thick" w:color="000000"/>
        </w:rPr>
        <w:t>Code:</w:t>
      </w:r>
    </w:p>
    <w:p>
      <w:pPr>
        <w:spacing w:before="10"/>
        <w:rPr>
          <w:rFonts w:ascii="Times New Roman" w:hAnsi="Times New Roman" w:eastAsia="Times New Roman" w:cs="Times New Roman"/>
          <w:b/>
          <w:sz w:val="19"/>
          <w:szCs w:val="28"/>
        </w:rPr>
      </w:pPr>
      <w:r>
        <w:pict>
          <v:shape id="_x0000_s1147" o:spid="_x0000_s1147" o:spt="202" type="#_x0000_t202" style="position:absolute;left:0pt;margin-left:39pt;margin-top:12.65pt;height:282.8pt;width:511.5pt;mso-position-horizontal-relative:page;mso-wrap-distance-bottom:0pt;mso-wrap-distance-top:0pt;z-index:-251629568;mso-width-relative:page;mso-height-relative:page;" fillcolor="#1E1E1E" filled="t" stroked="f" coordsize="21600,21600">
            <v:path/>
            <v:fill on="t" focussize="0,0"/>
            <v:stroke on="f" joinstyle="miter"/>
            <v:imagedata o:title=""/>
            <o:lock v:ext="edit"/>
            <v:textbox inset="0mm,0mm,0mm,0mm">
              <w:txbxContent>
                <w:p>
                  <w:pPr>
                    <w:spacing w:before="0"/>
                    <w:ind w:left="0" w:right="8036" w:firstLine="0"/>
                    <w:jc w:val="left"/>
                    <w:rPr>
                      <w:rFonts w:ascii="Consolas"/>
                      <w:b/>
                      <w:sz w:val="21"/>
                    </w:rPr>
                  </w:pPr>
                  <w:r>
                    <w:rPr>
                      <w:rFonts w:ascii="Consolas"/>
                      <w:b/>
                      <w:color w:val="C585C0"/>
                      <w:sz w:val="21"/>
                    </w:rPr>
                    <w:t xml:space="preserve">import </w:t>
                  </w:r>
                  <w:r>
                    <w:rPr>
                      <w:rFonts w:ascii="Consolas"/>
                      <w:b/>
                      <w:color w:val="D3D3D3"/>
                      <w:sz w:val="21"/>
                    </w:rPr>
                    <w:t xml:space="preserve">numpy </w:t>
                  </w:r>
                  <w:r>
                    <w:rPr>
                      <w:rFonts w:ascii="Consolas"/>
                      <w:b/>
                      <w:color w:val="C585C0"/>
                      <w:sz w:val="21"/>
                    </w:rPr>
                    <w:t xml:space="preserve">as </w:t>
                  </w:r>
                  <w:r>
                    <w:rPr>
                      <w:rFonts w:ascii="Consolas"/>
                      <w:b/>
                      <w:color w:val="D3D3D3"/>
                      <w:sz w:val="21"/>
                    </w:rPr>
                    <w:t>np</w:t>
                  </w:r>
                  <w:r>
                    <w:rPr>
                      <w:rFonts w:ascii="Consolas"/>
                      <w:b/>
                      <w:color w:val="D3D3D3"/>
                      <w:spacing w:val="-113"/>
                      <w:sz w:val="21"/>
                    </w:rPr>
                    <w:t xml:space="preserve"> </w:t>
                  </w:r>
                  <w:r>
                    <w:rPr>
                      <w:rFonts w:ascii="Consolas"/>
                      <w:b/>
                      <w:color w:val="C585C0"/>
                      <w:sz w:val="21"/>
                    </w:rPr>
                    <w:t>import</w:t>
                  </w:r>
                  <w:r>
                    <w:rPr>
                      <w:rFonts w:ascii="Consolas"/>
                      <w:b/>
                      <w:color w:val="C585C0"/>
                      <w:spacing w:val="-6"/>
                      <w:sz w:val="21"/>
                    </w:rPr>
                    <w:t xml:space="preserve"> </w:t>
                  </w:r>
                  <w:r>
                    <w:rPr>
                      <w:rFonts w:ascii="Consolas"/>
                      <w:b/>
                      <w:color w:val="D3D3D3"/>
                      <w:sz w:val="21"/>
                    </w:rPr>
                    <w:t>pandas</w:t>
                  </w:r>
                  <w:r>
                    <w:rPr>
                      <w:rFonts w:ascii="Consolas"/>
                      <w:b/>
                      <w:color w:val="D3D3D3"/>
                      <w:spacing w:val="-7"/>
                      <w:sz w:val="21"/>
                    </w:rPr>
                    <w:t xml:space="preserve"> </w:t>
                  </w:r>
                  <w:r>
                    <w:rPr>
                      <w:rFonts w:ascii="Consolas"/>
                      <w:b/>
                      <w:color w:val="C585C0"/>
                      <w:sz w:val="21"/>
                    </w:rPr>
                    <w:t>as</w:t>
                  </w:r>
                  <w:r>
                    <w:rPr>
                      <w:rFonts w:ascii="Consolas"/>
                      <w:b/>
                      <w:color w:val="C585C0"/>
                      <w:spacing w:val="-7"/>
                      <w:sz w:val="21"/>
                    </w:rPr>
                    <w:t xml:space="preserve"> </w:t>
                  </w:r>
                  <w:r>
                    <w:rPr>
                      <w:rFonts w:ascii="Consolas"/>
                      <w:b/>
                      <w:color w:val="D3D3D3"/>
                      <w:sz w:val="21"/>
                    </w:rPr>
                    <w:t>pd</w:t>
                  </w:r>
                </w:p>
                <w:p>
                  <w:pPr>
                    <w:spacing w:before="0"/>
                    <w:ind w:left="0" w:right="2840" w:firstLine="0"/>
                    <w:jc w:val="left"/>
                    <w:rPr>
                      <w:rFonts w:ascii="Consolas"/>
                      <w:b/>
                      <w:sz w:val="21"/>
                    </w:rPr>
                  </w:pPr>
                  <w:r>
                    <w:rPr>
                      <w:rFonts w:ascii="Consolas"/>
                      <w:b/>
                      <w:color w:val="C585C0"/>
                      <w:sz w:val="21"/>
                    </w:rPr>
                    <w:t>from</w:t>
                  </w:r>
                  <w:r>
                    <w:rPr>
                      <w:rFonts w:ascii="Consolas"/>
                      <w:b/>
                      <w:color w:val="C585C0"/>
                      <w:spacing w:val="-6"/>
                      <w:sz w:val="21"/>
                    </w:rPr>
                    <w:t xml:space="preserve"> </w:t>
                  </w:r>
                  <w:r>
                    <w:rPr>
                      <w:rFonts w:ascii="Consolas"/>
                      <w:b/>
                      <w:color w:val="D3D3D3"/>
                      <w:sz w:val="21"/>
                    </w:rPr>
                    <w:t>mlxtend.frequent_patterns</w:t>
                  </w:r>
                  <w:r>
                    <w:rPr>
                      <w:rFonts w:ascii="Consolas"/>
                      <w:b/>
                      <w:color w:val="D3D3D3"/>
                      <w:spacing w:val="-4"/>
                      <w:sz w:val="21"/>
                    </w:rPr>
                    <w:t xml:space="preserve"> </w:t>
                  </w:r>
                  <w:r>
                    <w:rPr>
                      <w:rFonts w:ascii="Consolas"/>
                      <w:b/>
                      <w:color w:val="C585C0"/>
                      <w:sz w:val="21"/>
                    </w:rPr>
                    <w:t>import</w:t>
                  </w:r>
                  <w:r>
                    <w:rPr>
                      <w:rFonts w:ascii="Consolas"/>
                      <w:b/>
                      <w:color w:val="C585C0"/>
                      <w:spacing w:val="-4"/>
                      <w:sz w:val="21"/>
                    </w:rPr>
                    <w:t xml:space="preserve"> </w:t>
                  </w:r>
                  <w:r>
                    <w:rPr>
                      <w:rFonts w:ascii="Consolas"/>
                      <w:b/>
                      <w:color w:val="D3D3D3"/>
                      <w:sz w:val="21"/>
                    </w:rPr>
                    <w:t>apriori</w:t>
                  </w:r>
                  <w:r>
                    <w:rPr>
                      <w:rFonts w:ascii="Consolas"/>
                      <w:b/>
                      <w:color w:val="DCDCDC"/>
                      <w:sz w:val="21"/>
                    </w:rPr>
                    <w:t>,</w:t>
                  </w:r>
                  <w:r>
                    <w:rPr>
                      <w:rFonts w:ascii="Consolas"/>
                      <w:b/>
                      <w:color w:val="DCDCDC"/>
                      <w:spacing w:val="-6"/>
                      <w:sz w:val="21"/>
                    </w:rPr>
                    <w:t xml:space="preserve"> </w:t>
                  </w:r>
                  <w:r>
                    <w:rPr>
                      <w:rFonts w:ascii="Consolas"/>
                      <w:b/>
                      <w:color w:val="D3D3D3"/>
                      <w:sz w:val="21"/>
                    </w:rPr>
                    <w:t>association_rules</w:t>
                  </w:r>
                  <w:r>
                    <w:rPr>
                      <w:rFonts w:ascii="Consolas"/>
                      <w:b/>
                      <w:color w:val="D3D3D3"/>
                      <w:spacing w:val="-113"/>
                      <w:sz w:val="21"/>
                    </w:rPr>
                    <w:t xml:space="preserve"> </w:t>
                  </w:r>
                  <w:r>
                    <w:rPr>
                      <w:rFonts w:ascii="Consolas"/>
                      <w:b/>
                      <w:color w:val="C585C0"/>
                      <w:sz w:val="21"/>
                    </w:rPr>
                    <w:t>from</w:t>
                  </w:r>
                  <w:r>
                    <w:rPr>
                      <w:rFonts w:ascii="Consolas"/>
                      <w:b/>
                      <w:color w:val="C585C0"/>
                      <w:spacing w:val="-2"/>
                      <w:sz w:val="21"/>
                    </w:rPr>
                    <w:t xml:space="preserve"> </w:t>
                  </w:r>
                  <w:r>
                    <w:rPr>
                      <w:rFonts w:ascii="Consolas"/>
                      <w:b/>
                      <w:color w:val="D3D3D3"/>
                      <w:sz w:val="21"/>
                    </w:rPr>
                    <w:t>mlxtend.preprocessing</w:t>
                  </w:r>
                  <w:r>
                    <w:rPr>
                      <w:rFonts w:ascii="Consolas"/>
                      <w:b/>
                      <w:color w:val="D3D3D3"/>
                      <w:spacing w:val="1"/>
                      <w:sz w:val="21"/>
                    </w:rPr>
                    <w:t xml:space="preserve"> </w:t>
                  </w:r>
                  <w:r>
                    <w:rPr>
                      <w:rFonts w:ascii="Consolas"/>
                      <w:b/>
                      <w:color w:val="C585C0"/>
                      <w:sz w:val="21"/>
                    </w:rPr>
                    <w:t>import</w:t>
                  </w:r>
                  <w:r>
                    <w:rPr>
                      <w:rFonts w:ascii="Consolas"/>
                      <w:b/>
                      <w:color w:val="C585C0"/>
                      <w:spacing w:val="-2"/>
                      <w:sz w:val="21"/>
                    </w:rPr>
                    <w:t xml:space="preserve"> </w:t>
                  </w:r>
                  <w:r>
                    <w:rPr>
                      <w:rFonts w:ascii="Consolas"/>
                      <w:b/>
                      <w:color w:val="D3D3D3"/>
                      <w:sz w:val="21"/>
                    </w:rPr>
                    <w:t>TransactionEncoder</w:t>
                  </w:r>
                </w:p>
                <w:p>
                  <w:pPr>
                    <w:pStyle w:val="6"/>
                    <w:spacing w:before="11"/>
                    <w:rPr>
                      <w:rFonts w:ascii="Consolas"/>
                      <w:b/>
                      <w:sz w:val="20"/>
                    </w:rPr>
                  </w:pPr>
                </w:p>
                <w:p>
                  <w:pPr>
                    <w:spacing w:before="0"/>
                    <w:ind w:left="0" w:right="20" w:firstLine="0"/>
                    <w:jc w:val="left"/>
                    <w:rPr>
                      <w:rFonts w:ascii="Consolas"/>
                      <w:b/>
                      <w:sz w:val="21"/>
                    </w:rPr>
                  </w:pPr>
                  <w:r>
                    <w:rPr>
                      <w:rFonts w:ascii="Consolas"/>
                      <w:b/>
                      <w:color w:val="D3D3D3"/>
                      <w:sz w:val="21"/>
                    </w:rPr>
                    <w:t>df</w:t>
                  </w:r>
                  <w:r>
                    <w:rPr>
                      <w:rFonts w:ascii="Consolas"/>
                      <w:b/>
                      <w:color w:val="D3D3D3"/>
                      <w:spacing w:val="115"/>
                      <w:sz w:val="21"/>
                    </w:rPr>
                    <w:t xml:space="preserve"> </w:t>
                  </w:r>
                  <w:r>
                    <w:rPr>
                      <w:rFonts w:ascii="Consolas"/>
                      <w:b/>
                      <w:color w:val="D3D3D3"/>
                      <w:sz w:val="21"/>
                    </w:rPr>
                    <w:t>=</w:t>
                  </w:r>
                  <w:r>
                    <w:rPr>
                      <w:rFonts w:ascii="Consolas"/>
                      <w:b/>
                      <w:color w:val="D3D3D3"/>
                      <w:spacing w:val="1"/>
                      <w:sz w:val="21"/>
                    </w:rPr>
                    <w:t xml:space="preserve"> </w:t>
                  </w:r>
                  <w:r>
                    <w:rPr>
                      <w:rFonts w:ascii="Consolas"/>
                      <w:b/>
                      <w:color w:val="D3D3D3"/>
                      <w:w w:val="95"/>
                      <w:sz w:val="21"/>
                    </w:rPr>
                    <w:t>pd.read_csv</w:t>
                  </w:r>
                  <w:r>
                    <w:rPr>
                      <w:rFonts w:ascii="Consolas"/>
                      <w:b/>
                      <w:color w:val="DCDCDC"/>
                      <w:w w:val="95"/>
                      <w:sz w:val="21"/>
                    </w:rPr>
                    <w:t>(</w:t>
                  </w:r>
                  <w:r>
                    <w:rPr>
                      <w:rFonts w:ascii="Consolas"/>
                      <w:b/>
                      <w:color w:val="CE9178"/>
                      <w:w w:val="95"/>
                      <w:sz w:val="21"/>
                    </w:rPr>
                    <w:t>'/content/gdrive/MyDrive/DMW/datasets/GroceryStoreDataSet.csv'</w:t>
                  </w:r>
                  <w:r>
                    <w:rPr>
                      <w:rFonts w:ascii="Consolas"/>
                      <w:b/>
                      <w:color w:val="DCDCDC"/>
                      <w:w w:val="95"/>
                      <w:sz w:val="21"/>
                    </w:rPr>
                    <w:t>,</w:t>
                  </w:r>
                  <w:r>
                    <w:rPr>
                      <w:rFonts w:ascii="Consolas"/>
                      <w:b/>
                      <w:color w:val="D3D3D3"/>
                      <w:w w:val="95"/>
                      <w:sz w:val="21"/>
                    </w:rPr>
                    <w:t>sep=</w:t>
                  </w:r>
                  <w:r>
                    <w:rPr>
                      <w:rFonts w:ascii="Consolas"/>
                      <w:b/>
                      <w:color w:val="CE9178"/>
                      <w:w w:val="95"/>
                      <w:sz w:val="21"/>
                    </w:rPr>
                    <w:t>','</w:t>
                  </w:r>
                  <w:r>
                    <w:rPr>
                      <w:rFonts w:ascii="Consolas"/>
                      <w:b/>
                      <w:color w:val="DCDCDC"/>
                      <w:w w:val="95"/>
                      <w:sz w:val="21"/>
                    </w:rPr>
                    <w:t>,</w:t>
                  </w:r>
                  <w:r>
                    <w:rPr>
                      <w:rFonts w:ascii="Consolas"/>
                      <w:b/>
                      <w:color w:val="D3D3D3"/>
                      <w:w w:val="95"/>
                      <w:sz w:val="21"/>
                    </w:rPr>
                    <w:t>names</w:t>
                  </w:r>
                </w:p>
                <w:p>
                  <w:pPr>
                    <w:spacing w:before="0"/>
                    <w:ind w:left="0" w:right="8036" w:firstLine="0"/>
                    <w:jc w:val="left"/>
                    <w:rPr>
                      <w:rFonts w:ascii="Consolas"/>
                      <w:b/>
                      <w:sz w:val="21"/>
                    </w:rPr>
                  </w:pPr>
                  <w:r>
                    <w:rPr>
                      <w:rFonts w:ascii="Consolas"/>
                      <w:b/>
                      <w:color w:val="D3D3D3"/>
                      <w:w w:val="95"/>
                      <w:sz w:val="21"/>
                    </w:rPr>
                    <w:t>=</w:t>
                  </w:r>
                  <w:r>
                    <w:rPr>
                      <w:rFonts w:ascii="Consolas"/>
                      <w:b/>
                      <w:color w:val="DCDCDC"/>
                      <w:w w:val="95"/>
                      <w:sz w:val="21"/>
                    </w:rPr>
                    <w:t>[</w:t>
                  </w:r>
                  <w:r>
                    <w:rPr>
                      <w:rFonts w:ascii="Consolas"/>
                      <w:b/>
                      <w:color w:val="CE9178"/>
                      <w:w w:val="95"/>
                      <w:sz w:val="21"/>
                    </w:rPr>
                    <w:t>'products'</w:t>
                  </w:r>
                  <w:r>
                    <w:rPr>
                      <w:rFonts w:ascii="Consolas"/>
                      <w:b/>
                      <w:color w:val="DCDCDC"/>
                      <w:w w:val="95"/>
                      <w:sz w:val="21"/>
                    </w:rPr>
                    <w:t>])</w:t>
                  </w:r>
                  <w:r>
                    <w:rPr>
                      <w:rFonts w:ascii="Consolas"/>
                      <w:b/>
                      <w:color w:val="DCDCDC"/>
                      <w:spacing w:val="-107"/>
                      <w:w w:val="95"/>
                      <w:sz w:val="21"/>
                    </w:rPr>
                    <w:t xml:space="preserve"> </w:t>
                  </w:r>
                  <w:r>
                    <w:rPr>
                      <w:rFonts w:ascii="Consolas"/>
                      <w:b/>
                      <w:color w:val="D3D3D3"/>
                      <w:sz w:val="21"/>
                    </w:rPr>
                    <w:t>df.head</w:t>
                  </w:r>
                  <w:r>
                    <w:rPr>
                      <w:rFonts w:ascii="Consolas"/>
                      <w:b/>
                      <w:color w:val="DCDCDC"/>
                      <w:sz w:val="21"/>
                    </w:rPr>
                    <w:t>()</w:t>
                  </w:r>
                </w:p>
                <w:p>
                  <w:pPr>
                    <w:pStyle w:val="6"/>
                    <w:spacing w:before="11"/>
                    <w:rPr>
                      <w:rFonts w:ascii="Consolas"/>
                      <w:b/>
                      <w:sz w:val="20"/>
                    </w:rPr>
                  </w:pPr>
                </w:p>
                <w:p>
                  <w:pPr>
                    <w:spacing w:before="0"/>
                    <w:ind w:left="0" w:right="0" w:firstLine="0"/>
                    <w:jc w:val="left"/>
                    <w:rPr>
                      <w:rFonts w:ascii="Consolas"/>
                      <w:b/>
                      <w:sz w:val="21"/>
                    </w:rPr>
                  </w:pPr>
                  <w:r>
                    <w:rPr>
                      <w:rFonts w:ascii="Consolas"/>
                      <w:b/>
                      <w:color w:val="6AA94F"/>
                      <w:sz w:val="21"/>
                    </w:rPr>
                    <w:t>#one</w:t>
                  </w:r>
                  <w:r>
                    <w:rPr>
                      <w:rFonts w:ascii="Consolas"/>
                      <w:b/>
                      <w:color w:val="6AA94F"/>
                      <w:spacing w:val="-4"/>
                      <w:sz w:val="21"/>
                    </w:rPr>
                    <w:t xml:space="preserve"> </w:t>
                  </w:r>
                  <w:r>
                    <w:rPr>
                      <w:rFonts w:ascii="Consolas"/>
                      <w:b/>
                      <w:color w:val="6AA94F"/>
                      <w:sz w:val="21"/>
                    </w:rPr>
                    <w:t>hot</w:t>
                  </w:r>
                  <w:r>
                    <w:rPr>
                      <w:rFonts w:ascii="Consolas"/>
                      <w:b/>
                      <w:color w:val="6AA94F"/>
                      <w:spacing w:val="-1"/>
                      <w:sz w:val="21"/>
                    </w:rPr>
                    <w:t xml:space="preserve"> </w:t>
                  </w:r>
                  <w:r>
                    <w:rPr>
                      <w:rFonts w:ascii="Consolas"/>
                      <w:b/>
                      <w:color w:val="6AA94F"/>
                      <w:sz w:val="21"/>
                    </w:rPr>
                    <w:t>encoding</w:t>
                  </w:r>
                </w:p>
                <w:p>
                  <w:pPr>
                    <w:spacing w:before="1"/>
                    <w:ind w:left="0" w:right="3744" w:firstLine="0"/>
                    <w:jc w:val="left"/>
                    <w:rPr>
                      <w:rFonts w:ascii="Consolas"/>
                      <w:b/>
                      <w:sz w:val="21"/>
                    </w:rPr>
                  </w:pPr>
                  <w:r>
                    <w:rPr>
                      <w:rFonts w:ascii="Consolas"/>
                      <w:b/>
                      <w:color w:val="D3D3D3"/>
                      <w:sz w:val="21"/>
                    </w:rPr>
                    <w:t xml:space="preserve">data = </w:t>
                  </w:r>
                  <w:r>
                    <w:rPr>
                      <w:rFonts w:ascii="Consolas"/>
                      <w:b/>
                      <w:color w:val="4EC8AF"/>
                      <w:sz w:val="21"/>
                    </w:rPr>
                    <w:t>list</w:t>
                  </w:r>
                  <w:r>
                    <w:rPr>
                      <w:rFonts w:ascii="Consolas"/>
                      <w:b/>
                      <w:color w:val="DCDCDC"/>
                      <w:sz w:val="21"/>
                    </w:rPr>
                    <w:t>(</w:t>
                  </w:r>
                  <w:r>
                    <w:rPr>
                      <w:rFonts w:ascii="Consolas"/>
                      <w:b/>
                      <w:color w:val="D3D3D3"/>
                      <w:sz w:val="21"/>
                    </w:rPr>
                    <w:t>df</w:t>
                  </w:r>
                  <w:r>
                    <w:rPr>
                      <w:rFonts w:ascii="Consolas"/>
                      <w:b/>
                      <w:color w:val="DCDCDC"/>
                      <w:sz w:val="21"/>
                    </w:rPr>
                    <w:t>[</w:t>
                  </w:r>
                  <w:r>
                    <w:rPr>
                      <w:rFonts w:ascii="Consolas"/>
                      <w:b/>
                      <w:color w:val="CE9178"/>
                      <w:sz w:val="21"/>
                    </w:rPr>
                    <w:t>'products'</w:t>
                  </w:r>
                  <w:r>
                    <w:rPr>
                      <w:rFonts w:ascii="Consolas"/>
                      <w:b/>
                      <w:color w:val="DCDCDC"/>
                      <w:sz w:val="21"/>
                    </w:rPr>
                    <w:t>]</w:t>
                  </w:r>
                  <w:r>
                    <w:rPr>
                      <w:rFonts w:ascii="Consolas"/>
                      <w:b/>
                      <w:color w:val="D3D3D3"/>
                      <w:sz w:val="21"/>
                    </w:rPr>
                    <w:t>.apply</w:t>
                  </w:r>
                  <w:r>
                    <w:rPr>
                      <w:rFonts w:ascii="Consolas"/>
                      <w:b/>
                      <w:color w:val="DCDCDC"/>
                      <w:sz w:val="21"/>
                    </w:rPr>
                    <w:t>(</w:t>
                  </w:r>
                  <w:r>
                    <w:rPr>
                      <w:rFonts w:ascii="Consolas"/>
                      <w:b/>
                      <w:color w:val="559CD5"/>
                      <w:sz w:val="21"/>
                    </w:rPr>
                    <w:t xml:space="preserve">lambda </w:t>
                  </w:r>
                  <w:r>
                    <w:rPr>
                      <w:rFonts w:ascii="Consolas"/>
                      <w:b/>
                      <w:color w:val="D3D3D3"/>
                      <w:sz w:val="21"/>
                    </w:rPr>
                    <w:t>x</w:t>
                  </w:r>
                  <w:r>
                    <w:rPr>
                      <w:rFonts w:ascii="Consolas"/>
                      <w:b/>
                      <w:color w:val="DCDCDC"/>
                      <w:sz w:val="21"/>
                    </w:rPr>
                    <w:t>:</w:t>
                  </w:r>
                  <w:r>
                    <w:rPr>
                      <w:rFonts w:ascii="Consolas"/>
                      <w:b/>
                      <w:color w:val="D3D3D3"/>
                      <w:sz w:val="21"/>
                    </w:rPr>
                    <w:t>x.split</w:t>
                  </w:r>
                  <w:r>
                    <w:rPr>
                      <w:rFonts w:ascii="Consolas"/>
                      <w:b/>
                      <w:color w:val="DCDCDC"/>
                      <w:sz w:val="21"/>
                    </w:rPr>
                    <w:t>(</w:t>
                  </w:r>
                  <w:r>
                    <w:rPr>
                      <w:rFonts w:ascii="Consolas"/>
                      <w:b/>
                      <w:color w:val="CE9178"/>
                      <w:sz w:val="21"/>
                    </w:rPr>
                    <w:t>','</w:t>
                  </w:r>
                  <w:r>
                    <w:rPr>
                      <w:rFonts w:ascii="Consolas"/>
                      <w:b/>
                      <w:color w:val="DCDCDC"/>
                      <w:sz w:val="21"/>
                    </w:rPr>
                    <w:t>)))</w:t>
                  </w:r>
                  <w:r>
                    <w:rPr>
                      <w:rFonts w:ascii="Consolas"/>
                      <w:b/>
                      <w:color w:val="DCDCDC"/>
                      <w:spacing w:val="-114"/>
                      <w:sz w:val="21"/>
                    </w:rPr>
                    <w:t xml:space="preserve"> </w:t>
                  </w:r>
                  <w:r>
                    <w:rPr>
                      <w:rFonts w:ascii="Consolas"/>
                      <w:b/>
                      <w:color w:val="D3D3D3"/>
                      <w:sz w:val="21"/>
                    </w:rPr>
                    <w:t>encoder</w:t>
                  </w:r>
                  <w:r>
                    <w:rPr>
                      <w:rFonts w:ascii="Consolas"/>
                      <w:b/>
                      <w:color w:val="D3D3D3"/>
                      <w:spacing w:val="1"/>
                      <w:sz w:val="21"/>
                    </w:rPr>
                    <w:t xml:space="preserve"> </w:t>
                  </w:r>
                  <w:r>
                    <w:rPr>
                      <w:rFonts w:ascii="Consolas"/>
                      <w:b/>
                      <w:color w:val="D3D3D3"/>
                      <w:sz w:val="21"/>
                    </w:rPr>
                    <w:t>= TransactionEncoder</w:t>
                  </w:r>
                  <w:r>
                    <w:rPr>
                      <w:rFonts w:ascii="Consolas"/>
                      <w:b/>
                      <w:color w:val="DCDCDC"/>
                      <w:sz w:val="21"/>
                    </w:rPr>
                    <w:t>()</w:t>
                  </w:r>
                </w:p>
                <w:p>
                  <w:pPr>
                    <w:spacing w:before="1" w:line="245" w:lineRule="exact"/>
                    <w:ind w:left="0" w:right="0" w:firstLine="0"/>
                    <w:jc w:val="left"/>
                    <w:rPr>
                      <w:rFonts w:ascii="Consolas"/>
                      <w:b/>
                      <w:sz w:val="21"/>
                    </w:rPr>
                  </w:pPr>
                  <w:r>
                    <w:rPr>
                      <w:rFonts w:ascii="Consolas"/>
                      <w:b/>
                      <w:color w:val="D3D3D3"/>
                      <w:sz w:val="21"/>
                    </w:rPr>
                    <w:t>encoded_data</w:t>
                  </w:r>
                  <w:r>
                    <w:rPr>
                      <w:rFonts w:ascii="Consolas"/>
                      <w:b/>
                      <w:color w:val="D3D3D3"/>
                      <w:spacing w:val="-6"/>
                      <w:sz w:val="21"/>
                    </w:rPr>
                    <w:t xml:space="preserve"> </w:t>
                  </w:r>
                  <w:r>
                    <w:rPr>
                      <w:rFonts w:ascii="Consolas"/>
                      <w:b/>
                      <w:color w:val="D3D3D3"/>
                      <w:sz w:val="21"/>
                    </w:rPr>
                    <w:t>=</w:t>
                  </w:r>
                  <w:r>
                    <w:rPr>
                      <w:rFonts w:ascii="Consolas"/>
                      <w:b/>
                      <w:color w:val="D3D3D3"/>
                      <w:spacing w:val="-5"/>
                      <w:sz w:val="21"/>
                    </w:rPr>
                    <w:t xml:space="preserve"> </w:t>
                  </w:r>
                  <w:r>
                    <w:rPr>
                      <w:rFonts w:ascii="Consolas"/>
                      <w:b/>
                      <w:color w:val="D3D3D3"/>
                      <w:sz w:val="21"/>
                    </w:rPr>
                    <w:t>encoder.fit_transform</w:t>
                  </w:r>
                  <w:r>
                    <w:rPr>
                      <w:rFonts w:ascii="Consolas"/>
                      <w:b/>
                      <w:color w:val="DCDCDC"/>
                      <w:sz w:val="21"/>
                    </w:rPr>
                    <w:t>(</w:t>
                  </w:r>
                  <w:r>
                    <w:rPr>
                      <w:rFonts w:ascii="Consolas"/>
                      <w:b/>
                      <w:color w:val="D3D3D3"/>
                      <w:sz w:val="21"/>
                    </w:rPr>
                    <w:t>data</w:t>
                  </w:r>
                  <w:r>
                    <w:rPr>
                      <w:rFonts w:ascii="Consolas"/>
                      <w:b/>
                      <w:color w:val="DCDCDC"/>
                      <w:sz w:val="21"/>
                    </w:rPr>
                    <w:t>)</w:t>
                  </w:r>
                </w:p>
                <w:p>
                  <w:pPr>
                    <w:spacing w:before="0"/>
                    <w:ind w:left="0" w:right="3645" w:firstLine="0"/>
                    <w:jc w:val="left"/>
                    <w:rPr>
                      <w:rFonts w:ascii="Consolas"/>
                      <w:b/>
                      <w:sz w:val="21"/>
                    </w:rPr>
                  </w:pPr>
                  <w:r>
                    <w:rPr>
                      <w:rFonts w:ascii="Consolas"/>
                      <w:b/>
                      <w:color w:val="D3D3D3"/>
                      <w:sz w:val="21"/>
                    </w:rPr>
                    <w:t>df2</w:t>
                  </w:r>
                  <w:r>
                    <w:rPr>
                      <w:rFonts w:ascii="Consolas"/>
                      <w:b/>
                      <w:color w:val="D3D3D3"/>
                      <w:spacing w:val="-9"/>
                      <w:sz w:val="21"/>
                    </w:rPr>
                    <w:t xml:space="preserve"> </w:t>
                  </w:r>
                  <w:r>
                    <w:rPr>
                      <w:rFonts w:ascii="Consolas"/>
                      <w:b/>
                      <w:color w:val="D3D3D3"/>
                      <w:sz w:val="21"/>
                    </w:rPr>
                    <w:t>=</w:t>
                  </w:r>
                  <w:r>
                    <w:rPr>
                      <w:rFonts w:ascii="Consolas"/>
                      <w:b/>
                      <w:color w:val="D3D3D3"/>
                      <w:spacing w:val="-8"/>
                      <w:sz w:val="21"/>
                    </w:rPr>
                    <w:t xml:space="preserve"> </w:t>
                  </w:r>
                  <w:r>
                    <w:rPr>
                      <w:rFonts w:ascii="Consolas"/>
                      <w:b/>
                      <w:color w:val="D3D3D3"/>
                      <w:sz w:val="21"/>
                    </w:rPr>
                    <w:t>pd.DataFrame</w:t>
                  </w:r>
                  <w:r>
                    <w:rPr>
                      <w:rFonts w:ascii="Consolas"/>
                      <w:b/>
                      <w:color w:val="DCDCDC"/>
                      <w:sz w:val="21"/>
                    </w:rPr>
                    <w:t>(</w:t>
                  </w:r>
                  <w:r>
                    <w:rPr>
                      <w:rFonts w:ascii="Consolas"/>
                      <w:b/>
                      <w:color w:val="D3D3D3"/>
                      <w:sz w:val="21"/>
                    </w:rPr>
                    <w:t>encoded_data</w:t>
                  </w:r>
                  <w:r>
                    <w:rPr>
                      <w:rFonts w:ascii="Consolas"/>
                      <w:b/>
                      <w:color w:val="DCDCDC"/>
                      <w:sz w:val="21"/>
                    </w:rPr>
                    <w:t>,</w:t>
                  </w:r>
                  <w:r>
                    <w:rPr>
                      <w:rFonts w:ascii="Consolas"/>
                      <w:b/>
                      <w:color w:val="D3D3D3"/>
                      <w:sz w:val="21"/>
                    </w:rPr>
                    <w:t>columns=encoder.columns_</w:t>
                  </w:r>
                  <w:r>
                    <w:rPr>
                      <w:rFonts w:ascii="Consolas"/>
                      <w:b/>
                      <w:color w:val="DCDCDC"/>
                      <w:sz w:val="21"/>
                    </w:rPr>
                    <w:t>)</w:t>
                  </w:r>
                  <w:r>
                    <w:rPr>
                      <w:rFonts w:ascii="Consolas"/>
                      <w:b/>
                      <w:color w:val="DCDCDC"/>
                      <w:spacing w:val="-113"/>
                      <w:sz w:val="21"/>
                    </w:rPr>
                    <w:t xml:space="preserve"> </w:t>
                  </w:r>
                  <w:r>
                    <w:rPr>
                      <w:rFonts w:ascii="Consolas"/>
                      <w:b/>
                      <w:color w:val="D3D3D3"/>
                      <w:sz w:val="21"/>
                    </w:rPr>
                    <w:t>df2.replace</w:t>
                  </w:r>
                  <w:r>
                    <w:rPr>
                      <w:rFonts w:ascii="Consolas"/>
                      <w:b/>
                      <w:color w:val="DCDCDC"/>
                      <w:sz w:val="21"/>
                    </w:rPr>
                    <w:t>(</w:t>
                  </w:r>
                  <w:r>
                    <w:rPr>
                      <w:rFonts w:ascii="Consolas"/>
                      <w:b/>
                      <w:color w:val="559CD5"/>
                      <w:sz w:val="21"/>
                    </w:rPr>
                    <w:t>True</w:t>
                  </w:r>
                  <w:r>
                    <w:rPr>
                      <w:rFonts w:ascii="Consolas"/>
                      <w:b/>
                      <w:color w:val="DCDCDC"/>
                      <w:sz w:val="21"/>
                    </w:rPr>
                    <w:t>,</w:t>
                  </w:r>
                  <w:r>
                    <w:rPr>
                      <w:rFonts w:ascii="Consolas"/>
                      <w:b/>
                      <w:color w:val="B5CEA8"/>
                      <w:sz w:val="21"/>
                    </w:rPr>
                    <w:t>1</w:t>
                  </w:r>
                  <w:r>
                    <w:rPr>
                      <w:rFonts w:ascii="Consolas"/>
                      <w:b/>
                      <w:color w:val="DCDCDC"/>
                      <w:sz w:val="21"/>
                    </w:rPr>
                    <w:t>,</w:t>
                  </w:r>
                  <w:r>
                    <w:rPr>
                      <w:rFonts w:ascii="Consolas"/>
                      <w:b/>
                      <w:color w:val="D3D3D3"/>
                      <w:sz w:val="21"/>
                    </w:rPr>
                    <w:t>inplace=</w:t>
                  </w:r>
                  <w:r>
                    <w:rPr>
                      <w:rFonts w:ascii="Consolas"/>
                      <w:b/>
                      <w:color w:val="559CD5"/>
                      <w:sz w:val="21"/>
                    </w:rPr>
                    <w:t>True</w:t>
                  </w:r>
                  <w:r>
                    <w:rPr>
                      <w:rFonts w:ascii="Consolas"/>
                      <w:b/>
                      <w:color w:val="DCDCDC"/>
                      <w:sz w:val="21"/>
                    </w:rPr>
                    <w:t>)</w:t>
                  </w:r>
                  <w:r>
                    <w:rPr>
                      <w:rFonts w:ascii="Consolas"/>
                      <w:b/>
                      <w:color w:val="DCDCDC"/>
                      <w:spacing w:val="1"/>
                      <w:sz w:val="21"/>
                    </w:rPr>
                    <w:t xml:space="preserve"> </w:t>
                  </w:r>
                  <w:r>
                    <w:rPr>
                      <w:rFonts w:ascii="Consolas"/>
                      <w:b/>
                      <w:color w:val="D3D3D3"/>
                      <w:sz w:val="21"/>
                    </w:rPr>
                    <w:t>df2.replace</w:t>
                  </w:r>
                  <w:r>
                    <w:rPr>
                      <w:rFonts w:ascii="Consolas"/>
                      <w:b/>
                      <w:color w:val="DCDCDC"/>
                      <w:sz w:val="21"/>
                    </w:rPr>
                    <w:t>(</w:t>
                  </w:r>
                  <w:r>
                    <w:rPr>
                      <w:rFonts w:ascii="Consolas"/>
                      <w:b/>
                      <w:color w:val="559CD5"/>
                      <w:sz w:val="21"/>
                    </w:rPr>
                    <w:t>False</w:t>
                  </w:r>
                  <w:r>
                    <w:rPr>
                      <w:rFonts w:ascii="Consolas"/>
                      <w:b/>
                      <w:color w:val="DCDCDC"/>
                      <w:sz w:val="21"/>
                    </w:rPr>
                    <w:t>,</w:t>
                  </w:r>
                  <w:r>
                    <w:rPr>
                      <w:rFonts w:ascii="Consolas"/>
                      <w:b/>
                      <w:color w:val="B5CEA8"/>
                      <w:sz w:val="21"/>
                    </w:rPr>
                    <w:t>0</w:t>
                  </w:r>
                  <w:r>
                    <w:rPr>
                      <w:rFonts w:ascii="Consolas"/>
                      <w:b/>
                      <w:color w:val="DCDCDC"/>
                      <w:sz w:val="21"/>
                    </w:rPr>
                    <w:t>,</w:t>
                  </w:r>
                  <w:r>
                    <w:rPr>
                      <w:rFonts w:ascii="Consolas"/>
                      <w:b/>
                      <w:color w:val="D3D3D3"/>
                      <w:sz w:val="21"/>
                    </w:rPr>
                    <w:t>inplace=</w:t>
                  </w:r>
                  <w:r>
                    <w:rPr>
                      <w:rFonts w:ascii="Consolas"/>
                      <w:b/>
                      <w:color w:val="559CD5"/>
                      <w:sz w:val="21"/>
                    </w:rPr>
                    <w:t>True</w:t>
                  </w:r>
                  <w:r>
                    <w:rPr>
                      <w:rFonts w:ascii="Consolas"/>
                      <w:b/>
                      <w:color w:val="DCDCDC"/>
                      <w:sz w:val="21"/>
                    </w:rPr>
                    <w:t>)</w:t>
                  </w:r>
                </w:p>
                <w:p>
                  <w:pPr>
                    <w:pStyle w:val="6"/>
                    <w:spacing w:before="11"/>
                    <w:rPr>
                      <w:rFonts w:ascii="Consolas"/>
                      <w:b/>
                      <w:sz w:val="20"/>
                    </w:rPr>
                  </w:pPr>
                </w:p>
                <w:p>
                  <w:pPr>
                    <w:spacing w:before="0" w:line="245" w:lineRule="exact"/>
                    <w:ind w:left="0" w:right="0" w:firstLine="0"/>
                    <w:jc w:val="left"/>
                    <w:rPr>
                      <w:rFonts w:ascii="Consolas"/>
                      <w:b/>
                      <w:sz w:val="21"/>
                    </w:rPr>
                  </w:pPr>
                  <w:r>
                    <w:rPr>
                      <w:rFonts w:ascii="Consolas"/>
                      <w:b/>
                      <w:color w:val="D3D3D3"/>
                      <w:sz w:val="21"/>
                    </w:rPr>
                    <w:t>frq_items</w:t>
                  </w:r>
                  <w:r>
                    <w:rPr>
                      <w:rFonts w:ascii="Consolas"/>
                      <w:b/>
                      <w:color w:val="D3D3D3"/>
                      <w:spacing w:val="-7"/>
                      <w:sz w:val="21"/>
                    </w:rPr>
                    <w:t xml:space="preserve"> </w:t>
                  </w:r>
                  <w:r>
                    <w:rPr>
                      <w:rFonts w:ascii="Consolas"/>
                      <w:b/>
                      <w:color w:val="D3D3D3"/>
                      <w:sz w:val="21"/>
                    </w:rPr>
                    <w:t>=</w:t>
                  </w:r>
                  <w:r>
                    <w:rPr>
                      <w:rFonts w:ascii="Consolas"/>
                      <w:b/>
                      <w:color w:val="D3D3D3"/>
                      <w:spacing w:val="-9"/>
                      <w:sz w:val="21"/>
                    </w:rPr>
                    <w:t xml:space="preserve"> </w:t>
                  </w:r>
                  <w:r>
                    <w:rPr>
                      <w:rFonts w:ascii="Consolas"/>
                      <w:b/>
                      <w:color w:val="D3D3D3"/>
                      <w:sz w:val="21"/>
                    </w:rPr>
                    <w:t>apriori</w:t>
                  </w:r>
                  <w:r>
                    <w:rPr>
                      <w:rFonts w:ascii="Consolas"/>
                      <w:b/>
                      <w:color w:val="DCDCDC"/>
                      <w:sz w:val="21"/>
                    </w:rPr>
                    <w:t>(</w:t>
                  </w:r>
                  <w:r>
                    <w:rPr>
                      <w:rFonts w:ascii="Consolas"/>
                      <w:b/>
                      <w:color w:val="D3D3D3"/>
                      <w:sz w:val="21"/>
                    </w:rPr>
                    <w:t>df2</w:t>
                  </w:r>
                  <w:r>
                    <w:rPr>
                      <w:rFonts w:ascii="Consolas"/>
                      <w:b/>
                      <w:color w:val="DCDCDC"/>
                      <w:sz w:val="21"/>
                    </w:rPr>
                    <w:t>,</w:t>
                  </w:r>
                  <w:r>
                    <w:rPr>
                      <w:rFonts w:ascii="Consolas"/>
                      <w:b/>
                      <w:color w:val="D3D3D3"/>
                      <w:sz w:val="21"/>
                    </w:rPr>
                    <w:t>min_support=min_support</w:t>
                  </w:r>
                  <w:r>
                    <w:rPr>
                      <w:rFonts w:ascii="Consolas"/>
                      <w:b/>
                      <w:color w:val="DCDCDC"/>
                      <w:sz w:val="21"/>
                    </w:rPr>
                    <w:t>,</w:t>
                  </w:r>
                  <w:r>
                    <w:rPr>
                      <w:rFonts w:ascii="Consolas"/>
                      <w:b/>
                      <w:color w:val="D3D3D3"/>
                      <w:sz w:val="21"/>
                    </w:rPr>
                    <w:t>use_colnames=</w:t>
                  </w:r>
                  <w:r>
                    <w:rPr>
                      <w:rFonts w:ascii="Consolas"/>
                      <w:b/>
                      <w:color w:val="559CD5"/>
                      <w:sz w:val="21"/>
                    </w:rPr>
                    <w:t>True</w:t>
                  </w:r>
                  <w:r>
                    <w:rPr>
                      <w:rFonts w:ascii="Consolas"/>
                      <w:b/>
                      <w:color w:val="DCDCDC"/>
                      <w:sz w:val="21"/>
                    </w:rPr>
                    <w:t>)</w:t>
                  </w:r>
                </w:p>
                <w:p>
                  <w:pPr>
                    <w:spacing w:before="0"/>
                    <w:ind w:left="0" w:right="20" w:firstLine="0"/>
                    <w:jc w:val="left"/>
                    <w:rPr>
                      <w:rFonts w:ascii="Consolas"/>
                      <w:b/>
                      <w:sz w:val="21"/>
                    </w:rPr>
                  </w:pPr>
                  <w:r>
                    <w:rPr>
                      <w:rFonts w:ascii="Consolas"/>
                      <w:b/>
                      <w:color w:val="D3D3D3"/>
                      <w:sz w:val="21"/>
                    </w:rPr>
                    <w:t>rules</w:t>
                  </w:r>
                  <w:r>
                    <w:rPr>
                      <w:rFonts w:ascii="Consolas"/>
                      <w:b/>
                      <w:color w:val="D3D3D3"/>
                      <w:spacing w:val="-13"/>
                      <w:sz w:val="21"/>
                    </w:rPr>
                    <w:t xml:space="preserve"> </w:t>
                  </w:r>
                  <w:r>
                    <w:rPr>
                      <w:rFonts w:ascii="Consolas"/>
                      <w:b/>
                      <w:color w:val="D3D3D3"/>
                      <w:sz w:val="21"/>
                    </w:rPr>
                    <w:t>=</w:t>
                  </w:r>
                  <w:r>
                    <w:rPr>
                      <w:rFonts w:ascii="Consolas"/>
                      <w:b/>
                      <w:color w:val="D3D3D3"/>
                      <w:spacing w:val="-10"/>
                      <w:sz w:val="21"/>
                    </w:rPr>
                    <w:t xml:space="preserve"> </w:t>
                  </w:r>
                  <w:r>
                    <w:rPr>
                      <w:rFonts w:ascii="Consolas"/>
                      <w:b/>
                      <w:color w:val="D3D3D3"/>
                      <w:sz w:val="21"/>
                    </w:rPr>
                    <w:t>association_rules</w:t>
                  </w:r>
                  <w:r>
                    <w:rPr>
                      <w:rFonts w:ascii="Consolas"/>
                      <w:b/>
                      <w:color w:val="DCDCDC"/>
                      <w:sz w:val="21"/>
                    </w:rPr>
                    <w:t>(</w:t>
                  </w:r>
                  <w:r>
                    <w:rPr>
                      <w:rFonts w:ascii="Consolas"/>
                      <w:b/>
                      <w:color w:val="D3D3D3"/>
                      <w:sz w:val="21"/>
                    </w:rPr>
                    <w:t>frq_items</w:t>
                  </w:r>
                  <w:r>
                    <w:rPr>
                      <w:rFonts w:ascii="Consolas"/>
                      <w:b/>
                      <w:color w:val="DCDCDC"/>
                      <w:sz w:val="21"/>
                    </w:rPr>
                    <w:t>,</w:t>
                  </w:r>
                  <w:r>
                    <w:rPr>
                      <w:rFonts w:ascii="Consolas"/>
                      <w:b/>
                      <w:color w:val="D3D3D3"/>
                      <w:sz w:val="21"/>
                    </w:rPr>
                    <w:t>metric=</w:t>
                  </w:r>
                  <w:r>
                    <w:rPr>
                      <w:rFonts w:ascii="Consolas"/>
                      <w:b/>
                      <w:color w:val="CE9178"/>
                      <w:sz w:val="21"/>
                    </w:rPr>
                    <w:t>'confidence'</w:t>
                  </w:r>
                  <w:r>
                    <w:rPr>
                      <w:rFonts w:ascii="Consolas"/>
                      <w:b/>
                      <w:color w:val="DCDCDC"/>
                      <w:sz w:val="21"/>
                    </w:rPr>
                    <w:t>,</w:t>
                  </w:r>
                  <w:r>
                    <w:rPr>
                      <w:rFonts w:ascii="Consolas"/>
                      <w:b/>
                      <w:color w:val="D3D3D3"/>
                      <w:sz w:val="21"/>
                    </w:rPr>
                    <w:t>min_threshold=min_conf</w:t>
                  </w:r>
                  <w:r>
                    <w:rPr>
                      <w:rFonts w:ascii="Consolas"/>
                      <w:b/>
                      <w:color w:val="DCDCDC"/>
                      <w:sz w:val="21"/>
                    </w:rPr>
                    <w:t>)</w:t>
                  </w:r>
                  <w:r>
                    <w:rPr>
                      <w:rFonts w:ascii="Consolas"/>
                      <w:b/>
                      <w:color w:val="DCDCDC"/>
                      <w:spacing w:val="-113"/>
                      <w:sz w:val="21"/>
                    </w:rPr>
                    <w:t xml:space="preserve"> </w:t>
                  </w:r>
                  <w:r>
                    <w:rPr>
                      <w:rFonts w:ascii="Consolas"/>
                      <w:b/>
                      <w:color w:val="DCDCAA"/>
                      <w:sz w:val="21"/>
                    </w:rPr>
                    <w:t>print</w:t>
                  </w:r>
                  <w:r>
                    <w:rPr>
                      <w:rFonts w:ascii="Consolas"/>
                      <w:b/>
                      <w:color w:val="DCDCDC"/>
                      <w:sz w:val="21"/>
                    </w:rPr>
                    <w:t>(</w:t>
                  </w:r>
                  <w:r>
                    <w:rPr>
                      <w:rFonts w:ascii="Consolas"/>
                      <w:b/>
                      <w:color w:val="559CD5"/>
                      <w:sz w:val="21"/>
                    </w:rPr>
                    <w:t>f</w:t>
                  </w:r>
                  <w:r>
                    <w:rPr>
                      <w:rFonts w:ascii="Consolas"/>
                      <w:b/>
                      <w:color w:val="CE9178"/>
                      <w:sz w:val="21"/>
                    </w:rPr>
                    <w:t>"Enter</w:t>
                  </w:r>
                  <w:r>
                    <w:rPr>
                      <w:rFonts w:ascii="Consolas"/>
                      <w:b/>
                      <w:color w:val="CE9178"/>
                      <w:spacing w:val="-1"/>
                      <w:sz w:val="21"/>
                    </w:rPr>
                    <w:t xml:space="preserve"> </w:t>
                  </w:r>
                  <w:r>
                    <w:rPr>
                      <w:rFonts w:ascii="Consolas"/>
                      <w:b/>
                      <w:color w:val="CE9178"/>
                      <w:sz w:val="21"/>
                    </w:rPr>
                    <w:t>minimum</w:t>
                  </w:r>
                  <w:r>
                    <w:rPr>
                      <w:rFonts w:ascii="Consolas"/>
                      <w:b/>
                      <w:color w:val="CE9178"/>
                      <w:spacing w:val="2"/>
                      <w:sz w:val="21"/>
                    </w:rPr>
                    <w:t xml:space="preserve"> </w:t>
                  </w:r>
                  <w:r>
                    <w:rPr>
                      <w:rFonts w:ascii="Consolas"/>
                      <w:b/>
                      <w:color w:val="CE9178"/>
                      <w:sz w:val="21"/>
                    </w:rPr>
                    <w:t>support</w:t>
                  </w:r>
                  <w:r>
                    <w:rPr>
                      <w:rFonts w:ascii="Consolas"/>
                      <w:b/>
                      <w:color w:val="CE9178"/>
                      <w:spacing w:val="2"/>
                      <w:sz w:val="21"/>
                    </w:rPr>
                    <w:t xml:space="preserve"> </w:t>
                  </w:r>
                  <w:r>
                    <w:rPr>
                      <w:rFonts w:ascii="Consolas"/>
                      <w:b/>
                      <w:color w:val="CE9178"/>
                      <w:sz w:val="21"/>
                    </w:rPr>
                    <w:t>:</w:t>
                  </w:r>
                  <w:r>
                    <w:rPr>
                      <w:rFonts w:ascii="Consolas"/>
                      <w:b/>
                      <w:color w:val="CE9178"/>
                      <w:spacing w:val="-1"/>
                      <w:sz w:val="21"/>
                    </w:rPr>
                    <w:t xml:space="preserve"> </w:t>
                  </w:r>
                  <w:r>
                    <w:rPr>
                      <w:rFonts w:ascii="Consolas"/>
                      <w:b/>
                      <w:color w:val="CE9178"/>
                      <w:sz w:val="21"/>
                    </w:rPr>
                    <w:t>0.2"</w:t>
                  </w:r>
                  <w:r>
                    <w:rPr>
                      <w:rFonts w:ascii="Consolas"/>
                      <w:b/>
                      <w:color w:val="DCDCDC"/>
                      <w:sz w:val="21"/>
                    </w:rPr>
                    <w:t>)</w:t>
                  </w:r>
                </w:p>
                <w:p>
                  <w:pPr>
                    <w:spacing w:before="0"/>
                    <w:ind w:left="0" w:right="5603" w:firstLine="0"/>
                    <w:jc w:val="left"/>
                    <w:rPr>
                      <w:rFonts w:ascii="Consolas"/>
                      <w:b/>
                      <w:sz w:val="21"/>
                    </w:rPr>
                  </w:pPr>
                  <w:r>
                    <w:rPr>
                      <w:rFonts w:ascii="Consolas"/>
                      <w:b/>
                      <w:color w:val="DCDCAA"/>
                      <w:sz w:val="21"/>
                    </w:rPr>
                    <w:t>print</w:t>
                  </w:r>
                  <w:r>
                    <w:rPr>
                      <w:rFonts w:ascii="Consolas"/>
                      <w:b/>
                      <w:color w:val="DCDCDC"/>
                      <w:sz w:val="21"/>
                    </w:rPr>
                    <w:t>(</w:t>
                  </w:r>
                  <w:r>
                    <w:rPr>
                      <w:rFonts w:ascii="Consolas"/>
                      <w:b/>
                      <w:color w:val="559CD5"/>
                      <w:sz w:val="21"/>
                    </w:rPr>
                    <w:t>f</w:t>
                  </w:r>
                  <w:r>
                    <w:rPr>
                      <w:rFonts w:ascii="Consolas"/>
                      <w:b/>
                      <w:color w:val="CE9178"/>
                      <w:sz w:val="21"/>
                    </w:rPr>
                    <w:t>"Enter</w:t>
                  </w:r>
                  <w:r>
                    <w:rPr>
                      <w:rFonts w:ascii="Consolas"/>
                      <w:b/>
                      <w:color w:val="CE9178"/>
                      <w:spacing w:val="-5"/>
                      <w:sz w:val="21"/>
                    </w:rPr>
                    <w:t xml:space="preserve"> </w:t>
                  </w:r>
                  <w:r>
                    <w:rPr>
                      <w:rFonts w:ascii="Consolas"/>
                      <w:b/>
                      <w:color w:val="CE9178"/>
                      <w:sz w:val="21"/>
                    </w:rPr>
                    <w:t>minimum</w:t>
                  </w:r>
                  <w:r>
                    <w:rPr>
                      <w:rFonts w:ascii="Consolas"/>
                      <w:b/>
                      <w:color w:val="CE9178"/>
                      <w:spacing w:val="-2"/>
                      <w:sz w:val="21"/>
                    </w:rPr>
                    <w:t xml:space="preserve"> </w:t>
                  </w:r>
                  <w:r>
                    <w:rPr>
                      <w:rFonts w:ascii="Consolas"/>
                      <w:b/>
                      <w:color w:val="CE9178"/>
                      <w:sz w:val="21"/>
                    </w:rPr>
                    <w:t>confidence</w:t>
                  </w:r>
                  <w:r>
                    <w:rPr>
                      <w:rFonts w:ascii="Consolas"/>
                      <w:b/>
                      <w:color w:val="CE9178"/>
                      <w:spacing w:val="-2"/>
                      <w:sz w:val="21"/>
                    </w:rPr>
                    <w:t xml:space="preserve"> </w:t>
                  </w:r>
                  <w:r>
                    <w:rPr>
                      <w:rFonts w:ascii="Consolas"/>
                      <w:b/>
                      <w:color w:val="CE9178"/>
                      <w:sz w:val="21"/>
                    </w:rPr>
                    <w:t>:</w:t>
                  </w:r>
                  <w:r>
                    <w:rPr>
                      <w:rFonts w:ascii="Consolas"/>
                      <w:b/>
                      <w:color w:val="CE9178"/>
                      <w:spacing w:val="-3"/>
                      <w:sz w:val="21"/>
                    </w:rPr>
                    <w:t xml:space="preserve"> </w:t>
                  </w:r>
                  <w:r>
                    <w:rPr>
                      <w:rFonts w:ascii="Consolas"/>
                      <w:b/>
                      <w:color w:val="CE9178"/>
                      <w:sz w:val="21"/>
                    </w:rPr>
                    <w:t>0.6"</w:t>
                  </w:r>
                  <w:r>
                    <w:rPr>
                      <w:rFonts w:ascii="Consolas"/>
                      <w:b/>
                      <w:color w:val="DCDCDC"/>
                      <w:sz w:val="21"/>
                    </w:rPr>
                    <w:t>)</w:t>
                  </w:r>
                  <w:r>
                    <w:rPr>
                      <w:rFonts w:ascii="Consolas"/>
                      <w:b/>
                      <w:color w:val="DCDCDC"/>
                      <w:spacing w:val="-112"/>
                      <w:sz w:val="21"/>
                    </w:rPr>
                    <w:t xml:space="preserve"> </w:t>
                  </w:r>
                  <w:r>
                    <w:rPr>
                      <w:rFonts w:ascii="Consolas"/>
                      <w:b/>
                      <w:color w:val="D3D3D3"/>
                      <w:sz w:val="21"/>
                    </w:rPr>
                    <w:t>rules</w:t>
                  </w:r>
                </w:p>
              </w:txbxContent>
            </v:textbox>
            <w10:wrap type="topAndBottom"/>
          </v:shape>
        </w:pict>
      </w:r>
    </w:p>
    <w:p>
      <w:pPr>
        <w:rPr>
          <w:rFonts w:ascii="Times New Roman" w:hAnsi="Times New Roman" w:eastAsia="Times New Roman" w:cs="Times New Roman"/>
          <w:b/>
          <w:sz w:val="20"/>
          <w:szCs w:val="28"/>
        </w:rPr>
      </w:pPr>
    </w:p>
    <w:p>
      <w:pPr>
        <w:rPr>
          <w:rFonts w:ascii="Times New Roman" w:hAnsi="Times New Roman" w:eastAsia="Times New Roman" w:cs="Times New Roman"/>
          <w:b/>
          <w:sz w:val="20"/>
          <w:szCs w:val="28"/>
        </w:rPr>
      </w:pPr>
    </w:p>
    <w:p>
      <w:pPr>
        <w:spacing w:before="242"/>
        <w:ind w:left="299" w:firstLine="0"/>
        <w:rPr>
          <w:rFonts w:ascii="Times New Roman" w:hAnsi="Times New Roman" w:eastAsia="Times New Roman" w:cs="Times New Roman"/>
          <w:b/>
          <w:sz w:val="28"/>
        </w:rPr>
      </w:pPr>
      <w:r>
        <w:rPr>
          <w:rFonts w:ascii="Times New Roman" w:hAnsi="Times New Roman" w:eastAsia="Times New Roman" w:cs="Times New Roman"/>
          <w:b/>
          <w:sz w:val="28"/>
          <w:u w:val="thick"/>
        </w:rPr>
        <w:t>Output:</w:t>
      </w:r>
    </w:p>
    <w:p>
      <w:pPr>
        <w:spacing w:before="6"/>
        <w:rPr>
          <w:rFonts w:ascii="Times New Roman" w:hAnsi="Times New Roman" w:eastAsia="Times New Roman" w:cs="Times New Roman"/>
          <w:b/>
          <w:sz w:val="17"/>
          <w:szCs w:val="28"/>
        </w:rPr>
      </w:pPr>
      <w:r>
        <w:drawing>
          <wp:anchor distT="0" distB="0" distL="0" distR="0" simplePos="0" relativeHeight="251682816" behindDoc="0" locked="0" layoutInCell="1" allowOverlap="1">
            <wp:simplePos x="0" y="0"/>
            <wp:positionH relativeFrom="page">
              <wp:posOffset>495300</wp:posOffset>
            </wp:positionH>
            <wp:positionV relativeFrom="paragraph">
              <wp:posOffset>153035</wp:posOffset>
            </wp:positionV>
            <wp:extent cx="6434455" cy="1371600"/>
            <wp:effectExtent l="0" t="0" r="0" b="0"/>
            <wp:wrapTopAndBottom/>
            <wp:docPr id="164788858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88584" name="image1.jpeg"/>
                    <pic:cNvPicPr>
                      <a:picLocks noChangeAspect="1"/>
                    </pic:cNvPicPr>
                  </pic:nvPicPr>
                  <pic:blipFill>
                    <a:blip r:embed="rId90" cstate="print"/>
                    <a:stretch>
                      <a:fillRect/>
                    </a:stretch>
                  </pic:blipFill>
                  <pic:spPr>
                    <a:xfrm>
                      <a:off x="0" y="0"/>
                      <a:ext cx="6434573" cy="1371600"/>
                    </a:xfrm>
                    <a:prstGeom prst="rect">
                      <a:avLst/>
                    </a:prstGeom>
                  </pic:spPr>
                </pic:pic>
              </a:graphicData>
            </a:graphic>
          </wp:anchor>
        </w:drawing>
      </w:r>
    </w:p>
    <w:p>
      <w:pPr>
        <w:rPr>
          <w:rFonts w:ascii="Times New Roman" w:hAnsi="Times New Roman" w:eastAsia="Times New Roman" w:cs="Times New Roman"/>
          <w:sz w:val="17"/>
        </w:rPr>
        <w:sectPr>
          <w:headerReference r:id="rId9" w:type="default"/>
          <w:footerReference r:id="rId10" w:type="default"/>
          <w:pgSz w:w="11910" w:h="16840"/>
          <w:pgMar w:top="720" w:right="720" w:bottom="720" w:left="720" w:header="720" w:footer="720" w:gutter="0"/>
          <w:pgBorders>
            <w:top w:val="single" w:color="auto" w:sz="4" w:space="1"/>
            <w:left w:val="single" w:color="auto" w:sz="4" w:space="4"/>
            <w:bottom w:val="single" w:color="auto" w:sz="4" w:space="1"/>
            <w:right w:val="single" w:color="auto" w:sz="4" w:space="4"/>
          </w:pgBorders>
          <w:cols w:space="720" w:num="1"/>
        </w:sectPr>
      </w:pPr>
    </w:p>
    <w:p>
      <w:pPr>
        <w:spacing w:before="69"/>
        <w:ind w:left="313" w:firstLine="0"/>
        <w:rPr>
          <w:rFonts w:ascii="Times New Roman" w:hAnsi="Times New Roman" w:eastAsia="Times New Roman" w:cs="Times New Roman"/>
          <w:b/>
          <w:sz w:val="28"/>
        </w:rPr>
      </w:pPr>
      <w:r>
        <w:rPr>
          <w:rFonts w:ascii="Times New Roman" w:hAnsi="Times New Roman" w:eastAsia="Times New Roman" w:cs="Times New Roman"/>
          <w:b/>
          <w:sz w:val="28"/>
        </w:rPr>
        <w:t>Part</w:t>
      </w:r>
      <w:r>
        <w:rPr>
          <w:rFonts w:ascii="Times New Roman" w:hAnsi="Times New Roman" w:eastAsia="Times New Roman" w:cs="Times New Roman"/>
          <w:b/>
          <w:spacing w:val="-3"/>
          <w:sz w:val="28"/>
        </w:rPr>
        <w:t xml:space="preserve"> </w:t>
      </w:r>
      <w:r>
        <w:rPr>
          <w:rFonts w:ascii="Times New Roman" w:hAnsi="Times New Roman" w:eastAsia="Times New Roman" w:cs="Times New Roman"/>
          <w:b/>
          <w:sz w:val="28"/>
        </w:rPr>
        <w:t>B:</w:t>
      </w:r>
    </w:p>
    <w:p>
      <w:pPr>
        <w:spacing w:before="6"/>
        <w:rPr>
          <w:rFonts w:ascii="Times New Roman" w:hAnsi="Times New Roman" w:eastAsia="Times New Roman" w:cs="Times New Roman"/>
          <w:b/>
          <w:sz w:val="23"/>
          <w:szCs w:val="28"/>
        </w:rPr>
      </w:pPr>
    </w:p>
    <w:p>
      <w:pPr>
        <w:ind w:left="313"/>
        <w:rPr>
          <w:rFonts w:ascii="Times New Roman" w:hAnsi="Times New Roman" w:eastAsia="Times New Roman" w:cs="Times New Roman"/>
          <w:sz w:val="28"/>
          <w:szCs w:val="28"/>
        </w:rPr>
      </w:pPr>
      <w:r>
        <w:rPr>
          <w:rFonts w:ascii="Times New Roman" w:hAnsi="Times New Roman" w:eastAsia="Times New Roman" w:cs="Times New Roman"/>
          <w:sz w:val="28"/>
          <w:szCs w:val="28"/>
        </w:rPr>
        <w:t>Program</w:t>
      </w:r>
      <w:r>
        <w:rPr>
          <w:rFonts w:ascii="Times New Roman" w:hAnsi="Times New Roman" w:eastAsia="Times New Roman" w:cs="Times New Roman"/>
          <w:spacing w:val="-7"/>
          <w:sz w:val="28"/>
          <w:szCs w:val="28"/>
        </w:rPr>
        <w:t xml:space="preserve"> </w:t>
      </w:r>
      <w:r>
        <w:rPr>
          <w:rFonts w:ascii="Times New Roman" w:hAnsi="Times New Roman" w:eastAsia="Times New Roman" w:cs="Times New Roman"/>
          <w:sz w:val="28"/>
          <w:szCs w:val="28"/>
        </w:rPr>
        <w:t>FP</w:t>
      </w:r>
      <w:r>
        <w:rPr>
          <w:rFonts w:ascii="Times New Roman" w:hAnsi="Times New Roman" w:eastAsia="Times New Roman" w:cs="Times New Roman"/>
          <w:spacing w:val="-7"/>
          <w:sz w:val="28"/>
          <w:szCs w:val="28"/>
        </w:rPr>
        <w:t xml:space="preserve"> </w:t>
      </w:r>
      <w:r>
        <w:rPr>
          <w:rFonts w:ascii="Times New Roman" w:hAnsi="Times New Roman" w:eastAsia="Times New Roman" w:cs="Times New Roman"/>
          <w:sz w:val="28"/>
          <w:szCs w:val="28"/>
        </w:rPr>
        <w:t>tree</w:t>
      </w:r>
      <w:r>
        <w:rPr>
          <w:rFonts w:ascii="Times New Roman" w:hAnsi="Times New Roman" w:eastAsia="Times New Roman" w:cs="Times New Roman"/>
          <w:spacing w:val="-8"/>
          <w:sz w:val="28"/>
          <w:szCs w:val="28"/>
        </w:rPr>
        <w:t xml:space="preserve"> </w:t>
      </w:r>
      <w:r>
        <w:rPr>
          <w:rFonts w:ascii="Times New Roman" w:hAnsi="Times New Roman" w:eastAsia="Times New Roman" w:cs="Times New Roman"/>
          <w:sz w:val="28"/>
          <w:szCs w:val="28"/>
        </w:rPr>
        <w:t>using</w:t>
      </w:r>
      <w:r>
        <w:rPr>
          <w:rFonts w:ascii="Times New Roman" w:hAnsi="Times New Roman" w:eastAsia="Times New Roman" w:cs="Times New Roman"/>
          <w:spacing w:val="-3"/>
          <w:sz w:val="28"/>
          <w:szCs w:val="28"/>
        </w:rPr>
        <w:t xml:space="preserve"> </w:t>
      </w:r>
      <w:r>
        <w:rPr>
          <w:rFonts w:ascii="Times New Roman" w:hAnsi="Times New Roman" w:eastAsia="Times New Roman" w:cs="Times New Roman"/>
          <w:sz w:val="28"/>
          <w:szCs w:val="28"/>
        </w:rPr>
        <w:t>inbuilt</w:t>
      </w:r>
      <w:r>
        <w:rPr>
          <w:rFonts w:ascii="Times New Roman" w:hAnsi="Times New Roman" w:eastAsia="Times New Roman" w:cs="Times New Roman"/>
          <w:spacing w:val="-5"/>
          <w:sz w:val="28"/>
          <w:szCs w:val="28"/>
        </w:rPr>
        <w:t xml:space="preserve"> </w:t>
      </w:r>
      <w:r>
        <w:rPr>
          <w:rFonts w:ascii="Times New Roman" w:hAnsi="Times New Roman" w:eastAsia="Times New Roman" w:cs="Times New Roman"/>
          <w:sz w:val="28"/>
          <w:szCs w:val="28"/>
        </w:rPr>
        <w:t>functions</w:t>
      </w:r>
      <w:r>
        <w:rPr>
          <w:rFonts w:ascii="Times New Roman" w:hAnsi="Times New Roman" w:eastAsia="Times New Roman" w:cs="Times New Roman"/>
          <w:spacing w:val="-2"/>
          <w:sz w:val="28"/>
          <w:szCs w:val="28"/>
        </w:rPr>
        <w:t xml:space="preserve"> </w:t>
      </w:r>
      <w:r>
        <w:rPr>
          <w:rFonts w:ascii="Times New Roman" w:hAnsi="Times New Roman" w:eastAsia="Times New Roman" w:cs="Times New Roman"/>
          <w:sz w:val="28"/>
          <w:szCs w:val="28"/>
        </w:rPr>
        <w:t>for</w:t>
      </w:r>
      <w:r>
        <w:rPr>
          <w:rFonts w:ascii="Times New Roman" w:hAnsi="Times New Roman" w:eastAsia="Times New Roman" w:cs="Times New Roman"/>
          <w:spacing w:val="-9"/>
          <w:sz w:val="28"/>
          <w:szCs w:val="28"/>
        </w:rPr>
        <w:t xml:space="preserve"> </w:t>
      </w:r>
      <w:r>
        <w:rPr>
          <w:rFonts w:ascii="Times New Roman" w:hAnsi="Times New Roman" w:eastAsia="Times New Roman" w:cs="Times New Roman"/>
          <w:sz w:val="28"/>
          <w:szCs w:val="28"/>
        </w:rPr>
        <w:t>the</w:t>
      </w:r>
      <w:r>
        <w:rPr>
          <w:rFonts w:ascii="Times New Roman" w:hAnsi="Times New Roman" w:eastAsia="Times New Roman" w:cs="Times New Roman"/>
          <w:spacing w:val="-3"/>
          <w:sz w:val="28"/>
          <w:szCs w:val="28"/>
        </w:rPr>
        <w:t xml:space="preserve"> </w:t>
      </w:r>
      <w:r>
        <w:rPr>
          <w:rFonts w:ascii="Times New Roman" w:hAnsi="Times New Roman" w:eastAsia="Times New Roman" w:cs="Times New Roman"/>
          <w:sz w:val="28"/>
          <w:szCs w:val="28"/>
        </w:rPr>
        <w:t>following</w:t>
      </w:r>
      <w:r>
        <w:rPr>
          <w:rFonts w:ascii="Times New Roman" w:hAnsi="Times New Roman" w:eastAsia="Times New Roman" w:cs="Times New Roman"/>
          <w:spacing w:val="-10"/>
          <w:sz w:val="28"/>
          <w:szCs w:val="28"/>
        </w:rPr>
        <w:t xml:space="preserve"> </w:t>
      </w:r>
      <w:r>
        <w:rPr>
          <w:rFonts w:ascii="Times New Roman" w:hAnsi="Times New Roman" w:eastAsia="Times New Roman" w:cs="Times New Roman"/>
          <w:sz w:val="28"/>
          <w:szCs w:val="28"/>
        </w:rPr>
        <w:t>dataset</w:t>
      </w:r>
    </w:p>
    <w:p>
      <w:pPr>
        <w:rPr>
          <w:rFonts w:ascii="Times New Roman" w:hAnsi="Times New Roman" w:eastAsia="Times New Roman" w:cs="Times New Roman"/>
          <w:sz w:val="20"/>
          <w:szCs w:val="28"/>
        </w:rPr>
      </w:pPr>
    </w:p>
    <w:p>
      <w:pPr>
        <w:rPr>
          <w:rFonts w:ascii="Times New Roman" w:hAnsi="Times New Roman" w:eastAsia="Times New Roman" w:cs="Times New Roman"/>
          <w:sz w:val="20"/>
          <w:szCs w:val="28"/>
        </w:rPr>
      </w:pPr>
    </w:p>
    <w:p>
      <w:pPr>
        <w:rPr>
          <w:rFonts w:ascii="Times New Roman" w:hAnsi="Times New Roman" w:eastAsia="Times New Roman" w:cs="Times New Roman"/>
          <w:sz w:val="20"/>
          <w:szCs w:val="28"/>
        </w:rPr>
      </w:pPr>
    </w:p>
    <w:p>
      <w:pPr>
        <w:spacing w:before="2"/>
        <w:rPr>
          <w:rFonts w:ascii="Times New Roman" w:hAnsi="Times New Roman" w:eastAsia="Times New Roman" w:cs="Times New Roman"/>
          <w:sz w:val="11"/>
          <w:szCs w:val="28"/>
        </w:rPr>
      </w:pPr>
      <w:r>
        <w:drawing>
          <wp:anchor distT="0" distB="0" distL="0" distR="0" simplePos="0" relativeHeight="251683840" behindDoc="0" locked="0" layoutInCell="1" allowOverlap="1">
            <wp:simplePos x="0" y="0"/>
            <wp:positionH relativeFrom="page">
              <wp:posOffset>813435</wp:posOffset>
            </wp:positionH>
            <wp:positionV relativeFrom="paragraph">
              <wp:posOffset>106680</wp:posOffset>
            </wp:positionV>
            <wp:extent cx="2639695" cy="1325880"/>
            <wp:effectExtent l="0" t="0" r="0" b="0"/>
            <wp:wrapTopAndBottom/>
            <wp:docPr id="97628126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81262" name="image2.jpeg"/>
                    <pic:cNvPicPr>
                      <a:picLocks noChangeAspect="1"/>
                    </pic:cNvPicPr>
                  </pic:nvPicPr>
                  <pic:blipFill>
                    <a:blip r:embed="rId91" cstate="print"/>
                    <a:stretch>
                      <a:fillRect/>
                    </a:stretch>
                  </pic:blipFill>
                  <pic:spPr>
                    <a:xfrm>
                      <a:off x="0" y="0"/>
                      <a:ext cx="2639568" cy="1325879"/>
                    </a:xfrm>
                    <a:prstGeom prst="rect">
                      <a:avLst/>
                    </a:prstGeom>
                  </pic:spPr>
                </pic:pic>
              </a:graphicData>
            </a:graphic>
          </wp:anchor>
        </w:drawing>
      </w:r>
    </w:p>
    <w:p>
      <w:pPr>
        <w:spacing w:before="176"/>
        <w:ind w:left="313" w:firstLine="0"/>
        <w:rPr>
          <w:rFonts w:ascii="Times New Roman" w:hAnsi="Times New Roman" w:eastAsia="Times New Roman" w:cs="Times New Roman"/>
          <w:sz w:val="27"/>
        </w:rPr>
      </w:pPr>
      <w:r>
        <w:rPr>
          <w:rFonts w:ascii="Times New Roman" w:hAnsi="Times New Roman" w:eastAsia="Times New Roman" w:cs="Times New Roman"/>
          <w:sz w:val="27"/>
        </w:rPr>
        <w:t>Print</w:t>
      </w:r>
      <w:r>
        <w:rPr>
          <w:rFonts w:ascii="Times New Roman" w:hAnsi="Times New Roman" w:eastAsia="Times New Roman" w:cs="Times New Roman"/>
          <w:spacing w:val="-9"/>
          <w:sz w:val="27"/>
        </w:rPr>
        <w:t xml:space="preserve"> </w:t>
      </w:r>
      <w:r>
        <w:rPr>
          <w:rFonts w:ascii="Times New Roman" w:hAnsi="Times New Roman" w:eastAsia="Times New Roman" w:cs="Times New Roman"/>
          <w:sz w:val="27"/>
        </w:rPr>
        <w:t>the</w:t>
      </w:r>
      <w:r>
        <w:rPr>
          <w:rFonts w:ascii="Times New Roman" w:hAnsi="Times New Roman" w:eastAsia="Times New Roman" w:cs="Times New Roman"/>
          <w:spacing w:val="-7"/>
          <w:sz w:val="27"/>
        </w:rPr>
        <w:t xml:space="preserve"> </w:t>
      </w:r>
      <w:r>
        <w:rPr>
          <w:rFonts w:ascii="Times New Roman" w:hAnsi="Times New Roman" w:eastAsia="Times New Roman" w:cs="Times New Roman"/>
          <w:sz w:val="27"/>
        </w:rPr>
        <w:t>frequent</w:t>
      </w:r>
      <w:r>
        <w:rPr>
          <w:rFonts w:ascii="Times New Roman" w:hAnsi="Times New Roman" w:eastAsia="Times New Roman" w:cs="Times New Roman"/>
          <w:spacing w:val="-6"/>
          <w:sz w:val="27"/>
        </w:rPr>
        <w:t xml:space="preserve"> </w:t>
      </w:r>
      <w:r>
        <w:rPr>
          <w:rFonts w:ascii="Times New Roman" w:hAnsi="Times New Roman" w:eastAsia="Times New Roman" w:cs="Times New Roman"/>
          <w:sz w:val="27"/>
        </w:rPr>
        <w:t>patterns</w:t>
      </w:r>
      <w:r>
        <w:rPr>
          <w:rFonts w:ascii="Times New Roman" w:hAnsi="Times New Roman" w:eastAsia="Times New Roman" w:cs="Times New Roman"/>
          <w:spacing w:val="-6"/>
          <w:sz w:val="27"/>
        </w:rPr>
        <w:t xml:space="preserve"> </w:t>
      </w:r>
      <w:r>
        <w:rPr>
          <w:rFonts w:ascii="Times New Roman" w:hAnsi="Times New Roman" w:eastAsia="Times New Roman" w:cs="Times New Roman"/>
          <w:sz w:val="27"/>
        </w:rPr>
        <w:t>generated.</w:t>
      </w:r>
    </w:p>
    <w:p>
      <w:pPr>
        <w:rPr>
          <w:rFonts w:ascii="Times New Roman" w:hAnsi="Times New Roman" w:eastAsia="Times New Roman" w:cs="Times New Roman"/>
          <w:sz w:val="30"/>
          <w:szCs w:val="28"/>
        </w:rPr>
      </w:pPr>
    </w:p>
    <w:p>
      <w:pPr>
        <w:rPr>
          <w:rFonts w:ascii="Times New Roman" w:hAnsi="Times New Roman" w:eastAsia="Times New Roman" w:cs="Times New Roman"/>
          <w:sz w:val="30"/>
          <w:szCs w:val="28"/>
        </w:rPr>
      </w:pPr>
    </w:p>
    <w:p>
      <w:pPr>
        <w:spacing w:before="195"/>
        <w:ind w:left="299"/>
        <w:outlineLvl w:val="0"/>
        <w:rPr>
          <w:rFonts w:ascii="Times New Roman" w:hAnsi="Times New Roman" w:eastAsia="Times New Roman" w:cs="Times New Roman"/>
          <w:b/>
          <w:bCs/>
          <w:sz w:val="28"/>
          <w:szCs w:val="28"/>
          <w:u w:color="000000"/>
        </w:rPr>
      </w:pPr>
      <w:bookmarkStart w:id="10" w:name="Code:_0"/>
      <w:bookmarkEnd w:id="10"/>
      <w:r>
        <w:rPr>
          <w:rFonts w:ascii="Times New Roman" w:hAnsi="Times New Roman" w:eastAsia="Times New Roman" w:cs="Times New Roman"/>
          <w:b/>
          <w:bCs/>
          <w:sz w:val="28"/>
          <w:szCs w:val="28"/>
          <w:u w:val="thick" w:color="000000"/>
        </w:rPr>
        <w:t>Code:</w:t>
      </w:r>
    </w:p>
    <w:p>
      <w:pPr>
        <w:spacing w:before="9"/>
        <w:rPr>
          <w:rFonts w:ascii="Times New Roman" w:hAnsi="Times New Roman" w:eastAsia="Times New Roman" w:cs="Times New Roman"/>
          <w:b/>
          <w:sz w:val="26"/>
          <w:szCs w:val="28"/>
        </w:rPr>
      </w:pPr>
      <w:r>
        <w:pict>
          <v:shape id="_x0000_s1148" o:spid="_x0000_s1148" o:spt="202" type="#_x0000_t202" style="position:absolute;left:0pt;margin-left:39pt;margin-top:16.6pt;height:245pt;width:511.5pt;mso-position-horizontal-relative:page;mso-wrap-distance-bottom:0pt;mso-wrap-distance-top:0pt;z-index:-251628544;mso-width-relative:page;mso-height-relative:page;" fillcolor="#1E1E1E" filled="t" stroked="f" coordsize="21600,21600">
            <v:path/>
            <v:fill on="t" focussize="0,0"/>
            <v:stroke on="f" joinstyle="miter"/>
            <v:imagedata o:title=""/>
            <o:lock v:ext="edit"/>
            <v:textbox inset="0mm,0mm,0mm,0mm">
              <w:txbxContent>
                <w:p>
                  <w:pPr>
                    <w:spacing w:before="0"/>
                    <w:ind w:left="0" w:right="0" w:firstLine="0"/>
                    <w:jc w:val="left"/>
                    <w:rPr>
                      <w:rFonts w:ascii="Consolas"/>
                      <w:sz w:val="21"/>
                    </w:rPr>
                  </w:pPr>
                  <w:r>
                    <w:rPr>
                      <w:rFonts w:ascii="Consolas"/>
                      <w:color w:val="C585C0"/>
                      <w:sz w:val="21"/>
                    </w:rPr>
                    <w:t>from</w:t>
                  </w:r>
                  <w:r>
                    <w:rPr>
                      <w:rFonts w:ascii="Consolas"/>
                      <w:color w:val="C585C0"/>
                      <w:spacing w:val="-7"/>
                      <w:sz w:val="21"/>
                    </w:rPr>
                    <w:t xml:space="preserve"> </w:t>
                  </w:r>
                  <w:r>
                    <w:rPr>
                      <w:rFonts w:ascii="Consolas"/>
                      <w:color w:val="D3D3D3"/>
                      <w:sz w:val="21"/>
                    </w:rPr>
                    <w:t>mlxtend.frequent_patterns.fpgrowth</w:t>
                  </w:r>
                  <w:r>
                    <w:rPr>
                      <w:rFonts w:ascii="Consolas"/>
                      <w:color w:val="D3D3D3"/>
                      <w:spacing w:val="-4"/>
                      <w:sz w:val="21"/>
                    </w:rPr>
                    <w:t xml:space="preserve"> </w:t>
                  </w:r>
                  <w:r>
                    <w:rPr>
                      <w:rFonts w:ascii="Consolas"/>
                      <w:color w:val="C585C0"/>
                      <w:sz w:val="21"/>
                    </w:rPr>
                    <w:t>import</w:t>
                  </w:r>
                  <w:r>
                    <w:rPr>
                      <w:rFonts w:ascii="Consolas"/>
                      <w:color w:val="C585C0"/>
                      <w:spacing w:val="-4"/>
                      <w:sz w:val="21"/>
                    </w:rPr>
                    <w:t xml:space="preserve"> </w:t>
                  </w:r>
                  <w:r>
                    <w:rPr>
                      <w:rFonts w:ascii="Consolas"/>
                      <w:color w:val="D3D3D3"/>
                      <w:sz w:val="21"/>
                    </w:rPr>
                    <w:t>fpgrowth</w:t>
                  </w:r>
                </w:p>
                <w:p>
                  <w:pPr>
                    <w:pStyle w:val="6"/>
                    <w:rPr>
                      <w:rFonts w:ascii="Consolas"/>
                      <w:sz w:val="21"/>
                    </w:rPr>
                  </w:pPr>
                </w:p>
                <w:p>
                  <w:pPr>
                    <w:spacing w:before="0" w:line="245" w:lineRule="exact"/>
                    <w:ind w:left="0" w:right="0" w:firstLine="0"/>
                    <w:jc w:val="left"/>
                    <w:rPr>
                      <w:rFonts w:ascii="Consolas"/>
                      <w:sz w:val="21"/>
                    </w:rPr>
                  </w:pPr>
                  <w:r>
                    <w:rPr>
                      <w:rFonts w:ascii="Consolas"/>
                      <w:color w:val="D3D3D3"/>
                      <w:sz w:val="21"/>
                    </w:rPr>
                    <w:t>dataset =</w:t>
                  </w:r>
                  <w:r>
                    <w:rPr>
                      <w:rFonts w:ascii="Consolas"/>
                      <w:color w:val="D3D3D3"/>
                      <w:spacing w:val="-2"/>
                      <w:sz w:val="21"/>
                    </w:rPr>
                    <w:t xml:space="preserve"> </w:t>
                  </w:r>
                  <w:r>
                    <w:rPr>
                      <w:rFonts w:ascii="Consolas"/>
                      <w:color w:val="DCDCDC"/>
                      <w:sz w:val="21"/>
                    </w:rPr>
                    <w:t>[[</w:t>
                  </w:r>
                  <w:r>
                    <w:rPr>
                      <w:rFonts w:ascii="Consolas"/>
                      <w:color w:val="CE9178"/>
                      <w:sz w:val="21"/>
                    </w:rPr>
                    <w:t>'f'</w:t>
                  </w:r>
                  <w:r>
                    <w:rPr>
                      <w:rFonts w:ascii="Consolas"/>
                      <w:color w:val="DCDCDC"/>
                      <w:sz w:val="21"/>
                    </w:rPr>
                    <w:t>,</w:t>
                  </w:r>
                  <w:r>
                    <w:rPr>
                      <w:rFonts w:ascii="Consolas"/>
                      <w:color w:val="DCDCDC"/>
                      <w:spacing w:val="-2"/>
                      <w:sz w:val="21"/>
                    </w:rPr>
                    <w:t xml:space="preserve"> </w:t>
                  </w:r>
                  <w:r>
                    <w:rPr>
                      <w:rFonts w:ascii="Consolas"/>
                      <w:color w:val="CE9178"/>
                      <w:sz w:val="21"/>
                    </w:rPr>
                    <w:t>'a'</w:t>
                  </w:r>
                  <w:r>
                    <w:rPr>
                      <w:rFonts w:ascii="Consolas"/>
                      <w:color w:val="DCDCDC"/>
                      <w:sz w:val="21"/>
                    </w:rPr>
                    <w:t>,</w:t>
                  </w:r>
                  <w:r>
                    <w:rPr>
                      <w:rFonts w:ascii="Consolas"/>
                      <w:color w:val="DCDCDC"/>
                      <w:spacing w:val="-2"/>
                      <w:sz w:val="21"/>
                    </w:rPr>
                    <w:t xml:space="preserve"> </w:t>
                  </w:r>
                  <w:r>
                    <w:rPr>
                      <w:rFonts w:ascii="Consolas"/>
                      <w:color w:val="CE9178"/>
                      <w:sz w:val="21"/>
                    </w:rPr>
                    <w:t>'c'</w:t>
                  </w:r>
                  <w:r>
                    <w:rPr>
                      <w:rFonts w:ascii="Consolas"/>
                      <w:color w:val="DCDCDC"/>
                      <w:sz w:val="21"/>
                    </w:rPr>
                    <w:t xml:space="preserve">, </w:t>
                  </w:r>
                  <w:r>
                    <w:rPr>
                      <w:rFonts w:ascii="Consolas"/>
                      <w:color w:val="CE9178"/>
                      <w:sz w:val="21"/>
                    </w:rPr>
                    <w:t>'d'</w:t>
                  </w:r>
                  <w:r>
                    <w:rPr>
                      <w:rFonts w:ascii="Consolas"/>
                      <w:color w:val="DCDCDC"/>
                      <w:sz w:val="21"/>
                    </w:rPr>
                    <w:t>,</w:t>
                  </w:r>
                  <w:r>
                    <w:rPr>
                      <w:rFonts w:ascii="Consolas"/>
                      <w:color w:val="DCDCDC"/>
                      <w:spacing w:val="-2"/>
                      <w:sz w:val="21"/>
                    </w:rPr>
                    <w:t xml:space="preserve"> </w:t>
                  </w:r>
                  <w:r>
                    <w:rPr>
                      <w:rFonts w:ascii="Consolas"/>
                      <w:color w:val="CE9178"/>
                      <w:sz w:val="21"/>
                    </w:rPr>
                    <w:t>'g'</w:t>
                  </w:r>
                  <w:r>
                    <w:rPr>
                      <w:rFonts w:ascii="Consolas"/>
                      <w:color w:val="DCDCDC"/>
                      <w:sz w:val="21"/>
                    </w:rPr>
                    <w:t>,</w:t>
                  </w:r>
                  <w:r>
                    <w:rPr>
                      <w:rFonts w:ascii="Consolas"/>
                      <w:color w:val="DCDCDC"/>
                      <w:spacing w:val="-1"/>
                      <w:sz w:val="21"/>
                    </w:rPr>
                    <w:t xml:space="preserve"> </w:t>
                  </w:r>
                  <w:r>
                    <w:rPr>
                      <w:rFonts w:ascii="Consolas"/>
                      <w:color w:val="CE9178"/>
                      <w:sz w:val="21"/>
                    </w:rPr>
                    <w:t>'i'</w:t>
                  </w:r>
                  <w:r>
                    <w:rPr>
                      <w:rFonts w:ascii="Consolas"/>
                      <w:color w:val="DCDCDC"/>
                      <w:sz w:val="21"/>
                    </w:rPr>
                    <w:t>,</w:t>
                  </w:r>
                  <w:r>
                    <w:rPr>
                      <w:rFonts w:ascii="Consolas"/>
                      <w:color w:val="DCDCDC"/>
                      <w:spacing w:val="-2"/>
                      <w:sz w:val="21"/>
                    </w:rPr>
                    <w:t xml:space="preserve"> </w:t>
                  </w:r>
                  <w:r>
                    <w:rPr>
                      <w:rFonts w:ascii="Consolas"/>
                      <w:color w:val="CE9178"/>
                      <w:sz w:val="21"/>
                    </w:rPr>
                    <w:t>'m'</w:t>
                  </w:r>
                  <w:r>
                    <w:rPr>
                      <w:rFonts w:ascii="Consolas"/>
                      <w:color w:val="DCDCDC"/>
                      <w:sz w:val="21"/>
                    </w:rPr>
                    <w:t>,</w:t>
                  </w:r>
                  <w:r>
                    <w:rPr>
                      <w:rFonts w:ascii="Consolas"/>
                      <w:color w:val="DCDCDC"/>
                      <w:spacing w:val="-2"/>
                      <w:sz w:val="21"/>
                    </w:rPr>
                    <w:t xml:space="preserve"> </w:t>
                  </w:r>
                  <w:r>
                    <w:rPr>
                      <w:rFonts w:ascii="Consolas"/>
                      <w:color w:val="CE9178"/>
                      <w:sz w:val="21"/>
                    </w:rPr>
                    <w:t>'p'</w:t>
                  </w:r>
                  <w:r>
                    <w:rPr>
                      <w:rFonts w:ascii="Consolas"/>
                      <w:color w:val="DCDCDC"/>
                      <w:sz w:val="21"/>
                    </w:rPr>
                    <w:t>],</w:t>
                  </w:r>
                </w:p>
                <w:p>
                  <w:pPr>
                    <w:spacing w:before="0" w:line="245" w:lineRule="exact"/>
                    <w:ind w:left="0" w:right="0" w:firstLine="0"/>
                    <w:jc w:val="left"/>
                    <w:rPr>
                      <w:rFonts w:ascii="Consolas"/>
                      <w:sz w:val="21"/>
                    </w:rPr>
                  </w:pPr>
                  <w:r>
                    <w:rPr>
                      <w:rFonts w:ascii="Consolas"/>
                      <w:color w:val="DCDCDC"/>
                      <w:sz w:val="21"/>
                    </w:rPr>
                    <w:t>[</w:t>
                  </w:r>
                  <w:r>
                    <w:rPr>
                      <w:rFonts w:ascii="Consolas"/>
                      <w:color w:val="CE9178"/>
                      <w:sz w:val="21"/>
                    </w:rPr>
                    <w:t>'a'</w:t>
                  </w:r>
                  <w:r>
                    <w:rPr>
                      <w:rFonts w:ascii="Consolas"/>
                      <w:color w:val="DCDCDC"/>
                      <w:sz w:val="21"/>
                    </w:rPr>
                    <w:t>,</w:t>
                  </w:r>
                  <w:r>
                    <w:rPr>
                      <w:rFonts w:ascii="Consolas"/>
                      <w:color w:val="DCDCDC"/>
                      <w:spacing w:val="-2"/>
                      <w:sz w:val="21"/>
                    </w:rPr>
                    <w:t xml:space="preserve"> </w:t>
                  </w:r>
                  <w:r>
                    <w:rPr>
                      <w:rFonts w:ascii="Consolas"/>
                      <w:color w:val="CE9178"/>
                      <w:sz w:val="21"/>
                    </w:rPr>
                    <w:t>'b'</w:t>
                  </w:r>
                  <w:r>
                    <w:rPr>
                      <w:rFonts w:ascii="Consolas"/>
                      <w:color w:val="DCDCDC"/>
                      <w:sz w:val="21"/>
                    </w:rPr>
                    <w:t>,</w:t>
                  </w:r>
                  <w:r>
                    <w:rPr>
                      <w:rFonts w:ascii="Consolas"/>
                      <w:color w:val="DCDCDC"/>
                      <w:spacing w:val="-2"/>
                      <w:sz w:val="21"/>
                    </w:rPr>
                    <w:t xml:space="preserve"> </w:t>
                  </w:r>
                  <w:r>
                    <w:rPr>
                      <w:rFonts w:ascii="Consolas"/>
                      <w:color w:val="CE9178"/>
                      <w:sz w:val="21"/>
                    </w:rPr>
                    <w:t>'c'</w:t>
                  </w:r>
                  <w:r>
                    <w:rPr>
                      <w:rFonts w:ascii="Consolas"/>
                      <w:color w:val="DCDCDC"/>
                      <w:sz w:val="21"/>
                    </w:rPr>
                    <w:t>,</w:t>
                  </w:r>
                  <w:r>
                    <w:rPr>
                      <w:rFonts w:ascii="Consolas"/>
                      <w:color w:val="DCDCDC"/>
                      <w:spacing w:val="1"/>
                      <w:sz w:val="21"/>
                    </w:rPr>
                    <w:t xml:space="preserve"> </w:t>
                  </w:r>
                  <w:r>
                    <w:rPr>
                      <w:rFonts w:ascii="Consolas"/>
                      <w:color w:val="CE9178"/>
                      <w:sz w:val="21"/>
                    </w:rPr>
                    <w:t>'f'</w:t>
                  </w:r>
                  <w:r>
                    <w:rPr>
                      <w:rFonts w:ascii="Consolas"/>
                      <w:color w:val="DCDCDC"/>
                      <w:sz w:val="21"/>
                    </w:rPr>
                    <w:t>,</w:t>
                  </w:r>
                  <w:r>
                    <w:rPr>
                      <w:rFonts w:ascii="Consolas"/>
                      <w:color w:val="DCDCDC"/>
                      <w:spacing w:val="-2"/>
                      <w:sz w:val="21"/>
                    </w:rPr>
                    <w:t xml:space="preserve"> </w:t>
                  </w:r>
                  <w:r>
                    <w:rPr>
                      <w:rFonts w:ascii="Consolas"/>
                      <w:color w:val="CE9178"/>
                      <w:sz w:val="21"/>
                    </w:rPr>
                    <w:t>'l'</w:t>
                  </w:r>
                  <w:r>
                    <w:rPr>
                      <w:rFonts w:ascii="Consolas"/>
                      <w:color w:val="DCDCDC"/>
                      <w:sz w:val="21"/>
                    </w:rPr>
                    <w:t>,</w:t>
                  </w:r>
                  <w:r>
                    <w:rPr>
                      <w:rFonts w:ascii="Consolas"/>
                      <w:color w:val="DCDCDC"/>
                      <w:spacing w:val="-4"/>
                      <w:sz w:val="21"/>
                    </w:rPr>
                    <w:t xml:space="preserve"> </w:t>
                  </w:r>
                  <w:r>
                    <w:rPr>
                      <w:rFonts w:ascii="Consolas"/>
                      <w:color w:val="CE9178"/>
                      <w:sz w:val="21"/>
                    </w:rPr>
                    <w:t>'m'</w:t>
                  </w:r>
                  <w:r>
                    <w:rPr>
                      <w:rFonts w:ascii="Consolas"/>
                      <w:color w:val="DCDCDC"/>
                      <w:sz w:val="21"/>
                    </w:rPr>
                    <w:t>,</w:t>
                  </w:r>
                  <w:r>
                    <w:rPr>
                      <w:rFonts w:ascii="Consolas"/>
                      <w:color w:val="DCDCDC"/>
                      <w:spacing w:val="-2"/>
                      <w:sz w:val="21"/>
                    </w:rPr>
                    <w:t xml:space="preserve"> </w:t>
                  </w:r>
                  <w:r>
                    <w:rPr>
                      <w:rFonts w:ascii="Consolas"/>
                      <w:color w:val="CE9178"/>
                      <w:sz w:val="21"/>
                    </w:rPr>
                    <w:t>'o'</w:t>
                  </w:r>
                  <w:r>
                    <w:rPr>
                      <w:rFonts w:ascii="Consolas"/>
                      <w:color w:val="DCDCDC"/>
                      <w:sz w:val="21"/>
                    </w:rPr>
                    <w:t>],</w:t>
                  </w:r>
                </w:p>
                <w:p>
                  <w:pPr>
                    <w:spacing w:before="1" w:line="245" w:lineRule="exact"/>
                    <w:ind w:left="0" w:right="0" w:firstLine="0"/>
                    <w:jc w:val="left"/>
                    <w:rPr>
                      <w:rFonts w:ascii="Consolas"/>
                      <w:sz w:val="21"/>
                    </w:rPr>
                  </w:pPr>
                  <w:r>
                    <w:rPr>
                      <w:rFonts w:ascii="Consolas"/>
                      <w:color w:val="DCDCDC"/>
                      <w:sz w:val="21"/>
                    </w:rPr>
                    <w:t>[</w:t>
                  </w:r>
                  <w:r>
                    <w:rPr>
                      <w:rFonts w:ascii="Consolas"/>
                      <w:color w:val="CE9178"/>
                      <w:sz w:val="21"/>
                    </w:rPr>
                    <w:t>'b'</w:t>
                  </w:r>
                  <w:r>
                    <w:rPr>
                      <w:rFonts w:ascii="Consolas"/>
                      <w:color w:val="DCDCDC"/>
                      <w:sz w:val="21"/>
                    </w:rPr>
                    <w:t>,</w:t>
                  </w:r>
                  <w:r>
                    <w:rPr>
                      <w:rFonts w:ascii="Consolas"/>
                      <w:color w:val="DCDCDC"/>
                      <w:spacing w:val="-2"/>
                      <w:sz w:val="21"/>
                    </w:rPr>
                    <w:t xml:space="preserve"> </w:t>
                  </w:r>
                  <w:r>
                    <w:rPr>
                      <w:rFonts w:ascii="Consolas"/>
                      <w:color w:val="CE9178"/>
                      <w:sz w:val="21"/>
                    </w:rPr>
                    <w:t>'f'</w:t>
                  </w:r>
                  <w:r>
                    <w:rPr>
                      <w:rFonts w:ascii="Consolas"/>
                      <w:color w:val="DCDCDC"/>
                      <w:sz w:val="21"/>
                    </w:rPr>
                    <w:t>,</w:t>
                  </w:r>
                  <w:r>
                    <w:rPr>
                      <w:rFonts w:ascii="Consolas"/>
                      <w:color w:val="DCDCDC"/>
                      <w:spacing w:val="-1"/>
                      <w:sz w:val="21"/>
                    </w:rPr>
                    <w:t xml:space="preserve"> </w:t>
                  </w:r>
                  <w:r>
                    <w:rPr>
                      <w:rFonts w:ascii="Consolas"/>
                      <w:color w:val="CE9178"/>
                      <w:sz w:val="21"/>
                    </w:rPr>
                    <w:t>'h'</w:t>
                  </w:r>
                  <w:r>
                    <w:rPr>
                      <w:rFonts w:ascii="Consolas"/>
                      <w:color w:val="DCDCDC"/>
                      <w:sz w:val="21"/>
                    </w:rPr>
                    <w:t xml:space="preserve">, </w:t>
                  </w:r>
                  <w:r>
                    <w:rPr>
                      <w:rFonts w:ascii="Consolas"/>
                      <w:color w:val="CE9178"/>
                      <w:sz w:val="21"/>
                    </w:rPr>
                    <w:t>'j'</w:t>
                  </w:r>
                  <w:r>
                    <w:rPr>
                      <w:rFonts w:ascii="Consolas"/>
                      <w:color w:val="DCDCDC"/>
                      <w:sz w:val="21"/>
                    </w:rPr>
                    <w:t>,</w:t>
                  </w:r>
                  <w:r>
                    <w:rPr>
                      <w:rFonts w:ascii="Consolas"/>
                      <w:color w:val="DCDCDC"/>
                      <w:spacing w:val="-1"/>
                      <w:sz w:val="21"/>
                    </w:rPr>
                    <w:t xml:space="preserve"> </w:t>
                  </w:r>
                  <w:r>
                    <w:rPr>
                      <w:rFonts w:ascii="Consolas"/>
                      <w:color w:val="CE9178"/>
                      <w:sz w:val="21"/>
                    </w:rPr>
                    <w:t>'o'</w:t>
                  </w:r>
                  <w:r>
                    <w:rPr>
                      <w:rFonts w:ascii="Consolas"/>
                      <w:color w:val="DCDCDC"/>
                      <w:sz w:val="21"/>
                    </w:rPr>
                    <w:t>,</w:t>
                  </w:r>
                  <w:r>
                    <w:rPr>
                      <w:rFonts w:ascii="Consolas"/>
                      <w:color w:val="DCDCDC"/>
                      <w:spacing w:val="-5"/>
                      <w:sz w:val="21"/>
                    </w:rPr>
                    <w:t xml:space="preserve"> </w:t>
                  </w:r>
                  <w:r>
                    <w:rPr>
                      <w:rFonts w:ascii="Consolas"/>
                      <w:color w:val="CE9178"/>
                      <w:sz w:val="21"/>
                    </w:rPr>
                    <w:t>'w'</w:t>
                  </w:r>
                  <w:r>
                    <w:rPr>
                      <w:rFonts w:ascii="Consolas"/>
                      <w:color w:val="DCDCDC"/>
                      <w:sz w:val="21"/>
                    </w:rPr>
                    <w:t>],</w:t>
                  </w:r>
                </w:p>
                <w:p>
                  <w:pPr>
                    <w:spacing w:before="0" w:line="245" w:lineRule="exact"/>
                    <w:ind w:left="0" w:right="0" w:firstLine="0"/>
                    <w:jc w:val="left"/>
                    <w:rPr>
                      <w:rFonts w:ascii="Consolas"/>
                      <w:sz w:val="21"/>
                    </w:rPr>
                  </w:pPr>
                  <w:r>
                    <w:rPr>
                      <w:rFonts w:ascii="Consolas"/>
                      <w:color w:val="DCDCDC"/>
                      <w:sz w:val="21"/>
                    </w:rPr>
                    <w:t>[</w:t>
                  </w:r>
                  <w:r>
                    <w:rPr>
                      <w:rFonts w:ascii="Consolas"/>
                      <w:color w:val="CE9178"/>
                      <w:sz w:val="21"/>
                    </w:rPr>
                    <w:t>'b'</w:t>
                  </w:r>
                  <w:r>
                    <w:rPr>
                      <w:rFonts w:ascii="Consolas"/>
                      <w:color w:val="DCDCDC"/>
                      <w:sz w:val="21"/>
                    </w:rPr>
                    <w:t>,</w:t>
                  </w:r>
                  <w:r>
                    <w:rPr>
                      <w:rFonts w:ascii="Consolas"/>
                      <w:color w:val="DCDCDC"/>
                      <w:spacing w:val="-2"/>
                      <w:sz w:val="21"/>
                    </w:rPr>
                    <w:t xml:space="preserve"> </w:t>
                  </w:r>
                  <w:r>
                    <w:rPr>
                      <w:rFonts w:ascii="Consolas"/>
                      <w:color w:val="CE9178"/>
                      <w:sz w:val="21"/>
                    </w:rPr>
                    <w:t>'c'</w:t>
                  </w:r>
                  <w:r>
                    <w:rPr>
                      <w:rFonts w:ascii="Consolas"/>
                      <w:color w:val="DCDCDC"/>
                      <w:sz w:val="21"/>
                    </w:rPr>
                    <w:t>,</w:t>
                  </w:r>
                  <w:r>
                    <w:rPr>
                      <w:rFonts w:ascii="Consolas"/>
                      <w:color w:val="DCDCDC"/>
                      <w:spacing w:val="-2"/>
                      <w:sz w:val="21"/>
                    </w:rPr>
                    <w:t xml:space="preserve"> </w:t>
                  </w:r>
                  <w:r>
                    <w:rPr>
                      <w:rFonts w:ascii="Consolas"/>
                      <w:color w:val="CE9178"/>
                      <w:sz w:val="21"/>
                    </w:rPr>
                    <w:t>'k'</w:t>
                  </w:r>
                  <w:r>
                    <w:rPr>
                      <w:rFonts w:ascii="Consolas"/>
                      <w:color w:val="DCDCDC"/>
                      <w:sz w:val="21"/>
                    </w:rPr>
                    <w:t xml:space="preserve">, </w:t>
                  </w:r>
                  <w:r>
                    <w:rPr>
                      <w:rFonts w:ascii="Consolas"/>
                      <w:color w:val="CE9178"/>
                      <w:sz w:val="21"/>
                    </w:rPr>
                    <w:t>'s'</w:t>
                  </w:r>
                  <w:r>
                    <w:rPr>
                      <w:rFonts w:ascii="Consolas"/>
                      <w:color w:val="DCDCDC"/>
                      <w:sz w:val="21"/>
                    </w:rPr>
                    <w:t>,</w:t>
                  </w:r>
                  <w:r>
                    <w:rPr>
                      <w:rFonts w:ascii="Consolas"/>
                      <w:color w:val="DCDCDC"/>
                      <w:spacing w:val="-2"/>
                      <w:sz w:val="21"/>
                    </w:rPr>
                    <w:t xml:space="preserve"> </w:t>
                  </w:r>
                  <w:r>
                    <w:rPr>
                      <w:rFonts w:ascii="Consolas"/>
                      <w:color w:val="CE9178"/>
                      <w:sz w:val="21"/>
                    </w:rPr>
                    <w:t>'p'</w:t>
                  </w:r>
                  <w:r>
                    <w:rPr>
                      <w:rFonts w:ascii="Consolas"/>
                      <w:color w:val="DCDCDC"/>
                      <w:sz w:val="21"/>
                    </w:rPr>
                    <w:t>],</w:t>
                  </w:r>
                </w:p>
                <w:p>
                  <w:pPr>
                    <w:spacing w:before="1"/>
                    <w:ind w:left="0" w:right="0" w:firstLine="0"/>
                    <w:jc w:val="left"/>
                    <w:rPr>
                      <w:rFonts w:ascii="Consolas"/>
                      <w:sz w:val="21"/>
                    </w:rPr>
                  </w:pPr>
                  <w:r>
                    <w:rPr>
                      <w:rFonts w:ascii="Consolas"/>
                      <w:color w:val="DCDCDC"/>
                      <w:sz w:val="21"/>
                    </w:rPr>
                    <w:t>[</w:t>
                  </w:r>
                  <w:r>
                    <w:rPr>
                      <w:rFonts w:ascii="Consolas"/>
                      <w:color w:val="CE9178"/>
                      <w:sz w:val="21"/>
                    </w:rPr>
                    <w:t>'a'</w:t>
                  </w:r>
                  <w:r>
                    <w:rPr>
                      <w:rFonts w:ascii="Consolas"/>
                      <w:color w:val="DCDCDC"/>
                      <w:sz w:val="21"/>
                    </w:rPr>
                    <w:t>,</w:t>
                  </w:r>
                  <w:r>
                    <w:rPr>
                      <w:rFonts w:ascii="Consolas"/>
                      <w:color w:val="DCDCDC"/>
                      <w:spacing w:val="-2"/>
                      <w:sz w:val="21"/>
                    </w:rPr>
                    <w:t xml:space="preserve"> </w:t>
                  </w:r>
                  <w:r>
                    <w:rPr>
                      <w:rFonts w:ascii="Consolas"/>
                      <w:color w:val="CE9178"/>
                      <w:sz w:val="21"/>
                    </w:rPr>
                    <w:t>'f'</w:t>
                  </w:r>
                  <w:r>
                    <w:rPr>
                      <w:rFonts w:ascii="Consolas"/>
                      <w:color w:val="DCDCDC"/>
                      <w:sz w:val="21"/>
                    </w:rPr>
                    <w:t>,</w:t>
                  </w:r>
                  <w:r>
                    <w:rPr>
                      <w:rFonts w:ascii="Consolas"/>
                      <w:color w:val="DCDCDC"/>
                      <w:spacing w:val="-2"/>
                      <w:sz w:val="21"/>
                    </w:rPr>
                    <w:t xml:space="preserve"> </w:t>
                  </w:r>
                  <w:r>
                    <w:rPr>
                      <w:rFonts w:ascii="Consolas"/>
                      <w:color w:val="CE9178"/>
                      <w:sz w:val="21"/>
                    </w:rPr>
                    <w:t>'c'</w:t>
                  </w:r>
                  <w:r>
                    <w:rPr>
                      <w:rFonts w:ascii="Consolas"/>
                      <w:color w:val="DCDCDC"/>
                      <w:sz w:val="21"/>
                    </w:rPr>
                    <w:t xml:space="preserve">, </w:t>
                  </w:r>
                  <w:r>
                    <w:rPr>
                      <w:rFonts w:ascii="Consolas"/>
                      <w:color w:val="CE9178"/>
                      <w:sz w:val="21"/>
                    </w:rPr>
                    <w:t>'e'</w:t>
                  </w:r>
                  <w:r>
                    <w:rPr>
                      <w:rFonts w:ascii="Consolas"/>
                      <w:color w:val="DCDCDC"/>
                      <w:sz w:val="21"/>
                    </w:rPr>
                    <w:t>,</w:t>
                  </w:r>
                  <w:r>
                    <w:rPr>
                      <w:rFonts w:ascii="Consolas"/>
                      <w:color w:val="DCDCDC"/>
                      <w:spacing w:val="-1"/>
                      <w:sz w:val="21"/>
                    </w:rPr>
                    <w:t xml:space="preserve"> </w:t>
                  </w:r>
                  <w:r>
                    <w:rPr>
                      <w:rFonts w:ascii="Consolas"/>
                      <w:color w:val="CE9178"/>
                      <w:sz w:val="21"/>
                    </w:rPr>
                    <w:t>'l'</w:t>
                  </w:r>
                  <w:r>
                    <w:rPr>
                      <w:rFonts w:ascii="Consolas"/>
                      <w:color w:val="DCDCDC"/>
                      <w:sz w:val="21"/>
                    </w:rPr>
                    <w:t>,</w:t>
                  </w:r>
                  <w:r>
                    <w:rPr>
                      <w:rFonts w:ascii="Consolas"/>
                      <w:color w:val="DCDCDC"/>
                      <w:spacing w:val="-5"/>
                      <w:sz w:val="21"/>
                    </w:rPr>
                    <w:t xml:space="preserve"> </w:t>
                  </w:r>
                  <w:r>
                    <w:rPr>
                      <w:rFonts w:ascii="Consolas"/>
                      <w:color w:val="CE9178"/>
                      <w:sz w:val="21"/>
                    </w:rPr>
                    <w:t>'p'</w:t>
                  </w:r>
                  <w:r>
                    <w:rPr>
                      <w:rFonts w:ascii="Consolas"/>
                      <w:color w:val="DCDCDC"/>
                      <w:sz w:val="21"/>
                    </w:rPr>
                    <w:t>,</w:t>
                  </w:r>
                  <w:r>
                    <w:rPr>
                      <w:rFonts w:ascii="Consolas"/>
                      <w:color w:val="DCDCDC"/>
                      <w:spacing w:val="-1"/>
                      <w:sz w:val="21"/>
                    </w:rPr>
                    <w:t xml:space="preserve"> </w:t>
                  </w:r>
                  <w:r>
                    <w:rPr>
                      <w:rFonts w:ascii="Consolas"/>
                      <w:color w:val="CE9178"/>
                      <w:sz w:val="21"/>
                    </w:rPr>
                    <w:t>'m'</w:t>
                  </w:r>
                  <w:r>
                    <w:rPr>
                      <w:rFonts w:ascii="Consolas"/>
                      <w:color w:val="DCDCDC"/>
                      <w:sz w:val="21"/>
                    </w:rPr>
                    <w:t xml:space="preserve">, </w:t>
                  </w:r>
                  <w:r>
                    <w:rPr>
                      <w:rFonts w:ascii="Consolas"/>
                      <w:color w:val="CE9178"/>
                      <w:sz w:val="21"/>
                    </w:rPr>
                    <w:t>'n'</w:t>
                  </w:r>
                  <w:r>
                    <w:rPr>
                      <w:rFonts w:ascii="Consolas"/>
                      <w:color w:val="DCDCDC"/>
                      <w:sz w:val="21"/>
                    </w:rPr>
                    <w:t>]]</w:t>
                  </w:r>
                </w:p>
                <w:p>
                  <w:pPr>
                    <w:pStyle w:val="6"/>
                    <w:rPr>
                      <w:rFonts w:ascii="Consolas"/>
                      <w:sz w:val="21"/>
                    </w:rPr>
                  </w:pPr>
                </w:p>
                <w:p>
                  <w:pPr>
                    <w:spacing w:before="1" w:line="245" w:lineRule="exact"/>
                    <w:ind w:left="0" w:right="0" w:firstLine="0"/>
                    <w:jc w:val="left"/>
                    <w:rPr>
                      <w:rFonts w:ascii="Consolas"/>
                      <w:sz w:val="21"/>
                    </w:rPr>
                  </w:pPr>
                  <w:r>
                    <w:rPr>
                      <w:rFonts w:ascii="Consolas"/>
                      <w:color w:val="D3D3D3"/>
                      <w:sz w:val="21"/>
                    </w:rPr>
                    <w:t>encoder</w:t>
                  </w:r>
                  <w:r>
                    <w:rPr>
                      <w:rFonts w:ascii="Consolas"/>
                      <w:color w:val="D3D3D3"/>
                      <w:spacing w:val="-3"/>
                      <w:sz w:val="21"/>
                    </w:rPr>
                    <w:t xml:space="preserve"> </w:t>
                  </w:r>
                  <w:r>
                    <w:rPr>
                      <w:rFonts w:ascii="Consolas"/>
                      <w:color w:val="D3D3D3"/>
                      <w:sz w:val="21"/>
                    </w:rPr>
                    <w:t>=</w:t>
                  </w:r>
                  <w:r>
                    <w:rPr>
                      <w:rFonts w:ascii="Consolas"/>
                      <w:color w:val="D3D3D3"/>
                      <w:spacing w:val="-4"/>
                      <w:sz w:val="21"/>
                    </w:rPr>
                    <w:t xml:space="preserve"> </w:t>
                  </w:r>
                  <w:r>
                    <w:rPr>
                      <w:rFonts w:ascii="Consolas"/>
                      <w:color w:val="D3D3D3"/>
                      <w:sz w:val="21"/>
                    </w:rPr>
                    <w:t>TransactionEncoder</w:t>
                  </w:r>
                  <w:r>
                    <w:rPr>
                      <w:rFonts w:ascii="Consolas"/>
                      <w:color w:val="DCDCDC"/>
                      <w:sz w:val="21"/>
                    </w:rPr>
                    <w:t>()</w:t>
                  </w:r>
                </w:p>
                <w:p>
                  <w:pPr>
                    <w:spacing w:before="0" w:line="245" w:lineRule="exact"/>
                    <w:ind w:left="0" w:right="0" w:firstLine="0"/>
                    <w:jc w:val="left"/>
                    <w:rPr>
                      <w:rFonts w:ascii="Consolas"/>
                      <w:sz w:val="21"/>
                    </w:rPr>
                  </w:pPr>
                  <w:r>
                    <w:rPr>
                      <w:rFonts w:ascii="Consolas"/>
                      <w:color w:val="D3D3D3"/>
                      <w:sz w:val="21"/>
                    </w:rPr>
                    <w:t>encoded_data</w:t>
                  </w:r>
                  <w:r>
                    <w:rPr>
                      <w:rFonts w:ascii="Consolas"/>
                      <w:color w:val="D3D3D3"/>
                      <w:spacing w:val="-6"/>
                      <w:sz w:val="21"/>
                    </w:rPr>
                    <w:t xml:space="preserve"> </w:t>
                  </w:r>
                  <w:r>
                    <w:rPr>
                      <w:rFonts w:ascii="Consolas"/>
                      <w:color w:val="D3D3D3"/>
                      <w:sz w:val="21"/>
                    </w:rPr>
                    <w:t>=</w:t>
                  </w:r>
                  <w:r>
                    <w:rPr>
                      <w:rFonts w:ascii="Consolas"/>
                      <w:color w:val="D3D3D3"/>
                      <w:spacing w:val="-5"/>
                      <w:sz w:val="21"/>
                    </w:rPr>
                    <w:t xml:space="preserve"> </w:t>
                  </w:r>
                  <w:r>
                    <w:rPr>
                      <w:rFonts w:ascii="Consolas"/>
                      <w:color w:val="D3D3D3"/>
                      <w:sz w:val="21"/>
                    </w:rPr>
                    <w:t>encoder.fit_transform</w:t>
                  </w:r>
                  <w:r>
                    <w:rPr>
                      <w:rFonts w:ascii="Consolas"/>
                      <w:color w:val="DCDCDC"/>
                      <w:sz w:val="21"/>
                    </w:rPr>
                    <w:t>(</w:t>
                  </w:r>
                  <w:r>
                    <w:rPr>
                      <w:rFonts w:ascii="Consolas"/>
                      <w:color w:val="D3D3D3"/>
                      <w:sz w:val="21"/>
                    </w:rPr>
                    <w:t>dataset</w:t>
                  </w:r>
                  <w:r>
                    <w:rPr>
                      <w:rFonts w:ascii="Consolas"/>
                      <w:color w:val="DCDCDC"/>
                      <w:sz w:val="21"/>
                    </w:rPr>
                    <w:t>)</w:t>
                  </w:r>
                </w:p>
                <w:p>
                  <w:pPr>
                    <w:spacing w:before="1"/>
                    <w:ind w:left="0" w:right="0" w:firstLine="0"/>
                    <w:jc w:val="left"/>
                    <w:rPr>
                      <w:rFonts w:ascii="Consolas"/>
                      <w:sz w:val="21"/>
                    </w:rPr>
                  </w:pPr>
                  <w:r>
                    <w:rPr>
                      <w:rFonts w:ascii="Consolas"/>
                      <w:color w:val="D3D3D3"/>
                      <w:sz w:val="21"/>
                    </w:rPr>
                    <w:t>fp_df</w:t>
                  </w:r>
                  <w:r>
                    <w:rPr>
                      <w:rFonts w:ascii="Consolas"/>
                      <w:color w:val="D3D3D3"/>
                      <w:spacing w:val="-9"/>
                      <w:sz w:val="21"/>
                    </w:rPr>
                    <w:t xml:space="preserve"> </w:t>
                  </w:r>
                  <w:r>
                    <w:rPr>
                      <w:rFonts w:ascii="Consolas"/>
                      <w:color w:val="D3D3D3"/>
                      <w:sz w:val="21"/>
                    </w:rPr>
                    <w:t>=</w:t>
                  </w:r>
                  <w:r>
                    <w:rPr>
                      <w:rFonts w:ascii="Consolas"/>
                      <w:color w:val="D3D3D3"/>
                      <w:spacing w:val="-6"/>
                      <w:sz w:val="21"/>
                    </w:rPr>
                    <w:t xml:space="preserve"> </w:t>
                  </w:r>
                  <w:r>
                    <w:rPr>
                      <w:rFonts w:ascii="Consolas"/>
                      <w:color w:val="D3D3D3"/>
                      <w:sz w:val="21"/>
                    </w:rPr>
                    <w:t>pd.DataFrame</w:t>
                  </w:r>
                  <w:r>
                    <w:rPr>
                      <w:rFonts w:ascii="Consolas"/>
                      <w:color w:val="DCDCDC"/>
                      <w:sz w:val="21"/>
                    </w:rPr>
                    <w:t>(</w:t>
                  </w:r>
                  <w:r>
                    <w:rPr>
                      <w:rFonts w:ascii="Consolas"/>
                      <w:color w:val="D3D3D3"/>
                      <w:sz w:val="21"/>
                    </w:rPr>
                    <w:t>encoded_data</w:t>
                  </w:r>
                  <w:r>
                    <w:rPr>
                      <w:rFonts w:ascii="Consolas"/>
                      <w:color w:val="DCDCDC"/>
                      <w:sz w:val="21"/>
                    </w:rPr>
                    <w:t>,</w:t>
                  </w:r>
                  <w:r>
                    <w:rPr>
                      <w:rFonts w:ascii="Consolas"/>
                      <w:color w:val="D3D3D3"/>
                      <w:sz w:val="21"/>
                    </w:rPr>
                    <w:t>columns=encoder.columns_</w:t>
                  </w:r>
                  <w:r>
                    <w:rPr>
                      <w:rFonts w:ascii="Consolas"/>
                      <w:color w:val="DCDCDC"/>
                      <w:sz w:val="21"/>
                    </w:rPr>
                    <w:t>)</w:t>
                  </w:r>
                </w:p>
                <w:p>
                  <w:pPr>
                    <w:pStyle w:val="6"/>
                    <w:rPr>
                      <w:rFonts w:ascii="Consolas"/>
                      <w:sz w:val="21"/>
                    </w:rPr>
                  </w:pPr>
                </w:p>
                <w:p>
                  <w:pPr>
                    <w:spacing w:before="0"/>
                    <w:ind w:left="0" w:right="918" w:firstLine="0"/>
                    <w:jc w:val="left"/>
                    <w:rPr>
                      <w:rFonts w:ascii="Consolas"/>
                      <w:sz w:val="21"/>
                    </w:rPr>
                  </w:pPr>
                  <w:r>
                    <w:rPr>
                      <w:rFonts w:ascii="Consolas"/>
                      <w:color w:val="D3D3D3"/>
                      <w:sz w:val="21"/>
                    </w:rPr>
                    <w:t>pattern</w:t>
                  </w:r>
                  <w:r>
                    <w:rPr>
                      <w:rFonts w:ascii="Consolas"/>
                      <w:color w:val="D3D3D3"/>
                      <w:spacing w:val="-10"/>
                      <w:sz w:val="21"/>
                    </w:rPr>
                    <w:t xml:space="preserve"> </w:t>
                  </w:r>
                  <w:r>
                    <w:rPr>
                      <w:rFonts w:ascii="Consolas"/>
                      <w:color w:val="D3D3D3"/>
                      <w:sz w:val="21"/>
                    </w:rPr>
                    <w:t>=</w:t>
                  </w:r>
                  <w:r>
                    <w:rPr>
                      <w:rFonts w:ascii="Consolas"/>
                      <w:color w:val="D3D3D3"/>
                      <w:spacing w:val="-11"/>
                      <w:sz w:val="21"/>
                    </w:rPr>
                    <w:t xml:space="preserve"> </w:t>
                  </w:r>
                  <w:r>
                    <w:rPr>
                      <w:rFonts w:ascii="Consolas"/>
                      <w:color w:val="D3D3D3"/>
                      <w:sz w:val="21"/>
                    </w:rPr>
                    <w:t>fpgrowth</w:t>
                  </w:r>
                  <w:r>
                    <w:rPr>
                      <w:rFonts w:ascii="Consolas"/>
                      <w:color w:val="DCDCDC"/>
                      <w:sz w:val="21"/>
                    </w:rPr>
                    <w:t>(</w:t>
                  </w:r>
                  <w:r>
                    <w:rPr>
                      <w:rFonts w:ascii="Consolas"/>
                      <w:color w:val="D3D3D3"/>
                      <w:sz w:val="21"/>
                    </w:rPr>
                    <w:t>fp_df</w:t>
                  </w:r>
                  <w:r>
                    <w:rPr>
                      <w:rFonts w:ascii="Consolas"/>
                      <w:color w:val="DCDCDC"/>
                      <w:sz w:val="21"/>
                    </w:rPr>
                    <w:t>,</w:t>
                  </w:r>
                  <w:r>
                    <w:rPr>
                      <w:rFonts w:ascii="Consolas"/>
                      <w:color w:val="D3D3D3"/>
                      <w:sz w:val="21"/>
                    </w:rPr>
                    <w:t>min_support=min_conf_fp</w:t>
                  </w:r>
                  <w:r>
                    <w:rPr>
                      <w:rFonts w:ascii="Consolas"/>
                      <w:color w:val="DCDCDC"/>
                      <w:sz w:val="21"/>
                    </w:rPr>
                    <w:t>,</w:t>
                  </w:r>
                  <w:r>
                    <w:rPr>
                      <w:rFonts w:ascii="Consolas"/>
                      <w:color w:val="D3D3D3"/>
                      <w:sz w:val="21"/>
                    </w:rPr>
                    <w:t>use_colnames=</w:t>
                  </w:r>
                  <w:r>
                    <w:rPr>
                      <w:rFonts w:ascii="Consolas"/>
                      <w:color w:val="559CD5"/>
                      <w:sz w:val="21"/>
                    </w:rPr>
                    <w:t>True</w:t>
                  </w:r>
                  <w:r>
                    <w:rPr>
                      <w:rFonts w:ascii="Consolas"/>
                      <w:color w:val="DCDCDC"/>
                      <w:sz w:val="21"/>
                    </w:rPr>
                    <w:t>)</w:t>
                  </w:r>
                  <w:r>
                    <w:rPr>
                      <w:rFonts w:ascii="Consolas"/>
                      <w:color w:val="DCDCDC"/>
                      <w:spacing w:val="-112"/>
                      <w:sz w:val="21"/>
                    </w:rPr>
                    <w:t xml:space="preserve"> </w:t>
                  </w:r>
                  <w:r>
                    <w:rPr>
                      <w:rFonts w:ascii="Consolas"/>
                      <w:color w:val="DCDCAA"/>
                      <w:sz w:val="21"/>
                    </w:rPr>
                    <w:t>print</w:t>
                  </w:r>
                  <w:r>
                    <w:rPr>
                      <w:rFonts w:ascii="Consolas"/>
                      <w:color w:val="DCDCDC"/>
                      <w:sz w:val="21"/>
                    </w:rPr>
                    <w:t>(</w:t>
                  </w:r>
                  <w:r>
                    <w:rPr>
                      <w:rFonts w:ascii="Consolas"/>
                      <w:color w:val="559CD5"/>
                      <w:sz w:val="21"/>
                    </w:rPr>
                    <w:t>f</w:t>
                  </w:r>
                  <w:r>
                    <w:rPr>
                      <w:rFonts w:ascii="Consolas"/>
                      <w:color w:val="CE9178"/>
                      <w:sz w:val="21"/>
                    </w:rPr>
                    <w:t>"FPTree</w:t>
                  </w:r>
                  <w:r>
                    <w:rPr>
                      <w:rFonts w:ascii="Consolas"/>
                      <w:color w:val="CE9178"/>
                      <w:spacing w:val="-3"/>
                      <w:sz w:val="21"/>
                    </w:rPr>
                    <w:t xml:space="preserve"> </w:t>
                  </w:r>
                  <w:r>
                    <w:rPr>
                      <w:rFonts w:ascii="Consolas"/>
                      <w:color w:val="CE9178"/>
                      <w:sz w:val="21"/>
                    </w:rPr>
                    <w:t>with minimum confidence =</w:t>
                  </w:r>
                  <w:r>
                    <w:rPr>
                      <w:rFonts w:ascii="Consolas"/>
                      <w:color w:val="CE9178"/>
                      <w:spacing w:val="-3"/>
                      <w:sz w:val="21"/>
                    </w:rPr>
                    <w:t xml:space="preserve"> </w:t>
                  </w:r>
                  <w:r>
                    <w:rPr>
                      <w:rFonts w:ascii="Consolas"/>
                      <w:color w:val="DCDCDC"/>
                      <w:sz w:val="21"/>
                    </w:rPr>
                    <w:t>{</w:t>
                  </w:r>
                  <w:r>
                    <w:rPr>
                      <w:rFonts w:ascii="Consolas"/>
                      <w:color w:val="D3D3D3"/>
                      <w:sz w:val="21"/>
                    </w:rPr>
                    <w:t>min_conf_fp*</w:t>
                  </w:r>
                  <w:r>
                    <w:rPr>
                      <w:rFonts w:ascii="Consolas"/>
                      <w:color w:val="B5CEA8"/>
                      <w:sz w:val="21"/>
                    </w:rPr>
                    <w:t>100</w:t>
                  </w:r>
                  <w:r>
                    <w:rPr>
                      <w:rFonts w:ascii="Consolas"/>
                      <w:color w:val="DCDCDC"/>
                      <w:sz w:val="21"/>
                    </w:rPr>
                    <w:t>}</w:t>
                  </w:r>
                  <w:r>
                    <w:rPr>
                      <w:rFonts w:ascii="Consolas"/>
                      <w:color w:val="CE9178"/>
                      <w:sz w:val="21"/>
                    </w:rPr>
                    <w:t>%"</w:t>
                  </w:r>
                  <w:r>
                    <w:rPr>
                      <w:rFonts w:ascii="Consolas"/>
                      <w:color w:val="DCDCDC"/>
                      <w:sz w:val="21"/>
                    </w:rPr>
                    <w:t>)</w:t>
                  </w:r>
                </w:p>
                <w:p>
                  <w:pPr>
                    <w:spacing w:before="0" w:line="244" w:lineRule="exact"/>
                    <w:ind w:left="0" w:right="0" w:firstLine="0"/>
                    <w:jc w:val="left"/>
                    <w:rPr>
                      <w:rFonts w:ascii="Consolas"/>
                      <w:sz w:val="21"/>
                    </w:rPr>
                  </w:pPr>
                  <w:r>
                    <w:rPr>
                      <w:rFonts w:ascii="Consolas"/>
                      <w:color w:val="D3D3D3"/>
                      <w:sz w:val="21"/>
                    </w:rPr>
                    <w:t>Pattern</w:t>
                  </w:r>
                </w:p>
                <w:p>
                  <w:pPr>
                    <w:pStyle w:val="6"/>
                    <w:rPr>
                      <w:rFonts w:ascii="Consolas"/>
                      <w:sz w:val="21"/>
                    </w:rPr>
                  </w:pPr>
                </w:p>
                <w:p>
                  <w:pPr>
                    <w:spacing w:before="0"/>
                    <w:ind w:left="0" w:right="20" w:firstLine="0"/>
                    <w:jc w:val="left"/>
                    <w:rPr>
                      <w:rFonts w:ascii="Consolas"/>
                      <w:sz w:val="21"/>
                    </w:rPr>
                  </w:pPr>
                  <w:r>
                    <w:rPr>
                      <w:rFonts w:ascii="Consolas"/>
                      <w:color w:val="D3D3D3"/>
                      <w:sz w:val="21"/>
                    </w:rPr>
                    <w:t>rules</w:t>
                  </w:r>
                  <w:r>
                    <w:rPr>
                      <w:rFonts w:ascii="Consolas"/>
                      <w:color w:val="D3D3D3"/>
                      <w:spacing w:val="-14"/>
                      <w:sz w:val="21"/>
                    </w:rPr>
                    <w:t xml:space="preserve"> </w:t>
                  </w:r>
                  <w:r>
                    <w:rPr>
                      <w:rFonts w:ascii="Consolas"/>
                      <w:color w:val="D3D3D3"/>
                      <w:sz w:val="21"/>
                    </w:rPr>
                    <w:t>=</w:t>
                  </w:r>
                  <w:r>
                    <w:rPr>
                      <w:rFonts w:ascii="Consolas"/>
                      <w:color w:val="D3D3D3"/>
                      <w:spacing w:val="-11"/>
                      <w:sz w:val="21"/>
                    </w:rPr>
                    <w:t xml:space="preserve"> </w:t>
                  </w:r>
                  <w:r>
                    <w:rPr>
                      <w:rFonts w:ascii="Consolas"/>
                      <w:color w:val="D3D3D3"/>
                      <w:sz w:val="21"/>
                    </w:rPr>
                    <w:t>association_rules</w:t>
                  </w:r>
                  <w:r>
                    <w:rPr>
                      <w:rFonts w:ascii="Consolas"/>
                      <w:color w:val="DCDCDC"/>
                      <w:sz w:val="21"/>
                    </w:rPr>
                    <w:t>(</w:t>
                  </w:r>
                  <w:r>
                    <w:rPr>
                      <w:rFonts w:ascii="Consolas"/>
                      <w:color w:val="D3D3D3"/>
                      <w:sz w:val="21"/>
                    </w:rPr>
                    <w:t>pattern</w:t>
                  </w:r>
                  <w:r>
                    <w:rPr>
                      <w:rFonts w:ascii="Consolas"/>
                      <w:color w:val="DCDCDC"/>
                      <w:sz w:val="21"/>
                    </w:rPr>
                    <w:t>,</w:t>
                  </w:r>
                  <w:r>
                    <w:rPr>
                      <w:rFonts w:ascii="Consolas"/>
                      <w:color w:val="D3D3D3"/>
                      <w:sz w:val="21"/>
                    </w:rPr>
                    <w:t>metric=</w:t>
                  </w:r>
                  <w:r>
                    <w:rPr>
                      <w:rFonts w:ascii="Consolas"/>
                      <w:color w:val="CE9178"/>
                      <w:sz w:val="21"/>
                    </w:rPr>
                    <w:t>'confidence'</w:t>
                  </w:r>
                  <w:r>
                    <w:rPr>
                      <w:rFonts w:ascii="Consolas"/>
                      <w:color w:val="DCDCDC"/>
                      <w:sz w:val="21"/>
                    </w:rPr>
                    <w:t>,</w:t>
                  </w:r>
                  <w:r>
                    <w:rPr>
                      <w:rFonts w:ascii="Consolas"/>
                      <w:color w:val="D3D3D3"/>
                      <w:sz w:val="21"/>
                    </w:rPr>
                    <w:t>min_threshold=min_conf_fp</w:t>
                  </w:r>
                  <w:r>
                    <w:rPr>
                      <w:rFonts w:ascii="Consolas"/>
                      <w:color w:val="DCDCDC"/>
                      <w:sz w:val="21"/>
                    </w:rPr>
                    <w:t>)</w:t>
                  </w:r>
                  <w:r>
                    <w:rPr>
                      <w:rFonts w:ascii="Consolas"/>
                      <w:color w:val="DCDCDC"/>
                      <w:spacing w:val="-113"/>
                      <w:sz w:val="21"/>
                    </w:rPr>
                    <w:t xml:space="preserve"> </w:t>
                  </w:r>
                  <w:r>
                    <w:rPr>
                      <w:rFonts w:ascii="Consolas"/>
                      <w:color w:val="DCDCAA"/>
                      <w:sz w:val="21"/>
                    </w:rPr>
                    <w:t>print</w:t>
                  </w:r>
                  <w:r>
                    <w:rPr>
                      <w:rFonts w:ascii="Consolas"/>
                      <w:color w:val="DCDCDC"/>
                      <w:sz w:val="21"/>
                    </w:rPr>
                    <w:t>(</w:t>
                  </w:r>
                  <w:r>
                    <w:rPr>
                      <w:rFonts w:ascii="Consolas"/>
                      <w:color w:val="559CD5"/>
                      <w:sz w:val="21"/>
                    </w:rPr>
                    <w:t>f</w:t>
                  </w:r>
                  <w:r>
                    <w:rPr>
                      <w:rFonts w:ascii="Consolas"/>
                      <w:color w:val="CE9178"/>
                      <w:sz w:val="21"/>
                    </w:rPr>
                    <w:t>"Association</w:t>
                  </w:r>
                  <w:r>
                    <w:rPr>
                      <w:rFonts w:ascii="Consolas"/>
                      <w:color w:val="CE9178"/>
                      <w:spacing w:val="1"/>
                      <w:sz w:val="21"/>
                    </w:rPr>
                    <w:t xml:space="preserve"> </w:t>
                  </w:r>
                  <w:r>
                    <w:rPr>
                      <w:rFonts w:ascii="Consolas"/>
                      <w:color w:val="CE9178"/>
                      <w:sz w:val="21"/>
                    </w:rPr>
                    <w:t>rules are</w:t>
                  </w:r>
                  <w:r>
                    <w:rPr>
                      <w:rFonts w:ascii="Consolas"/>
                      <w:color w:val="CE9178"/>
                      <w:spacing w:val="1"/>
                      <w:sz w:val="21"/>
                    </w:rPr>
                    <w:t xml:space="preserve"> </w:t>
                  </w:r>
                  <w:r>
                    <w:rPr>
                      <w:rFonts w:ascii="Consolas"/>
                      <w:color w:val="CE9178"/>
                      <w:sz w:val="21"/>
                    </w:rPr>
                    <w:t>as follows"</w:t>
                  </w:r>
                  <w:r>
                    <w:rPr>
                      <w:rFonts w:ascii="Consolas"/>
                      <w:color w:val="DCDCDC"/>
                      <w:sz w:val="21"/>
                    </w:rPr>
                    <w:t>)</w:t>
                  </w:r>
                </w:p>
                <w:p>
                  <w:pPr>
                    <w:spacing w:before="1"/>
                    <w:ind w:left="0" w:right="0" w:firstLine="0"/>
                    <w:jc w:val="left"/>
                    <w:rPr>
                      <w:rFonts w:ascii="Consolas"/>
                      <w:sz w:val="21"/>
                    </w:rPr>
                  </w:pPr>
                  <w:r>
                    <w:rPr>
                      <w:rFonts w:ascii="Consolas"/>
                      <w:color w:val="D3D3D3"/>
                      <w:sz w:val="21"/>
                    </w:rPr>
                    <w:t>rules</w:t>
                  </w:r>
                </w:p>
              </w:txbxContent>
            </v:textbox>
            <w10:wrap type="topAndBottom"/>
          </v:shape>
        </w:pict>
      </w:r>
    </w:p>
    <w:p>
      <w:pPr>
        <w:rPr>
          <w:rFonts w:ascii="Times New Roman" w:hAnsi="Times New Roman" w:eastAsia="Times New Roman" w:cs="Times New Roman"/>
          <w:sz w:val="26"/>
        </w:rPr>
        <w:sectPr>
          <w:pgSz w:w="11910" w:h="16840"/>
          <w:pgMar w:top="720" w:right="720" w:bottom="720" w:left="720" w:header="720" w:footer="720" w:gutter="0"/>
          <w:pgBorders>
            <w:top w:val="single" w:color="auto" w:sz="4" w:space="1"/>
            <w:left w:val="single" w:color="auto" w:sz="4" w:space="4"/>
            <w:bottom w:val="single" w:color="auto" w:sz="4" w:space="1"/>
            <w:right w:val="single" w:color="auto" w:sz="4" w:space="4"/>
          </w:pgBorders>
          <w:cols w:space="720" w:num="1"/>
        </w:sectPr>
      </w:pPr>
    </w:p>
    <w:p>
      <w:pPr>
        <w:spacing w:before="70"/>
        <w:ind w:left="100" w:firstLine="0"/>
        <w:rPr>
          <w:rFonts w:ascii="Times New Roman" w:hAnsi="Times New Roman" w:eastAsia="Times New Roman" w:cs="Times New Roman"/>
          <w:b/>
          <w:sz w:val="28"/>
        </w:rPr>
      </w:pPr>
      <w:r>
        <w:rPr>
          <w:rFonts w:ascii="Times New Roman" w:hAnsi="Times New Roman" w:eastAsia="Times New Roman" w:cs="Times New Roman"/>
          <w:b/>
          <w:sz w:val="28"/>
          <w:u w:val="thick"/>
        </w:rPr>
        <w:t>Output:</w:t>
      </w:r>
    </w:p>
    <w:p>
      <w:pPr>
        <w:rPr>
          <w:rFonts w:ascii="Times New Roman" w:hAnsi="Times New Roman" w:eastAsia="Times New Roman" w:cs="Times New Roman"/>
          <w:b/>
          <w:sz w:val="20"/>
          <w:szCs w:val="28"/>
        </w:rPr>
      </w:pPr>
    </w:p>
    <w:p>
      <w:pPr>
        <w:spacing w:before="1"/>
        <w:rPr>
          <w:rFonts w:ascii="Times New Roman" w:hAnsi="Times New Roman" w:eastAsia="Times New Roman" w:cs="Times New Roman"/>
          <w:b/>
          <w:sz w:val="20"/>
          <w:szCs w:val="28"/>
        </w:rPr>
      </w:pPr>
      <w:r>
        <w:drawing>
          <wp:anchor distT="0" distB="0" distL="0" distR="0" simplePos="0" relativeHeight="251684864" behindDoc="0" locked="0" layoutInCell="1" allowOverlap="1">
            <wp:simplePos x="0" y="0"/>
            <wp:positionH relativeFrom="page">
              <wp:posOffset>495300</wp:posOffset>
            </wp:positionH>
            <wp:positionV relativeFrom="paragraph">
              <wp:posOffset>171450</wp:posOffset>
            </wp:positionV>
            <wp:extent cx="5570220" cy="4899660"/>
            <wp:effectExtent l="0" t="0" r="0" b="0"/>
            <wp:wrapTopAndBottom/>
            <wp:docPr id="73945367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53676" name="image3.jpeg"/>
                    <pic:cNvPicPr>
                      <a:picLocks noChangeAspect="1"/>
                    </pic:cNvPicPr>
                  </pic:nvPicPr>
                  <pic:blipFill>
                    <a:blip r:embed="rId92" cstate="print"/>
                    <a:stretch>
                      <a:fillRect/>
                    </a:stretch>
                  </pic:blipFill>
                  <pic:spPr>
                    <a:xfrm>
                      <a:off x="0" y="0"/>
                      <a:ext cx="5570219" cy="4899660"/>
                    </a:xfrm>
                    <a:prstGeom prst="rect">
                      <a:avLst/>
                    </a:prstGeom>
                  </pic:spPr>
                </pic:pic>
              </a:graphicData>
            </a:graphic>
          </wp:anchor>
        </w:drawing>
      </w:r>
    </w:p>
    <w:p>
      <w:pPr>
        <w:rPr>
          <w:rFonts w:ascii="Times New Roman" w:hAnsi="Times New Roman" w:eastAsia="Times New Roman" w:cs="Times New Roman"/>
          <w:b/>
          <w:sz w:val="20"/>
          <w:szCs w:val="28"/>
        </w:rPr>
      </w:pPr>
    </w:p>
    <w:p>
      <w:pPr>
        <w:spacing w:before="2"/>
        <w:rPr>
          <w:rFonts w:ascii="Times New Roman" w:hAnsi="Times New Roman" w:eastAsia="Times New Roman" w:cs="Times New Roman"/>
          <w:b/>
          <w:sz w:val="11"/>
          <w:szCs w:val="28"/>
        </w:rPr>
      </w:pPr>
      <w:r>
        <w:drawing>
          <wp:anchor distT="0" distB="0" distL="0" distR="0" simplePos="0" relativeHeight="251685888" behindDoc="0" locked="0" layoutInCell="1" allowOverlap="1">
            <wp:simplePos x="0" y="0"/>
            <wp:positionH relativeFrom="page">
              <wp:posOffset>495300</wp:posOffset>
            </wp:positionH>
            <wp:positionV relativeFrom="paragraph">
              <wp:posOffset>106045</wp:posOffset>
            </wp:positionV>
            <wp:extent cx="6467475" cy="2545715"/>
            <wp:effectExtent l="0" t="0" r="0" b="0"/>
            <wp:wrapTopAndBottom/>
            <wp:docPr id="617555070"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55070" name="image4.jpeg"/>
                    <pic:cNvPicPr>
                      <a:picLocks noChangeAspect="1"/>
                    </pic:cNvPicPr>
                  </pic:nvPicPr>
                  <pic:blipFill>
                    <a:blip r:embed="rId93" cstate="print"/>
                    <a:stretch>
                      <a:fillRect/>
                    </a:stretch>
                  </pic:blipFill>
                  <pic:spPr>
                    <a:xfrm>
                      <a:off x="0" y="0"/>
                      <a:ext cx="6467412" cy="2545651"/>
                    </a:xfrm>
                    <a:prstGeom prst="rect">
                      <a:avLst/>
                    </a:prstGeom>
                  </pic:spPr>
                </pic:pic>
              </a:graphicData>
            </a:graphic>
          </wp:anchor>
        </w:drawing>
      </w:r>
    </w:p>
    <w:p>
      <w:pPr>
        <w:rPr>
          <w:rFonts w:ascii="Times New Roman" w:hAnsi="Times New Roman" w:eastAsia="Times New Roman" w:cs="Times New Roman"/>
          <w:sz w:val="11"/>
        </w:rPr>
        <w:sectPr>
          <w:pgSz w:w="11910" w:h="16840"/>
          <w:pgMar w:top="720" w:right="720" w:bottom="720" w:left="720" w:header="720" w:footer="720" w:gutter="0"/>
          <w:pgBorders>
            <w:top w:val="single" w:color="auto" w:sz="4" w:space="1"/>
            <w:left w:val="single" w:color="auto" w:sz="4" w:space="4"/>
            <w:bottom w:val="single" w:color="auto" w:sz="4" w:space="1"/>
            <w:right w:val="single" w:color="auto" w:sz="4" w:space="4"/>
          </w:pgBorders>
          <w:cols w:space="720" w:num="1"/>
        </w:sectPr>
      </w:pPr>
    </w:p>
    <w:p>
      <w:pPr>
        <w:spacing w:before="3"/>
        <w:rPr>
          <w:rFonts w:ascii="Times New Roman" w:hAnsi="Times New Roman" w:eastAsia="Times New Roman" w:cs="Times New Roman"/>
          <w:b/>
          <w:sz w:val="14"/>
          <w:szCs w:val="28"/>
        </w:rPr>
      </w:pPr>
    </w:p>
    <w:p>
      <w:pPr>
        <w:ind w:left="100"/>
        <w:rPr>
          <w:rFonts w:ascii="Times New Roman" w:hAnsi="Times New Roman" w:eastAsia="Times New Roman" w:cs="Times New Roman"/>
          <w:sz w:val="20"/>
          <w:szCs w:val="28"/>
        </w:rPr>
      </w:pPr>
      <w:r>
        <w:rPr>
          <w:sz w:val="20"/>
        </w:rPr>
        <w:drawing>
          <wp:inline distT="0" distB="0" distL="0" distR="0">
            <wp:extent cx="6468745" cy="3195320"/>
            <wp:effectExtent l="0" t="0" r="0" b="0"/>
            <wp:docPr id="127279701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97013" name="image5.jpeg"/>
                    <pic:cNvPicPr>
                      <a:picLocks noChangeAspect="1"/>
                    </pic:cNvPicPr>
                  </pic:nvPicPr>
                  <pic:blipFill>
                    <a:blip r:embed="rId94" cstate="print"/>
                    <a:stretch>
                      <a:fillRect/>
                    </a:stretch>
                  </pic:blipFill>
                  <pic:spPr>
                    <a:xfrm>
                      <a:off x="0" y="0"/>
                      <a:ext cx="6469121" cy="3195828"/>
                    </a:xfrm>
                    <a:prstGeom prst="rect">
                      <a:avLst/>
                    </a:prstGeom>
                  </pic:spPr>
                </pic:pic>
              </a:graphicData>
            </a:graphic>
          </wp:inline>
        </w:drawing>
      </w:r>
    </w:p>
    <w:p>
      <w:pPr>
        <w:rPr>
          <w:rFonts w:ascii="Times New Roman" w:hAnsi="Times New Roman" w:eastAsia="Times New Roman" w:cs="Times New Roman"/>
          <w:b/>
          <w:sz w:val="20"/>
          <w:szCs w:val="28"/>
        </w:rPr>
      </w:pPr>
    </w:p>
    <w:p>
      <w:pPr>
        <w:rPr>
          <w:rFonts w:ascii="Times New Roman" w:hAnsi="Times New Roman" w:eastAsia="Times New Roman" w:cs="Times New Roman"/>
          <w:b/>
          <w:sz w:val="20"/>
          <w:szCs w:val="28"/>
        </w:rPr>
      </w:pPr>
    </w:p>
    <w:p>
      <w:pPr>
        <w:rPr>
          <w:rFonts w:ascii="Times New Roman" w:hAnsi="Times New Roman" w:eastAsia="Times New Roman" w:cs="Times New Roman"/>
          <w:b/>
          <w:sz w:val="20"/>
          <w:szCs w:val="28"/>
        </w:rPr>
      </w:pPr>
    </w:p>
    <w:p>
      <w:pPr>
        <w:spacing w:before="211"/>
        <w:ind w:left="299"/>
        <w:outlineLvl w:val="0"/>
        <w:rPr>
          <w:rFonts w:ascii="Times New Roman" w:hAnsi="Times New Roman" w:eastAsia="Times New Roman" w:cs="Times New Roman"/>
          <w:b/>
          <w:bCs/>
          <w:sz w:val="28"/>
          <w:szCs w:val="28"/>
          <w:u w:color="000000"/>
        </w:rPr>
      </w:pPr>
      <w:bookmarkStart w:id="11" w:name="Conclusion:_0"/>
      <w:bookmarkEnd w:id="11"/>
      <w:r>
        <w:rPr>
          <w:rFonts w:ascii="Times New Roman" w:hAnsi="Times New Roman" w:eastAsia="Times New Roman" w:cs="Times New Roman"/>
          <w:b/>
          <w:bCs/>
          <w:sz w:val="28"/>
          <w:szCs w:val="28"/>
          <w:u w:val="thick" w:color="000000"/>
        </w:rPr>
        <w:t>Conclusion:</w:t>
      </w:r>
    </w:p>
    <w:p>
      <w:pPr>
        <w:spacing w:before="11"/>
        <w:rPr>
          <w:rFonts w:ascii="Times New Roman" w:hAnsi="Times New Roman" w:eastAsia="Times New Roman" w:cs="Times New Roman"/>
          <w:b/>
          <w:sz w:val="23"/>
          <w:szCs w:val="28"/>
        </w:rPr>
      </w:pPr>
    </w:p>
    <w:p>
      <w:pPr>
        <w:spacing w:line="252" w:lineRule="auto"/>
        <w:ind w:left="313" w:right="441"/>
        <w:rPr>
          <w:rFonts w:ascii="Times New Roman" w:hAnsi="Times New Roman" w:eastAsia="Times New Roman" w:cs="Times New Roman"/>
          <w:sz w:val="28"/>
          <w:szCs w:val="28"/>
        </w:rPr>
        <w:sectPr>
          <w:pgSz w:w="11910" w:h="16840"/>
          <w:pgMar w:top="720" w:right="720" w:bottom="720" w:left="720" w:header="720" w:footer="720" w:gutter="0"/>
          <w:pgBorders>
            <w:top w:val="single" w:color="auto" w:sz="4" w:space="1"/>
            <w:left w:val="single" w:color="auto" w:sz="4" w:space="4"/>
            <w:bottom w:val="single" w:color="auto" w:sz="4" w:space="1"/>
            <w:right w:val="single" w:color="auto" w:sz="4" w:space="4"/>
          </w:pgBorders>
          <w:cols w:space="720" w:num="1"/>
        </w:sectPr>
      </w:pPr>
      <w:r>
        <w:rPr>
          <w:rFonts w:ascii="Times New Roman" w:hAnsi="Times New Roman" w:eastAsia="Times New Roman" w:cs="Times New Roman"/>
          <w:sz w:val="28"/>
          <w:szCs w:val="28"/>
        </w:rPr>
        <w:t>Implemented Apriori and algorithm for a market basket analysis dataset and made and</w:t>
      </w:r>
      <w:r>
        <w:rPr>
          <w:rFonts w:ascii="Times New Roman" w:hAnsi="Times New Roman" w:eastAsia="Times New Roman" w:cs="Times New Roman"/>
          <w:spacing w:val="-67"/>
          <w:sz w:val="28"/>
          <w:szCs w:val="28"/>
        </w:rPr>
        <w:t xml:space="preserve"> </w:t>
      </w:r>
      <w:r>
        <w:rPr>
          <w:rFonts w:ascii="Times New Roman" w:hAnsi="Times New Roman" w:eastAsia="Times New Roman" w:cs="Times New Roman"/>
          <w:sz w:val="28"/>
          <w:szCs w:val="28"/>
        </w:rPr>
        <w:t>FP Tree for the given dataset. Apriori is a Join-Based algorithm and FP-Growth is</w:t>
      </w:r>
      <w:r>
        <w:rPr>
          <w:rFonts w:ascii="Times New Roman" w:hAnsi="Times New Roman" w:eastAsia="Times New Roman" w:cs="Times New Roman"/>
          <w:spacing w:val="1"/>
          <w:sz w:val="28"/>
          <w:szCs w:val="28"/>
        </w:rPr>
        <w:t xml:space="preserve"> </w:t>
      </w:r>
      <w:r>
        <w:rPr>
          <w:rFonts w:ascii="Times New Roman" w:hAnsi="Times New Roman" w:eastAsia="Times New Roman" w:cs="Times New Roman"/>
          <w:sz w:val="28"/>
          <w:szCs w:val="28"/>
        </w:rPr>
        <w:t>Tree-Based algorithm for frequent itemset mining or frequent pattern mining for</w:t>
      </w:r>
      <w:r>
        <w:rPr>
          <w:rFonts w:ascii="Times New Roman" w:hAnsi="Times New Roman" w:eastAsia="Times New Roman" w:cs="Times New Roman"/>
          <w:spacing w:val="1"/>
          <w:sz w:val="28"/>
          <w:szCs w:val="28"/>
        </w:rPr>
        <w:t xml:space="preserve"> </w:t>
      </w:r>
      <w:r>
        <w:rPr>
          <w:rFonts w:ascii="Times New Roman" w:hAnsi="Times New Roman" w:eastAsia="Times New Roman" w:cs="Times New Roman"/>
          <w:sz w:val="28"/>
          <w:szCs w:val="28"/>
        </w:rPr>
        <w:t>market</w:t>
      </w:r>
      <w:r>
        <w:rPr>
          <w:rFonts w:ascii="Times New Roman" w:hAnsi="Times New Roman" w:eastAsia="Times New Roman" w:cs="Times New Roman"/>
          <w:spacing w:val="-8"/>
          <w:sz w:val="28"/>
          <w:szCs w:val="28"/>
        </w:rPr>
        <w:t xml:space="preserve"> </w:t>
      </w:r>
      <w:r>
        <w:rPr>
          <w:rFonts w:ascii="Times New Roman" w:hAnsi="Times New Roman" w:eastAsia="Times New Roman" w:cs="Times New Roman"/>
          <w:sz w:val="28"/>
          <w:szCs w:val="28"/>
        </w:rPr>
        <w:t>basket</w:t>
      </w:r>
      <w:r>
        <w:rPr>
          <w:rFonts w:ascii="Times New Roman" w:hAnsi="Times New Roman" w:eastAsia="Times New Roman" w:cs="Times New Roman"/>
          <w:spacing w:val="-2"/>
          <w:sz w:val="28"/>
          <w:szCs w:val="28"/>
        </w:rPr>
        <w:t xml:space="preserve"> </w:t>
      </w:r>
      <w:r>
        <w:rPr>
          <w:rFonts w:ascii="Times New Roman" w:hAnsi="Times New Roman" w:eastAsia="Times New Roman" w:cs="Times New Roman"/>
          <w:sz w:val="28"/>
          <w:szCs w:val="28"/>
        </w:rPr>
        <w:t>analysis.</w:t>
      </w:r>
    </w:p>
    <w:p>
      <w:pPr>
        <w:spacing w:before="124"/>
        <w:ind w:firstLine="110" w:firstLineChars="50"/>
        <w:rPr>
          <w:rFonts w:ascii="Times New Roman" w:hAnsi="Times New Roman" w:eastAsia="Times New Roman" w:cs="Times New Roman"/>
          <w:sz w:val="28"/>
        </w:rPr>
      </w:pPr>
      <w:r>
        <mc:AlternateContent>
          <mc:Choice Requires="wps">
            <w:drawing>
              <wp:anchor distT="0" distB="0" distL="0" distR="0" simplePos="0" relativeHeight="251691008" behindDoc="1" locked="0" layoutInCell="1" allowOverlap="1">
                <wp:simplePos x="0" y="0"/>
                <wp:positionH relativeFrom="page">
                  <wp:posOffset>583565</wp:posOffset>
                </wp:positionH>
                <wp:positionV relativeFrom="page">
                  <wp:posOffset>390525</wp:posOffset>
                </wp:positionV>
                <wp:extent cx="6604635" cy="9095740"/>
                <wp:effectExtent l="0" t="0" r="0" b="0"/>
                <wp:wrapNone/>
                <wp:docPr id="121487716" name="Graphic 1"/>
                <wp:cNvGraphicFramePr/>
                <a:graphic xmlns:a="http://schemas.openxmlformats.org/drawingml/2006/main">
                  <a:graphicData uri="http://schemas.microsoft.com/office/word/2010/wordprocessingShape">
                    <wps:wsp>
                      <wps:cNvSpPr/>
                      <wps:spPr>
                        <a:xfrm>
                          <a:off x="0" y="0"/>
                          <a:ext cx="6604634" cy="9095740"/>
                        </a:xfrm>
                        <a:custGeom>
                          <a:avLst/>
                          <a:gdLst/>
                          <a:ahLst/>
                          <a:cxnLst/>
                          <a:rect l="l" t="t" r="r" b="b"/>
                          <a:pathLst>
                            <a:path w="6604634" h="9095740">
                              <a:moveTo>
                                <a:pt x="0" y="3048"/>
                              </a:moveTo>
                              <a:lnTo>
                                <a:pt x="6604381" y="3048"/>
                              </a:lnTo>
                            </a:path>
                            <a:path w="6604634" h="9095740">
                              <a:moveTo>
                                <a:pt x="0" y="9092438"/>
                              </a:moveTo>
                              <a:lnTo>
                                <a:pt x="6604381" y="9092438"/>
                              </a:lnTo>
                            </a:path>
                            <a:path w="6604634" h="9095740">
                              <a:moveTo>
                                <a:pt x="3048" y="0"/>
                              </a:moveTo>
                              <a:lnTo>
                                <a:pt x="3048" y="9095486"/>
                              </a:lnTo>
                            </a:path>
                            <a:path w="6604634" h="9095740">
                              <a:moveTo>
                                <a:pt x="6601333" y="6096"/>
                              </a:moveTo>
                              <a:lnTo>
                                <a:pt x="6601333" y="9095486"/>
                              </a:lnTo>
                            </a:path>
                          </a:pathLst>
                        </a:custGeom>
                        <a:ln w="6096">
                          <a:solidFill>
                            <a:srgbClr val="000000"/>
                          </a:solidFill>
                          <a:prstDash val="solid"/>
                        </a:ln>
                      </wps:spPr>
                      <wps:bodyPr wrap="square" lIns="0" tIns="0" rIns="0" bIns="0" rtlCol="0"/>
                    </wps:wsp>
                  </a:graphicData>
                </a:graphic>
              </wp:anchor>
            </w:drawing>
          </mc:Choice>
          <mc:Fallback>
            <w:pict>
              <v:shape id="Graphic 1" o:spid="_x0000_s1026" o:spt="100" style="position:absolute;left:0pt;margin-left:45.95pt;margin-top:30.75pt;height:716.2pt;width:520.05pt;mso-position-horizontal-relative:page;mso-position-vertical-relative:page;z-index:-251625472;mso-width-relative:page;mso-height-relative:page;" filled="f" stroked="t" coordsize="6604634,9095740" o:gfxdata="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Q6nwRtoAAAALAQAA&#10;DwAAAAAAAAABACAAAAAiAAAAZHJzL2Rvd25yZXYueG1sUEsBAhQAFAAAAAgAh07iQGXmfp5QAgAA&#10;DwYAAA4AAAAAAAAAAQAgAAAAKQEAAGRycy9lMm9Eb2MueG1sUEsFBgAAAAAGAAYAWQEAAOsFAAAA&#10;AA==&#10;" path="m0,3048l6604381,3048em0,9092438l6604381,9092438em3048,0l3048,9095486em6601333,6096l6601333,9095486e">
                <v:fill on="f" focussize="0,0"/>
                <v:stroke weight="0.48pt" color="#000000" joinstyle="round"/>
                <v:imagedata o:title=""/>
                <o:lock v:ext="edit" aspectratio="f"/>
                <v:textbox inset="0mm,0mm,0mm,0mm"/>
              </v:shape>
            </w:pict>
          </mc:Fallback>
        </mc:AlternateContent>
      </w:r>
      <w:r>
        <w:rPr>
          <w:rFonts w:ascii="Times New Roman" w:hAnsi="Times New Roman" w:eastAsia="Times New Roman" w:cs="Times New Roman"/>
          <w:b/>
          <w:spacing w:val="-2"/>
          <w:sz w:val="28"/>
        </w:rPr>
        <w:t>Name:</w:t>
      </w:r>
      <w:r>
        <w:rPr>
          <w:rFonts w:ascii="Times New Roman" w:hAnsi="Times New Roman" w:eastAsia="Times New Roman" w:cs="Times New Roman"/>
          <w:b/>
          <w:spacing w:val="-8"/>
          <w:sz w:val="28"/>
        </w:rPr>
        <w:t xml:space="preserve"> </w:t>
      </w:r>
      <w:r>
        <w:rPr>
          <w:rFonts w:ascii="Times New Roman" w:hAnsi="Times New Roman" w:eastAsia="Times New Roman" w:cs="Times New Roman"/>
          <w:b/>
          <w:spacing w:val="-2"/>
          <w:sz w:val="28"/>
        </w:rPr>
        <w:t>Jigar</w:t>
      </w:r>
      <w:r>
        <w:rPr>
          <w:rFonts w:ascii="Times New Roman" w:hAnsi="Times New Roman" w:eastAsia="Times New Roman" w:cs="Times New Roman"/>
          <w:b/>
          <w:spacing w:val="-10"/>
          <w:sz w:val="28"/>
        </w:rPr>
        <w:t xml:space="preserve"> </w:t>
      </w:r>
      <w:r>
        <w:rPr>
          <w:rFonts w:ascii="Times New Roman" w:hAnsi="Times New Roman" w:eastAsia="Times New Roman" w:cs="Times New Roman"/>
          <w:b/>
          <w:spacing w:val="-2"/>
          <w:sz w:val="28"/>
        </w:rPr>
        <w:t>Siddhpura</w:t>
      </w:r>
      <w:r>
        <w:rPr>
          <w:rFonts w:ascii="Times New Roman" w:hAnsi="Times New Roman" w:eastAsia="Times New Roman" w:cs="Times New Roman"/>
          <w:b/>
          <w:sz w:val="28"/>
        </w:rPr>
        <w:tab/>
      </w:r>
      <w:r>
        <w:rPr>
          <w:rFonts w:hint="default" w:ascii="Times New Roman" w:hAnsi="Times New Roman" w:eastAsia="Times New Roman" w:cs="Times New Roman"/>
          <w:b/>
          <w:sz w:val="28"/>
          <w:lang w:val="en-IN"/>
        </w:rPr>
        <w:t xml:space="preserve">    </w:t>
      </w:r>
      <w:r>
        <w:rPr>
          <w:rFonts w:hint="default" w:ascii="Times New Roman" w:hAnsi="Times New Roman" w:eastAsia="Times New Roman" w:cs="Times New Roman"/>
          <w:b/>
          <w:sz w:val="28"/>
          <w:lang w:val="en-IN"/>
        </w:rPr>
        <w:tab/>
      </w:r>
      <w:r>
        <w:rPr>
          <w:rFonts w:hint="default" w:ascii="Times New Roman" w:hAnsi="Times New Roman" w:eastAsia="Times New Roman" w:cs="Times New Roman"/>
          <w:b/>
          <w:sz w:val="28"/>
          <w:lang w:val="en-IN"/>
        </w:rPr>
        <w:tab/>
      </w:r>
      <w:r>
        <w:rPr>
          <w:rFonts w:hint="default" w:ascii="Times New Roman" w:hAnsi="Times New Roman" w:eastAsia="Times New Roman" w:cs="Times New Roman"/>
          <w:b/>
          <w:sz w:val="28"/>
          <w:lang w:val="en-IN"/>
        </w:rPr>
        <w:tab/>
      </w:r>
      <w:r>
        <w:rPr>
          <w:rFonts w:hint="default" w:ascii="Times New Roman" w:hAnsi="Times New Roman" w:eastAsia="Times New Roman" w:cs="Times New Roman"/>
          <w:b/>
          <w:sz w:val="28"/>
          <w:lang w:val="en-IN"/>
        </w:rPr>
        <w:t xml:space="preserve"> </w:t>
      </w:r>
      <w:r>
        <w:rPr>
          <w:rFonts w:ascii="Times New Roman" w:hAnsi="Times New Roman" w:eastAsia="Times New Roman" w:cs="Times New Roman"/>
          <w:b/>
          <w:sz w:val="28"/>
        </w:rPr>
        <w:t>SAPID:</w:t>
      </w:r>
      <w:r>
        <w:rPr>
          <w:rFonts w:ascii="Times New Roman" w:hAnsi="Times New Roman" w:eastAsia="Times New Roman" w:cs="Times New Roman"/>
          <w:b/>
          <w:spacing w:val="-16"/>
          <w:sz w:val="28"/>
        </w:rPr>
        <w:t xml:space="preserve"> </w:t>
      </w:r>
      <w:r>
        <w:rPr>
          <w:rFonts w:ascii="Times New Roman" w:hAnsi="Times New Roman" w:eastAsia="Times New Roman" w:cs="Times New Roman"/>
          <w:spacing w:val="-2"/>
          <w:sz w:val="28"/>
        </w:rPr>
        <w:t>60004210155</w:t>
      </w:r>
    </w:p>
    <w:p>
      <w:pPr>
        <w:tabs>
          <w:tab w:val="left" w:pos="5853"/>
        </w:tabs>
        <w:spacing w:before="206"/>
        <w:ind w:left="105" w:firstLine="0"/>
        <w:rPr>
          <w:rFonts w:ascii="Times New Roman" w:hAnsi="Times New Roman" w:eastAsia="Times New Roman" w:cs="Times New Roman"/>
          <w:sz w:val="28"/>
        </w:rPr>
      </w:pPr>
      <w:r>
        <w:rPr>
          <w:rFonts w:ascii="Times New Roman" w:hAnsi="Times New Roman" w:eastAsia="Times New Roman" w:cs="Times New Roman"/>
          <w:b/>
          <w:sz w:val="28"/>
        </w:rPr>
        <w:t>DIV:</w:t>
      </w:r>
      <w:r>
        <w:rPr>
          <w:rFonts w:ascii="Times New Roman" w:hAnsi="Times New Roman" w:eastAsia="Times New Roman" w:cs="Times New Roman"/>
          <w:b/>
          <w:spacing w:val="-11"/>
          <w:sz w:val="28"/>
        </w:rPr>
        <w:t xml:space="preserve"> </w:t>
      </w:r>
      <w:r>
        <w:rPr>
          <w:rFonts w:ascii="Times New Roman" w:hAnsi="Times New Roman" w:eastAsia="Times New Roman" w:cs="Times New Roman"/>
          <w:b/>
          <w:spacing w:val="-4"/>
          <w:sz w:val="28"/>
        </w:rPr>
        <w:t>C/C2</w:t>
      </w:r>
      <w:r>
        <w:rPr>
          <w:rFonts w:ascii="Times New Roman" w:hAnsi="Times New Roman" w:eastAsia="Times New Roman" w:cs="Times New Roman"/>
          <w:b/>
          <w:sz w:val="28"/>
        </w:rPr>
        <w:tab/>
      </w:r>
      <w:r>
        <w:rPr>
          <w:rFonts w:ascii="Times New Roman" w:hAnsi="Times New Roman" w:eastAsia="Times New Roman" w:cs="Times New Roman"/>
          <w:b/>
          <w:sz w:val="28"/>
        </w:rPr>
        <w:t>Branch:</w:t>
      </w:r>
      <w:r>
        <w:rPr>
          <w:rFonts w:ascii="Times New Roman" w:hAnsi="Times New Roman" w:eastAsia="Times New Roman" w:cs="Times New Roman"/>
          <w:b/>
          <w:spacing w:val="-16"/>
          <w:sz w:val="28"/>
        </w:rPr>
        <w:t xml:space="preserve"> </w:t>
      </w:r>
      <w:r>
        <w:rPr>
          <w:rFonts w:ascii="Times New Roman" w:hAnsi="Times New Roman" w:eastAsia="Times New Roman" w:cs="Times New Roman"/>
          <w:sz w:val="28"/>
        </w:rPr>
        <w:t>Computer</w:t>
      </w:r>
      <w:r>
        <w:rPr>
          <w:rFonts w:ascii="Times New Roman" w:hAnsi="Times New Roman" w:eastAsia="Times New Roman" w:cs="Times New Roman"/>
          <w:spacing w:val="-13"/>
          <w:sz w:val="28"/>
        </w:rPr>
        <w:t xml:space="preserve"> </w:t>
      </w:r>
      <w:r>
        <w:rPr>
          <w:rFonts w:ascii="Times New Roman" w:hAnsi="Times New Roman" w:eastAsia="Times New Roman" w:cs="Times New Roman"/>
          <w:spacing w:val="-2"/>
          <w:sz w:val="28"/>
        </w:rPr>
        <w:t>Engineering</w:t>
      </w:r>
    </w:p>
    <w:p>
      <w:pPr>
        <w:spacing w:before="282"/>
        <w:ind w:left="2868" w:firstLine="0"/>
        <w:rPr>
          <w:rFonts w:ascii="Times New Roman" w:hAnsi="Times New Roman" w:eastAsia="Times New Roman" w:cs="Times New Roman"/>
          <w:b/>
          <w:sz w:val="32"/>
        </w:rPr>
      </w:pPr>
      <w:r>
        <w:rPr>
          <w:rFonts w:ascii="Times New Roman" w:hAnsi="Times New Roman" w:eastAsia="Times New Roman" w:cs="Times New Roman"/>
          <w:b/>
          <w:spacing w:val="-4"/>
          <w:sz w:val="36"/>
          <w:u w:val="thick"/>
        </w:rPr>
        <w:t>DMW</w:t>
      </w:r>
      <w:r>
        <w:rPr>
          <w:rFonts w:ascii="Times New Roman" w:hAnsi="Times New Roman" w:eastAsia="Times New Roman" w:cs="Times New Roman"/>
          <w:b/>
          <w:spacing w:val="-15"/>
          <w:sz w:val="36"/>
          <w:u w:val="thick"/>
        </w:rPr>
        <w:t xml:space="preserve"> </w:t>
      </w:r>
      <w:r>
        <w:rPr>
          <w:rFonts w:ascii="Times New Roman" w:hAnsi="Times New Roman" w:eastAsia="Times New Roman" w:cs="Times New Roman"/>
          <w:b/>
          <w:spacing w:val="-4"/>
          <w:sz w:val="36"/>
          <w:u w:val="thick"/>
        </w:rPr>
        <w:t>-</w:t>
      </w:r>
      <w:r>
        <w:rPr>
          <w:rFonts w:ascii="Times New Roman" w:hAnsi="Times New Roman" w:eastAsia="Times New Roman" w:cs="Times New Roman"/>
          <w:b/>
          <w:spacing w:val="-11"/>
          <w:sz w:val="36"/>
          <w:u w:val="thick"/>
        </w:rPr>
        <w:t xml:space="preserve"> </w:t>
      </w:r>
      <w:r>
        <w:rPr>
          <w:rFonts w:ascii="Times New Roman" w:hAnsi="Times New Roman" w:eastAsia="Times New Roman" w:cs="Times New Roman"/>
          <w:b/>
          <w:spacing w:val="-4"/>
          <w:sz w:val="32"/>
          <w:u w:val="thick"/>
        </w:rPr>
        <w:t>Experiment</w:t>
      </w:r>
      <w:r>
        <w:rPr>
          <w:rFonts w:ascii="Times New Roman" w:hAnsi="Times New Roman" w:eastAsia="Times New Roman" w:cs="Times New Roman"/>
          <w:b/>
          <w:spacing w:val="-10"/>
          <w:sz w:val="32"/>
          <w:u w:val="thick"/>
        </w:rPr>
        <w:t xml:space="preserve"> 7</w:t>
      </w:r>
    </w:p>
    <w:p>
      <w:pPr>
        <w:rPr>
          <w:rFonts w:ascii="Times New Roman" w:hAnsi="Times New Roman" w:eastAsia="Times New Roman" w:cs="Times New Roman"/>
          <w:b/>
          <w:sz w:val="28"/>
          <w:szCs w:val="28"/>
        </w:rPr>
      </w:pPr>
    </w:p>
    <w:p>
      <w:pPr>
        <w:spacing w:before="116"/>
        <w:rPr>
          <w:rFonts w:ascii="Times New Roman" w:hAnsi="Times New Roman" w:eastAsia="Times New Roman" w:cs="Times New Roman"/>
          <w:b/>
          <w:sz w:val="28"/>
          <w:szCs w:val="28"/>
        </w:rPr>
      </w:pPr>
      <w:r>
        <w:drawing>
          <wp:anchor distT="0" distB="0" distL="114300" distR="114300" simplePos="0" relativeHeight="251789312" behindDoc="0" locked="0" layoutInCell="1" allowOverlap="1">
            <wp:simplePos x="0" y="0"/>
            <wp:positionH relativeFrom="column">
              <wp:posOffset>186690</wp:posOffset>
            </wp:positionH>
            <wp:positionV relativeFrom="paragraph">
              <wp:posOffset>41910</wp:posOffset>
            </wp:positionV>
            <wp:extent cx="5972810" cy="6290945"/>
            <wp:effectExtent l="0" t="0" r="1270" b="3175"/>
            <wp:wrapNone/>
            <wp:docPr id="1680389942" name="Image 3"/>
            <wp:cNvGraphicFramePr/>
            <a:graphic xmlns:a="http://schemas.openxmlformats.org/drawingml/2006/main">
              <a:graphicData uri="http://schemas.openxmlformats.org/drawingml/2006/picture">
                <pic:pic xmlns:pic="http://schemas.openxmlformats.org/drawingml/2006/picture">
                  <pic:nvPicPr>
                    <pic:cNvPr id="1680389942" name="Image 3"/>
                    <pic:cNvPicPr/>
                  </pic:nvPicPr>
                  <pic:blipFill>
                    <a:blip r:embed="rId95" cstate="print"/>
                    <a:stretch>
                      <a:fillRect/>
                    </a:stretch>
                  </pic:blipFill>
                  <pic:spPr>
                    <a:xfrm>
                      <a:off x="0" y="0"/>
                      <a:ext cx="5972810" cy="6290945"/>
                    </a:xfrm>
                    <a:prstGeom prst="rect">
                      <a:avLst/>
                    </a:prstGeom>
                  </pic:spPr>
                </pic:pic>
              </a:graphicData>
            </a:graphic>
          </wp:anchor>
        </w:drawing>
      </w:r>
    </w:p>
    <w:p>
      <w:pPr>
        <w:jc w:val="both"/>
        <w:rPr>
          <w:rFonts w:ascii="Times New Roman" w:hAnsi="Times New Roman" w:eastAsia="Times New Roman" w:cs="Times New Roman"/>
          <w:lang w:val="en-IN"/>
        </w:rPr>
        <w:sectPr>
          <w:type w:val="continuous"/>
          <w:pgSz w:w="12240" w:h="15840"/>
          <w:pgMar w:top="620" w:right="1180" w:bottom="280" w:left="1020" w:header="720" w:footer="720" w:gutter="0"/>
          <w:cols w:space="720" w:num="1"/>
        </w:sectPr>
      </w:pPr>
    </w:p>
    <w:p>
      <w:pPr>
        <w:spacing w:before="4"/>
        <w:rPr>
          <w:rFonts w:ascii="Times New Roman" w:hAnsi="Times New Roman" w:eastAsia="Times New Roman" w:cs="Times New Roman"/>
          <w:sz w:val="17"/>
          <w:szCs w:val="28"/>
        </w:rPr>
      </w:pPr>
      <w:r>
        <mc:AlternateContent>
          <mc:Choice Requires="wps">
            <w:drawing>
              <wp:anchor distT="0" distB="0" distL="0" distR="0" simplePos="0" relativeHeight="251688960" behindDoc="0" locked="0" layoutInCell="1" allowOverlap="1">
                <wp:simplePos x="0" y="0"/>
                <wp:positionH relativeFrom="page">
                  <wp:posOffset>583565</wp:posOffset>
                </wp:positionH>
                <wp:positionV relativeFrom="page">
                  <wp:posOffset>390525</wp:posOffset>
                </wp:positionV>
                <wp:extent cx="6604635" cy="9095740"/>
                <wp:effectExtent l="0" t="0" r="0" b="0"/>
                <wp:wrapNone/>
                <wp:docPr id="632197371" name="Graphic 6"/>
                <wp:cNvGraphicFramePr/>
                <a:graphic xmlns:a="http://schemas.openxmlformats.org/drawingml/2006/main">
                  <a:graphicData uri="http://schemas.microsoft.com/office/word/2010/wordprocessingShape">
                    <wps:wsp>
                      <wps:cNvSpPr/>
                      <wps:spPr>
                        <a:xfrm>
                          <a:off x="0" y="0"/>
                          <a:ext cx="6604634" cy="9095740"/>
                        </a:xfrm>
                        <a:custGeom>
                          <a:avLst/>
                          <a:gdLst/>
                          <a:ahLst/>
                          <a:cxnLst/>
                          <a:rect l="l" t="t" r="r" b="b"/>
                          <a:pathLst>
                            <a:path w="6604634" h="9095740">
                              <a:moveTo>
                                <a:pt x="0" y="3048"/>
                              </a:moveTo>
                              <a:lnTo>
                                <a:pt x="6604381" y="3048"/>
                              </a:lnTo>
                            </a:path>
                            <a:path w="6604634" h="9095740">
                              <a:moveTo>
                                <a:pt x="0" y="9092438"/>
                              </a:moveTo>
                              <a:lnTo>
                                <a:pt x="6604381" y="9092438"/>
                              </a:lnTo>
                            </a:path>
                            <a:path w="6604634" h="9095740">
                              <a:moveTo>
                                <a:pt x="3048" y="0"/>
                              </a:moveTo>
                              <a:lnTo>
                                <a:pt x="3048" y="9095486"/>
                              </a:lnTo>
                            </a:path>
                            <a:path w="6604634" h="9095740">
                              <a:moveTo>
                                <a:pt x="6601333" y="6096"/>
                              </a:moveTo>
                              <a:lnTo>
                                <a:pt x="6601333" y="9095486"/>
                              </a:lnTo>
                            </a:path>
                          </a:pathLst>
                        </a:custGeom>
                        <a:ln w="6096">
                          <a:solidFill>
                            <a:srgbClr val="000000"/>
                          </a:solidFill>
                          <a:prstDash val="solid"/>
                        </a:ln>
                      </wps:spPr>
                      <wps:bodyPr wrap="square" lIns="0" tIns="0" rIns="0" bIns="0" rtlCol="0"/>
                    </wps:wsp>
                  </a:graphicData>
                </a:graphic>
              </wp:anchor>
            </w:drawing>
          </mc:Choice>
          <mc:Fallback>
            <w:pict>
              <v:shape id="Graphic 6" o:spid="_x0000_s1026" o:spt="100" style="position:absolute;left:0pt;margin-left:45.95pt;margin-top:30.75pt;height:716.2pt;width:520.05pt;mso-position-horizontal-relative:page;mso-position-vertical-relative:page;z-index:251688960;mso-width-relative:page;mso-height-relative:page;" filled="f" stroked="t" coordsize="6604634,9095740" o:gfxdata="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EOp8EbaAAAACwEA&#10;AA8AAAAAAAAAAQAgAAAAIgAAAGRycy9kb3ducmV2LnhtbFBLAQIUABQAAAAIAIdO4kClxmEuUQIA&#10;AA8GAAAOAAAAAAAAAAEAIAAAACkBAABkcnMvZTJvRG9jLnhtbFBLBQYAAAAABgAGAFkBAADsBQAA&#10;AAA=&#10;" path="m0,3048l6604381,3048em0,9092438l6604381,9092438em3048,0l3048,9095486em6601333,6096l6601333,9095486e">
                <v:fill on="f" focussize="0,0"/>
                <v:stroke weight="0.48pt" color="#000000" joinstyle="round"/>
                <v:imagedata o:title=""/>
                <o:lock v:ext="edit" aspectratio="f"/>
                <v:textbox inset="0mm,0mm,0mm,0mm"/>
              </v:shape>
            </w:pict>
          </mc:Fallback>
        </mc:AlternateContent>
      </w:r>
    </w:p>
    <w:p>
      <w:pPr>
        <w:spacing w:before="122"/>
        <w:rPr>
          <w:rFonts w:ascii="Times New Roman" w:hAnsi="Times New Roman" w:eastAsia="Times New Roman" w:cs="Times New Roman"/>
          <w:sz w:val="28"/>
          <w:szCs w:val="28"/>
        </w:rPr>
      </w:pPr>
      <w:r>
        <mc:AlternateContent>
          <mc:Choice Requires="wps">
            <w:drawing>
              <wp:anchor distT="0" distB="0" distL="0" distR="0" simplePos="0" relativeHeight="251692032" behindDoc="1" locked="0" layoutInCell="1" allowOverlap="1">
                <wp:simplePos x="0" y="0"/>
                <wp:positionH relativeFrom="page">
                  <wp:posOffset>583565</wp:posOffset>
                </wp:positionH>
                <wp:positionV relativeFrom="page">
                  <wp:posOffset>390525</wp:posOffset>
                </wp:positionV>
                <wp:extent cx="6604635" cy="9095740"/>
                <wp:effectExtent l="0" t="0" r="0" b="0"/>
                <wp:wrapNone/>
                <wp:docPr id="938188096" name="Graphic 7"/>
                <wp:cNvGraphicFramePr/>
                <a:graphic xmlns:a="http://schemas.openxmlformats.org/drawingml/2006/main">
                  <a:graphicData uri="http://schemas.microsoft.com/office/word/2010/wordprocessingShape">
                    <wps:wsp>
                      <wps:cNvSpPr/>
                      <wps:spPr>
                        <a:xfrm>
                          <a:off x="0" y="0"/>
                          <a:ext cx="6604634" cy="9095740"/>
                        </a:xfrm>
                        <a:custGeom>
                          <a:avLst/>
                          <a:gdLst/>
                          <a:ahLst/>
                          <a:cxnLst/>
                          <a:rect l="l" t="t" r="r" b="b"/>
                          <a:pathLst>
                            <a:path w="6604634" h="9095740">
                              <a:moveTo>
                                <a:pt x="0" y="3048"/>
                              </a:moveTo>
                              <a:lnTo>
                                <a:pt x="6604381" y="3048"/>
                              </a:lnTo>
                            </a:path>
                            <a:path w="6604634" h="9095740">
                              <a:moveTo>
                                <a:pt x="0" y="9092438"/>
                              </a:moveTo>
                              <a:lnTo>
                                <a:pt x="6604381" y="9092438"/>
                              </a:lnTo>
                            </a:path>
                            <a:path w="6604634" h="9095740">
                              <a:moveTo>
                                <a:pt x="3048" y="0"/>
                              </a:moveTo>
                              <a:lnTo>
                                <a:pt x="3048" y="9095486"/>
                              </a:lnTo>
                            </a:path>
                            <a:path w="6604634" h="9095740">
                              <a:moveTo>
                                <a:pt x="6601333" y="6096"/>
                              </a:moveTo>
                              <a:lnTo>
                                <a:pt x="6601333" y="9095486"/>
                              </a:lnTo>
                            </a:path>
                          </a:pathLst>
                        </a:custGeom>
                        <a:ln w="6096">
                          <a:solidFill>
                            <a:srgbClr val="000000"/>
                          </a:solidFill>
                          <a:prstDash val="solid"/>
                        </a:ln>
                      </wps:spPr>
                      <wps:bodyPr wrap="square" lIns="0" tIns="0" rIns="0" bIns="0" rtlCol="0"/>
                    </wps:wsp>
                  </a:graphicData>
                </a:graphic>
              </wp:anchor>
            </w:drawing>
          </mc:Choice>
          <mc:Fallback>
            <w:pict>
              <v:shape id="Graphic 7" o:spid="_x0000_s1026" o:spt="100" style="position:absolute;left:0pt;margin-left:45.95pt;margin-top:30.75pt;height:716.2pt;width:520.05pt;mso-position-horizontal-relative:page;mso-position-vertical-relative:page;z-index:-251624448;mso-width-relative:page;mso-height-relative:page;" filled="f" stroked="t" coordsize="6604634,9095740" o:gfxdata="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Q6nwRtoAAAALAQAADwAA&#10;AAAAAAABACAAAAAiAAAAZHJzL2Rvd25yZXYueG1sUEsBAhQAFAAAAAgAh07iQIG77JxNAgAADwYA&#10;AA4AAAAAAAAAAQAgAAAAKQEAAGRycy9lMm9Eb2MueG1sUEsFBgAAAAAGAAYAWQEAAOgFAAAAAA==&#10;" path="m0,3048l6604381,3048em0,9092438l6604381,9092438em3048,0l3048,9095486em6601333,6096l6601333,9095486e">
                <v:fill on="f" focussize="0,0"/>
                <v:stroke weight="0.48pt" color="#000000" joinstyle="round"/>
                <v:imagedata o:title=""/>
                <o:lock v:ext="edit" aspectratio="f"/>
                <v:textbox inset="0mm,0mm,0mm,0mm"/>
              </v:shape>
            </w:pict>
          </mc:Fallback>
        </mc:AlternateContent>
      </w:r>
    </w:p>
    <w:p>
      <w:pPr>
        <w:ind w:right="705"/>
        <w:jc w:val="center"/>
        <w:outlineLvl w:val="0"/>
        <w:rPr>
          <w:rFonts w:ascii="Times New Roman" w:hAnsi="Times New Roman" w:eastAsia="Times New Roman" w:cs="Times New Roman"/>
          <w:b/>
          <w:bCs/>
          <w:sz w:val="28"/>
          <w:szCs w:val="28"/>
        </w:rPr>
      </w:pPr>
      <w:bookmarkStart w:id="12" w:name="EXERCISE 1"/>
      <w:bookmarkEnd w:id="12"/>
      <w:r>
        <w:rPr>
          <w:rFonts w:ascii="Times New Roman" w:hAnsi="Times New Roman" w:eastAsia="Times New Roman" w:cs="Times New Roman"/>
          <w:b/>
          <w:bCs/>
          <w:spacing w:val="-2"/>
          <w:sz w:val="28"/>
          <w:szCs w:val="28"/>
        </w:rPr>
        <w:t>EXERCISE</w:t>
      </w:r>
      <w:r>
        <w:rPr>
          <w:rFonts w:ascii="Times New Roman" w:hAnsi="Times New Roman" w:eastAsia="Times New Roman" w:cs="Times New Roman"/>
          <w:b/>
          <w:bCs/>
          <w:spacing w:val="-3"/>
          <w:sz w:val="28"/>
          <w:szCs w:val="28"/>
        </w:rPr>
        <w:t xml:space="preserve"> </w:t>
      </w:r>
      <w:r>
        <w:rPr>
          <w:rFonts w:ascii="Times New Roman" w:hAnsi="Times New Roman" w:eastAsia="Times New Roman" w:cs="Times New Roman"/>
          <w:b/>
          <w:bCs/>
          <w:spacing w:val="-10"/>
          <w:sz w:val="28"/>
          <w:szCs w:val="28"/>
        </w:rPr>
        <w:t>1</w:t>
      </w:r>
    </w:p>
    <w:p>
      <w:pPr>
        <w:spacing w:before="141"/>
        <w:ind w:left="115"/>
        <w:rPr>
          <w:rFonts w:ascii="Times New Roman" w:hAnsi="Times New Roman" w:eastAsia="Times New Roman" w:cs="Times New Roman"/>
          <w:sz w:val="28"/>
          <w:szCs w:val="28"/>
        </w:rPr>
      </w:pPr>
      <w:r>
        <w:rPr>
          <w:rFonts w:ascii="Times New Roman" w:hAnsi="Times New Roman" w:eastAsia="Times New Roman" w:cs="Times New Roman"/>
          <w:sz w:val="28"/>
          <w:szCs w:val="28"/>
        </w:rPr>
        <w:t>Consider</w:t>
      </w:r>
      <w:r>
        <w:rPr>
          <w:rFonts w:ascii="Times New Roman" w:hAnsi="Times New Roman" w:eastAsia="Times New Roman" w:cs="Times New Roman"/>
          <w:spacing w:val="-12"/>
          <w:sz w:val="28"/>
          <w:szCs w:val="28"/>
        </w:rPr>
        <w:t xml:space="preserve"> </w:t>
      </w:r>
      <w:r>
        <w:rPr>
          <w:rFonts w:ascii="Times New Roman" w:hAnsi="Times New Roman" w:eastAsia="Times New Roman" w:cs="Times New Roman"/>
          <w:sz w:val="28"/>
          <w:szCs w:val="28"/>
        </w:rPr>
        <w:t>a</w:t>
      </w:r>
      <w:r>
        <w:rPr>
          <w:rFonts w:ascii="Times New Roman" w:hAnsi="Times New Roman" w:eastAsia="Times New Roman" w:cs="Times New Roman"/>
          <w:spacing w:val="-8"/>
          <w:sz w:val="28"/>
          <w:szCs w:val="28"/>
        </w:rPr>
        <w:t xml:space="preserve"> </w:t>
      </w:r>
      <w:r>
        <w:rPr>
          <w:rFonts w:ascii="Times New Roman" w:hAnsi="Times New Roman" w:eastAsia="Times New Roman" w:cs="Times New Roman"/>
          <w:sz w:val="28"/>
          <w:szCs w:val="28"/>
        </w:rPr>
        <w:t>data</w:t>
      </w:r>
      <w:r>
        <w:rPr>
          <w:rFonts w:ascii="Times New Roman" w:hAnsi="Times New Roman" w:eastAsia="Times New Roman" w:cs="Times New Roman"/>
          <w:spacing w:val="-8"/>
          <w:sz w:val="28"/>
          <w:szCs w:val="28"/>
        </w:rPr>
        <w:t xml:space="preserve"> </w:t>
      </w:r>
      <w:r>
        <w:rPr>
          <w:rFonts w:ascii="Times New Roman" w:hAnsi="Times New Roman" w:eastAsia="Times New Roman" w:cs="Times New Roman"/>
          <w:sz w:val="28"/>
          <w:szCs w:val="28"/>
        </w:rPr>
        <w:t>Warehouse</w:t>
      </w:r>
      <w:r>
        <w:rPr>
          <w:rFonts w:ascii="Times New Roman" w:hAnsi="Times New Roman" w:eastAsia="Times New Roman" w:cs="Times New Roman"/>
          <w:spacing w:val="-7"/>
          <w:sz w:val="28"/>
          <w:szCs w:val="28"/>
        </w:rPr>
        <w:t xml:space="preserve"> </w:t>
      </w:r>
      <w:r>
        <w:rPr>
          <w:rFonts w:ascii="Times New Roman" w:hAnsi="Times New Roman" w:eastAsia="Times New Roman" w:cs="Times New Roman"/>
          <w:sz w:val="28"/>
          <w:szCs w:val="28"/>
        </w:rPr>
        <w:t>for</w:t>
      </w:r>
      <w:r>
        <w:rPr>
          <w:rFonts w:ascii="Times New Roman" w:hAnsi="Times New Roman" w:eastAsia="Times New Roman" w:cs="Times New Roman"/>
          <w:spacing w:val="-8"/>
          <w:sz w:val="28"/>
          <w:szCs w:val="28"/>
        </w:rPr>
        <w:t xml:space="preserve"> </w:t>
      </w:r>
      <w:r>
        <w:rPr>
          <w:rFonts w:ascii="Times New Roman" w:hAnsi="Times New Roman" w:eastAsia="Times New Roman" w:cs="Times New Roman"/>
          <w:sz w:val="28"/>
          <w:szCs w:val="28"/>
        </w:rPr>
        <w:t>a</w:t>
      </w:r>
      <w:r>
        <w:rPr>
          <w:rFonts w:ascii="Times New Roman" w:hAnsi="Times New Roman" w:eastAsia="Times New Roman" w:cs="Times New Roman"/>
          <w:spacing w:val="-10"/>
          <w:sz w:val="28"/>
          <w:szCs w:val="28"/>
        </w:rPr>
        <w:t xml:space="preserve"> </w:t>
      </w:r>
      <w:r>
        <w:rPr>
          <w:rFonts w:ascii="Times New Roman" w:hAnsi="Times New Roman" w:eastAsia="Times New Roman" w:cs="Times New Roman"/>
          <w:sz w:val="28"/>
          <w:szCs w:val="28"/>
        </w:rPr>
        <w:t>hospital,</w:t>
      </w:r>
      <w:r>
        <w:rPr>
          <w:rFonts w:ascii="Times New Roman" w:hAnsi="Times New Roman" w:eastAsia="Times New Roman" w:cs="Times New Roman"/>
          <w:spacing w:val="-11"/>
          <w:sz w:val="28"/>
          <w:szCs w:val="28"/>
        </w:rPr>
        <w:t xml:space="preserve"> </w:t>
      </w:r>
      <w:r>
        <w:rPr>
          <w:rFonts w:ascii="Times New Roman" w:hAnsi="Times New Roman" w:eastAsia="Times New Roman" w:cs="Times New Roman"/>
          <w:sz w:val="28"/>
          <w:szCs w:val="28"/>
        </w:rPr>
        <w:t>where</w:t>
      </w:r>
      <w:r>
        <w:rPr>
          <w:rFonts w:ascii="Times New Roman" w:hAnsi="Times New Roman" w:eastAsia="Times New Roman" w:cs="Times New Roman"/>
          <w:spacing w:val="-9"/>
          <w:sz w:val="28"/>
          <w:szCs w:val="28"/>
        </w:rPr>
        <w:t xml:space="preserve"> </w:t>
      </w:r>
      <w:r>
        <w:rPr>
          <w:rFonts w:ascii="Times New Roman" w:hAnsi="Times New Roman" w:eastAsia="Times New Roman" w:cs="Times New Roman"/>
          <w:sz w:val="28"/>
          <w:szCs w:val="28"/>
        </w:rPr>
        <w:t>there</w:t>
      </w:r>
      <w:r>
        <w:rPr>
          <w:rFonts w:ascii="Times New Roman" w:hAnsi="Times New Roman" w:eastAsia="Times New Roman" w:cs="Times New Roman"/>
          <w:spacing w:val="-8"/>
          <w:sz w:val="28"/>
          <w:szCs w:val="28"/>
        </w:rPr>
        <w:t xml:space="preserve"> </w:t>
      </w:r>
      <w:r>
        <w:rPr>
          <w:rFonts w:ascii="Times New Roman" w:hAnsi="Times New Roman" w:eastAsia="Times New Roman" w:cs="Times New Roman"/>
          <w:sz w:val="28"/>
          <w:szCs w:val="28"/>
        </w:rPr>
        <w:t>are</w:t>
      </w:r>
      <w:r>
        <w:rPr>
          <w:rFonts w:ascii="Times New Roman" w:hAnsi="Times New Roman" w:eastAsia="Times New Roman" w:cs="Times New Roman"/>
          <w:spacing w:val="-8"/>
          <w:sz w:val="28"/>
          <w:szCs w:val="28"/>
        </w:rPr>
        <w:t xml:space="preserve"> </w:t>
      </w:r>
      <w:r>
        <w:rPr>
          <w:rFonts w:ascii="Times New Roman" w:hAnsi="Times New Roman" w:eastAsia="Times New Roman" w:cs="Times New Roman"/>
          <w:sz w:val="28"/>
          <w:szCs w:val="28"/>
        </w:rPr>
        <w:t>three</w:t>
      </w:r>
      <w:r>
        <w:rPr>
          <w:rFonts w:ascii="Times New Roman" w:hAnsi="Times New Roman" w:eastAsia="Times New Roman" w:cs="Times New Roman"/>
          <w:spacing w:val="-9"/>
          <w:sz w:val="28"/>
          <w:szCs w:val="28"/>
        </w:rPr>
        <w:t xml:space="preserve"> </w:t>
      </w:r>
      <w:r>
        <w:rPr>
          <w:rFonts w:ascii="Times New Roman" w:hAnsi="Times New Roman" w:eastAsia="Times New Roman" w:cs="Times New Roman"/>
          <w:spacing w:val="-2"/>
          <w:sz w:val="28"/>
          <w:szCs w:val="28"/>
        </w:rPr>
        <w:t>dimensions:</w:t>
      </w:r>
    </w:p>
    <w:p>
      <w:pPr>
        <w:numPr>
          <w:ilvl w:val="0"/>
          <w:numId w:val="4"/>
        </w:numPr>
        <w:tabs>
          <w:tab w:val="left" w:pos="1209"/>
        </w:tabs>
        <w:spacing w:before="149"/>
        <w:ind w:left="1209" w:hanging="720"/>
        <w:rPr>
          <w:rFonts w:ascii="Times New Roman" w:hAnsi="Times New Roman" w:eastAsia="Times New Roman" w:cs="Times New Roman"/>
          <w:sz w:val="28"/>
        </w:rPr>
      </w:pPr>
      <w:r>
        <w:rPr>
          <w:rFonts w:ascii="Times New Roman" w:hAnsi="Times New Roman" w:eastAsia="Times New Roman" w:cs="Times New Roman"/>
          <w:spacing w:val="-2"/>
          <w:sz w:val="28"/>
        </w:rPr>
        <w:t>Doctor</w:t>
      </w:r>
    </w:p>
    <w:p>
      <w:pPr>
        <w:numPr>
          <w:ilvl w:val="0"/>
          <w:numId w:val="4"/>
        </w:numPr>
        <w:tabs>
          <w:tab w:val="left" w:pos="1209"/>
        </w:tabs>
        <w:spacing w:before="151"/>
        <w:ind w:left="1209" w:hanging="720"/>
        <w:rPr>
          <w:rFonts w:ascii="Times New Roman" w:hAnsi="Times New Roman" w:eastAsia="Times New Roman" w:cs="Times New Roman"/>
          <w:sz w:val="28"/>
        </w:rPr>
      </w:pPr>
      <w:r>
        <w:rPr>
          <w:rFonts w:ascii="Times New Roman" w:hAnsi="Times New Roman" w:eastAsia="Times New Roman" w:cs="Times New Roman"/>
          <w:spacing w:val="-2"/>
          <w:sz w:val="28"/>
        </w:rPr>
        <w:t>Patient</w:t>
      </w:r>
    </w:p>
    <w:p>
      <w:pPr>
        <w:numPr>
          <w:ilvl w:val="0"/>
          <w:numId w:val="4"/>
        </w:numPr>
        <w:tabs>
          <w:tab w:val="left" w:pos="1209"/>
        </w:tabs>
        <w:spacing w:before="150"/>
        <w:ind w:left="1209" w:hanging="720"/>
        <w:rPr>
          <w:rFonts w:ascii="Times New Roman" w:hAnsi="Times New Roman" w:eastAsia="Times New Roman" w:cs="Times New Roman"/>
          <w:sz w:val="28"/>
        </w:rPr>
      </w:pPr>
      <w:r>
        <w:rPr>
          <w:rFonts w:ascii="Times New Roman" w:hAnsi="Times New Roman" w:eastAsia="Times New Roman" w:cs="Times New Roman"/>
          <w:spacing w:val="-4"/>
          <w:sz w:val="28"/>
        </w:rPr>
        <w:t>Time</w:t>
      </w:r>
    </w:p>
    <w:p>
      <w:pPr>
        <w:spacing w:before="142"/>
        <w:ind w:left="1195"/>
        <w:rPr>
          <w:rFonts w:ascii="Times New Roman" w:hAnsi="Times New Roman" w:eastAsia="Times New Roman" w:cs="Times New Roman"/>
          <w:sz w:val="28"/>
          <w:szCs w:val="28"/>
        </w:rPr>
      </w:pPr>
      <w:r>
        <w:rPr>
          <w:rFonts w:ascii="Times New Roman" w:hAnsi="Times New Roman" w:eastAsia="Times New Roman" w:cs="Times New Roman"/>
          <w:sz w:val="28"/>
          <w:szCs w:val="28"/>
        </w:rPr>
        <w:t>With</w:t>
      </w:r>
      <w:r>
        <w:rPr>
          <w:rFonts w:ascii="Times New Roman" w:hAnsi="Times New Roman" w:eastAsia="Times New Roman" w:cs="Times New Roman"/>
          <w:spacing w:val="-7"/>
          <w:sz w:val="28"/>
          <w:szCs w:val="28"/>
        </w:rPr>
        <w:t xml:space="preserve"> </w:t>
      </w:r>
      <w:r>
        <w:rPr>
          <w:rFonts w:ascii="Times New Roman" w:hAnsi="Times New Roman" w:eastAsia="Times New Roman" w:cs="Times New Roman"/>
          <w:sz w:val="28"/>
          <w:szCs w:val="28"/>
        </w:rPr>
        <w:t>two</w:t>
      </w:r>
      <w:r>
        <w:rPr>
          <w:rFonts w:ascii="Times New Roman" w:hAnsi="Times New Roman" w:eastAsia="Times New Roman" w:cs="Times New Roman"/>
          <w:spacing w:val="-7"/>
          <w:sz w:val="28"/>
          <w:szCs w:val="28"/>
        </w:rPr>
        <w:t xml:space="preserve"> </w:t>
      </w:r>
      <w:r>
        <w:rPr>
          <w:rFonts w:ascii="Times New Roman" w:hAnsi="Times New Roman" w:eastAsia="Times New Roman" w:cs="Times New Roman"/>
          <w:spacing w:val="-2"/>
          <w:sz w:val="28"/>
          <w:szCs w:val="28"/>
        </w:rPr>
        <w:t>measures</w:t>
      </w:r>
    </w:p>
    <w:p>
      <w:pPr>
        <w:numPr>
          <w:ilvl w:val="1"/>
          <w:numId w:val="4"/>
        </w:numPr>
        <w:tabs>
          <w:tab w:val="left" w:pos="1551"/>
        </w:tabs>
        <w:spacing w:before="150"/>
        <w:ind w:left="1551" w:hanging="356"/>
        <w:rPr>
          <w:rFonts w:ascii="Times New Roman" w:hAnsi="Times New Roman" w:eastAsia="Times New Roman" w:cs="Times New Roman"/>
          <w:sz w:val="28"/>
        </w:rPr>
      </w:pPr>
      <w:r>
        <w:rPr>
          <w:rFonts w:ascii="Times New Roman" w:hAnsi="Times New Roman" w:eastAsia="Times New Roman" w:cs="Times New Roman"/>
          <w:spacing w:val="-2"/>
          <w:sz w:val="28"/>
        </w:rPr>
        <w:t>Count</w:t>
      </w:r>
    </w:p>
    <w:p>
      <w:pPr>
        <w:numPr>
          <w:ilvl w:val="1"/>
          <w:numId w:val="4"/>
        </w:numPr>
        <w:tabs>
          <w:tab w:val="left" w:pos="1550"/>
        </w:tabs>
        <w:spacing w:before="151"/>
        <w:ind w:left="1550" w:hanging="355"/>
        <w:rPr>
          <w:rFonts w:ascii="Times New Roman" w:hAnsi="Times New Roman" w:eastAsia="Times New Roman" w:cs="Times New Roman"/>
          <w:sz w:val="28"/>
        </w:rPr>
      </w:pPr>
      <w:r>
        <w:rPr>
          <w:rFonts w:ascii="Times New Roman" w:hAnsi="Times New Roman" w:eastAsia="Times New Roman" w:cs="Times New Roman"/>
          <w:spacing w:val="-2"/>
          <w:sz w:val="28"/>
        </w:rPr>
        <w:t>Charge</w:t>
      </w:r>
    </w:p>
    <w:p>
      <w:pPr>
        <w:spacing w:before="149" w:line="352" w:lineRule="auto"/>
        <w:ind w:left="1195" w:right="672"/>
        <w:rPr>
          <w:rFonts w:ascii="Times New Roman" w:hAnsi="Times New Roman" w:eastAsia="Times New Roman" w:cs="Times New Roman"/>
          <w:sz w:val="28"/>
          <w:szCs w:val="28"/>
        </w:rPr>
      </w:pPr>
      <w:r>
        <w:rPr>
          <w:rFonts w:ascii="Times New Roman" w:hAnsi="Times New Roman" w:eastAsia="Times New Roman" w:cs="Times New Roman"/>
          <w:sz w:val="28"/>
          <w:szCs w:val="28"/>
        </w:rPr>
        <w:t>Where</w:t>
      </w:r>
      <w:r>
        <w:rPr>
          <w:rFonts w:ascii="Times New Roman" w:hAnsi="Times New Roman" w:eastAsia="Times New Roman" w:cs="Times New Roman"/>
          <w:spacing w:val="-5"/>
          <w:sz w:val="28"/>
          <w:szCs w:val="28"/>
        </w:rPr>
        <w:t xml:space="preserve"> </w:t>
      </w:r>
      <w:r>
        <w:rPr>
          <w:rFonts w:ascii="Times New Roman" w:hAnsi="Times New Roman" w:eastAsia="Times New Roman" w:cs="Times New Roman"/>
          <w:sz w:val="28"/>
          <w:szCs w:val="28"/>
        </w:rPr>
        <w:t>Charge</w:t>
      </w:r>
      <w:r>
        <w:rPr>
          <w:rFonts w:ascii="Times New Roman" w:hAnsi="Times New Roman" w:eastAsia="Times New Roman" w:cs="Times New Roman"/>
          <w:spacing w:val="-8"/>
          <w:sz w:val="28"/>
          <w:szCs w:val="28"/>
        </w:rPr>
        <w:t xml:space="preserve"> </w:t>
      </w:r>
      <w:r>
        <w:rPr>
          <w:rFonts w:ascii="Times New Roman" w:hAnsi="Times New Roman" w:eastAsia="Times New Roman" w:cs="Times New Roman"/>
          <w:sz w:val="28"/>
          <w:szCs w:val="28"/>
        </w:rPr>
        <w:t>is</w:t>
      </w:r>
      <w:r>
        <w:rPr>
          <w:rFonts w:ascii="Times New Roman" w:hAnsi="Times New Roman" w:eastAsia="Times New Roman" w:cs="Times New Roman"/>
          <w:spacing w:val="-7"/>
          <w:sz w:val="28"/>
          <w:szCs w:val="28"/>
        </w:rPr>
        <w:t xml:space="preserve"> </w:t>
      </w:r>
      <w:r>
        <w:rPr>
          <w:rFonts w:ascii="Times New Roman" w:hAnsi="Times New Roman" w:eastAsia="Times New Roman" w:cs="Times New Roman"/>
          <w:sz w:val="28"/>
          <w:szCs w:val="28"/>
        </w:rPr>
        <w:t>the</w:t>
      </w:r>
      <w:r>
        <w:rPr>
          <w:rFonts w:ascii="Times New Roman" w:hAnsi="Times New Roman" w:eastAsia="Times New Roman" w:cs="Times New Roman"/>
          <w:spacing w:val="-8"/>
          <w:sz w:val="28"/>
          <w:szCs w:val="28"/>
        </w:rPr>
        <w:t xml:space="preserve"> </w:t>
      </w:r>
      <w:r>
        <w:rPr>
          <w:rFonts w:ascii="Times New Roman" w:hAnsi="Times New Roman" w:eastAsia="Times New Roman" w:cs="Times New Roman"/>
          <w:sz w:val="28"/>
          <w:szCs w:val="28"/>
        </w:rPr>
        <w:t>fee</w:t>
      </w:r>
      <w:r>
        <w:rPr>
          <w:rFonts w:ascii="Times New Roman" w:hAnsi="Times New Roman" w:eastAsia="Times New Roman" w:cs="Times New Roman"/>
          <w:spacing w:val="-8"/>
          <w:sz w:val="28"/>
          <w:szCs w:val="28"/>
        </w:rPr>
        <w:t xml:space="preserve"> </w:t>
      </w:r>
      <w:r>
        <w:rPr>
          <w:rFonts w:ascii="Times New Roman" w:hAnsi="Times New Roman" w:eastAsia="Times New Roman" w:cs="Times New Roman"/>
          <w:sz w:val="28"/>
          <w:szCs w:val="28"/>
        </w:rPr>
        <w:t>that</w:t>
      </w:r>
      <w:r>
        <w:rPr>
          <w:rFonts w:ascii="Times New Roman" w:hAnsi="Times New Roman" w:eastAsia="Times New Roman" w:cs="Times New Roman"/>
          <w:spacing w:val="-8"/>
          <w:sz w:val="28"/>
          <w:szCs w:val="28"/>
        </w:rPr>
        <w:t xml:space="preserve"> </w:t>
      </w:r>
      <w:r>
        <w:rPr>
          <w:rFonts w:ascii="Times New Roman" w:hAnsi="Times New Roman" w:eastAsia="Times New Roman" w:cs="Times New Roman"/>
          <w:sz w:val="28"/>
          <w:szCs w:val="28"/>
        </w:rPr>
        <w:t>the</w:t>
      </w:r>
      <w:r>
        <w:rPr>
          <w:rFonts w:ascii="Times New Roman" w:hAnsi="Times New Roman" w:eastAsia="Times New Roman" w:cs="Times New Roman"/>
          <w:spacing w:val="-8"/>
          <w:sz w:val="28"/>
          <w:szCs w:val="28"/>
        </w:rPr>
        <w:t xml:space="preserve"> </w:t>
      </w:r>
      <w:r>
        <w:rPr>
          <w:rFonts w:ascii="Times New Roman" w:hAnsi="Times New Roman" w:eastAsia="Times New Roman" w:cs="Times New Roman"/>
          <w:sz w:val="28"/>
          <w:szCs w:val="28"/>
        </w:rPr>
        <w:t>Doctor</w:t>
      </w:r>
      <w:r>
        <w:rPr>
          <w:rFonts w:ascii="Times New Roman" w:hAnsi="Times New Roman" w:eastAsia="Times New Roman" w:cs="Times New Roman"/>
          <w:spacing w:val="-8"/>
          <w:sz w:val="28"/>
          <w:szCs w:val="28"/>
        </w:rPr>
        <w:t xml:space="preserve"> </w:t>
      </w:r>
      <w:r>
        <w:rPr>
          <w:rFonts w:ascii="Times New Roman" w:hAnsi="Times New Roman" w:eastAsia="Times New Roman" w:cs="Times New Roman"/>
          <w:sz w:val="28"/>
          <w:szCs w:val="28"/>
        </w:rPr>
        <w:t>charges</w:t>
      </w:r>
      <w:r>
        <w:rPr>
          <w:rFonts w:ascii="Times New Roman" w:hAnsi="Times New Roman" w:eastAsia="Times New Roman" w:cs="Times New Roman"/>
          <w:spacing w:val="-7"/>
          <w:sz w:val="28"/>
          <w:szCs w:val="28"/>
        </w:rPr>
        <w:t xml:space="preserve"> </w:t>
      </w:r>
      <w:r>
        <w:rPr>
          <w:rFonts w:ascii="Times New Roman" w:hAnsi="Times New Roman" w:eastAsia="Times New Roman" w:cs="Times New Roman"/>
          <w:sz w:val="28"/>
          <w:szCs w:val="28"/>
        </w:rPr>
        <w:t>a</w:t>
      </w:r>
      <w:r>
        <w:rPr>
          <w:rFonts w:ascii="Times New Roman" w:hAnsi="Times New Roman" w:eastAsia="Times New Roman" w:cs="Times New Roman"/>
          <w:spacing w:val="-5"/>
          <w:sz w:val="28"/>
          <w:szCs w:val="28"/>
        </w:rPr>
        <w:t xml:space="preserve"> </w:t>
      </w:r>
      <w:r>
        <w:rPr>
          <w:rFonts w:ascii="Times New Roman" w:hAnsi="Times New Roman" w:eastAsia="Times New Roman" w:cs="Times New Roman"/>
          <w:sz w:val="28"/>
          <w:szCs w:val="28"/>
        </w:rPr>
        <w:t>patient</w:t>
      </w:r>
      <w:r>
        <w:rPr>
          <w:rFonts w:ascii="Times New Roman" w:hAnsi="Times New Roman" w:eastAsia="Times New Roman" w:cs="Times New Roman"/>
          <w:spacing w:val="-8"/>
          <w:sz w:val="28"/>
          <w:szCs w:val="28"/>
        </w:rPr>
        <w:t xml:space="preserve"> </w:t>
      </w:r>
      <w:r>
        <w:rPr>
          <w:rFonts w:ascii="Times New Roman" w:hAnsi="Times New Roman" w:eastAsia="Times New Roman" w:cs="Times New Roman"/>
          <w:sz w:val="28"/>
          <w:szCs w:val="28"/>
        </w:rPr>
        <w:t>for</w:t>
      </w:r>
      <w:r>
        <w:rPr>
          <w:rFonts w:ascii="Times New Roman" w:hAnsi="Times New Roman" w:eastAsia="Times New Roman" w:cs="Times New Roman"/>
          <w:spacing w:val="-5"/>
          <w:sz w:val="28"/>
          <w:szCs w:val="28"/>
        </w:rPr>
        <w:t xml:space="preserve"> </w:t>
      </w:r>
      <w:r>
        <w:rPr>
          <w:rFonts w:ascii="Times New Roman" w:hAnsi="Times New Roman" w:eastAsia="Times New Roman" w:cs="Times New Roman"/>
          <w:sz w:val="28"/>
          <w:szCs w:val="28"/>
        </w:rPr>
        <w:t>a</w:t>
      </w:r>
      <w:r>
        <w:rPr>
          <w:rFonts w:ascii="Times New Roman" w:hAnsi="Times New Roman" w:eastAsia="Times New Roman" w:cs="Times New Roman"/>
          <w:spacing w:val="-11"/>
          <w:sz w:val="28"/>
          <w:szCs w:val="28"/>
        </w:rPr>
        <w:t xml:space="preserve"> </w:t>
      </w:r>
      <w:r>
        <w:rPr>
          <w:rFonts w:ascii="Times New Roman" w:hAnsi="Times New Roman" w:eastAsia="Times New Roman" w:cs="Times New Roman"/>
          <w:sz w:val="28"/>
          <w:szCs w:val="28"/>
        </w:rPr>
        <w:t>visit. Using the above example describe the following operations:</w:t>
      </w:r>
    </w:p>
    <w:p>
      <w:pPr>
        <w:numPr>
          <w:ilvl w:val="2"/>
          <w:numId w:val="4"/>
        </w:numPr>
        <w:tabs>
          <w:tab w:val="left" w:pos="1912"/>
        </w:tabs>
        <w:spacing w:line="316" w:lineRule="exact"/>
        <w:ind w:left="1912" w:hanging="717"/>
        <w:rPr>
          <w:rFonts w:ascii="Times New Roman" w:hAnsi="Times New Roman" w:eastAsia="Times New Roman" w:cs="Times New Roman"/>
          <w:sz w:val="28"/>
        </w:rPr>
      </w:pPr>
      <w:r>
        <w:rPr>
          <w:rFonts w:ascii="Times New Roman" w:hAnsi="Times New Roman" w:eastAsia="Times New Roman" w:cs="Times New Roman"/>
          <w:spacing w:val="-2"/>
          <w:sz w:val="28"/>
        </w:rPr>
        <w:t>Slice</w:t>
      </w:r>
    </w:p>
    <w:p>
      <w:pPr>
        <w:numPr>
          <w:ilvl w:val="2"/>
          <w:numId w:val="4"/>
        </w:numPr>
        <w:tabs>
          <w:tab w:val="left" w:pos="1912"/>
        </w:tabs>
        <w:spacing w:before="155"/>
        <w:ind w:left="1912" w:hanging="717"/>
        <w:rPr>
          <w:rFonts w:ascii="Times New Roman" w:hAnsi="Times New Roman" w:eastAsia="Times New Roman" w:cs="Times New Roman"/>
          <w:sz w:val="28"/>
        </w:rPr>
      </w:pPr>
      <w:r>
        <w:rPr>
          <w:rFonts w:ascii="Times New Roman" w:hAnsi="Times New Roman" w:eastAsia="Times New Roman" w:cs="Times New Roman"/>
          <w:spacing w:val="-4"/>
          <w:sz w:val="28"/>
        </w:rPr>
        <w:t>Dice</w:t>
      </w:r>
    </w:p>
    <w:p>
      <w:pPr>
        <w:numPr>
          <w:ilvl w:val="2"/>
          <w:numId w:val="4"/>
        </w:numPr>
        <w:tabs>
          <w:tab w:val="left" w:pos="1912"/>
        </w:tabs>
        <w:spacing w:before="149"/>
        <w:ind w:left="1912" w:hanging="717"/>
        <w:rPr>
          <w:rFonts w:ascii="Times New Roman" w:hAnsi="Times New Roman" w:eastAsia="Times New Roman" w:cs="Times New Roman"/>
          <w:sz w:val="28"/>
        </w:rPr>
      </w:pPr>
      <w:r>
        <w:rPr>
          <w:rFonts w:ascii="Times New Roman" w:hAnsi="Times New Roman" w:eastAsia="Times New Roman" w:cs="Times New Roman"/>
          <w:sz w:val="28"/>
        </w:rPr>
        <w:t>Roll</w:t>
      </w:r>
      <w:r>
        <w:rPr>
          <w:rFonts w:ascii="Times New Roman" w:hAnsi="Times New Roman" w:eastAsia="Times New Roman" w:cs="Times New Roman"/>
          <w:spacing w:val="-9"/>
          <w:sz w:val="28"/>
        </w:rPr>
        <w:t xml:space="preserve"> </w:t>
      </w:r>
      <w:r>
        <w:rPr>
          <w:rFonts w:ascii="Times New Roman" w:hAnsi="Times New Roman" w:eastAsia="Times New Roman" w:cs="Times New Roman"/>
          <w:spacing w:val="-5"/>
          <w:sz w:val="28"/>
        </w:rPr>
        <w:t>Up</w:t>
      </w:r>
    </w:p>
    <w:p>
      <w:pPr>
        <w:numPr>
          <w:ilvl w:val="2"/>
          <w:numId w:val="4"/>
        </w:numPr>
        <w:tabs>
          <w:tab w:val="left" w:pos="1912"/>
        </w:tabs>
        <w:spacing w:before="153"/>
        <w:ind w:left="1912" w:hanging="717"/>
        <w:rPr>
          <w:rFonts w:ascii="Times New Roman" w:hAnsi="Times New Roman" w:eastAsia="Times New Roman" w:cs="Times New Roman"/>
          <w:sz w:val="28"/>
        </w:rPr>
      </w:pPr>
      <w:r>
        <w:rPr>
          <w:rFonts w:ascii="Times New Roman" w:hAnsi="Times New Roman" w:eastAsia="Times New Roman" w:cs="Times New Roman"/>
          <w:sz w:val="28"/>
        </w:rPr>
        <w:t>Drill</w:t>
      </w:r>
      <w:r>
        <w:rPr>
          <w:rFonts w:ascii="Times New Roman" w:hAnsi="Times New Roman" w:eastAsia="Times New Roman" w:cs="Times New Roman"/>
          <w:spacing w:val="-4"/>
          <w:sz w:val="28"/>
        </w:rPr>
        <w:t xml:space="preserve"> </w:t>
      </w:r>
      <w:r>
        <w:rPr>
          <w:rFonts w:ascii="Times New Roman" w:hAnsi="Times New Roman" w:eastAsia="Times New Roman" w:cs="Times New Roman"/>
          <w:sz w:val="28"/>
        </w:rPr>
        <w:t>Down</w:t>
      </w:r>
      <w:r>
        <w:rPr>
          <w:rFonts w:ascii="Times New Roman" w:hAnsi="Times New Roman" w:eastAsia="Times New Roman" w:cs="Times New Roman"/>
          <w:spacing w:val="61"/>
          <w:sz w:val="28"/>
        </w:rPr>
        <w:t xml:space="preserve"> </w:t>
      </w:r>
      <w:r>
        <w:rPr>
          <w:rFonts w:ascii="Times New Roman" w:hAnsi="Times New Roman" w:eastAsia="Times New Roman" w:cs="Times New Roman"/>
          <w:sz w:val="24"/>
        </w:rPr>
        <w:t>(v)</w:t>
      </w:r>
      <w:r>
        <w:rPr>
          <w:rFonts w:ascii="Times New Roman" w:hAnsi="Times New Roman" w:eastAsia="Times New Roman" w:cs="Times New Roman"/>
          <w:spacing w:val="5"/>
          <w:sz w:val="24"/>
        </w:rPr>
        <w:t xml:space="preserve"> </w:t>
      </w:r>
      <w:r>
        <w:rPr>
          <w:rFonts w:ascii="Times New Roman" w:hAnsi="Times New Roman" w:eastAsia="Times New Roman" w:cs="Times New Roman"/>
          <w:spacing w:val="-4"/>
          <w:sz w:val="28"/>
        </w:rPr>
        <w:t>Pivot</w:t>
      </w:r>
    </w:p>
    <w:p>
      <w:pPr>
        <w:spacing w:before="151" w:line="348" w:lineRule="auto"/>
        <w:ind w:left="124" w:right="872" w:hanging="12"/>
        <w:outlineLvl w:val="0"/>
        <w:rPr>
          <w:rFonts w:ascii="Times New Roman" w:hAnsi="Times New Roman" w:eastAsia="Times New Roman" w:cs="Times New Roman"/>
          <w:b/>
          <w:bCs/>
          <w:sz w:val="28"/>
          <w:szCs w:val="28"/>
        </w:rPr>
      </w:pPr>
      <w:bookmarkStart w:id="13" w:name="NOTE: Assume data according to the dimen"/>
      <w:bookmarkEnd w:id="13"/>
      <w:r>
        <w:rPr>
          <w:rFonts w:ascii="Times New Roman" w:hAnsi="Times New Roman" w:eastAsia="Times New Roman" w:cs="Times New Roman"/>
          <w:b/>
          <w:bCs/>
          <w:sz w:val="28"/>
          <w:szCs w:val="28"/>
        </w:rPr>
        <w:t>NOTE:</w:t>
      </w:r>
      <w:r>
        <w:rPr>
          <w:rFonts w:ascii="Times New Roman" w:hAnsi="Times New Roman" w:eastAsia="Times New Roman" w:cs="Times New Roman"/>
          <w:b/>
          <w:bCs/>
          <w:spacing w:val="-10"/>
          <w:sz w:val="28"/>
          <w:szCs w:val="28"/>
        </w:rPr>
        <w:t xml:space="preserve"> </w:t>
      </w:r>
      <w:r>
        <w:rPr>
          <w:rFonts w:ascii="Times New Roman" w:hAnsi="Times New Roman" w:eastAsia="Times New Roman" w:cs="Times New Roman"/>
          <w:b/>
          <w:bCs/>
          <w:sz w:val="28"/>
          <w:szCs w:val="28"/>
        </w:rPr>
        <w:t>Assume</w:t>
      </w:r>
      <w:r>
        <w:rPr>
          <w:rFonts w:ascii="Times New Roman" w:hAnsi="Times New Roman" w:eastAsia="Times New Roman" w:cs="Times New Roman"/>
          <w:b/>
          <w:bCs/>
          <w:spacing w:val="-5"/>
          <w:sz w:val="28"/>
          <w:szCs w:val="28"/>
        </w:rPr>
        <w:t xml:space="preserve"> </w:t>
      </w:r>
      <w:r>
        <w:rPr>
          <w:rFonts w:ascii="Times New Roman" w:hAnsi="Times New Roman" w:eastAsia="Times New Roman" w:cs="Times New Roman"/>
          <w:b/>
          <w:bCs/>
          <w:sz w:val="28"/>
          <w:szCs w:val="28"/>
        </w:rPr>
        <w:t>data</w:t>
      </w:r>
      <w:r>
        <w:rPr>
          <w:rFonts w:ascii="Times New Roman" w:hAnsi="Times New Roman" w:eastAsia="Times New Roman" w:cs="Times New Roman"/>
          <w:b/>
          <w:bCs/>
          <w:spacing w:val="-7"/>
          <w:sz w:val="28"/>
          <w:szCs w:val="28"/>
        </w:rPr>
        <w:t xml:space="preserve"> </w:t>
      </w:r>
      <w:r>
        <w:rPr>
          <w:rFonts w:ascii="Times New Roman" w:hAnsi="Times New Roman" w:eastAsia="Times New Roman" w:cs="Times New Roman"/>
          <w:b/>
          <w:bCs/>
          <w:sz w:val="28"/>
          <w:szCs w:val="28"/>
        </w:rPr>
        <w:t>according</w:t>
      </w:r>
      <w:r>
        <w:rPr>
          <w:rFonts w:ascii="Times New Roman" w:hAnsi="Times New Roman" w:eastAsia="Times New Roman" w:cs="Times New Roman"/>
          <w:b/>
          <w:bCs/>
          <w:spacing w:val="-9"/>
          <w:sz w:val="28"/>
          <w:szCs w:val="28"/>
        </w:rPr>
        <w:t xml:space="preserve"> </w:t>
      </w:r>
      <w:r>
        <w:rPr>
          <w:rFonts w:ascii="Times New Roman" w:hAnsi="Times New Roman" w:eastAsia="Times New Roman" w:cs="Times New Roman"/>
          <w:b/>
          <w:bCs/>
          <w:sz w:val="28"/>
          <w:szCs w:val="28"/>
        </w:rPr>
        <w:t>to</w:t>
      </w:r>
      <w:r>
        <w:rPr>
          <w:rFonts w:ascii="Times New Roman" w:hAnsi="Times New Roman" w:eastAsia="Times New Roman" w:cs="Times New Roman"/>
          <w:b/>
          <w:bCs/>
          <w:spacing w:val="-7"/>
          <w:sz w:val="28"/>
          <w:szCs w:val="28"/>
        </w:rPr>
        <w:t xml:space="preserve"> </w:t>
      </w:r>
      <w:r>
        <w:rPr>
          <w:rFonts w:ascii="Times New Roman" w:hAnsi="Times New Roman" w:eastAsia="Times New Roman" w:cs="Times New Roman"/>
          <w:b/>
          <w:bCs/>
          <w:sz w:val="28"/>
          <w:szCs w:val="28"/>
        </w:rPr>
        <w:t>the</w:t>
      </w:r>
      <w:r>
        <w:rPr>
          <w:rFonts w:ascii="Times New Roman" w:hAnsi="Times New Roman" w:eastAsia="Times New Roman" w:cs="Times New Roman"/>
          <w:b/>
          <w:bCs/>
          <w:spacing w:val="-8"/>
          <w:sz w:val="28"/>
          <w:szCs w:val="28"/>
        </w:rPr>
        <w:t xml:space="preserve"> </w:t>
      </w:r>
      <w:r>
        <w:rPr>
          <w:rFonts w:ascii="Times New Roman" w:hAnsi="Times New Roman" w:eastAsia="Times New Roman" w:cs="Times New Roman"/>
          <w:b/>
          <w:bCs/>
          <w:sz w:val="28"/>
          <w:szCs w:val="28"/>
        </w:rPr>
        <w:t>dimensions</w:t>
      </w:r>
      <w:r>
        <w:rPr>
          <w:rFonts w:ascii="Times New Roman" w:hAnsi="Times New Roman" w:eastAsia="Times New Roman" w:cs="Times New Roman"/>
          <w:b/>
          <w:bCs/>
          <w:spacing w:val="-9"/>
          <w:sz w:val="28"/>
          <w:szCs w:val="28"/>
        </w:rPr>
        <w:t xml:space="preserve"> </w:t>
      </w:r>
      <w:r>
        <w:rPr>
          <w:rFonts w:ascii="Times New Roman" w:hAnsi="Times New Roman" w:eastAsia="Times New Roman" w:cs="Times New Roman"/>
          <w:b/>
          <w:bCs/>
          <w:sz w:val="28"/>
          <w:szCs w:val="28"/>
        </w:rPr>
        <w:t>and</w:t>
      </w:r>
      <w:r>
        <w:rPr>
          <w:rFonts w:ascii="Times New Roman" w:hAnsi="Times New Roman" w:eastAsia="Times New Roman" w:cs="Times New Roman"/>
          <w:b/>
          <w:bCs/>
          <w:spacing w:val="-8"/>
          <w:sz w:val="28"/>
          <w:szCs w:val="28"/>
        </w:rPr>
        <w:t xml:space="preserve"> </w:t>
      </w:r>
      <w:r>
        <w:rPr>
          <w:rFonts w:ascii="Times New Roman" w:hAnsi="Times New Roman" w:eastAsia="Times New Roman" w:cs="Times New Roman"/>
          <w:b/>
          <w:bCs/>
          <w:sz w:val="28"/>
          <w:szCs w:val="28"/>
        </w:rPr>
        <w:t>measures</w:t>
      </w:r>
      <w:r>
        <w:rPr>
          <w:rFonts w:ascii="Times New Roman" w:hAnsi="Times New Roman" w:eastAsia="Times New Roman" w:cs="Times New Roman"/>
          <w:b/>
          <w:bCs/>
          <w:spacing w:val="-11"/>
          <w:sz w:val="28"/>
          <w:szCs w:val="28"/>
        </w:rPr>
        <w:t xml:space="preserve"> </w:t>
      </w:r>
      <w:r>
        <w:rPr>
          <w:rFonts w:ascii="Times New Roman" w:hAnsi="Times New Roman" w:eastAsia="Times New Roman" w:cs="Times New Roman"/>
          <w:b/>
          <w:bCs/>
          <w:sz w:val="28"/>
          <w:szCs w:val="28"/>
        </w:rPr>
        <w:t>and</w:t>
      </w:r>
      <w:r>
        <w:rPr>
          <w:rFonts w:ascii="Times New Roman" w:hAnsi="Times New Roman" w:eastAsia="Times New Roman" w:cs="Times New Roman"/>
          <w:b/>
          <w:bCs/>
          <w:spacing w:val="-10"/>
          <w:sz w:val="28"/>
          <w:szCs w:val="28"/>
        </w:rPr>
        <w:t xml:space="preserve"> </w:t>
      </w:r>
      <w:r>
        <w:rPr>
          <w:rFonts w:ascii="Times New Roman" w:hAnsi="Times New Roman" w:eastAsia="Times New Roman" w:cs="Times New Roman"/>
          <w:b/>
          <w:bCs/>
          <w:sz w:val="28"/>
          <w:szCs w:val="28"/>
        </w:rPr>
        <w:t>explore individual tasks diagrammatically.</w:t>
      </w:r>
    </w:p>
    <w:p>
      <w:pPr>
        <w:rPr>
          <w:rFonts w:ascii="Times New Roman" w:hAnsi="Times New Roman" w:eastAsia="Times New Roman" w:cs="Times New Roman"/>
          <w:sz w:val="20"/>
        </w:rPr>
        <w:sectPr>
          <w:pgSz w:w="12240" w:h="15840"/>
          <w:pgMar w:top="620" w:right="1180" w:bottom="280" w:left="1020" w:header="720" w:footer="720" w:gutter="0"/>
          <w:cols w:space="720" w:num="1"/>
        </w:sectPr>
      </w:pPr>
    </w:p>
    <w:p>
      <w:pPr>
        <w:spacing w:before="167"/>
        <w:rPr>
          <w:rFonts w:ascii="Times New Roman" w:hAnsi="Times New Roman" w:eastAsia="Times New Roman" w:cs="Times New Roman"/>
          <w:b/>
          <w:sz w:val="24"/>
          <w:szCs w:val="28"/>
        </w:rPr>
      </w:pPr>
      <w:r>
        <mc:AlternateContent>
          <mc:Choice Requires="wps">
            <w:drawing>
              <wp:anchor distT="0" distB="0" distL="0" distR="0" simplePos="0" relativeHeight="251693056" behindDoc="1" locked="0" layoutInCell="1" allowOverlap="1">
                <wp:simplePos x="0" y="0"/>
                <wp:positionH relativeFrom="page">
                  <wp:posOffset>583565</wp:posOffset>
                </wp:positionH>
                <wp:positionV relativeFrom="page">
                  <wp:posOffset>390525</wp:posOffset>
                </wp:positionV>
                <wp:extent cx="6604635" cy="9095740"/>
                <wp:effectExtent l="0" t="0" r="0" b="0"/>
                <wp:wrapNone/>
                <wp:docPr id="229520470" name="Graphic 12"/>
                <wp:cNvGraphicFramePr/>
                <a:graphic xmlns:a="http://schemas.openxmlformats.org/drawingml/2006/main">
                  <a:graphicData uri="http://schemas.microsoft.com/office/word/2010/wordprocessingShape">
                    <wps:wsp>
                      <wps:cNvSpPr/>
                      <wps:spPr>
                        <a:xfrm>
                          <a:off x="0" y="0"/>
                          <a:ext cx="6604634" cy="9095740"/>
                        </a:xfrm>
                        <a:custGeom>
                          <a:avLst/>
                          <a:gdLst/>
                          <a:ahLst/>
                          <a:cxnLst/>
                          <a:rect l="l" t="t" r="r" b="b"/>
                          <a:pathLst>
                            <a:path w="6604634" h="9095740">
                              <a:moveTo>
                                <a:pt x="0" y="3048"/>
                              </a:moveTo>
                              <a:lnTo>
                                <a:pt x="6604381" y="3048"/>
                              </a:lnTo>
                            </a:path>
                            <a:path w="6604634" h="9095740">
                              <a:moveTo>
                                <a:pt x="0" y="9092438"/>
                              </a:moveTo>
                              <a:lnTo>
                                <a:pt x="6604381" y="9092438"/>
                              </a:lnTo>
                            </a:path>
                            <a:path w="6604634" h="9095740">
                              <a:moveTo>
                                <a:pt x="3048" y="0"/>
                              </a:moveTo>
                              <a:lnTo>
                                <a:pt x="3048" y="9095486"/>
                              </a:lnTo>
                            </a:path>
                            <a:path w="6604634" h="9095740">
                              <a:moveTo>
                                <a:pt x="6601333" y="6096"/>
                              </a:moveTo>
                              <a:lnTo>
                                <a:pt x="6601333" y="9095486"/>
                              </a:lnTo>
                            </a:path>
                          </a:pathLst>
                        </a:custGeom>
                        <a:ln w="6096">
                          <a:solidFill>
                            <a:srgbClr val="000000"/>
                          </a:solidFill>
                          <a:prstDash val="solid"/>
                        </a:ln>
                      </wps:spPr>
                      <wps:bodyPr wrap="square" lIns="0" tIns="0" rIns="0" bIns="0" rtlCol="0"/>
                    </wps:wsp>
                  </a:graphicData>
                </a:graphic>
              </wp:anchor>
            </w:drawing>
          </mc:Choice>
          <mc:Fallback>
            <w:pict>
              <v:shape id="Graphic 12" o:spid="_x0000_s1026" o:spt="100" style="position:absolute;left:0pt;margin-left:45.95pt;margin-top:30.75pt;height:716.2pt;width:520.05pt;mso-position-horizontal-relative:page;mso-position-vertical-relative:page;z-index:-251623424;mso-width-relative:page;mso-height-relative:page;" filled="f" stroked="t" coordsize="6604634,9095740" o:gfxdata="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Q6nwRtoAAAALAQAA&#10;DwAAAAAAAAABACAAAAAiAAAAZHJzL2Rvd25yZXYueG1sUEsBAhQAFAAAAAgAh07iQBTxF/5QAgAA&#10;EAYAAA4AAAAAAAAAAQAgAAAAKQEAAGRycy9lMm9Eb2MueG1sUEsFBgAAAAAGAAYAWQEAAOsFAAAA&#10;AA==&#10;" path="m0,3048l6604381,3048em0,9092438l6604381,9092438em3048,0l3048,9095486em6601333,6096l6601333,9095486e">
                <v:fill on="f" focussize="0,0"/>
                <v:stroke weight="0.48pt" color="#000000" joinstyle="round"/>
                <v:imagedata o:title=""/>
                <o:lock v:ext="edit" aspectratio="f"/>
                <v:textbox inset="0mm,0mm,0mm,0mm"/>
              </v:shape>
            </w:pict>
          </mc:Fallback>
        </mc:AlternateContent>
      </w:r>
    </w:p>
    <w:p>
      <w:pPr>
        <w:ind w:left="3" w:right="705" w:firstLine="0"/>
        <w:jc w:val="center"/>
        <w:rPr>
          <w:rFonts w:ascii="Times New Roman" w:hAnsi="Times New Roman" w:eastAsia="Times New Roman" w:cs="Times New Roman"/>
          <w:b/>
          <w:sz w:val="24"/>
        </w:rPr>
      </w:pPr>
      <w:r>
        <w:rPr>
          <w:rFonts w:ascii="Times New Roman" w:hAnsi="Times New Roman" w:eastAsia="Times New Roman" w:cs="Times New Roman"/>
          <w:b/>
          <w:sz w:val="24"/>
        </w:rPr>
        <w:t>EXERCISE</w:t>
      </w:r>
      <w:r>
        <w:rPr>
          <w:rFonts w:ascii="Times New Roman" w:hAnsi="Times New Roman" w:eastAsia="Times New Roman" w:cs="Times New Roman"/>
          <w:b/>
          <w:spacing w:val="-5"/>
          <w:sz w:val="24"/>
        </w:rPr>
        <w:t xml:space="preserve"> </w:t>
      </w:r>
      <w:r>
        <w:rPr>
          <w:rFonts w:ascii="Times New Roman" w:hAnsi="Times New Roman" w:eastAsia="Times New Roman" w:cs="Times New Roman"/>
          <w:b/>
          <w:spacing w:val="-10"/>
          <w:sz w:val="24"/>
        </w:rPr>
        <w:t>2</w:t>
      </w:r>
    </w:p>
    <w:p>
      <w:pPr>
        <w:spacing w:before="176"/>
        <w:ind w:left="115"/>
        <w:outlineLvl w:val="0"/>
        <w:rPr>
          <w:rFonts w:ascii="Times New Roman" w:hAnsi="Times New Roman" w:eastAsia="Times New Roman" w:cs="Times New Roman"/>
          <w:b/>
          <w:bCs/>
          <w:sz w:val="28"/>
          <w:szCs w:val="28"/>
        </w:rPr>
      </w:pPr>
      <w:bookmarkStart w:id="14" w:name="To create Pivot of Table using MS Excel"/>
      <w:bookmarkEnd w:id="14"/>
      <w:r>
        <w:rPr>
          <w:rFonts w:ascii="Times New Roman" w:hAnsi="Times New Roman" w:eastAsia="Times New Roman" w:cs="Times New Roman"/>
          <w:b/>
          <w:bCs/>
          <w:sz w:val="28"/>
          <w:szCs w:val="28"/>
        </w:rPr>
        <w:t>To</w:t>
      </w:r>
      <w:r>
        <w:rPr>
          <w:rFonts w:ascii="Times New Roman" w:hAnsi="Times New Roman" w:eastAsia="Times New Roman" w:cs="Times New Roman"/>
          <w:b/>
          <w:bCs/>
          <w:spacing w:val="-7"/>
          <w:sz w:val="28"/>
          <w:szCs w:val="28"/>
        </w:rPr>
        <w:t xml:space="preserve"> </w:t>
      </w:r>
      <w:r>
        <w:rPr>
          <w:rFonts w:ascii="Times New Roman" w:hAnsi="Times New Roman" w:eastAsia="Times New Roman" w:cs="Times New Roman"/>
          <w:b/>
          <w:bCs/>
          <w:sz w:val="28"/>
          <w:szCs w:val="28"/>
        </w:rPr>
        <w:t>create</w:t>
      </w:r>
      <w:r>
        <w:rPr>
          <w:rFonts w:ascii="Times New Roman" w:hAnsi="Times New Roman" w:eastAsia="Times New Roman" w:cs="Times New Roman"/>
          <w:b/>
          <w:bCs/>
          <w:spacing w:val="-10"/>
          <w:sz w:val="28"/>
          <w:szCs w:val="28"/>
        </w:rPr>
        <w:t xml:space="preserve"> </w:t>
      </w:r>
      <w:r>
        <w:rPr>
          <w:rFonts w:ascii="Times New Roman" w:hAnsi="Times New Roman" w:eastAsia="Times New Roman" w:cs="Times New Roman"/>
          <w:b/>
          <w:bCs/>
          <w:sz w:val="28"/>
          <w:szCs w:val="28"/>
        </w:rPr>
        <w:t>Pivot</w:t>
      </w:r>
      <w:r>
        <w:rPr>
          <w:rFonts w:ascii="Times New Roman" w:hAnsi="Times New Roman" w:eastAsia="Times New Roman" w:cs="Times New Roman"/>
          <w:b/>
          <w:bCs/>
          <w:spacing w:val="-8"/>
          <w:sz w:val="28"/>
          <w:szCs w:val="28"/>
        </w:rPr>
        <w:t xml:space="preserve"> </w:t>
      </w:r>
      <w:r>
        <w:rPr>
          <w:rFonts w:ascii="Times New Roman" w:hAnsi="Times New Roman" w:eastAsia="Times New Roman" w:cs="Times New Roman"/>
          <w:b/>
          <w:bCs/>
          <w:sz w:val="28"/>
          <w:szCs w:val="28"/>
        </w:rPr>
        <w:t>of</w:t>
      </w:r>
      <w:r>
        <w:rPr>
          <w:rFonts w:ascii="Times New Roman" w:hAnsi="Times New Roman" w:eastAsia="Times New Roman" w:cs="Times New Roman"/>
          <w:b/>
          <w:bCs/>
          <w:spacing w:val="-4"/>
          <w:sz w:val="28"/>
          <w:szCs w:val="28"/>
        </w:rPr>
        <w:t xml:space="preserve"> </w:t>
      </w:r>
      <w:r>
        <w:rPr>
          <w:rFonts w:ascii="Times New Roman" w:hAnsi="Times New Roman" w:eastAsia="Times New Roman" w:cs="Times New Roman"/>
          <w:b/>
          <w:bCs/>
          <w:sz w:val="28"/>
          <w:szCs w:val="28"/>
        </w:rPr>
        <w:t>Table</w:t>
      </w:r>
      <w:r>
        <w:rPr>
          <w:rFonts w:ascii="Times New Roman" w:hAnsi="Times New Roman" w:eastAsia="Times New Roman" w:cs="Times New Roman"/>
          <w:b/>
          <w:bCs/>
          <w:spacing w:val="-8"/>
          <w:sz w:val="28"/>
          <w:szCs w:val="28"/>
        </w:rPr>
        <w:t xml:space="preserve"> </w:t>
      </w:r>
      <w:r>
        <w:rPr>
          <w:rFonts w:ascii="Times New Roman" w:hAnsi="Times New Roman" w:eastAsia="Times New Roman" w:cs="Times New Roman"/>
          <w:b/>
          <w:bCs/>
          <w:sz w:val="28"/>
          <w:szCs w:val="28"/>
        </w:rPr>
        <w:t>using</w:t>
      </w:r>
      <w:r>
        <w:rPr>
          <w:rFonts w:ascii="Times New Roman" w:hAnsi="Times New Roman" w:eastAsia="Times New Roman" w:cs="Times New Roman"/>
          <w:b/>
          <w:bCs/>
          <w:spacing w:val="-7"/>
          <w:sz w:val="28"/>
          <w:szCs w:val="28"/>
        </w:rPr>
        <w:t xml:space="preserve"> </w:t>
      </w:r>
      <w:r>
        <w:rPr>
          <w:rFonts w:ascii="Times New Roman" w:hAnsi="Times New Roman" w:eastAsia="Times New Roman" w:cs="Times New Roman"/>
          <w:b/>
          <w:bCs/>
          <w:sz w:val="28"/>
          <w:szCs w:val="28"/>
        </w:rPr>
        <w:t>MS</w:t>
      </w:r>
      <w:r>
        <w:rPr>
          <w:rFonts w:ascii="Times New Roman" w:hAnsi="Times New Roman" w:eastAsia="Times New Roman" w:cs="Times New Roman"/>
          <w:b/>
          <w:bCs/>
          <w:spacing w:val="-2"/>
          <w:sz w:val="28"/>
          <w:szCs w:val="28"/>
        </w:rPr>
        <w:t xml:space="preserve"> </w:t>
      </w:r>
      <w:r>
        <w:rPr>
          <w:rFonts w:ascii="Times New Roman" w:hAnsi="Times New Roman" w:eastAsia="Times New Roman" w:cs="Times New Roman"/>
          <w:b/>
          <w:bCs/>
          <w:spacing w:val="-4"/>
          <w:sz w:val="28"/>
          <w:szCs w:val="28"/>
        </w:rPr>
        <w:t>Excel</w:t>
      </w:r>
    </w:p>
    <w:p>
      <w:pPr>
        <w:spacing w:before="242"/>
        <w:ind w:left="115" w:firstLine="0"/>
        <w:rPr>
          <w:rFonts w:ascii="Times New Roman" w:hAnsi="Times New Roman" w:eastAsia="Times New Roman" w:cs="Times New Roman"/>
          <w:b/>
          <w:sz w:val="28"/>
        </w:rPr>
      </w:pPr>
      <w:r>
        <w:rPr>
          <w:rFonts w:ascii="Times New Roman" w:hAnsi="Times New Roman" w:eastAsia="Times New Roman" w:cs="Times New Roman"/>
          <w:b/>
          <w:sz w:val="28"/>
        </w:rPr>
        <w:t>Follow</w:t>
      </w:r>
      <w:r>
        <w:rPr>
          <w:rFonts w:ascii="Times New Roman" w:hAnsi="Times New Roman" w:eastAsia="Times New Roman" w:cs="Times New Roman"/>
          <w:b/>
          <w:spacing w:val="-12"/>
          <w:sz w:val="28"/>
        </w:rPr>
        <w:t xml:space="preserve"> </w:t>
      </w:r>
      <w:r>
        <w:rPr>
          <w:rFonts w:ascii="Times New Roman" w:hAnsi="Times New Roman" w:eastAsia="Times New Roman" w:cs="Times New Roman"/>
          <w:b/>
          <w:sz w:val="28"/>
        </w:rPr>
        <w:t>these</w:t>
      </w:r>
      <w:r>
        <w:rPr>
          <w:rFonts w:ascii="Times New Roman" w:hAnsi="Times New Roman" w:eastAsia="Times New Roman" w:cs="Times New Roman"/>
          <w:b/>
          <w:spacing w:val="-9"/>
          <w:sz w:val="28"/>
        </w:rPr>
        <w:t xml:space="preserve"> </w:t>
      </w:r>
      <w:r>
        <w:rPr>
          <w:rFonts w:ascii="Times New Roman" w:hAnsi="Times New Roman" w:eastAsia="Times New Roman" w:cs="Times New Roman"/>
          <w:b/>
          <w:sz w:val="28"/>
        </w:rPr>
        <w:t>steps</w:t>
      </w:r>
      <w:r>
        <w:rPr>
          <w:rFonts w:ascii="Times New Roman" w:hAnsi="Times New Roman" w:eastAsia="Times New Roman" w:cs="Times New Roman"/>
          <w:b/>
          <w:spacing w:val="-8"/>
          <w:sz w:val="28"/>
        </w:rPr>
        <w:t xml:space="preserve"> </w:t>
      </w:r>
      <w:r>
        <w:rPr>
          <w:rFonts w:ascii="Times New Roman" w:hAnsi="Times New Roman" w:eastAsia="Times New Roman" w:cs="Times New Roman"/>
          <w:b/>
          <w:spacing w:val="-10"/>
          <w:sz w:val="28"/>
        </w:rPr>
        <w:t>…</w:t>
      </w:r>
    </w:p>
    <w:p>
      <w:pPr>
        <w:numPr>
          <w:ilvl w:val="0"/>
          <w:numId w:val="2"/>
        </w:numPr>
        <w:tabs>
          <w:tab w:val="left" w:pos="845"/>
        </w:tabs>
        <w:spacing w:before="154"/>
        <w:ind w:left="845" w:hanging="356"/>
        <w:jc w:val="left"/>
        <w:rPr>
          <w:rFonts w:ascii="Times New Roman" w:hAnsi="Times New Roman" w:eastAsia="Times New Roman" w:cs="Times New Roman"/>
          <w:sz w:val="24"/>
        </w:rPr>
      </w:pPr>
      <w:r>
        <w:rPr>
          <w:rFonts w:ascii="Times New Roman" w:hAnsi="Times New Roman" w:eastAsia="Times New Roman" w:cs="Times New Roman"/>
          <w:sz w:val="24"/>
        </w:rPr>
        <w:t>Start</w:t>
      </w:r>
      <w:r>
        <w:rPr>
          <w:rFonts w:ascii="Times New Roman" w:hAnsi="Times New Roman" w:eastAsia="Times New Roman" w:cs="Times New Roman"/>
          <w:spacing w:val="-2"/>
          <w:sz w:val="24"/>
        </w:rPr>
        <w:t xml:space="preserve"> </w:t>
      </w:r>
      <w:r>
        <w:rPr>
          <w:rFonts w:ascii="Times New Roman" w:hAnsi="Times New Roman" w:eastAsia="Times New Roman" w:cs="Times New Roman"/>
          <w:sz w:val="24"/>
        </w:rPr>
        <w:t>with</w:t>
      </w:r>
      <w:r>
        <w:rPr>
          <w:rFonts w:ascii="Times New Roman" w:hAnsi="Times New Roman" w:eastAsia="Times New Roman" w:cs="Times New Roman"/>
          <w:spacing w:val="-3"/>
          <w:sz w:val="24"/>
        </w:rPr>
        <w:t xml:space="preserve"> </w:t>
      </w:r>
      <w:r>
        <w:rPr>
          <w:rFonts w:ascii="Times New Roman" w:hAnsi="Times New Roman" w:eastAsia="Times New Roman" w:cs="Times New Roman"/>
          <w:sz w:val="24"/>
        </w:rPr>
        <w:t>M.S</w:t>
      </w:r>
      <w:r>
        <w:rPr>
          <w:rFonts w:ascii="Times New Roman" w:hAnsi="Times New Roman" w:eastAsia="Times New Roman" w:cs="Times New Roman"/>
          <w:spacing w:val="-3"/>
          <w:sz w:val="24"/>
        </w:rPr>
        <w:t xml:space="preserve"> </w:t>
      </w:r>
      <w:r>
        <w:rPr>
          <w:rFonts w:ascii="Times New Roman" w:hAnsi="Times New Roman" w:eastAsia="Times New Roman" w:cs="Times New Roman"/>
          <w:spacing w:val="-2"/>
          <w:sz w:val="24"/>
        </w:rPr>
        <w:t>Excel.</w:t>
      </w:r>
    </w:p>
    <w:p>
      <w:pPr>
        <w:numPr>
          <w:ilvl w:val="0"/>
          <w:numId w:val="2"/>
        </w:numPr>
        <w:tabs>
          <w:tab w:val="left" w:pos="849"/>
        </w:tabs>
        <w:spacing w:before="78" w:line="312" w:lineRule="auto"/>
        <w:ind w:left="849" w:right="1673" w:hanging="360"/>
        <w:jc w:val="left"/>
        <w:rPr>
          <w:rFonts w:ascii="Times New Roman" w:hAnsi="Times New Roman" w:eastAsia="Times New Roman" w:cs="Times New Roman"/>
          <w:sz w:val="24"/>
        </w:rPr>
      </w:pPr>
      <w:r>
        <w:rPr>
          <w:rFonts w:ascii="Times New Roman" w:hAnsi="Times New Roman" w:eastAsia="Times New Roman" w:cs="Times New Roman"/>
          <w:sz w:val="24"/>
        </w:rPr>
        <w:t>In</w:t>
      </w:r>
      <w:r>
        <w:rPr>
          <w:rFonts w:ascii="Times New Roman" w:hAnsi="Times New Roman" w:eastAsia="Times New Roman" w:cs="Times New Roman"/>
          <w:spacing w:val="-5"/>
          <w:sz w:val="24"/>
        </w:rPr>
        <w:t xml:space="preserve"> </w:t>
      </w:r>
      <w:r>
        <w:rPr>
          <w:rFonts w:ascii="Times New Roman" w:hAnsi="Times New Roman" w:eastAsia="Times New Roman" w:cs="Times New Roman"/>
          <w:sz w:val="24"/>
        </w:rPr>
        <w:t>excel</w:t>
      </w:r>
      <w:r>
        <w:rPr>
          <w:rFonts w:ascii="Times New Roman" w:hAnsi="Times New Roman" w:eastAsia="Times New Roman" w:cs="Times New Roman"/>
          <w:spacing w:val="-10"/>
          <w:sz w:val="24"/>
        </w:rPr>
        <w:t xml:space="preserve"> </w:t>
      </w:r>
      <w:r>
        <w:rPr>
          <w:rFonts w:ascii="Times New Roman" w:hAnsi="Times New Roman" w:eastAsia="Times New Roman" w:cs="Times New Roman"/>
          <w:sz w:val="24"/>
        </w:rPr>
        <w:t>sheet</w:t>
      </w:r>
      <w:r>
        <w:rPr>
          <w:rFonts w:ascii="Times New Roman" w:hAnsi="Times New Roman" w:eastAsia="Times New Roman" w:cs="Times New Roman"/>
          <w:spacing w:val="-7"/>
          <w:sz w:val="24"/>
        </w:rPr>
        <w:t xml:space="preserve"> </w:t>
      </w:r>
      <w:r>
        <w:rPr>
          <w:rFonts w:ascii="Times New Roman" w:hAnsi="Times New Roman" w:eastAsia="Times New Roman" w:cs="Times New Roman"/>
          <w:sz w:val="24"/>
        </w:rPr>
        <w:t>create</w:t>
      </w:r>
      <w:r>
        <w:rPr>
          <w:rFonts w:ascii="Times New Roman" w:hAnsi="Times New Roman" w:eastAsia="Times New Roman" w:cs="Times New Roman"/>
          <w:spacing w:val="-9"/>
          <w:sz w:val="24"/>
        </w:rPr>
        <w:t xml:space="preserve"> </w:t>
      </w:r>
      <w:r>
        <w:rPr>
          <w:rFonts w:ascii="Times New Roman" w:hAnsi="Times New Roman" w:eastAsia="Times New Roman" w:cs="Times New Roman"/>
          <w:sz w:val="24"/>
        </w:rPr>
        <w:t>4</w:t>
      </w:r>
      <w:r>
        <w:rPr>
          <w:rFonts w:ascii="Times New Roman" w:hAnsi="Times New Roman" w:eastAsia="Times New Roman" w:cs="Times New Roman"/>
          <w:spacing w:val="-8"/>
          <w:sz w:val="24"/>
        </w:rPr>
        <w:t xml:space="preserve"> </w:t>
      </w:r>
      <w:r>
        <w:rPr>
          <w:rFonts w:ascii="Times New Roman" w:hAnsi="Times New Roman" w:eastAsia="Times New Roman" w:cs="Times New Roman"/>
          <w:sz w:val="24"/>
        </w:rPr>
        <w:t>columns</w:t>
      </w:r>
      <w:r>
        <w:rPr>
          <w:rFonts w:ascii="Times New Roman" w:hAnsi="Times New Roman" w:eastAsia="Times New Roman" w:cs="Times New Roman"/>
          <w:spacing w:val="-10"/>
          <w:sz w:val="24"/>
        </w:rPr>
        <w:t xml:space="preserve"> </w:t>
      </w:r>
      <w:r>
        <w:rPr>
          <w:rFonts w:ascii="Times New Roman" w:hAnsi="Times New Roman" w:eastAsia="Times New Roman" w:cs="Times New Roman"/>
          <w:sz w:val="24"/>
        </w:rPr>
        <w:t>PRODUCT,</w:t>
      </w:r>
      <w:r>
        <w:rPr>
          <w:rFonts w:ascii="Times New Roman" w:hAnsi="Times New Roman" w:eastAsia="Times New Roman" w:cs="Times New Roman"/>
          <w:spacing w:val="-10"/>
          <w:sz w:val="24"/>
        </w:rPr>
        <w:t xml:space="preserve"> </w:t>
      </w:r>
      <w:r>
        <w:rPr>
          <w:rFonts w:ascii="Times New Roman" w:hAnsi="Times New Roman" w:eastAsia="Times New Roman" w:cs="Times New Roman"/>
          <w:sz w:val="24"/>
        </w:rPr>
        <w:t>ORIGIN,</w:t>
      </w:r>
      <w:r>
        <w:rPr>
          <w:rFonts w:ascii="Times New Roman" w:hAnsi="Times New Roman" w:eastAsia="Times New Roman" w:cs="Times New Roman"/>
          <w:spacing w:val="-8"/>
          <w:sz w:val="24"/>
        </w:rPr>
        <w:t xml:space="preserve"> </w:t>
      </w:r>
      <w:r>
        <w:rPr>
          <w:rFonts w:ascii="Times New Roman" w:hAnsi="Times New Roman" w:eastAsia="Times New Roman" w:cs="Times New Roman"/>
          <w:sz w:val="24"/>
        </w:rPr>
        <w:t>DAY</w:t>
      </w:r>
      <w:r>
        <w:rPr>
          <w:rFonts w:ascii="Times New Roman" w:hAnsi="Times New Roman" w:eastAsia="Times New Roman" w:cs="Times New Roman"/>
          <w:spacing w:val="-6"/>
          <w:sz w:val="24"/>
        </w:rPr>
        <w:t xml:space="preserve"> </w:t>
      </w:r>
      <w:r>
        <w:rPr>
          <w:rFonts w:ascii="Times New Roman" w:hAnsi="Times New Roman" w:eastAsia="Times New Roman" w:cs="Times New Roman"/>
          <w:sz w:val="24"/>
        </w:rPr>
        <w:t>OF</w:t>
      </w:r>
      <w:r>
        <w:rPr>
          <w:rFonts w:ascii="Times New Roman" w:hAnsi="Times New Roman" w:eastAsia="Times New Roman" w:cs="Times New Roman"/>
          <w:spacing w:val="-11"/>
          <w:sz w:val="24"/>
        </w:rPr>
        <w:t xml:space="preserve"> </w:t>
      </w:r>
      <w:r>
        <w:rPr>
          <w:rFonts w:ascii="Times New Roman" w:hAnsi="Times New Roman" w:eastAsia="Times New Roman" w:cs="Times New Roman"/>
          <w:sz w:val="24"/>
        </w:rPr>
        <w:t>SALE,</w:t>
      </w:r>
      <w:r>
        <w:rPr>
          <w:rFonts w:ascii="Times New Roman" w:hAnsi="Times New Roman" w:eastAsia="Times New Roman" w:cs="Times New Roman"/>
          <w:spacing w:val="-5"/>
          <w:sz w:val="24"/>
        </w:rPr>
        <w:t xml:space="preserve"> </w:t>
      </w:r>
      <w:r>
        <w:rPr>
          <w:rFonts w:ascii="Times New Roman" w:hAnsi="Times New Roman" w:eastAsia="Times New Roman" w:cs="Times New Roman"/>
          <w:sz w:val="24"/>
        </w:rPr>
        <w:t>SOLD UNITS (FACT COLUMN).</w:t>
      </w:r>
    </w:p>
    <w:p>
      <w:pPr>
        <w:numPr>
          <w:ilvl w:val="0"/>
          <w:numId w:val="2"/>
        </w:numPr>
        <w:tabs>
          <w:tab w:val="left" w:pos="845"/>
        </w:tabs>
        <w:spacing w:before="58"/>
        <w:ind w:left="845" w:hanging="356"/>
        <w:jc w:val="left"/>
        <w:rPr>
          <w:rFonts w:ascii="Times New Roman" w:hAnsi="Times New Roman" w:eastAsia="Times New Roman" w:cs="Times New Roman"/>
          <w:sz w:val="24"/>
        </w:rPr>
      </w:pPr>
      <w:r>
        <w:rPr>
          <w:rFonts w:ascii="Times New Roman" w:hAnsi="Times New Roman" w:eastAsia="Times New Roman" w:cs="Times New Roman"/>
          <w:sz w:val="24"/>
        </w:rPr>
        <w:t>Insert</w:t>
      </w:r>
      <w:r>
        <w:rPr>
          <w:rFonts w:ascii="Times New Roman" w:hAnsi="Times New Roman" w:eastAsia="Times New Roman" w:cs="Times New Roman"/>
          <w:spacing w:val="-2"/>
          <w:sz w:val="24"/>
        </w:rPr>
        <w:t xml:space="preserve"> </w:t>
      </w:r>
      <w:r>
        <w:rPr>
          <w:rFonts w:ascii="Times New Roman" w:hAnsi="Times New Roman" w:eastAsia="Times New Roman" w:cs="Times New Roman"/>
          <w:sz w:val="24"/>
        </w:rPr>
        <w:t>around</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fifty</w:t>
      </w:r>
      <w:r>
        <w:rPr>
          <w:rFonts w:ascii="Times New Roman" w:hAnsi="Times New Roman" w:eastAsia="Times New Roman" w:cs="Times New Roman"/>
          <w:spacing w:val="-2"/>
          <w:sz w:val="24"/>
        </w:rPr>
        <w:t xml:space="preserve"> </w:t>
      </w:r>
      <w:r>
        <w:rPr>
          <w:rFonts w:ascii="Times New Roman" w:hAnsi="Times New Roman" w:eastAsia="Times New Roman" w:cs="Times New Roman"/>
          <w:sz w:val="24"/>
        </w:rPr>
        <w:t>rows</w:t>
      </w:r>
      <w:r>
        <w:rPr>
          <w:rFonts w:ascii="Times New Roman" w:hAnsi="Times New Roman" w:eastAsia="Times New Roman" w:cs="Times New Roman"/>
          <w:spacing w:val="-2"/>
          <w:sz w:val="24"/>
        </w:rPr>
        <w:t xml:space="preserve"> </w:t>
      </w:r>
      <w:r>
        <w:rPr>
          <w:rFonts w:ascii="Times New Roman" w:hAnsi="Times New Roman" w:eastAsia="Times New Roman" w:cs="Times New Roman"/>
          <w:sz w:val="24"/>
        </w:rPr>
        <w:t>of</w:t>
      </w:r>
      <w:r>
        <w:rPr>
          <w:rFonts w:ascii="Times New Roman" w:hAnsi="Times New Roman" w:eastAsia="Times New Roman" w:cs="Times New Roman"/>
          <w:spacing w:val="-2"/>
          <w:sz w:val="24"/>
        </w:rPr>
        <w:t xml:space="preserve"> </w:t>
      </w:r>
      <w:r>
        <w:rPr>
          <w:rFonts w:ascii="Times New Roman" w:hAnsi="Times New Roman" w:eastAsia="Times New Roman" w:cs="Times New Roman"/>
          <w:spacing w:val="-4"/>
          <w:sz w:val="24"/>
        </w:rPr>
        <w:t>data.</w:t>
      </w:r>
    </w:p>
    <w:p>
      <w:pPr>
        <w:numPr>
          <w:ilvl w:val="0"/>
          <w:numId w:val="2"/>
        </w:numPr>
        <w:tabs>
          <w:tab w:val="left" w:pos="845"/>
        </w:tabs>
        <w:spacing w:before="120"/>
        <w:ind w:left="845" w:hanging="356"/>
        <w:jc w:val="left"/>
        <w:rPr>
          <w:rFonts w:ascii="Times New Roman" w:hAnsi="Times New Roman" w:eastAsia="Times New Roman" w:cs="Times New Roman"/>
          <w:sz w:val="24"/>
        </w:rPr>
      </w:pPr>
      <w:r>
        <w:rPr>
          <w:rFonts w:ascii="Times New Roman" w:hAnsi="Times New Roman" w:eastAsia="Times New Roman" w:cs="Times New Roman"/>
          <w:sz w:val="24"/>
        </w:rPr>
        <w:t>Save</w:t>
      </w:r>
      <w:r>
        <w:rPr>
          <w:rFonts w:ascii="Times New Roman" w:hAnsi="Times New Roman" w:eastAsia="Times New Roman" w:cs="Times New Roman"/>
          <w:spacing w:val="-7"/>
          <w:sz w:val="24"/>
        </w:rPr>
        <w:t xml:space="preserve"> </w:t>
      </w:r>
      <w:r>
        <w:rPr>
          <w:rFonts w:ascii="Times New Roman" w:hAnsi="Times New Roman" w:eastAsia="Times New Roman" w:cs="Times New Roman"/>
          <w:sz w:val="24"/>
        </w:rPr>
        <w:t>the</w:t>
      </w:r>
      <w:r>
        <w:rPr>
          <w:rFonts w:ascii="Times New Roman" w:hAnsi="Times New Roman" w:eastAsia="Times New Roman" w:cs="Times New Roman"/>
          <w:spacing w:val="-5"/>
          <w:sz w:val="24"/>
        </w:rPr>
        <w:t xml:space="preserve"> </w:t>
      </w:r>
      <w:r>
        <w:rPr>
          <w:rFonts w:ascii="Times New Roman" w:hAnsi="Times New Roman" w:eastAsia="Times New Roman" w:cs="Times New Roman"/>
          <w:sz w:val="24"/>
        </w:rPr>
        <w:t>table</w:t>
      </w:r>
      <w:r>
        <w:rPr>
          <w:rFonts w:ascii="Times New Roman" w:hAnsi="Times New Roman" w:eastAsia="Times New Roman" w:cs="Times New Roman"/>
          <w:spacing w:val="1"/>
          <w:sz w:val="24"/>
        </w:rPr>
        <w:t xml:space="preserve"> </w:t>
      </w:r>
      <w:r>
        <w:rPr>
          <w:rFonts w:ascii="Times New Roman" w:hAnsi="Times New Roman" w:eastAsia="Times New Roman" w:cs="Times New Roman"/>
          <w:spacing w:val="-4"/>
          <w:sz w:val="24"/>
        </w:rPr>
        <w:t>data.</w:t>
      </w:r>
    </w:p>
    <w:p>
      <w:pPr>
        <w:numPr>
          <w:ilvl w:val="0"/>
          <w:numId w:val="2"/>
        </w:numPr>
        <w:tabs>
          <w:tab w:val="left" w:pos="845"/>
        </w:tabs>
        <w:spacing w:before="122"/>
        <w:ind w:left="845" w:hanging="356"/>
        <w:jc w:val="left"/>
        <w:rPr>
          <w:rFonts w:ascii="Times New Roman" w:hAnsi="Times New Roman" w:eastAsia="Times New Roman" w:cs="Times New Roman"/>
          <w:sz w:val="24"/>
        </w:rPr>
      </w:pPr>
      <w:r>
        <w:rPr>
          <w:rFonts w:ascii="Times New Roman" w:hAnsi="Times New Roman" w:eastAsia="Times New Roman" w:cs="Times New Roman"/>
          <w:sz w:val="24"/>
        </w:rPr>
        <w:t>Go</w:t>
      </w:r>
      <w:r>
        <w:rPr>
          <w:rFonts w:ascii="Times New Roman" w:hAnsi="Times New Roman" w:eastAsia="Times New Roman" w:cs="Times New Roman"/>
          <w:spacing w:val="-4"/>
          <w:sz w:val="24"/>
        </w:rPr>
        <w:t xml:space="preserve"> </w:t>
      </w:r>
      <w:r>
        <w:rPr>
          <w:rFonts w:ascii="Times New Roman" w:hAnsi="Times New Roman" w:eastAsia="Times New Roman" w:cs="Times New Roman"/>
          <w:sz w:val="24"/>
        </w:rPr>
        <w:t>to</w:t>
      </w:r>
      <w:r>
        <w:rPr>
          <w:rFonts w:ascii="Times New Roman" w:hAnsi="Times New Roman" w:eastAsia="Times New Roman" w:cs="Times New Roman"/>
          <w:spacing w:val="-5"/>
          <w:sz w:val="24"/>
        </w:rPr>
        <w:t xml:space="preserve"> </w:t>
      </w:r>
      <w:r>
        <w:rPr>
          <w:rFonts w:ascii="Times New Roman" w:hAnsi="Times New Roman" w:eastAsia="Times New Roman" w:cs="Times New Roman"/>
          <w:sz w:val="24"/>
        </w:rPr>
        <w:t>Insert Tab-&gt;</w:t>
      </w:r>
      <w:r>
        <w:rPr>
          <w:rFonts w:ascii="Times New Roman" w:hAnsi="Times New Roman" w:eastAsia="Times New Roman" w:cs="Times New Roman"/>
          <w:spacing w:val="-3"/>
          <w:sz w:val="24"/>
        </w:rPr>
        <w:t xml:space="preserve"> </w:t>
      </w:r>
      <w:r>
        <w:rPr>
          <w:rFonts w:ascii="Times New Roman" w:hAnsi="Times New Roman" w:eastAsia="Times New Roman" w:cs="Times New Roman"/>
          <w:sz w:val="24"/>
        </w:rPr>
        <w:t>click</w:t>
      </w:r>
      <w:r>
        <w:rPr>
          <w:rFonts w:ascii="Times New Roman" w:hAnsi="Times New Roman" w:eastAsia="Times New Roman" w:cs="Times New Roman"/>
          <w:spacing w:val="-2"/>
          <w:sz w:val="24"/>
        </w:rPr>
        <w:t xml:space="preserve"> </w:t>
      </w:r>
      <w:r>
        <w:rPr>
          <w:rFonts w:ascii="Times New Roman" w:hAnsi="Times New Roman" w:eastAsia="Times New Roman" w:cs="Times New Roman"/>
          <w:sz w:val="24"/>
        </w:rPr>
        <w:t>on</w:t>
      </w:r>
      <w:r>
        <w:rPr>
          <w:rFonts w:ascii="Times New Roman" w:hAnsi="Times New Roman" w:eastAsia="Times New Roman" w:cs="Times New Roman"/>
          <w:spacing w:val="-2"/>
          <w:sz w:val="24"/>
        </w:rPr>
        <w:t xml:space="preserve"> </w:t>
      </w:r>
      <w:r>
        <w:rPr>
          <w:rFonts w:ascii="Times New Roman" w:hAnsi="Times New Roman" w:eastAsia="Times New Roman" w:cs="Times New Roman"/>
          <w:sz w:val="24"/>
        </w:rPr>
        <w:t>Pivot</w:t>
      </w:r>
      <w:r>
        <w:rPr>
          <w:rFonts w:ascii="Times New Roman" w:hAnsi="Times New Roman" w:eastAsia="Times New Roman" w:cs="Times New Roman"/>
          <w:spacing w:val="-4"/>
          <w:sz w:val="24"/>
        </w:rPr>
        <w:t xml:space="preserve"> </w:t>
      </w:r>
      <w:r>
        <w:rPr>
          <w:rFonts w:ascii="Times New Roman" w:hAnsi="Times New Roman" w:eastAsia="Times New Roman" w:cs="Times New Roman"/>
          <w:sz w:val="24"/>
        </w:rPr>
        <w:t>Table-&gt;</w:t>
      </w:r>
      <w:r>
        <w:rPr>
          <w:rFonts w:ascii="Times New Roman" w:hAnsi="Times New Roman" w:eastAsia="Times New Roman" w:cs="Times New Roman"/>
          <w:spacing w:val="-3"/>
          <w:sz w:val="24"/>
        </w:rPr>
        <w:t xml:space="preserve"> </w:t>
      </w:r>
      <w:r>
        <w:rPr>
          <w:rFonts w:ascii="Times New Roman" w:hAnsi="Times New Roman" w:eastAsia="Times New Roman" w:cs="Times New Roman"/>
          <w:sz w:val="24"/>
        </w:rPr>
        <w:t>New</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work</w:t>
      </w:r>
      <w:r>
        <w:rPr>
          <w:rFonts w:ascii="Times New Roman" w:hAnsi="Times New Roman" w:eastAsia="Times New Roman" w:cs="Times New Roman"/>
          <w:spacing w:val="-2"/>
          <w:sz w:val="24"/>
        </w:rPr>
        <w:t xml:space="preserve"> </w:t>
      </w:r>
      <w:r>
        <w:rPr>
          <w:rFonts w:ascii="Times New Roman" w:hAnsi="Times New Roman" w:eastAsia="Times New Roman" w:cs="Times New Roman"/>
          <w:sz w:val="24"/>
        </w:rPr>
        <w:t xml:space="preserve">sheet-&gt; </w:t>
      </w:r>
      <w:r>
        <w:rPr>
          <w:rFonts w:ascii="Times New Roman" w:hAnsi="Times New Roman" w:eastAsia="Times New Roman" w:cs="Times New Roman"/>
          <w:spacing w:val="-5"/>
          <w:sz w:val="24"/>
        </w:rPr>
        <w:t>Ok.</w:t>
      </w:r>
    </w:p>
    <w:p>
      <w:pPr>
        <w:numPr>
          <w:ilvl w:val="0"/>
          <w:numId w:val="2"/>
        </w:numPr>
        <w:tabs>
          <w:tab w:val="left" w:pos="845"/>
        </w:tabs>
        <w:spacing w:before="120"/>
        <w:ind w:left="845" w:hanging="356"/>
        <w:jc w:val="left"/>
        <w:rPr>
          <w:rFonts w:ascii="Times New Roman" w:hAnsi="Times New Roman" w:eastAsia="Times New Roman" w:cs="Times New Roman"/>
          <w:sz w:val="24"/>
        </w:rPr>
      </w:pPr>
      <w:r>
        <w:rPr>
          <w:rFonts w:ascii="Times New Roman" w:hAnsi="Times New Roman" w:eastAsia="Times New Roman" w:cs="Times New Roman"/>
          <w:sz w:val="24"/>
        </w:rPr>
        <w:t>Right</w:t>
      </w:r>
      <w:r>
        <w:rPr>
          <w:rFonts w:ascii="Times New Roman" w:hAnsi="Times New Roman" w:eastAsia="Times New Roman" w:cs="Times New Roman"/>
          <w:spacing w:val="-2"/>
          <w:sz w:val="24"/>
        </w:rPr>
        <w:t xml:space="preserve"> </w:t>
      </w:r>
      <w:r>
        <w:rPr>
          <w:rFonts w:ascii="Times New Roman" w:hAnsi="Times New Roman" w:eastAsia="Times New Roman" w:cs="Times New Roman"/>
          <w:sz w:val="24"/>
        </w:rPr>
        <w:t>side</w:t>
      </w:r>
      <w:r>
        <w:rPr>
          <w:rFonts w:ascii="Times New Roman" w:hAnsi="Times New Roman" w:eastAsia="Times New Roman" w:cs="Times New Roman"/>
          <w:spacing w:val="-2"/>
          <w:sz w:val="24"/>
        </w:rPr>
        <w:t xml:space="preserve"> </w:t>
      </w:r>
      <w:r>
        <w:rPr>
          <w:rFonts w:ascii="Times New Roman" w:hAnsi="Times New Roman" w:eastAsia="Times New Roman" w:cs="Times New Roman"/>
          <w:sz w:val="24"/>
        </w:rPr>
        <w:t>you</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will</w:t>
      </w:r>
      <w:r>
        <w:rPr>
          <w:rFonts w:ascii="Times New Roman" w:hAnsi="Times New Roman" w:eastAsia="Times New Roman" w:cs="Times New Roman"/>
          <w:spacing w:val="-2"/>
          <w:sz w:val="24"/>
        </w:rPr>
        <w:t xml:space="preserve"> </w:t>
      </w:r>
      <w:r>
        <w:rPr>
          <w:rFonts w:ascii="Times New Roman" w:hAnsi="Times New Roman" w:eastAsia="Times New Roman" w:cs="Times New Roman"/>
          <w:sz w:val="24"/>
        </w:rPr>
        <w:t>find</w:t>
      </w:r>
      <w:r>
        <w:rPr>
          <w:rFonts w:ascii="Times New Roman" w:hAnsi="Times New Roman" w:eastAsia="Times New Roman" w:cs="Times New Roman"/>
          <w:spacing w:val="-4"/>
          <w:sz w:val="24"/>
        </w:rPr>
        <w:t xml:space="preserve"> </w:t>
      </w:r>
      <w:r>
        <w:rPr>
          <w:rFonts w:ascii="Times New Roman" w:hAnsi="Times New Roman" w:eastAsia="Times New Roman" w:cs="Times New Roman"/>
          <w:sz w:val="24"/>
        </w:rPr>
        <w:t>pivot</w:t>
      </w:r>
      <w:r>
        <w:rPr>
          <w:rFonts w:ascii="Times New Roman" w:hAnsi="Times New Roman" w:eastAsia="Times New Roman" w:cs="Times New Roman"/>
          <w:spacing w:val="-3"/>
          <w:sz w:val="24"/>
        </w:rPr>
        <w:t xml:space="preserve"> </w:t>
      </w:r>
      <w:r>
        <w:rPr>
          <w:rFonts w:ascii="Times New Roman" w:hAnsi="Times New Roman" w:eastAsia="Times New Roman" w:cs="Times New Roman"/>
          <w:sz w:val="24"/>
        </w:rPr>
        <w:t>table</w:t>
      </w:r>
      <w:r>
        <w:rPr>
          <w:rFonts w:ascii="Times New Roman" w:hAnsi="Times New Roman" w:eastAsia="Times New Roman" w:cs="Times New Roman"/>
          <w:spacing w:val="-2"/>
          <w:sz w:val="24"/>
        </w:rPr>
        <w:t xml:space="preserve"> fields.</w:t>
      </w:r>
    </w:p>
    <w:p>
      <w:pPr>
        <w:spacing w:before="118" w:line="360" w:lineRule="auto"/>
        <w:ind w:left="844" w:right="3801" w:firstLine="0"/>
        <w:rPr>
          <w:rFonts w:ascii="Times New Roman" w:hAnsi="Times New Roman" w:eastAsia="Times New Roman" w:cs="Times New Roman"/>
          <w:sz w:val="24"/>
        </w:rPr>
      </w:pPr>
      <w:r>
        <w:rPr>
          <w:rFonts w:ascii="Times New Roman" w:hAnsi="Times New Roman" w:eastAsia="Times New Roman" w:cs="Times New Roman"/>
          <w:sz w:val="24"/>
        </w:rPr>
        <w:t>It</w:t>
      </w:r>
      <w:r>
        <w:rPr>
          <w:rFonts w:ascii="Times New Roman" w:hAnsi="Times New Roman" w:eastAsia="Times New Roman" w:cs="Times New Roman"/>
          <w:spacing w:val="-10"/>
          <w:sz w:val="24"/>
        </w:rPr>
        <w:t xml:space="preserve"> </w:t>
      </w:r>
      <w:r>
        <w:rPr>
          <w:rFonts w:ascii="Times New Roman" w:hAnsi="Times New Roman" w:eastAsia="Times New Roman" w:cs="Times New Roman"/>
          <w:sz w:val="24"/>
        </w:rPr>
        <w:t>contains</w:t>
      </w:r>
      <w:r>
        <w:rPr>
          <w:rFonts w:ascii="Times New Roman" w:hAnsi="Times New Roman" w:eastAsia="Times New Roman" w:cs="Times New Roman"/>
          <w:spacing w:val="-8"/>
          <w:sz w:val="24"/>
        </w:rPr>
        <w:t xml:space="preserve"> </w:t>
      </w:r>
      <w:r>
        <w:rPr>
          <w:rFonts w:ascii="Times New Roman" w:hAnsi="Times New Roman" w:eastAsia="Times New Roman" w:cs="Times New Roman"/>
          <w:sz w:val="24"/>
        </w:rPr>
        <w:t>all</w:t>
      </w:r>
      <w:r>
        <w:rPr>
          <w:rFonts w:ascii="Times New Roman" w:hAnsi="Times New Roman" w:eastAsia="Times New Roman" w:cs="Times New Roman"/>
          <w:spacing w:val="-10"/>
          <w:sz w:val="24"/>
        </w:rPr>
        <w:t xml:space="preserve"> </w:t>
      </w:r>
      <w:r>
        <w:rPr>
          <w:rFonts w:ascii="Times New Roman" w:hAnsi="Times New Roman" w:eastAsia="Times New Roman" w:cs="Times New Roman"/>
          <w:sz w:val="24"/>
        </w:rPr>
        <w:t>columns</w:t>
      </w:r>
      <w:r>
        <w:rPr>
          <w:rFonts w:ascii="Times New Roman" w:hAnsi="Times New Roman" w:eastAsia="Times New Roman" w:cs="Times New Roman"/>
          <w:spacing w:val="-12"/>
          <w:sz w:val="24"/>
        </w:rPr>
        <w:t xml:space="preserve"> </w:t>
      </w:r>
      <w:r>
        <w:rPr>
          <w:rFonts w:ascii="Times New Roman" w:hAnsi="Times New Roman" w:eastAsia="Times New Roman" w:cs="Times New Roman"/>
          <w:sz w:val="24"/>
        </w:rPr>
        <w:t>of</w:t>
      </w:r>
      <w:r>
        <w:rPr>
          <w:rFonts w:ascii="Times New Roman" w:hAnsi="Times New Roman" w:eastAsia="Times New Roman" w:cs="Times New Roman"/>
          <w:spacing w:val="-9"/>
          <w:sz w:val="24"/>
        </w:rPr>
        <w:t xml:space="preserve"> </w:t>
      </w:r>
      <w:r>
        <w:rPr>
          <w:rFonts w:ascii="Times New Roman" w:hAnsi="Times New Roman" w:eastAsia="Times New Roman" w:cs="Times New Roman"/>
          <w:sz w:val="24"/>
        </w:rPr>
        <w:t>our</w:t>
      </w:r>
      <w:r>
        <w:rPr>
          <w:rFonts w:ascii="Times New Roman" w:hAnsi="Times New Roman" w:eastAsia="Times New Roman" w:cs="Times New Roman"/>
          <w:spacing w:val="-11"/>
          <w:sz w:val="24"/>
        </w:rPr>
        <w:t xml:space="preserve"> </w:t>
      </w:r>
      <w:r>
        <w:rPr>
          <w:rFonts w:ascii="Times New Roman" w:hAnsi="Times New Roman" w:eastAsia="Times New Roman" w:cs="Times New Roman"/>
          <w:sz w:val="24"/>
        </w:rPr>
        <w:t>table</w:t>
      </w:r>
      <w:r>
        <w:rPr>
          <w:rFonts w:ascii="Times New Roman" w:hAnsi="Times New Roman" w:eastAsia="Times New Roman" w:cs="Times New Roman"/>
          <w:spacing w:val="-11"/>
          <w:sz w:val="24"/>
        </w:rPr>
        <w:t xml:space="preserve"> </w:t>
      </w:r>
      <w:r>
        <w:rPr>
          <w:rFonts w:ascii="Times New Roman" w:hAnsi="Times New Roman" w:eastAsia="Times New Roman" w:cs="Times New Roman"/>
          <w:sz w:val="24"/>
        </w:rPr>
        <w:t>that</w:t>
      </w:r>
      <w:r>
        <w:rPr>
          <w:rFonts w:ascii="Times New Roman" w:hAnsi="Times New Roman" w:eastAsia="Times New Roman" w:cs="Times New Roman"/>
          <w:spacing w:val="-10"/>
          <w:sz w:val="24"/>
        </w:rPr>
        <w:t xml:space="preserve"> </w:t>
      </w:r>
      <w:r>
        <w:rPr>
          <w:rFonts w:ascii="Times New Roman" w:hAnsi="Times New Roman" w:eastAsia="Times New Roman" w:cs="Times New Roman"/>
          <w:sz w:val="24"/>
        </w:rPr>
        <w:t>we</w:t>
      </w:r>
      <w:r>
        <w:rPr>
          <w:rFonts w:ascii="Times New Roman" w:hAnsi="Times New Roman" w:eastAsia="Times New Roman" w:cs="Times New Roman"/>
          <w:spacing w:val="-9"/>
          <w:sz w:val="24"/>
        </w:rPr>
        <w:t xml:space="preserve"> </w:t>
      </w:r>
      <w:r>
        <w:rPr>
          <w:rFonts w:ascii="Times New Roman" w:hAnsi="Times New Roman" w:eastAsia="Times New Roman" w:cs="Times New Roman"/>
          <w:sz w:val="24"/>
        </w:rPr>
        <w:t>created. Select product in rows,</w:t>
      </w:r>
    </w:p>
    <w:p>
      <w:pPr>
        <w:spacing w:line="271" w:lineRule="exact"/>
        <w:ind w:left="844" w:firstLine="0"/>
        <w:rPr>
          <w:rFonts w:ascii="Times New Roman" w:hAnsi="Times New Roman" w:eastAsia="Times New Roman" w:cs="Times New Roman"/>
          <w:sz w:val="24"/>
        </w:rPr>
      </w:pPr>
      <w:r>
        <w:rPr>
          <w:rFonts w:ascii="Times New Roman" w:hAnsi="Times New Roman" w:eastAsia="Times New Roman" w:cs="Times New Roman"/>
          <w:sz w:val="24"/>
        </w:rPr>
        <w:t>Days</w:t>
      </w:r>
      <w:r>
        <w:rPr>
          <w:rFonts w:ascii="Times New Roman" w:hAnsi="Times New Roman" w:eastAsia="Times New Roman" w:cs="Times New Roman"/>
          <w:spacing w:val="-3"/>
          <w:sz w:val="24"/>
        </w:rPr>
        <w:t xml:space="preserve"> </w:t>
      </w:r>
      <w:r>
        <w:rPr>
          <w:rFonts w:ascii="Times New Roman" w:hAnsi="Times New Roman" w:eastAsia="Times New Roman" w:cs="Times New Roman"/>
          <w:sz w:val="24"/>
        </w:rPr>
        <w:t>in</w:t>
      </w:r>
      <w:r>
        <w:rPr>
          <w:rFonts w:ascii="Times New Roman" w:hAnsi="Times New Roman" w:eastAsia="Times New Roman" w:cs="Times New Roman"/>
          <w:spacing w:val="-5"/>
          <w:sz w:val="24"/>
        </w:rPr>
        <w:t xml:space="preserve"> </w:t>
      </w:r>
      <w:r>
        <w:rPr>
          <w:rFonts w:ascii="Times New Roman" w:hAnsi="Times New Roman" w:eastAsia="Times New Roman" w:cs="Times New Roman"/>
          <w:spacing w:val="-2"/>
          <w:sz w:val="24"/>
        </w:rPr>
        <w:t>column,</w:t>
      </w:r>
    </w:p>
    <w:p>
      <w:pPr>
        <w:spacing w:before="223"/>
        <w:ind w:left="844" w:firstLine="0"/>
        <w:rPr>
          <w:rFonts w:ascii="Times New Roman" w:hAnsi="Times New Roman" w:eastAsia="Times New Roman" w:cs="Times New Roman"/>
          <w:sz w:val="24"/>
        </w:rPr>
      </w:pPr>
      <w:r>
        <w:rPr>
          <w:rFonts w:ascii="Times New Roman" w:hAnsi="Times New Roman" w:eastAsia="Times New Roman" w:cs="Times New Roman"/>
          <w:sz w:val="24"/>
        </w:rPr>
        <w:t>Unit</w:t>
      </w:r>
      <w:r>
        <w:rPr>
          <w:rFonts w:ascii="Times New Roman" w:hAnsi="Times New Roman" w:eastAsia="Times New Roman" w:cs="Times New Roman"/>
          <w:spacing w:val="-3"/>
          <w:sz w:val="24"/>
        </w:rPr>
        <w:t xml:space="preserve"> </w:t>
      </w:r>
      <w:r>
        <w:rPr>
          <w:rFonts w:ascii="Times New Roman" w:hAnsi="Times New Roman" w:eastAsia="Times New Roman" w:cs="Times New Roman"/>
          <w:sz w:val="24"/>
        </w:rPr>
        <w:t>sold in ∑</w:t>
      </w:r>
      <w:r>
        <w:rPr>
          <w:rFonts w:ascii="Times New Roman" w:hAnsi="Times New Roman" w:eastAsia="Times New Roman" w:cs="Times New Roman"/>
          <w:spacing w:val="-1"/>
          <w:sz w:val="24"/>
        </w:rPr>
        <w:t xml:space="preserve"> </w:t>
      </w:r>
      <w:r>
        <w:rPr>
          <w:rFonts w:ascii="Times New Roman" w:hAnsi="Times New Roman" w:eastAsia="Times New Roman" w:cs="Times New Roman"/>
          <w:spacing w:val="-2"/>
          <w:sz w:val="24"/>
        </w:rPr>
        <w:t>values.</w:t>
      </w:r>
    </w:p>
    <w:p>
      <w:pPr>
        <w:spacing w:before="137"/>
        <w:ind w:left="844" w:firstLine="0"/>
        <w:rPr>
          <w:rFonts w:ascii="Times New Roman" w:hAnsi="Times New Roman" w:eastAsia="Times New Roman" w:cs="Times New Roman"/>
          <w:sz w:val="24"/>
        </w:rPr>
      </w:pPr>
      <w:r>
        <w:rPr>
          <w:rFonts w:ascii="Times New Roman" w:hAnsi="Times New Roman" w:eastAsia="Times New Roman" w:cs="Times New Roman"/>
          <w:sz w:val="24"/>
        </w:rPr>
        <w:t>Later</w:t>
      </w:r>
      <w:r>
        <w:rPr>
          <w:rFonts w:ascii="Times New Roman" w:hAnsi="Times New Roman" w:eastAsia="Times New Roman" w:cs="Times New Roman"/>
          <w:spacing w:val="-6"/>
          <w:sz w:val="24"/>
        </w:rPr>
        <w:t xml:space="preserve"> </w:t>
      </w:r>
      <w:r>
        <w:rPr>
          <w:rFonts w:ascii="Times New Roman" w:hAnsi="Times New Roman" w:eastAsia="Times New Roman" w:cs="Times New Roman"/>
          <w:sz w:val="24"/>
        </w:rPr>
        <w:t>apply</w:t>
      </w:r>
      <w:r>
        <w:rPr>
          <w:rFonts w:ascii="Times New Roman" w:hAnsi="Times New Roman" w:eastAsia="Times New Roman" w:cs="Times New Roman"/>
          <w:spacing w:val="-1"/>
          <w:sz w:val="24"/>
        </w:rPr>
        <w:t xml:space="preserve"> </w:t>
      </w:r>
      <w:r>
        <w:rPr>
          <w:rFonts w:ascii="Times New Roman" w:hAnsi="Times New Roman" w:eastAsia="Times New Roman" w:cs="Times New Roman"/>
          <w:sz w:val="24"/>
        </w:rPr>
        <w:t>filter</w:t>
      </w:r>
      <w:r>
        <w:rPr>
          <w:rFonts w:ascii="Times New Roman" w:hAnsi="Times New Roman" w:eastAsia="Times New Roman" w:cs="Times New Roman"/>
          <w:spacing w:val="-3"/>
          <w:sz w:val="24"/>
        </w:rPr>
        <w:t xml:space="preserve"> </w:t>
      </w:r>
      <w:r>
        <w:rPr>
          <w:rFonts w:ascii="Times New Roman" w:hAnsi="Times New Roman" w:eastAsia="Times New Roman" w:cs="Times New Roman"/>
          <w:sz w:val="24"/>
        </w:rPr>
        <w:t>using</w:t>
      </w:r>
      <w:r>
        <w:rPr>
          <w:rFonts w:ascii="Times New Roman" w:hAnsi="Times New Roman" w:eastAsia="Times New Roman" w:cs="Times New Roman"/>
          <w:spacing w:val="-4"/>
          <w:sz w:val="24"/>
        </w:rPr>
        <w:t xml:space="preserve"> </w:t>
      </w:r>
      <w:r>
        <w:rPr>
          <w:rFonts w:ascii="Times New Roman" w:hAnsi="Times New Roman" w:eastAsia="Times New Roman" w:cs="Times New Roman"/>
          <w:spacing w:val="-2"/>
          <w:sz w:val="24"/>
        </w:rPr>
        <w:t>Origin.</w:t>
      </w:r>
    </w:p>
    <w:p>
      <w:pPr>
        <w:spacing w:before="135" w:line="360" w:lineRule="auto"/>
        <w:ind w:left="854" w:right="672" w:hanging="10"/>
        <w:rPr>
          <w:rFonts w:ascii="Times New Roman" w:hAnsi="Times New Roman" w:eastAsia="Times New Roman" w:cs="Times New Roman"/>
          <w:sz w:val="24"/>
        </w:rPr>
      </w:pPr>
      <w:r>
        <w:rPr>
          <w:rFonts w:ascii="Times New Roman" w:hAnsi="Times New Roman" w:eastAsia="Times New Roman" w:cs="Times New Roman"/>
          <w:sz w:val="24"/>
        </w:rPr>
        <w:t>Also,</w:t>
      </w:r>
      <w:r>
        <w:rPr>
          <w:rFonts w:ascii="Times New Roman" w:hAnsi="Times New Roman" w:eastAsia="Times New Roman" w:cs="Times New Roman"/>
          <w:spacing w:val="-8"/>
          <w:sz w:val="24"/>
        </w:rPr>
        <w:t xml:space="preserve"> </w:t>
      </w:r>
      <w:r>
        <w:rPr>
          <w:rFonts w:ascii="Times New Roman" w:hAnsi="Times New Roman" w:eastAsia="Times New Roman" w:cs="Times New Roman"/>
          <w:sz w:val="24"/>
        </w:rPr>
        <w:t>we</w:t>
      </w:r>
      <w:r>
        <w:rPr>
          <w:rFonts w:ascii="Times New Roman" w:hAnsi="Times New Roman" w:eastAsia="Times New Roman" w:cs="Times New Roman"/>
          <w:spacing w:val="-7"/>
          <w:sz w:val="24"/>
        </w:rPr>
        <w:t xml:space="preserve"> </w:t>
      </w:r>
      <w:r>
        <w:rPr>
          <w:rFonts w:ascii="Times New Roman" w:hAnsi="Times New Roman" w:eastAsia="Times New Roman" w:cs="Times New Roman"/>
          <w:sz w:val="24"/>
        </w:rPr>
        <w:t>can</w:t>
      </w:r>
      <w:r>
        <w:rPr>
          <w:rFonts w:ascii="Times New Roman" w:hAnsi="Times New Roman" w:eastAsia="Times New Roman" w:cs="Times New Roman"/>
          <w:spacing w:val="-3"/>
          <w:sz w:val="24"/>
        </w:rPr>
        <w:t xml:space="preserve"> </w:t>
      </w:r>
      <w:r>
        <w:rPr>
          <w:rFonts w:ascii="Times New Roman" w:hAnsi="Times New Roman" w:eastAsia="Times New Roman" w:cs="Times New Roman"/>
          <w:sz w:val="24"/>
        </w:rPr>
        <w:t>flip</w:t>
      </w:r>
      <w:r>
        <w:rPr>
          <w:rFonts w:ascii="Times New Roman" w:hAnsi="Times New Roman" w:eastAsia="Times New Roman" w:cs="Times New Roman"/>
          <w:spacing w:val="-6"/>
          <w:sz w:val="24"/>
        </w:rPr>
        <w:t xml:space="preserve"> </w:t>
      </w:r>
      <w:r>
        <w:rPr>
          <w:rFonts w:ascii="Times New Roman" w:hAnsi="Times New Roman" w:eastAsia="Times New Roman" w:cs="Times New Roman"/>
          <w:sz w:val="24"/>
        </w:rPr>
        <w:t>the</w:t>
      </w:r>
      <w:r>
        <w:rPr>
          <w:rFonts w:ascii="Times New Roman" w:hAnsi="Times New Roman" w:eastAsia="Times New Roman" w:cs="Times New Roman"/>
          <w:spacing w:val="-9"/>
          <w:sz w:val="24"/>
        </w:rPr>
        <w:t xml:space="preserve"> </w:t>
      </w:r>
      <w:r>
        <w:rPr>
          <w:rFonts w:ascii="Times New Roman" w:hAnsi="Times New Roman" w:eastAsia="Times New Roman" w:cs="Times New Roman"/>
          <w:sz w:val="24"/>
        </w:rPr>
        <w:t>rows</w:t>
      </w:r>
      <w:r>
        <w:rPr>
          <w:rFonts w:ascii="Times New Roman" w:hAnsi="Times New Roman" w:eastAsia="Times New Roman" w:cs="Times New Roman"/>
          <w:spacing w:val="-6"/>
          <w:sz w:val="24"/>
        </w:rPr>
        <w:t xml:space="preserve"> </w:t>
      </w:r>
      <w:r>
        <w:rPr>
          <w:rFonts w:ascii="Times New Roman" w:hAnsi="Times New Roman" w:eastAsia="Times New Roman" w:cs="Times New Roman"/>
          <w:sz w:val="24"/>
        </w:rPr>
        <w:t>&amp;</w:t>
      </w:r>
      <w:r>
        <w:rPr>
          <w:rFonts w:ascii="Times New Roman" w:hAnsi="Times New Roman" w:eastAsia="Times New Roman" w:cs="Times New Roman"/>
          <w:spacing w:val="-5"/>
          <w:sz w:val="24"/>
        </w:rPr>
        <w:t xml:space="preserve"> </w:t>
      </w:r>
      <w:r>
        <w:rPr>
          <w:rFonts w:ascii="Times New Roman" w:hAnsi="Times New Roman" w:eastAsia="Times New Roman" w:cs="Times New Roman"/>
          <w:sz w:val="24"/>
        </w:rPr>
        <w:t>columns</w:t>
      </w:r>
      <w:r>
        <w:rPr>
          <w:rFonts w:ascii="Times New Roman" w:hAnsi="Times New Roman" w:eastAsia="Times New Roman" w:cs="Times New Roman"/>
          <w:spacing w:val="-8"/>
          <w:sz w:val="24"/>
        </w:rPr>
        <w:t xml:space="preserve"> </w:t>
      </w:r>
      <w:r>
        <w:rPr>
          <w:rFonts w:ascii="Times New Roman" w:hAnsi="Times New Roman" w:eastAsia="Times New Roman" w:cs="Times New Roman"/>
          <w:sz w:val="24"/>
        </w:rPr>
        <w:t>or</w:t>
      </w:r>
      <w:r>
        <w:rPr>
          <w:rFonts w:ascii="Times New Roman" w:hAnsi="Times New Roman" w:eastAsia="Times New Roman" w:cs="Times New Roman"/>
          <w:spacing w:val="-4"/>
          <w:sz w:val="24"/>
        </w:rPr>
        <w:t xml:space="preserve"> </w:t>
      </w:r>
      <w:r>
        <w:rPr>
          <w:rFonts w:ascii="Times New Roman" w:hAnsi="Times New Roman" w:eastAsia="Times New Roman" w:cs="Times New Roman"/>
          <w:sz w:val="24"/>
        </w:rPr>
        <w:t>combine</w:t>
      </w:r>
      <w:r>
        <w:rPr>
          <w:rFonts w:ascii="Times New Roman" w:hAnsi="Times New Roman" w:eastAsia="Times New Roman" w:cs="Times New Roman"/>
          <w:spacing w:val="-9"/>
          <w:sz w:val="24"/>
        </w:rPr>
        <w:t xml:space="preserve"> </w:t>
      </w:r>
      <w:r>
        <w:rPr>
          <w:rFonts w:ascii="Times New Roman" w:hAnsi="Times New Roman" w:eastAsia="Times New Roman" w:cs="Times New Roman"/>
          <w:sz w:val="24"/>
        </w:rPr>
        <w:t>together</w:t>
      </w:r>
      <w:r>
        <w:rPr>
          <w:rFonts w:ascii="Times New Roman" w:hAnsi="Times New Roman" w:eastAsia="Times New Roman" w:cs="Times New Roman"/>
          <w:spacing w:val="-4"/>
          <w:sz w:val="24"/>
        </w:rPr>
        <w:t xml:space="preserve"> </w:t>
      </w:r>
      <w:r>
        <w:rPr>
          <w:rFonts w:ascii="Times New Roman" w:hAnsi="Times New Roman" w:eastAsia="Times New Roman" w:cs="Times New Roman"/>
          <w:sz w:val="24"/>
        </w:rPr>
        <w:t>as</w:t>
      </w:r>
      <w:r>
        <w:rPr>
          <w:rFonts w:ascii="Times New Roman" w:hAnsi="Times New Roman" w:eastAsia="Times New Roman" w:cs="Times New Roman"/>
          <w:spacing w:val="-8"/>
          <w:sz w:val="24"/>
        </w:rPr>
        <w:t xml:space="preserve"> </w:t>
      </w:r>
      <w:r>
        <w:rPr>
          <w:rFonts w:ascii="Times New Roman" w:hAnsi="Times New Roman" w:eastAsia="Times New Roman" w:cs="Times New Roman"/>
          <w:sz w:val="24"/>
        </w:rPr>
        <w:t>rows</w:t>
      </w:r>
      <w:r>
        <w:rPr>
          <w:rFonts w:ascii="Times New Roman" w:hAnsi="Times New Roman" w:eastAsia="Times New Roman" w:cs="Times New Roman"/>
          <w:spacing w:val="-3"/>
          <w:sz w:val="24"/>
        </w:rPr>
        <w:t xml:space="preserve"> </w:t>
      </w:r>
      <w:r>
        <w:rPr>
          <w:rFonts w:ascii="Times New Roman" w:hAnsi="Times New Roman" w:eastAsia="Times New Roman" w:cs="Times New Roman"/>
          <w:sz w:val="24"/>
        </w:rPr>
        <w:t>only</w:t>
      </w:r>
      <w:r>
        <w:rPr>
          <w:rFonts w:ascii="Times New Roman" w:hAnsi="Times New Roman" w:eastAsia="Times New Roman" w:cs="Times New Roman"/>
          <w:spacing w:val="-8"/>
          <w:sz w:val="24"/>
        </w:rPr>
        <w:t xml:space="preserve"> </w:t>
      </w:r>
      <w:r>
        <w:rPr>
          <w:rFonts w:ascii="Times New Roman" w:hAnsi="Times New Roman" w:eastAsia="Times New Roman" w:cs="Times New Roman"/>
          <w:sz w:val="24"/>
        </w:rPr>
        <w:t>to</w:t>
      </w:r>
      <w:r>
        <w:rPr>
          <w:rFonts w:ascii="Times New Roman" w:hAnsi="Times New Roman" w:eastAsia="Times New Roman" w:cs="Times New Roman"/>
          <w:spacing w:val="-6"/>
          <w:sz w:val="24"/>
        </w:rPr>
        <w:t xml:space="preserve"> </w:t>
      </w:r>
      <w:r>
        <w:rPr>
          <w:rFonts w:ascii="Times New Roman" w:hAnsi="Times New Roman" w:eastAsia="Times New Roman" w:cs="Times New Roman"/>
          <w:sz w:val="24"/>
        </w:rPr>
        <w:t>see</w:t>
      </w:r>
      <w:r>
        <w:rPr>
          <w:rFonts w:ascii="Times New Roman" w:hAnsi="Times New Roman" w:eastAsia="Times New Roman" w:cs="Times New Roman"/>
          <w:spacing w:val="-7"/>
          <w:sz w:val="24"/>
        </w:rPr>
        <w:t xml:space="preserve"> </w:t>
      </w:r>
      <w:r>
        <w:rPr>
          <w:rFonts w:ascii="Times New Roman" w:hAnsi="Times New Roman" w:eastAsia="Times New Roman" w:cs="Times New Roman"/>
          <w:sz w:val="24"/>
        </w:rPr>
        <w:t>different views of same data.</w:t>
      </w:r>
    </w:p>
    <w:p>
      <w:pPr>
        <w:spacing w:line="262" w:lineRule="exact"/>
        <w:ind w:left="844" w:firstLine="0"/>
        <w:rPr>
          <w:rFonts w:ascii="Times New Roman" w:hAnsi="Times New Roman" w:eastAsia="Times New Roman" w:cs="Times New Roman"/>
          <w:sz w:val="24"/>
        </w:rPr>
      </w:pPr>
      <w:r>
        <w:rPr>
          <w:rFonts w:ascii="Times New Roman" w:hAnsi="Times New Roman" w:eastAsia="Times New Roman" w:cs="Times New Roman"/>
          <w:spacing w:val="-2"/>
          <w:sz w:val="24"/>
        </w:rPr>
        <w:t>Dataset:</w:t>
      </w:r>
    </w:p>
    <w:p>
      <w:pPr>
        <w:spacing w:before="7"/>
        <w:rPr>
          <w:rFonts w:ascii="Times New Roman" w:hAnsi="Times New Roman" w:eastAsia="Times New Roman" w:cs="Times New Roman"/>
          <w:sz w:val="16"/>
          <w:szCs w:val="28"/>
        </w:rPr>
      </w:pPr>
      <w:r>
        <w:drawing>
          <wp:anchor distT="0" distB="0" distL="0" distR="0" simplePos="0" relativeHeight="251695104" behindDoc="1" locked="0" layoutInCell="1" allowOverlap="1">
            <wp:simplePos x="0" y="0"/>
            <wp:positionH relativeFrom="page">
              <wp:posOffset>1171575</wp:posOffset>
            </wp:positionH>
            <wp:positionV relativeFrom="paragraph">
              <wp:posOffset>136525</wp:posOffset>
            </wp:positionV>
            <wp:extent cx="3623310" cy="3467735"/>
            <wp:effectExtent l="0" t="0" r="0" b="0"/>
            <wp:wrapTopAndBottom/>
            <wp:docPr id="579374763" name="Image 13"/>
            <wp:cNvGraphicFramePr/>
            <a:graphic xmlns:a="http://schemas.openxmlformats.org/drawingml/2006/main">
              <a:graphicData uri="http://schemas.openxmlformats.org/drawingml/2006/picture">
                <pic:pic xmlns:pic="http://schemas.openxmlformats.org/drawingml/2006/picture">
                  <pic:nvPicPr>
                    <pic:cNvPr id="579374763" name="Image 13"/>
                    <pic:cNvPicPr/>
                  </pic:nvPicPr>
                  <pic:blipFill>
                    <a:blip r:embed="rId96" cstate="print"/>
                    <a:stretch>
                      <a:fillRect/>
                    </a:stretch>
                  </pic:blipFill>
                  <pic:spPr>
                    <a:xfrm>
                      <a:off x="0" y="0"/>
                      <a:ext cx="3623026" cy="3467862"/>
                    </a:xfrm>
                    <a:prstGeom prst="rect">
                      <a:avLst/>
                    </a:prstGeom>
                  </pic:spPr>
                </pic:pic>
              </a:graphicData>
            </a:graphic>
          </wp:anchor>
        </w:drawing>
      </w:r>
    </w:p>
    <w:p>
      <w:pPr>
        <w:rPr>
          <w:rFonts w:ascii="Times New Roman" w:hAnsi="Times New Roman" w:eastAsia="Times New Roman" w:cs="Times New Roman"/>
          <w:sz w:val="16"/>
        </w:rPr>
        <w:sectPr>
          <w:pgSz w:w="12240" w:h="15840"/>
          <w:pgMar w:top="620" w:right="1180" w:bottom="280" w:left="1020" w:header="720" w:footer="720" w:gutter="0"/>
          <w:cols w:space="720" w:num="1"/>
        </w:sectPr>
      </w:pPr>
    </w:p>
    <w:p>
      <w:pPr>
        <w:rPr>
          <w:rFonts w:ascii="Times New Roman" w:hAnsi="Times New Roman" w:eastAsia="Times New Roman" w:cs="Times New Roman"/>
          <w:sz w:val="20"/>
          <w:szCs w:val="28"/>
        </w:rPr>
      </w:pPr>
      <w:r>
        <mc:AlternateContent>
          <mc:Choice Requires="wps">
            <w:drawing>
              <wp:anchor distT="0" distB="0" distL="0" distR="0" simplePos="0" relativeHeight="251694080" behindDoc="1" locked="0" layoutInCell="1" allowOverlap="1">
                <wp:simplePos x="0" y="0"/>
                <wp:positionH relativeFrom="page">
                  <wp:posOffset>583565</wp:posOffset>
                </wp:positionH>
                <wp:positionV relativeFrom="page">
                  <wp:posOffset>390525</wp:posOffset>
                </wp:positionV>
                <wp:extent cx="6604635" cy="9095740"/>
                <wp:effectExtent l="0" t="0" r="0" b="0"/>
                <wp:wrapNone/>
                <wp:docPr id="247215676" name="Graphic 14"/>
                <wp:cNvGraphicFramePr/>
                <a:graphic xmlns:a="http://schemas.openxmlformats.org/drawingml/2006/main">
                  <a:graphicData uri="http://schemas.microsoft.com/office/word/2010/wordprocessingShape">
                    <wps:wsp>
                      <wps:cNvSpPr/>
                      <wps:spPr>
                        <a:xfrm>
                          <a:off x="0" y="0"/>
                          <a:ext cx="6604634" cy="9095740"/>
                        </a:xfrm>
                        <a:custGeom>
                          <a:avLst/>
                          <a:gdLst/>
                          <a:ahLst/>
                          <a:cxnLst/>
                          <a:rect l="l" t="t" r="r" b="b"/>
                          <a:pathLst>
                            <a:path w="6604634" h="9095740">
                              <a:moveTo>
                                <a:pt x="0" y="3048"/>
                              </a:moveTo>
                              <a:lnTo>
                                <a:pt x="6604381" y="3048"/>
                              </a:lnTo>
                            </a:path>
                            <a:path w="6604634" h="9095740">
                              <a:moveTo>
                                <a:pt x="0" y="9092438"/>
                              </a:moveTo>
                              <a:lnTo>
                                <a:pt x="6604381" y="9092438"/>
                              </a:lnTo>
                            </a:path>
                            <a:path w="6604634" h="9095740">
                              <a:moveTo>
                                <a:pt x="3048" y="0"/>
                              </a:moveTo>
                              <a:lnTo>
                                <a:pt x="3048" y="9095486"/>
                              </a:lnTo>
                            </a:path>
                            <a:path w="6604634" h="9095740">
                              <a:moveTo>
                                <a:pt x="6601333" y="6096"/>
                              </a:moveTo>
                              <a:lnTo>
                                <a:pt x="6601333" y="9095486"/>
                              </a:lnTo>
                            </a:path>
                          </a:pathLst>
                        </a:custGeom>
                        <a:ln w="6096">
                          <a:solidFill>
                            <a:srgbClr val="000000"/>
                          </a:solidFill>
                          <a:prstDash val="solid"/>
                        </a:ln>
                      </wps:spPr>
                      <wps:bodyPr wrap="square" lIns="0" tIns="0" rIns="0" bIns="0" rtlCol="0"/>
                    </wps:wsp>
                  </a:graphicData>
                </a:graphic>
              </wp:anchor>
            </w:drawing>
          </mc:Choice>
          <mc:Fallback>
            <w:pict>
              <v:shape id="Graphic 14" o:spid="_x0000_s1026" o:spt="100" style="position:absolute;left:0pt;margin-left:45.95pt;margin-top:30.75pt;height:716.2pt;width:520.05pt;mso-position-horizontal-relative:page;mso-position-vertical-relative:page;z-index:-251622400;mso-width-relative:page;mso-height-relative:page;" filled="f" stroked="t" coordsize="6604634,9095740" o:gfxdata="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EOp8EbaAAAACwEA&#10;AA8AAAAAAAAAAQAgAAAAIgAAAGRycy9kb3ducmV2LnhtbFBLAQIUABQAAAAIAIdO4kDXXLq0UQIA&#10;ABAGAAAOAAAAAAAAAAEAIAAAACkBAABkcnMvZTJvRG9jLnhtbFBLBQYAAAAABgAGAFkBAADsBQAA&#10;AAA=&#10;" path="m0,3048l6604381,3048em0,9092438l6604381,9092438em3048,0l3048,9095486em6601333,6096l6601333,9095486e">
                <v:fill on="f" focussize="0,0"/>
                <v:stroke weight="0.48pt" color="#000000" joinstyle="round"/>
                <v:imagedata o:title=""/>
                <o:lock v:ext="edit" aspectratio="f"/>
                <v:textbox inset="0mm,0mm,0mm,0mm"/>
              </v:shape>
            </w:pict>
          </mc:Fallback>
        </mc:AlternateContent>
      </w:r>
    </w:p>
    <w:p>
      <w:pPr>
        <w:rPr>
          <w:rFonts w:ascii="Times New Roman" w:hAnsi="Times New Roman" w:eastAsia="Times New Roman" w:cs="Times New Roman"/>
          <w:sz w:val="20"/>
          <w:szCs w:val="28"/>
        </w:rPr>
      </w:pPr>
    </w:p>
    <w:p>
      <w:pPr>
        <w:spacing w:before="45"/>
        <w:rPr>
          <w:rFonts w:ascii="Times New Roman" w:hAnsi="Times New Roman" w:eastAsia="Times New Roman" w:cs="Times New Roman"/>
          <w:sz w:val="20"/>
          <w:szCs w:val="28"/>
        </w:rPr>
      </w:pPr>
    </w:p>
    <w:p>
      <w:pPr>
        <w:ind w:left="839"/>
        <w:rPr>
          <w:rFonts w:ascii="Times New Roman" w:hAnsi="Times New Roman" w:eastAsia="Times New Roman" w:cs="Times New Roman"/>
          <w:sz w:val="20"/>
          <w:szCs w:val="28"/>
        </w:rPr>
      </w:pPr>
      <w:r>
        <w:rPr>
          <w:sz w:val="20"/>
        </w:rPr>
        <mc:AlternateContent>
          <mc:Choice Requires="wpg">
            <w:drawing>
              <wp:inline distT="0" distB="0" distL="0" distR="0">
                <wp:extent cx="4141470" cy="4201160"/>
                <wp:effectExtent l="0" t="0" r="0" b="8889"/>
                <wp:docPr id="191832849" name="Group 15"/>
                <wp:cNvGraphicFramePr/>
                <a:graphic xmlns:a="http://schemas.openxmlformats.org/drawingml/2006/main">
                  <a:graphicData uri="http://schemas.microsoft.com/office/word/2010/wordprocessingGroup">
                    <wpg:wgp>
                      <wpg:cNvGrpSpPr/>
                      <wpg:grpSpPr>
                        <a:xfrm>
                          <a:off x="0" y="0"/>
                          <a:ext cx="4141470" cy="4201160"/>
                          <a:chOff x="0" y="0"/>
                          <a:chExt cx="4141470" cy="4201160"/>
                        </a:xfrm>
                      </wpg:grpSpPr>
                      <pic:pic xmlns:pic="http://schemas.openxmlformats.org/drawingml/2006/picture">
                        <pic:nvPicPr>
                          <pic:cNvPr id="1244701727" name="Image 16"/>
                          <pic:cNvPicPr/>
                        </pic:nvPicPr>
                        <pic:blipFill>
                          <a:blip r:embed="rId97" cstate="print"/>
                          <a:stretch>
                            <a:fillRect/>
                          </a:stretch>
                        </pic:blipFill>
                        <pic:spPr>
                          <a:xfrm>
                            <a:off x="9525" y="9525"/>
                            <a:ext cx="4122420" cy="4181856"/>
                          </a:xfrm>
                          <a:prstGeom prst="rect">
                            <a:avLst/>
                          </a:prstGeom>
                        </pic:spPr>
                      </pic:pic>
                      <wps:wsp>
                        <wps:cNvPr id="2130727342" name="Graphic 17"/>
                        <wps:cNvSpPr/>
                        <wps:spPr>
                          <a:xfrm>
                            <a:off x="0" y="0"/>
                            <a:ext cx="4141470" cy="4201160"/>
                          </a:xfrm>
                          <a:custGeom>
                            <a:avLst/>
                            <a:gdLst/>
                            <a:ahLst/>
                            <a:cxnLst/>
                            <a:rect l="l" t="t" r="r" b="b"/>
                            <a:pathLst>
                              <a:path w="4141470" h="4201160">
                                <a:moveTo>
                                  <a:pt x="4136707" y="4200906"/>
                                </a:moveTo>
                                <a:lnTo>
                                  <a:pt x="4762" y="4200906"/>
                                </a:lnTo>
                                <a:lnTo>
                                  <a:pt x="3289" y="4200677"/>
                                </a:lnTo>
                                <a:lnTo>
                                  <a:pt x="1968" y="4199991"/>
                                </a:lnTo>
                                <a:lnTo>
                                  <a:pt x="914" y="4198937"/>
                                </a:lnTo>
                                <a:lnTo>
                                  <a:pt x="228" y="4197616"/>
                                </a:lnTo>
                                <a:lnTo>
                                  <a:pt x="0" y="4196143"/>
                                </a:lnTo>
                                <a:lnTo>
                                  <a:pt x="0" y="4762"/>
                                </a:lnTo>
                                <a:lnTo>
                                  <a:pt x="4762" y="0"/>
                                </a:lnTo>
                                <a:lnTo>
                                  <a:pt x="4136707" y="0"/>
                                </a:lnTo>
                                <a:lnTo>
                                  <a:pt x="4141470" y="4762"/>
                                </a:lnTo>
                                <a:lnTo>
                                  <a:pt x="9525" y="4762"/>
                                </a:lnTo>
                                <a:lnTo>
                                  <a:pt x="4762" y="9525"/>
                                </a:lnTo>
                                <a:lnTo>
                                  <a:pt x="9525" y="9525"/>
                                </a:lnTo>
                                <a:lnTo>
                                  <a:pt x="9525" y="4191381"/>
                                </a:lnTo>
                                <a:lnTo>
                                  <a:pt x="4762" y="4191381"/>
                                </a:lnTo>
                                <a:lnTo>
                                  <a:pt x="9525" y="4196143"/>
                                </a:lnTo>
                                <a:lnTo>
                                  <a:pt x="4141470" y="4196143"/>
                                </a:lnTo>
                                <a:lnTo>
                                  <a:pt x="4141241" y="4197616"/>
                                </a:lnTo>
                                <a:lnTo>
                                  <a:pt x="4140555" y="4198937"/>
                                </a:lnTo>
                                <a:lnTo>
                                  <a:pt x="4139501" y="4199991"/>
                                </a:lnTo>
                                <a:lnTo>
                                  <a:pt x="4138180" y="4200677"/>
                                </a:lnTo>
                                <a:lnTo>
                                  <a:pt x="4136707" y="4200906"/>
                                </a:lnTo>
                                <a:close/>
                              </a:path>
                              <a:path w="4141470" h="4201160">
                                <a:moveTo>
                                  <a:pt x="9525" y="9525"/>
                                </a:moveTo>
                                <a:lnTo>
                                  <a:pt x="4762" y="9525"/>
                                </a:lnTo>
                                <a:lnTo>
                                  <a:pt x="9525" y="4762"/>
                                </a:lnTo>
                                <a:lnTo>
                                  <a:pt x="9525" y="9525"/>
                                </a:lnTo>
                                <a:close/>
                              </a:path>
                              <a:path w="4141470" h="4201160">
                                <a:moveTo>
                                  <a:pt x="4131945" y="9525"/>
                                </a:moveTo>
                                <a:lnTo>
                                  <a:pt x="9525" y="9525"/>
                                </a:lnTo>
                                <a:lnTo>
                                  <a:pt x="9525" y="4762"/>
                                </a:lnTo>
                                <a:lnTo>
                                  <a:pt x="4131945" y="4762"/>
                                </a:lnTo>
                                <a:lnTo>
                                  <a:pt x="4131945" y="9525"/>
                                </a:lnTo>
                                <a:close/>
                              </a:path>
                              <a:path w="4141470" h="4201160">
                                <a:moveTo>
                                  <a:pt x="4131945" y="4196143"/>
                                </a:moveTo>
                                <a:lnTo>
                                  <a:pt x="4131945" y="4762"/>
                                </a:lnTo>
                                <a:lnTo>
                                  <a:pt x="4136707" y="9525"/>
                                </a:lnTo>
                                <a:lnTo>
                                  <a:pt x="4141470" y="9525"/>
                                </a:lnTo>
                                <a:lnTo>
                                  <a:pt x="4141470" y="4191381"/>
                                </a:lnTo>
                                <a:lnTo>
                                  <a:pt x="4136707" y="4191381"/>
                                </a:lnTo>
                                <a:lnTo>
                                  <a:pt x="4131945" y="4196143"/>
                                </a:lnTo>
                                <a:close/>
                              </a:path>
                              <a:path w="4141470" h="4201160">
                                <a:moveTo>
                                  <a:pt x="4141470" y="9525"/>
                                </a:moveTo>
                                <a:lnTo>
                                  <a:pt x="4136707" y="9525"/>
                                </a:lnTo>
                                <a:lnTo>
                                  <a:pt x="4131945" y="4762"/>
                                </a:lnTo>
                                <a:lnTo>
                                  <a:pt x="4141470" y="4762"/>
                                </a:lnTo>
                                <a:lnTo>
                                  <a:pt x="4141470" y="9525"/>
                                </a:lnTo>
                                <a:close/>
                              </a:path>
                              <a:path w="4141470" h="4201160">
                                <a:moveTo>
                                  <a:pt x="9525" y="4196143"/>
                                </a:moveTo>
                                <a:lnTo>
                                  <a:pt x="4762" y="4191381"/>
                                </a:lnTo>
                                <a:lnTo>
                                  <a:pt x="9525" y="4191381"/>
                                </a:lnTo>
                                <a:lnTo>
                                  <a:pt x="9525" y="4196143"/>
                                </a:lnTo>
                                <a:close/>
                              </a:path>
                              <a:path w="4141470" h="4201160">
                                <a:moveTo>
                                  <a:pt x="4131945" y="4196143"/>
                                </a:moveTo>
                                <a:lnTo>
                                  <a:pt x="9525" y="4196143"/>
                                </a:lnTo>
                                <a:lnTo>
                                  <a:pt x="9525" y="4191381"/>
                                </a:lnTo>
                                <a:lnTo>
                                  <a:pt x="4131945" y="4191381"/>
                                </a:lnTo>
                                <a:lnTo>
                                  <a:pt x="4131945" y="4196143"/>
                                </a:lnTo>
                                <a:close/>
                              </a:path>
                              <a:path w="4141470" h="4201160">
                                <a:moveTo>
                                  <a:pt x="4141470" y="4196143"/>
                                </a:moveTo>
                                <a:lnTo>
                                  <a:pt x="4131945" y="4196143"/>
                                </a:lnTo>
                                <a:lnTo>
                                  <a:pt x="4136707" y="4191381"/>
                                </a:lnTo>
                                <a:lnTo>
                                  <a:pt x="4141470" y="4191381"/>
                                </a:lnTo>
                                <a:lnTo>
                                  <a:pt x="4141470" y="4196143"/>
                                </a:lnTo>
                                <a:close/>
                              </a:path>
                            </a:pathLst>
                          </a:custGeom>
                          <a:solidFill>
                            <a:srgbClr val="000000"/>
                          </a:solidFill>
                        </wps:spPr>
                        <wps:bodyPr wrap="square" lIns="0" tIns="0" rIns="0" bIns="0" rtlCol="0"/>
                      </wps:wsp>
                    </wpg:wgp>
                  </a:graphicData>
                </a:graphic>
              </wp:inline>
            </w:drawing>
          </mc:Choice>
          <mc:Fallback>
            <w:pict>
              <v:group id="Group 15" o:spid="_x0000_s1026" o:spt="203" style="height:330.8pt;width:326.1pt;" coordsize="4141470,4201160" o:gfxdata="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">
                <o:lock v:ext="edit" aspectratio="f"/>
                <v:shape id="Image 16" o:spid="_x0000_s1026" o:spt="75" type="#_x0000_t75" style="position:absolute;left:9525;top:9525;height:4181856;width:4122420;" filled="f" o:preferrelative="t" stroked="f" coordsize="21600,21600" o:gfxdata="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CD&#10;eE3CAAAA4wAAAA8AAAAAAAAAAQAgAAAAIgAAAGRycy9kb3ducmV2LnhtbFBLAQIUABQAAAAIAIdO&#10;4kAzLwWeOwAAADkAAAAQAAAAAAAAAAEAIAAAABEBAABkcnMvc2hhcGV4bWwueG1sUEsFBgAAAAAG&#10;AAYAWwEAALsDAAAAAA==&#10;">
                  <v:fill on="f" focussize="0,0"/>
                  <v:stroke on="f"/>
                  <v:imagedata r:id="rId97" o:title=""/>
                  <o:lock v:ext="edit" aspectratio="f"/>
                </v:shape>
                <v:shape id="Graphic 17" o:spid="_x0000_s1026" o:spt="100" style="position:absolute;left:0;top:0;height:4201160;width:4141470;" fillcolor="#000000" filled="t" stroked="f" coordsize="4141470,4201160" o:gfxdata="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yBr7MQAAADjAAAADwAAAAAAAAABACAAAAAiAAAAZHJzL2Rvd25yZXYueG1sUEsBAhQAFAAAAAgA&#10;h07iQDMvBZ47AAAAOQAAABAAAAAAAAAAAQAgAAAAEwEAAGRycy9zaGFwZXhtbC54bWxQSwUGAAAA&#10;AAYABgBbAQAAvQMAAAAA&#10;" path="m4136707,4200906l4762,4200906,3289,4200677,1968,4199991,914,4198937,228,4197616,0,4196143,0,4762,4762,0,4136707,0,4141470,4762,9525,4762,4762,9525,9525,9525,9525,4191381,4762,4191381,9525,4196143,4141470,4196143,4141241,4197616,4140555,4198937,4139501,4199991,4138180,4200677,4136707,4200906xem9525,9525l4762,9525,9525,4762,9525,9525xem4131945,9525l9525,9525,9525,4762,4131945,4762,4131945,9525xem4131945,4196143l4131945,4762,4136707,9525,4141470,9525,4141470,4191381,4136707,4191381,4131945,4196143xem4141470,9525l4136707,9525,4131945,4762,4141470,4762,4141470,9525xem9525,4196143l4762,4191381,9525,4191381,9525,4196143xem4131945,4196143l9525,4196143,9525,4191381,4131945,4191381,4131945,4196143xem4141470,4196143l4131945,4196143,4136707,4191381,4141470,4191381,4141470,4196143xe">
                  <v:fill on="t" focussize="0,0"/>
                  <v:stroke on="f"/>
                  <v:imagedata o:title=""/>
                  <o:lock v:ext="edit" aspectratio="f"/>
                  <v:textbox inset="0mm,0mm,0mm,0mm"/>
                </v:shape>
                <w10:wrap type="none"/>
                <w10:anchorlock/>
              </v:group>
            </w:pict>
          </mc:Fallback>
        </mc:AlternateContent>
      </w:r>
    </w:p>
    <w:p>
      <w:pPr>
        <w:spacing w:before="8"/>
        <w:rPr>
          <w:rFonts w:ascii="Times New Roman" w:hAnsi="Times New Roman" w:eastAsia="Times New Roman" w:cs="Times New Roman"/>
          <w:sz w:val="3"/>
          <w:szCs w:val="28"/>
        </w:rPr>
      </w:pPr>
    </w:p>
    <w:p>
      <w:pPr>
        <w:ind w:left="801"/>
        <w:rPr>
          <w:rFonts w:ascii="Times New Roman" w:hAnsi="Times New Roman" w:eastAsia="Times New Roman" w:cs="Times New Roman"/>
          <w:sz w:val="20"/>
          <w:szCs w:val="28"/>
        </w:rPr>
      </w:pPr>
      <w:r>
        <w:rPr>
          <w:sz w:val="20"/>
        </w:rPr>
        <mc:AlternateContent>
          <mc:Choice Requires="wpg">
            <w:drawing>
              <wp:inline distT="0" distB="0" distL="0" distR="0">
                <wp:extent cx="4181475" cy="2609850"/>
                <wp:effectExtent l="0" t="0" r="0" b="0"/>
                <wp:docPr id="166461935" name="Group 18"/>
                <wp:cNvGraphicFramePr/>
                <a:graphic xmlns:a="http://schemas.openxmlformats.org/drawingml/2006/main">
                  <a:graphicData uri="http://schemas.microsoft.com/office/word/2010/wordprocessingGroup">
                    <wpg:wgp>
                      <wpg:cNvGrpSpPr/>
                      <wpg:grpSpPr>
                        <a:xfrm>
                          <a:off x="0" y="0"/>
                          <a:ext cx="4181475" cy="2609850"/>
                          <a:chOff x="0" y="0"/>
                          <a:chExt cx="4181475" cy="2609850"/>
                        </a:xfrm>
                      </wpg:grpSpPr>
                      <pic:pic xmlns:pic="http://schemas.openxmlformats.org/drawingml/2006/picture">
                        <pic:nvPicPr>
                          <pic:cNvPr id="1982734677" name="Image 19"/>
                          <pic:cNvPicPr/>
                        </pic:nvPicPr>
                        <pic:blipFill>
                          <a:blip r:embed="rId98" cstate="print"/>
                          <a:stretch>
                            <a:fillRect/>
                          </a:stretch>
                        </pic:blipFill>
                        <pic:spPr>
                          <a:xfrm>
                            <a:off x="9525" y="9525"/>
                            <a:ext cx="4162044" cy="2590800"/>
                          </a:xfrm>
                          <a:prstGeom prst="rect">
                            <a:avLst/>
                          </a:prstGeom>
                        </pic:spPr>
                      </pic:pic>
                      <wps:wsp>
                        <wps:cNvPr id="1890391066" name="Graphic 20"/>
                        <wps:cNvSpPr/>
                        <wps:spPr>
                          <a:xfrm>
                            <a:off x="0" y="0"/>
                            <a:ext cx="4181475" cy="2609850"/>
                          </a:xfrm>
                          <a:custGeom>
                            <a:avLst/>
                            <a:gdLst/>
                            <a:ahLst/>
                            <a:cxnLst/>
                            <a:rect l="l" t="t" r="r" b="b"/>
                            <a:pathLst>
                              <a:path w="4181475" h="2609850">
                                <a:moveTo>
                                  <a:pt x="4176331" y="2609850"/>
                                </a:moveTo>
                                <a:lnTo>
                                  <a:pt x="4762" y="2609850"/>
                                </a:lnTo>
                                <a:lnTo>
                                  <a:pt x="3289" y="2609621"/>
                                </a:lnTo>
                                <a:lnTo>
                                  <a:pt x="1968" y="2608935"/>
                                </a:lnTo>
                                <a:lnTo>
                                  <a:pt x="914" y="2607881"/>
                                </a:lnTo>
                                <a:lnTo>
                                  <a:pt x="228" y="2606560"/>
                                </a:lnTo>
                                <a:lnTo>
                                  <a:pt x="0" y="2605087"/>
                                </a:lnTo>
                                <a:lnTo>
                                  <a:pt x="0" y="4762"/>
                                </a:lnTo>
                                <a:lnTo>
                                  <a:pt x="4762" y="0"/>
                                </a:lnTo>
                                <a:lnTo>
                                  <a:pt x="4176331" y="0"/>
                                </a:lnTo>
                                <a:lnTo>
                                  <a:pt x="4181093" y="4762"/>
                                </a:lnTo>
                                <a:lnTo>
                                  <a:pt x="9525" y="4762"/>
                                </a:lnTo>
                                <a:lnTo>
                                  <a:pt x="4762" y="9525"/>
                                </a:lnTo>
                                <a:lnTo>
                                  <a:pt x="9525" y="9525"/>
                                </a:lnTo>
                                <a:lnTo>
                                  <a:pt x="9525" y="2600325"/>
                                </a:lnTo>
                                <a:lnTo>
                                  <a:pt x="4762" y="2600325"/>
                                </a:lnTo>
                                <a:lnTo>
                                  <a:pt x="9525" y="2605087"/>
                                </a:lnTo>
                                <a:lnTo>
                                  <a:pt x="4181093" y="2605087"/>
                                </a:lnTo>
                                <a:lnTo>
                                  <a:pt x="4180865" y="2606560"/>
                                </a:lnTo>
                                <a:lnTo>
                                  <a:pt x="4180179" y="2607881"/>
                                </a:lnTo>
                                <a:lnTo>
                                  <a:pt x="4179125" y="2608935"/>
                                </a:lnTo>
                                <a:lnTo>
                                  <a:pt x="4177804" y="2609621"/>
                                </a:lnTo>
                                <a:lnTo>
                                  <a:pt x="4176331" y="2609850"/>
                                </a:lnTo>
                                <a:close/>
                              </a:path>
                              <a:path w="4181475" h="2609850">
                                <a:moveTo>
                                  <a:pt x="9525" y="9525"/>
                                </a:moveTo>
                                <a:lnTo>
                                  <a:pt x="4762" y="9525"/>
                                </a:lnTo>
                                <a:lnTo>
                                  <a:pt x="9525" y="4762"/>
                                </a:lnTo>
                                <a:lnTo>
                                  <a:pt x="9525" y="9525"/>
                                </a:lnTo>
                                <a:close/>
                              </a:path>
                              <a:path w="4181475" h="2609850">
                                <a:moveTo>
                                  <a:pt x="4171568" y="9525"/>
                                </a:moveTo>
                                <a:lnTo>
                                  <a:pt x="9525" y="9525"/>
                                </a:lnTo>
                                <a:lnTo>
                                  <a:pt x="9525" y="4762"/>
                                </a:lnTo>
                                <a:lnTo>
                                  <a:pt x="4171568" y="4762"/>
                                </a:lnTo>
                                <a:lnTo>
                                  <a:pt x="4171568" y="9525"/>
                                </a:lnTo>
                                <a:close/>
                              </a:path>
                              <a:path w="4181475" h="2609850">
                                <a:moveTo>
                                  <a:pt x="4171568" y="2605087"/>
                                </a:moveTo>
                                <a:lnTo>
                                  <a:pt x="4171568" y="4762"/>
                                </a:lnTo>
                                <a:lnTo>
                                  <a:pt x="4176331" y="9525"/>
                                </a:lnTo>
                                <a:lnTo>
                                  <a:pt x="4181093" y="9525"/>
                                </a:lnTo>
                                <a:lnTo>
                                  <a:pt x="4181093" y="2600325"/>
                                </a:lnTo>
                                <a:lnTo>
                                  <a:pt x="4176331" y="2600325"/>
                                </a:lnTo>
                                <a:lnTo>
                                  <a:pt x="4171568" y="2605087"/>
                                </a:lnTo>
                                <a:close/>
                              </a:path>
                              <a:path w="4181475" h="2609850">
                                <a:moveTo>
                                  <a:pt x="4181093" y="9525"/>
                                </a:moveTo>
                                <a:lnTo>
                                  <a:pt x="4176331" y="9525"/>
                                </a:lnTo>
                                <a:lnTo>
                                  <a:pt x="4171568" y="4762"/>
                                </a:lnTo>
                                <a:lnTo>
                                  <a:pt x="4181093" y="4762"/>
                                </a:lnTo>
                                <a:lnTo>
                                  <a:pt x="4181093" y="9525"/>
                                </a:lnTo>
                                <a:close/>
                              </a:path>
                              <a:path w="4181475" h="2609850">
                                <a:moveTo>
                                  <a:pt x="9525" y="2605087"/>
                                </a:moveTo>
                                <a:lnTo>
                                  <a:pt x="4762" y="2600325"/>
                                </a:lnTo>
                                <a:lnTo>
                                  <a:pt x="9525" y="2600325"/>
                                </a:lnTo>
                                <a:lnTo>
                                  <a:pt x="9525" y="2605087"/>
                                </a:lnTo>
                                <a:close/>
                              </a:path>
                              <a:path w="4181475" h="2609850">
                                <a:moveTo>
                                  <a:pt x="4171568" y="2605087"/>
                                </a:moveTo>
                                <a:lnTo>
                                  <a:pt x="9525" y="2605087"/>
                                </a:lnTo>
                                <a:lnTo>
                                  <a:pt x="9525" y="2600325"/>
                                </a:lnTo>
                                <a:lnTo>
                                  <a:pt x="4171568" y="2600325"/>
                                </a:lnTo>
                                <a:lnTo>
                                  <a:pt x="4171568" y="2605087"/>
                                </a:lnTo>
                                <a:close/>
                              </a:path>
                              <a:path w="4181475" h="2609850">
                                <a:moveTo>
                                  <a:pt x="4181093" y="2605087"/>
                                </a:moveTo>
                                <a:lnTo>
                                  <a:pt x="4171568" y="2605087"/>
                                </a:lnTo>
                                <a:lnTo>
                                  <a:pt x="4176331" y="2600325"/>
                                </a:lnTo>
                                <a:lnTo>
                                  <a:pt x="4181093" y="2600325"/>
                                </a:lnTo>
                                <a:lnTo>
                                  <a:pt x="4181093" y="2605087"/>
                                </a:lnTo>
                                <a:close/>
                              </a:path>
                            </a:pathLst>
                          </a:custGeom>
                          <a:solidFill>
                            <a:srgbClr val="000000"/>
                          </a:solidFill>
                        </wps:spPr>
                        <wps:bodyPr wrap="square" lIns="0" tIns="0" rIns="0" bIns="0" rtlCol="0"/>
                      </wps:wsp>
                    </wpg:wgp>
                  </a:graphicData>
                </a:graphic>
              </wp:inline>
            </w:drawing>
          </mc:Choice>
          <mc:Fallback>
            <w:pict>
              <v:group id="Group 18" o:spid="_x0000_s1026" o:spt="203" style="height:205.5pt;width:329.25pt;" coordsize="4181475,2609850" o:gfxdata="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">
                <o:lock v:ext="edit" aspectratio="f"/>
                <v:shape id="Image 19" o:spid="_x0000_s1026" o:spt="75" type="#_x0000_t75" style="position:absolute;left:9525;top:9525;height:2590800;width:4162044;" filled="f" o:preferrelative="t" stroked="f" coordsize="21600,21600" o:gfxdata="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y4fHm/&#10;AAAA4wAAAA8AAAAAAAAAAQAgAAAAIgAAAGRycy9kb3ducmV2LnhtbFBLAQIUABQAAAAIAIdO4kAz&#10;LwWeOwAAADkAAAAQAAAAAAAAAAEAIAAAAA4BAABkcnMvc2hhcGV4bWwueG1sUEsFBgAAAAAGAAYA&#10;WwEAALgDAAAAAA==&#10;">
                  <v:fill on="f" focussize="0,0"/>
                  <v:stroke on="f"/>
                  <v:imagedata r:id="rId98" o:title=""/>
                  <o:lock v:ext="edit" aspectratio="f"/>
                </v:shape>
                <v:shape id="Graphic 20" o:spid="_x0000_s1026" o:spt="100" style="position:absolute;left:0;top:0;height:2609850;width:4181475;" fillcolor="#000000" filled="t" stroked="f" coordsize="4181475,2609850" o:gfxdata="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7Hr&#10;wAAAAOMAAAAPAAAAAAAAAAEAIAAAACIAAABkcnMvZG93bnJldi54bWxQSwECFAAUAAAACACHTuJA&#10;My8FnjsAAAA5AAAAEAAAAAAAAAABACAAAAAPAQAAZHJzL3NoYXBleG1sLnhtbFBLBQYAAAAABgAG&#10;AFsBAAC5AwAAAAA=&#10;" path="m4176331,2609850l4762,2609850,3289,2609621,1968,2608935,914,2607881,228,2606560,0,2605087,0,4762,4762,0,4176331,0,4181093,4762,9525,4762,4762,9525,9525,9525,9525,2600325,4762,2600325,9525,2605087,4181093,2605087,4180865,2606560,4180179,2607881,4179125,2608935,4177804,2609621,4176331,2609850xem9525,9525l4762,9525,9525,4762,9525,9525xem4171568,9525l9525,9525,9525,4762,4171568,4762,4171568,9525xem4171568,2605087l4171568,4762,4176331,9525,4181093,9525,4181093,2600325,4176331,2600325,4171568,2605087xem4181093,9525l4176331,9525,4171568,4762,4181093,4762,4181093,9525xem9525,2605087l4762,2600325,9525,2600325,9525,2605087xem4171568,2605087l9525,2605087,9525,2600325,4171568,2600325,4171568,2605087xem4181093,2605087l4171568,2605087,4176331,2600325,4181093,2600325,4181093,2605087xe">
                  <v:fill on="t" focussize="0,0"/>
                  <v:stroke on="f"/>
                  <v:imagedata o:title=""/>
                  <o:lock v:ext="edit" aspectratio="f"/>
                  <v:textbox inset="0mm,0mm,0mm,0mm"/>
                </v:shape>
                <w10:wrap type="none"/>
                <w10:anchorlock/>
              </v:group>
            </w:pict>
          </mc:Fallback>
        </mc:AlternateContent>
      </w:r>
    </w:p>
    <w:p>
      <w:pPr>
        <w:rPr>
          <w:rFonts w:ascii="Times New Roman" w:hAnsi="Times New Roman" w:eastAsia="Times New Roman" w:cs="Times New Roman"/>
          <w:sz w:val="28"/>
          <w:szCs w:val="28"/>
        </w:rPr>
      </w:pPr>
    </w:p>
    <w:p>
      <w:pPr>
        <w:spacing w:before="186"/>
        <w:rPr>
          <w:rFonts w:ascii="Times New Roman" w:hAnsi="Times New Roman" w:eastAsia="Times New Roman" w:cs="Times New Roman"/>
          <w:sz w:val="28"/>
          <w:szCs w:val="28"/>
        </w:rPr>
      </w:pPr>
    </w:p>
    <w:p>
      <w:pPr>
        <w:spacing w:before="1"/>
        <w:ind w:left="115" w:firstLine="0"/>
        <w:rPr>
          <w:rFonts w:ascii="Times New Roman" w:hAnsi="Times New Roman" w:eastAsia="Times New Roman" w:cs="Times New Roman"/>
          <w:sz w:val="28"/>
        </w:rPr>
      </w:pPr>
      <w:r>
        <w:rPr>
          <w:rFonts w:ascii="Times New Roman" w:hAnsi="Times New Roman" w:eastAsia="Times New Roman" w:cs="Times New Roman"/>
          <w:b/>
          <w:sz w:val="28"/>
          <w:u w:val="thick"/>
        </w:rPr>
        <w:t>Conclusion:</w:t>
      </w:r>
      <w:r>
        <w:rPr>
          <w:rFonts w:ascii="Times New Roman" w:hAnsi="Times New Roman" w:eastAsia="Times New Roman" w:cs="Times New Roman"/>
          <w:b/>
          <w:spacing w:val="-13"/>
          <w:sz w:val="28"/>
        </w:rPr>
        <w:t xml:space="preserve"> </w:t>
      </w:r>
      <w:r>
        <w:rPr>
          <w:rFonts w:ascii="Times New Roman" w:hAnsi="Times New Roman" w:eastAsia="Times New Roman" w:cs="Times New Roman"/>
          <w:sz w:val="28"/>
        </w:rPr>
        <w:t>Thus,</w:t>
      </w:r>
      <w:r>
        <w:rPr>
          <w:rFonts w:ascii="Times New Roman" w:hAnsi="Times New Roman" w:eastAsia="Times New Roman" w:cs="Times New Roman"/>
          <w:spacing w:val="-13"/>
          <w:sz w:val="28"/>
        </w:rPr>
        <w:t xml:space="preserve"> </w:t>
      </w:r>
      <w:r>
        <w:rPr>
          <w:rFonts w:ascii="Times New Roman" w:hAnsi="Times New Roman" w:eastAsia="Times New Roman" w:cs="Times New Roman"/>
          <w:sz w:val="28"/>
        </w:rPr>
        <w:t>we</w:t>
      </w:r>
      <w:r>
        <w:rPr>
          <w:rFonts w:ascii="Times New Roman" w:hAnsi="Times New Roman" w:eastAsia="Times New Roman" w:cs="Times New Roman"/>
          <w:spacing w:val="-11"/>
          <w:sz w:val="28"/>
        </w:rPr>
        <w:t xml:space="preserve"> </w:t>
      </w:r>
      <w:r>
        <w:rPr>
          <w:rFonts w:ascii="Times New Roman" w:hAnsi="Times New Roman" w:eastAsia="Times New Roman" w:cs="Times New Roman"/>
          <w:sz w:val="28"/>
        </w:rPr>
        <w:t>performed</w:t>
      </w:r>
      <w:r>
        <w:rPr>
          <w:rFonts w:ascii="Times New Roman" w:hAnsi="Times New Roman" w:eastAsia="Times New Roman" w:cs="Times New Roman"/>
          <w:spacing w:val="-12"/>
          <w:sz w:val="28"/>
        </w:rPr>
        <w:t xml:space="preserve"> </w:t>
      </w:r>
      <w:r>
        <w:rPr>
          <w:rFonts w:ascii="Times New Roman" w:hAnsi="Times New Roman" w:eastAsia="Times New Roman" w:cs="Times New Roman"/>
          <w:sz w:val="28"/>
        </w:rPr>
        <w:t>various</w:t>
      </w:r>
      <w:r>
        <w:rPr>
          <w:rFonts w:ascii="Times New Roman" w:hAnsi="Times New Roman" w:eastAsia="Times New Roman" w:cs="Times New Roman"/>
          <w:spacing w:val="-13"/>
          <w:sz w:val="28"/>
        </w:rPr>
        <w:t xml:space="preserve"> </w:t>
      </w:r>
      <w:r>
        <w:rPr>
          <w:rFonts w:ascii="Times New Roman" w:hAnsi="Times New Roman" w:eastAsia="Times New Roman" w:cs="Times New Roman"/>
          <w:sz w:val="28"/>
        </w:rPr>
        <w:t>OLAP</w:t>
      </w:r>
      <w:r>
        <w:rPr>
          <w:rFonts w:ascii="Times New Roman" w:hAnsi="Times New Roman" w:eastAsia="Times New Roman" w:cs="Times New Roman"/>
          <w:spacing w:val="-12"/>
          <w:sz w:val="28"/>
        </w:rPr>
        <w:t xml:space="preserve"> </w:t>
      </w:r>
      <w:r>
        <w:rPr>
          <w:rFonts w:ascii="Times New Roman" w:hAnsi="Times New Roman" w:eastAsia="Times New Roman" w:cs="Times New Roman"/>
          <w:spacing w:val="-2"/>
          <w:sz w:val="28"/>
        </w:rPr>
        <w:t>instructions.</w:t>
      </w:r>
    </w:p>
    <w:p>
      <w:pPr>
        <w:spacing w:before="4"/>
        <w:rPr>
          <w:rFonts w:hint="default" w:ascii="Times New Roman" w:hAnsi="Times New Roman" w:eastAsia="Times New Roman" w:cs="Times New Roman"/>
          <w:sz w:val="17"/>
          <w:szCs w:val="28"/>
          <w:lang w:val="en-IN"/>
        </w:rPr>
        <w:sectPr>
          <w:pgSz w:w="12240" w:h="15840"/>
          <w:pgMar w:top="620" w:right="1180" w:bottom="280" w:left="1020" w:header="720" w:footer="720" w:gutter="0"/>
          <w:cols w:space="720" w:num="1"/>
        </w:sectPr>
      </w:pPr>
      <w:r>
        <mc:AlternateContent>
          <mc:Choice Requires="wps">
            <w:drawing>
              <wp:anchor distT="0" distB="0" distL="0" distR="0" simplePos="0" relativeHeight="251689984" behindDoc="0" locked="0" layoutInCell="1" allowOverlap="1">
                <wp:simplePos x="0" y="0"/>
                <wp:positionH relativeFrom="page">
                  <wp:posOffset>583565</wp:posOffset>
                </wp:positionH>
                <wp:positionV relativeFrom="page">
                  <wp:posOffset>390525</wp:posOffset>
                </wp:positionV>
                <wp:extent cx="6604635" cy="9095740"/>
                <wp:effectExtent l="0" t="0" r="0" b="0"/>
                <wp:wrapNone/>
                <wp:docPr id="1853872004" name="Graphic 21"/>
                <wp:cNvGraphicFramePr/>
                <a:graphic xmlns:a="http://schemas.openxmlformats.org/drawingml/2006/main">
                  <a:graphicData uri="http://schemas.microsoft.com/office/word/2010/wordprocessingShape">
                    <wps:wsp>
                      <wps:cNvSpPr/>
                      <wps:spPr>
                        <a:xfrm>
                          <a:off x="0" y="0"/>
                          <a:ext cx="6604634" cy="9095740"/>
                        </a:xfrm>
                        <a:custGeom>
                          <a:avLst/>
                          <a:gdLst/>
                          <a:ahLst/>
                          <a:cxnLst/>
                          <a:rect l="l" t="t" r="r" b="b"/>
                          <a:pathLst>
                            <a:path w="6604634" h="9095740">
                              <a:moveTo>
                                <a:pt x="0" y="3048"/>
                              </a:moveTo>
                              <a:lnTo>
                                <a:pt x="6604381" y="3048"/>
                              </a:lnTo>
                            </a:path>
                            <a:path w="6604634" h="9095740">
                              <a:moveTo>
                                <a:pt x="0" y="9092438"/>
                              </a:moveTo>
                              <a:lnTo>
                                <a:pt x="6604381" y="9092438"/>
                              </a:lnTo>
                            </a:path>
                            <a:path w="6604634" h="9095740">
                              <a:moveTo>
                                <a:pt x="3048" y="0"/>
                              </a:moveTo>
                              <a:lnTo>
                                <a:pt x="3048" y="9095486"/>
                              </a:lnTo>
                            </a:path>
                            <a:path w="6604634" h="9095740">
                              <a:moveTo>
                                <a:pt x="6601333" y="6096"/>
                              </a:moveTo>
                              <a:lnTo>
                                <a:pt x="6601333" y="9095486"/>
                              </a:lnTo>
                            </a:path>
                          </a:pathLst>
                        </a:custGeom>
                        <a:ln w="6096">
                          <a:solidFill>
                            <a:srgbClr val="000000"/>
                          </a:solidFill>
                          <a:prstDash val="solid"/>
                        </a:ln>
                      </wps:spPr>
                      <wps:bodyPr wrap="square" lIns="0" tIns="0" rIns="0" bIns="0" rtlCol="0"/>
                    </wps:wsp>
                  </a:graphicData>
                </a:graphic>
              </wp:anchor>
            </w:drawing>
          </mc:Choice>
          <mc:Fallback>
            <w:pict>
              <v:shape id="Graphic 21" o:spid="_x0000_s1026" o:spt="100" style="position:absolute;left:0pt;margin-left:45.95pt;margin-top:30.75pt;height:716.2pt;width:520.05pt;mso-position-horizontal-relative:page;mso-position-vertical-relative:page;z-index:251689984;mso-width-relative:page;mso-height-relative:page;" filled="f" stroked="t" coordsize="6604634,9095740" o:gfxdata="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Q6nwRtoAAAALAQAA&#10;DwAAAAAAAAABACAAAAAiAAAAZHJzL2Rvd25yZXYueG1sUEsBAhQAFAAAAAgAh07iQHPVvZ1QAgAA&#10;EQYAAA4AAAAAAAAAAQAgAAAAKQEAAGRycy9lMm9Eb2MueG1sUEsFBgAAAAAGAAYAWQEAAOsFAAAA&#10;AA==&#10;" path="m0,3048l6604381,3048em0,9092438l6604381,9092438em3048,0l3048,9095486em6601333,6096l6601333,9095486e">
                <v:fill on="f" focussize="0,0"/>
                <v:stroke weight="0.48pt" color="#000000" joinstyle="round"/>
                <v:imagedata o:title=""/>
                <o:lock v:ext="edit" aspectratio="f"/>
                <v:textbox inset="0mm,0mm,0mm,0mm"/>
              </v:shape>
            </w:pict>
          </mc:Fallback>
        </mc:AlternateContent>
      </w:r>
      <w:r>
        <w:rPr>
          <w:rFonts w:hint="default" w:ascii="Times New Roman" w:hAnsi="Times New Roman" w:eastAsia="Times New Roman" w:cs="Times New Roman"/>
          <w:sz w:val="17"/>
          <w:szCs w:val="28"/>
          <w:lang w:val="en-IN"/>
        </w:rPr>
        <w:t xml:space="preserve">  </w:t>
      </w:r>
    </w:p>
    <w:p>
      <w:pPr>
        <w:tabs>
          <w:tab w:val="left" w:pos="7055"/>
        </w:tabs>
        <w:spacing w:before="65"/>
        <w:ind w:firstLine="280" w:firstLineChars="100"/>
        <w:rPr>
          <w:rFonts w:ascii="Times New Roman" w:hAnsi="Times New Roman" w:eastAsia="Times New Roman" w:cs="Times New Roman"/>
          <w:sz w:val="28"/>
        </w:rPr>
      </w:pPr>
      <w:r>
        <w:rPr>
          <w:rFonts w:ascii="Times New Roman" w:hAnsi="Times New Roman" w:eastAsia="Times New Roman" w:cs="Times New Roman"/>
          <w:b/>
          <w:sz w:val="28"/>
        </w:rPr>
        <w:t>Name:</w:t>
      </w:r>
      <w:r>
        <w:rPr>
          <w:rFonts w:ascii="Times New Roman" w:hAnsi="Times New Roman" w:eastAsia="Times New Roman" w:cs="Times New Roman"/>
          <w:b/>
          <w:spacing w:val="-9"/>
          <w:sz w:val="28"/>
        </w:rPr>
        <w:t xml:space="preserve"> </w:t>
      </w:r>
      <w:r>
        <w:rPr>
          <w:rFonts w:ascii="Times New Roman" w:hAnsi="Times New Roman" w:eastAsia="Times New Roman" w:cs="Times New Roman"/>
          <w:b/>
          <w:sz w:val="28"/>
        </w:rPr>
        <w:t>Jigar</w:t>
      </w:r>
      <w:r>
        <w:rPr>
          <w:rFonts w:ascii="Times New Roman" w:hAnsi="Times New Roman" w:eastAsia="Times New Roman" w:cs="Times New Roman"/>
          <w:b/>
          <w:spacing w:val="-13"/>
          <w:sz w:val="28"/>
        </w:rPr>
        <w:t xml:space="preserve"> </w:t>
      </w:r>
      <w:r>
        <w:rPr>
          <w:rFonts w:ascii="Times New Roman" w:hAnsi="Times New Roman" w:eastAsia="Times New Roman" w:cs="Times New Roman"/>
          <w:b/>
          <w:sz w:val="28"/>
        </w:rPr>
        <w:t>Siddhpura</w:t>
      </w:r>
      <w:r>
        <w:rPr>
          <w:rFonts w:ascii="Times New Roman" w:hAnsi="Times New Roman" w:eastAsia="Times New Roman" w:cs="Times New Roman"/>
          <w:b/>
          <w:sz w:val="28"/>
        </w:rPr>
        <w:tab/>
      </w:r>
      <w:r>
        <w:rPr>
          <w:rFonts w:ascii="Times New Roman" w:hAnsi="Times New Roman" w:eastAsia="Times New Roman" w:cs="Times New Roman"/>
          <w:b/>
          <w:sz w:val="28"/>
        </w:rPr>
        <w:t>SAPID:</w:t>
      </w:r>
      <w:r>
        <w:rPr>
          <w:rFonts w:ascii="Times New Roman" w:hAnsi="Times New Roman" w:eastAsia="Times New Roman" w:cs="Times New Roman"/>
          <w:b/>
          <w:spacing w:val="-8"/>
          <w:sz w:val="28"/>
        </w:rPr>
        <w:t xml:space="preserve"> </w:t>
      </w:r>
      <w:r>
        <w:rPr>
          <w:rFonts w:ascii="Times New Roman" w:hAnsi="Times New Roman" w:eastAsia="Times New Roman" w:cs="Times New Roman"/>
          <w:sz w:val="28"/>
        </w:rPr>
        <w:t>60004210155</w:t>
      </w:r>
    </w:p>
    <w:p>
      <w:pPr>
        <w:tabs>
          <w:tab w:val="left" w:pos="6195"/>
        </w:tabs>
        <w:spacing w:before="204"/>
        <w:ind w:left="267" w:firstLine="0"/>
        <w:rPr>
          <w:rFonts w:ascii="Times New Roman" w:hAnsi="Times New Roman" w:eastAsia="Times New Roman" w:cs="Times New Roman"/>
          <w:sz w:val="28"/>
        </w:rPr>
      </w:pPr>
      <w:r>
        <w:rPr>
          <w:rFonts w:ascii="Times New Roman" w:hAnsi="Times New Roman" w:eastAsia="Times New Roman" w:cs="Times New Roman"/>
          <w:b/>
          <w:sz w:val="28"/>
        </w:rPr>
        <w:t>DIV:</w:t>
      </w:r>
      <w:r>
        <w:rPr>
          <w:rFonts w:ascii="Times New Roman" w:hAnsi="Times New Roman" w:eastAsia="Times New Roman" w:cs="Times New Roman"/>
          <w:b/>
          <w:spacing w:val="-4"/>
          <w:sz w:val="28"/>
        </w:rPr>
        <w:t xml:space="preserve"> </w:t>
      </w:r>
      <w:r>
        <w:rPr>
          <w:rFonts w:ascii="Times New Roman" w:hAnsi="Times New Roman" w:eastAsia="Times New Roman" w:cs="Times New Roman"/>
          <w:sz w:val="28"/>
        </w:rPr>
        <w:t>C/C2</w:t>
      </w:r>
      <w:r>
        <w:rPr>
          <w:rFonts w:ascii="Times New Roman" w:hAnsi="Times New Roman" w:eastAsia="Times New Roman" w:cs="Times New Roman"/>
          <w:sz w:val="28"/>
        </w:rPr>
        <w:tab/>
      </w:r>
      <w:r>
        <w:rPr>
          <w:rFonts w:ascii="Times New Roman" w:hAnsi="Times New Roman" w:eastAsia="Times New Roman" w:cs="Times New Roman"/>
          <w:b/>
          <w:sz w:val="28"/>
        </w:rPr>
        <w:t>Branch:</w:t>
      </w:r>
      <w:r>
        <w:rPr>
          <w:rFonts w:ascii="Times New Roman" w:hAnsi="Times New Roman" w:eastAsia="Times New Roman" w:cs="Times New Roman"/>
          <w:b/>
          <w:spacing w:val="-8"/>
          <w:sz w:val="28"/>
        </w:rPr>
        <w:t xml:space="preserve"> </w:t>
      </w:r>
      <w:r>
        <w:rPr>
          <w:rFonts w:ascii="Times New Roman" w:hAnsi="Times New Roman" w:eastAsia="Times New Roman" w:cs="Times New Roman"/>
          <w:sz w:val="28"/>
        </w:rPr>
        <w:t>Computer</w:t>
      </w:r>
      <w:r>
        <w:rPr>
          <w:rFonts w:ascii="Times New Roman" w:hAnsi="Times New Roman" w:eastAsia="Times New Roman" w:cs="Times New Roman"/>
          <w:spacing w:val="-7"/>
          <w:sz w:val="28"/>
        </w:rPr>
        <w:t xml:space="preserve"> </w:t>
      </w:r>
      <w:r>
        <w:rPr>
          <w:rFonts w:ascii="Times New Roman" w:hAnsi="Times New Roman" w:eastAsia="Times New Roman" w:cs="Times New Roman"/>
          <w:sz w:val="28"/>
        </w:rPr>
        <w:t>Engineering</w:t>
      </w:r>
    </w:p>
    <w:p>
      <w:pPr>
        <w:spacing w:before="10"/>
        <w:rPr>
          <w:rFonts w:ascii="Times New Roman" w:hAnsi="Times New Roman" w:eastAsia="Times New Roman" w:cs="Times New Roman"/>
          <w:sz w:val="24"/>
          <w:szCs w:val="28"/>
        </w:rPr>
      </w:pPr>
    </w:p>
    <w:p>
      <w:pPr>
        <w:ind w:left="3911" w:right="3474"/>
        <w:jc w:val="center"/>
        <w:rPr>
          <w:rFonts w:ascii="Times New Roman" w:hAnsi="Times New Roman" w:eastAsia="Times New Roman" w:cs="Times New Roman"/>
          <w:b/>
          <w:bCs/>
          <w:sz w:val="32"/>
          <w:szCs w:val="32"/>
          <w:u w:color="000000"/>
        </w:rPr>
      </w:pPr>
      <w:r>
        <w:rPr>
          <w:rFonts w:ascii="Times New Roman" w:hAnsi="Times New Roman" w:eastAsia="Times New Roman" w:cs="Times New Roman"/>
          <w:b/>
          <w:bCs/>
          <w:sz w:val="32"/>
          <w:szCs w:val="32"/>
          <w:u w:val="thick" w:color="000000"/>
        </w:rPr>
        <w:t>DMW</w:t>
      </w:r>
      <w:r>
        <w:rPr>
          <w:rFonts w:ascii="Times New Roman" w:hAnsi="Times New Roman" w:eastAsia="Times New Roman" w:cs="Times New Roman"/>
          <w:b/>
          <w:bCs/>
          <w:spacing w:val="-1"/>
          <w:sz w:val="32"/>
          <w:szCs w:val="32"/>
          <w:u w:val="thick" w:color="000000"/>
        </w:rPr>
        <w:t xml:space="preserve"> </w:t>
      </w:r>
      <w:r>
        <w:rPr>
          <w:rFonts w:ascii="Times New Roman" w:hAnsi="Times New Roman" w:eastAsia="Times New Roman" w:cs="Times New Roman"/>
          <w:b/>
          <w:bCs/>
          <w:sz w:val="32"/>
          <w:szCs w:val="32"/>
          <w:u w:val="thick" w:color="000000"/>
        </w:rPr>
        <w:t>-</w:t>
      </w:r>
      <w:r>
        <w:rPr>
          <w:rFonts w:ascii="Times New Roman" w:hAnsi="Times New Roman" w:eastAsia="Times New Roman" w:cs="Times New Roman"/>
          <w:b/>
          <w:bCs/>
          <w:spacing w:val="-3"/>
          <w:sz w:val="32"/>
          <w:szCs w:val="32"/>
          <w:u w:val="thick" w:color="000000"/>
        </w:rPr>
        <w:t xml:space="preserve"> </w:t>
      </w:r>
      <w:r>
        <w:rPr>
          <w:rFonts w:ascii="Times New Roman" w:hAnsi="Times New Roman" w:eastAsia="Times New Roman" w:cs="Times New Roman"/>
          <w:b/>
          <w:bCs/>
          <w:sz w:val="32"/>
          <w:szCs w:val="32"/>
          <w:u w:val="thick" w:color="000000"/>
        </w:rPr>
        <w:t>Experiment</w:t>
      </w:r>
      <w:r>
        <w:rPr>
          <w:rFonts w:ascii="Times New Roman" w:hAnsi="Times New Roman" w:eastAsia="Times New Roman" w:cs="Times New Roman"/>
          <w:b/>
          <w:bCs/>
          <w:spacing w:val="1"/>
          <w:sz w:val="32"/>
          <w:szCs w:val="32"/>
          <w:u w:val="thick" w:color="000000"/>
        </w:rPr>
        <w:t xml:space="preserve"> </w:t>
      </w:r>
      <w:r>
        <w:rPr>
          <w:rFonts w:ascii="Times New Roman" w:hAnsi="Times New Roman" w:eastAsia="Times New Roman" w:cs="Times New Roman"/>
          <w:b/>
          <w:bCs/>
          <w:sz w:val="32"/>
          <w:szCs w:val="32"/>
          <w:u w:val="thick" w:color="000000"/>
        </w:rPr>
        <w:t>8</w:t>
      </w:r>
    </w:p>
    <w:p>
      <w:pPr>
        <w:rPr>
          <w:rFonts w:ascii="Cambria" w:hAnsi="Times New Roman" w:eastAsia="Times New Roman" w:cs="Times New Roman"/>
          <w:b/>
          <w:sz w:val="26"/>
          <w:u w:val="single"/>
        </w:rPr>
      </w:pPr>
    </w:p>
    <w:p>
      <w:pPr>
        <w:ind w:firstLine="130" w:firstLineChars="50"/>
        <w:rPr>
          <w:rFonts w:ascii="Cambria" w:hAnsi="Times New Roman" w:eastAsia="Times New Roman" w:cs="Times New Roman"/>
          <w:b/>
          <w:sz w:val="20"/>
          <w:szCs w:val="28"/>
        </w:rPr>
      </w:pPr>
      <w:r>
        <w:rPr>
          <w:rFonts w:ascii="Cambria" w:hAnsi="Times New Roman" w:eastAsia="Times New Roman" w:cs="Times New Roman"/>
          <w:b/>
          <w:sz w:val="26"/>
          <w:u w:val="single"/>
        </w:rPr>
        <w:t>Code</w:t>
      </w:r>
      <w:r>
        <w:rPr>
          <w:rFonts w:ascii="Cambria" w:hAnsi="Times New Roman" w:eastAsia="Times New Roman" w:cs="Times New Roman"/>
          <w:b/>
          <w:sz w:val="26"/>
        </w:rPr>
        <w:t>:</w:t>
      </w:r>
    </w:p>
    <w:p>
      <w:pPr>
        <w:spacing w:before="5"/>
        <w:rPr>
          <w:rFonts w:ascii="Cambria" w:hAnsi="Times New Roman" w:eastAsia="Times New Roman" w:cs="Times New Roman"/>
          <w:b/>
          <w:sz w:val="29"/>
          <w:szCs w:val="28"/>
        </w:rPr>
      </w:pPr>
    </w:p>
    <w:p>
      <w:pPr>
        <w:spacing w:before="97"/>
        <w:ind w:left="217" w:firstLine="0"/>
        <w:rPr>
          <w:rFonts w:ascii="Trebuchet MS" w:hAnsi="Times New Roman" w:eastAsia="Times New Roman" w:cs="Times New Roman"/>
          <w:sz w:val="20"/>
        </w:rPr>
      </w:pPr>
      <w:r>
        <w:pict>
          <v:group id="_x0000_s1167" o:spid="_x0000_s1167" o:spt="203" style="position:absolute;left:0pt;margin-left:51pt;margin-top:5pt;height:604.3pt;width:509.15pt;mso-position-horizontal-relative:page;z-index:-251619328;mso-width-relative:page;mso-height-relative:page;" coordorigin="1020,101" coordsize="10183,12086">
            <o:lock v:ext="edit"/>
            <v:rect id="_x0000_s1168" o:spid="_x0000_s1168" o:spt="1" style="position:absolute;left:1020;top:100;height:233;width:10183;" fillcolor="#183548" filled="t" stroked="f" coordsize="21600,21600">
              <v:path/>
              <v:fill on="t" focussize="0,0"/>
              <v:stroke on="f"/>
              <v:imagedata o:title=""/>
              <o:lock v:ext="edit"/>
            </v:rect>
            <v:shape id="_x0000_s1169" o:spid="_x0000_s1169" o:spt="75" type="#_x0000_t75" style="position:absolute;left:1035;top:134;height:150;width:95;" filled="f" stroked="f" coordsize="21600,21600">
              <v:path/>
              <v:fill on="f" focussize="0,0"/>
              <v:stroke on="f"/>
              <v:imagedata r:id="rId99" o:title=""/>
              <o:lock v:ext="edit" aspectratio="t"/>
            </v:shape>
            <v:shape id="_x0000_s1170" o:spid="_x0000_s1170" style="position:absolute;left:1020;top:333;height:464;width:10183;" fillcolor="#183548" filled="t" stroked="f" coordorigin="1020,334" coordsize="10183,464" path="m11203,334l1020,334,1020,566,1020,798,11203,798,11203,566,11203,334xe">
              <v:path arrowok="t"/>
              <v:fill on="t" focussize="0,0"/>
              <v:stroke on="f"/>
              <v:imagedata o:title=""/>
              <o:lock v:ext="edit"/>
            </v:shape>
            <v:shape id="_x0000_s1171" o:spid="_x0000_s1171" o:spt="75" type="#_x0000_t75" style="position:absolute;left:3262;top:600;height:150;width:95;" filled="f" stroked="f" coordsize="21600,21600">
              <v:path/>
              <v:fill on="f" focussize="0,0"/>
              <v:stroke on="f"/>
              <v:imagedata r:id="rId100" o:title=""/>
              <o:lock v:ext="edit" aspectratio="t"/>
            </v:shape>
            <v:shape id="_x0000_s1172" o:spid="_x0000_s1172" o:spt="75" type="#_x0000_t75" style="position:absolute;left:5018;top:600;height:150;width:95;" filled="f" stroked="f" coordsize="21600,21600">
              <v:path/>
              <v:fill on="f" focussize="0,0"/>
              <v:stroke on="f"/>
              <v:imagedata r:id="rId101" o:title=""/>
              <o:lock v:ext="edit" aspectratio="t"/>
            </v:shape>
            <v:rect id="_x0000_s1173" o:spid="_x0000_s1173" o:spt="1" style="position:absolute;left:1020;top:797;height:233;width:10183;" fillcolor="#183548" filled="t" stroked="f" coordsize="21600,21600">
              <v:path/>
              <v:fill on="t" focussize="0,0"/>
              <v:stroke on="f"/>
              <v:imagedata o:title=""/>
              <o:lock v:ext="edit"/>
            </v:rect>
            <v:shape id="_x0000_s1174" o:spid="_x0000_s1174" o:spt="75" type="#_x0000_t75" style="position:absolute;left:2090;top:833;height:150;width:95;" filled="f" stroked="f" coordsize="21600,21600">
              <v:path/>
              <v:fill on="f" focussize="0,0"/>
              <v:stroke on="f"/>
              <v:imagedata r:id="rId102" o:title=""/>
              <o:lock v:ext="edit" aspectratio="t"/>
            </v:shape>
            <v:shape id="_x0000_s1175" o:spid="_x0000_s1175" o:spt="75" type="#_x0000_t75" style="position:absolute;left:2676;top:833;height:150;width:95;" filled="f" stroked="f" coordsize="21600,21600">
              <v:path/>
              <v:fill on="f" focussize="0,0"/>
              <v:stroke on="f"/>
              <v:imagedata r:id="rId100" o:title=""/>
              <o:lock v:ext="edit" aspectratio="t"/>
            </v:shape>
            <v:rect id="_x0000_s1176" o:spid="_x0000_s1176" o:spt="1" style="position:absolute;left:1020;top:1030;height:232;width:10183;" fillcolor="#183548" filled="t" stroked="f" coordsize="21600,21600">
              <v:path/>
              <v:fill on="t" focussize="0,0"/>
              <v:stroke on="f"/>
              <v:imagedata o:title=""/>
              <o:lock v:ext="edit"/>
            </v:rect>
            <v:shape id="_x0000_s1177" o:spid="_x0000_s1177" o:spt="75" type="#_x0000_t75" style="position:absolute;left:1503;top:1065;height:150;width:95;" filled="f" stroked="f" coordsize="21600,21600">
              <v:path/>
              <v:fill on="f" focussize="0,0"/>
              <v:stroke on="f"/>
              <v:imagedata r:id="rId102" o:title=""/>
              <o:lock v:ext="edit" aspectratio="t"/>
            </v:shape>
            <v:shape id="_x0000_s1178" o:spid="_x0000_s1178" o:spt="75" type="#_x0000_t75" style="position:absolute;left:2090;top:1065;height:150;width:95;" filled="f" stroked="f" coordsize="21600,21600">
              <v:path/>
              <v:fill on="f" focussize="0,0"/>
              <v:stroke on="f"/>
              <v:imagedata r:id="rId102" o:title=""/>
              <o:lock v:ext="edit" aspectratio="t"/>
            </v:shape>
            <v:shape id="_x0000_s1179" o:spid="_x0000_s1179" o:spt="75" type="#_x0000_t75" style="position:absolute;left:3377;top:1065;height:150;width:95;" filled="f" stroked="f" coordsize="21600,21600">
              <v:path/>
              <v:fill on="f" focussize="0,0"/>
              <v:stroke on="f"/>
              <v:imagedata r:id="rId100" o:title=""/>
              <o:lock v:ext="edit" aspectratio="t"/>
            </v:shape>
            <v:rect id="_x0000_s1180" o:spid="_x0000_s1180" o:spt="1" style="position:absolute;left:1020;top:1262;height:233;width:10183;" fillcolor="#183548" filled="t" stroked="f" coordsize="21600,21600">
              <v:path/>
              <v:fill on="t" focussize="0,0"/>
              <v:stroke on="f"/>
              <v:imagedata o:title=""/>
              <o:lock v:ext="edit"/>
            </v:rect>
            <v:shape id="_x0000_s1181" o:spid="_x0000_s1181" o:spt="75" type="#_x0000_t75" style="position:absolute;left:1997;top:1298;height:150;width:95;" filled="f" stroked="f" coordsize="21600,21600">
              <v:path/>
              <v:fill on="f" focussize="0,0"/>
              <v:stroke on="f"/>
              <v:imagedata r:id="rId102" o:title=""/>
              <o:lock v:ext="edit" aspectratio="t"/>
            </v:shape>
            <v:shape id="_x0000_s1182" o:spid="_x0000_s1182" o:spt="75" type="#_x0000_t75" style="position:absolute;left:2230;top:1298;height:150;width:95;" filled="f" stroked="f" coordsize="21600,21600">
              <v:path/>
              <v:fill on="f" focussize="0,0"/>
              <v:stroke on="f"/>
              <v:imagedata r:id="rId102" o:title=""/>
              <o:lock v:ext="edit" aspectratio="t"/>
            </v:shape>
            <v:shape id="_x0000_s1183" o:spid="_x0000_s1183" o:spt="75" type="#_x0000_t75" style="position:absolute;left:3168;top:1298;height:150;width:95;" filled="f" stroked="f" coordsize="21600,21600">
              <v:path/>
              <v:fill on="f" focussize="0,0"/>
              <v:stroke on="f"/>
              <v:imagedata r:id="rId100" o:title=""/>
              <o:lock v:ext="edit" aspectratio="t"/>
            </v:shape>
            <v:shape id="_x0000_s1184" o:spid="_x0000_s1184" style="position:absolute;left:1020;top:1495;height:465;width:10183;" fillcolor="#183548" filled="t" stroked="f" coordorigin="1020,1496" coordsize="10183,465" path="m11203,1496l1020,1496,1020,1728,1020,1961,11203,1961,11203,1728,11203,1496xe">
              <v:path arrowok="t"/>
              <v:fill on="t" focussize="0,0"/>
              <v:stroke on="f"/>
              <v:imagedata o:title=""/>
              <o:lock v:ext="edit"/>
            </v:shape>
            <v:shape id="_x0000_s1185" o:spid="_x0000_s1185" o:spt="75" type="#_x0000_t75" style="position:absolute;left:1971;top:1761;height:150;width:95;" filled="f" stroked="f" coordsize="21600,21600">
              <v:path/>
              <v:fill on="f" focussize="0,0"/>
              <v:stroke on="f"/>
              <v:imagedata r:id="rId102" o:title=""/>
              <o:lock v:ext="edit" aspectratio="t"/>
            </v:shape>
            <v:shape id="_x0000_s1186" o:spid="_x0000_s1186" o:spt="75" type="#_x0000_t75" style="position:absolute;left:2206;top:1761;height:150;width:95;" filled="f" stroked="f" coordsize="21600,21600">
              <v:path/>
              <v:fill on="f" focussize="0,0"/>
              <v:stroke on="f"/>
              <v:imagedata r:id="rId99" o:title=""/>
              <o:lock v:ext="edit" aspectratio="t"/>
            </v:shape>
            <v:rect id="_x0000_s1187" o:spid="_x0000_s1187" o:spt="1" style="position:absolute;left:1020;top:1960;height:232;width:10183;" fillcolor="#183548" filled="t" stroked="f" coordsize="21600,21600">
              <v:path/>
              <v:fill on="t" focussize="0,0"/>
              <v:stroke on="f"/>
              <v:imagedata o:title=""/>
              <o:lock v:ext="edit"/>
            </v:rect>
            <v:shape id="_x0000_s1188" o:spid="_x0000_s1188" o:spt="75" type="#_x0000_t75" style="position:absolute;left:2558;top:1994;height:150;width:95;" filled="f" stroked="f" coordsize="21600,21600">
              <v:path/>
              <v:fill on="f" focussize="0,0"/>
              <v:stroke on="f"/>
              <v:imagedata r:id="rId102" o:title=""/>
              <o:lock v:ext="edit" aspectratio="t"/>
            </v:shape>
            <v:shape id="_x0000_s1189" o:spid="_x0000_s1189" o:spt="75" type="#_x0000_t75" style="position:absolute;left:3027;top:1994;height:150;width:95;" filled="f" stroked="f" coordsize="21600,21600">
              <v:path/>
              <v:fill on="f" focussize="0,0"/>
              <v:stroke on="f"/>
              <v:imagedata r:id="rId102" o:title=""/>
              <o:lock v:ext="edit" aspectratio="t"/>
            </v:shape>
            <v:shape id="_x0000_s1190" o:spid="_x0000_s1190" style="position:absolute;left:1020;top:2192;height:465;width:10183;" fillcolor="#183548" filled="t" stroked="f" coordorigin="1020,2193" coordsize="10183,465" path="m11203,2193l1020,2193,1020,2425,1020,2658,11203,2658,11203,2425,11203,2193xe">
              <v:path arrowok="t"/>
              <v:fill on="t" focussize="0,0"/>
              <v:stroke on="f"/>
              <v:imagedata o:title=""/>
              <o:lock v:ext="edit"/>
            </v:shape>
            <v:shape id="_x0000_s1191" o:spid="_x0000_s1191" o:spt="75" type="#_x0000_t75" style="position:absolute;left:1971;top:2460;height:150;width:95;" filled="f" stroked="f" coordsize="21600,21600">
              <v:path/>
              <v:fill on="f" focussize="0,0"/>
              <v:stroke on="f"/>
              <v:imagedata r:id="rId102" o:title=""/>
              <o:lock v:ext="edit" aspectratio="t"/>
            </v:shape>
            <v:shape id="_x0000_s1192" o:spid="_x0000_s1192" o:spt="75" type="#_x0000_t75" style="position:absolute;left:2909;top:2460;height:150;width:95;" filled="f" stroked="f" coordsize="21600,21600">
              <v:path/>
              <v:fill on="f" focussize="0,0"/>
              <v:stroke on="f"/>
              <v:imagedata r:id="rId99" o:title=""/>
              <o:lock v:ext="edit" aspectratio="t"/>
            </v:shape>
            <v:rect id="_x0000_s1193" o:spid="_x0000_s1193" o:spt="1" style="position:absolute;left:1020;top:2657;height:232;width:10183;" fillcolor="#183548" filled="t" stroked="f" coordsize="21600,21600">
              <v:path/>
              <v:fill on="t" focussize="0,0"/>
              <v:stroke on="f"/>
              <v:imagedata o:title=""/>
              <o:lock v:ext="edit"/>
            </v:rect>
            <v:shape id="_x0000_s1194" o:spid="_x0000_s1194" o:spt="75" type="#_x0000_t75" style="position:absolute;left:3027;top:2693;height:150;width:95;" filled="f" stroked="f" coordsize="21600,21600">
              <v:path/>
              <v:fill on="f" focussize="0,0"/>
              <v:stroke on="f"/>
              <v:imagedata r:id="rId99" o:title=""/>
              <o:lock v:ext="edit" aspectratio="t"/>
            </v:shape>
            <v:rect id="_x0000_s1195" o:spid="_x0000_s1195" o:spt="1" style="position:absolute;left:1020;top:2889;height:233;width:10183;" fillcolor="#183548" filled="t" stroked="f" coordsize="21600,21600">
              <v:path/>
              <v:fill on="t" focussize="0,0"/>
              <v:stroke on="f"/>
              <v:imagedata o:title=""/>
              <o:lock v:ext="edit"/>
            </v:rect>
            <v:shape id="_x0000_s1196" o:spid="_x0000_s1196" o:spt="75" type="#_x0000_t75" style="position:absolute;left:2441;top:2923;height:150;width:95;" filled="f" stroked="f" coordsize="21600,21600">
              <v:path/>
              <v:fill on="f" focussize="0,0"/>
              <v:stroke on="f"/>
              <v:imagedata r:id="rId99" o:title=""/>
              <o:lock v:ext="edit" aspectratio="t"/>
            </v:shape>
            <v:rect id="_x0000_s1197" o:spid="_x0000_s1197" o:spt="1" style="position:absolute;left:1020;top:3122;height:232;width:10183;" fillcolor="#183548" filled="t" stroked="f" coordsize="21600,21600">
              <v:path/>
              <v:fill on="t" focussize="0,0"/>
              <v:stroke on="f"/>
              <v:imagedata o:title=""/>
              <o:lock v:ext="edit"/>
            </v:rect>
            <v:shape id="_x0000_s1198" o:spid="_x0000_s1198" o:spt="75" type="#_x0000_t75" style="position:absolute;left:3497;top:3158;height:150;width:95;" filled="f" stroked="f" coordsize="21600,21600">
              <v:path/>
              <v:fill on="f" focussize="0,0"/>
              <v:stroke on="f"/>
              <v:imagedata r:id="rId102" o:title=""/>
              <o:lock v:ext="edit" aspectratio="t"/>
            </v:shape>
            <v:shape id="_x0000_s1199" o:spid="_x0000_s1199" o:spt="75" type="#_x0000_t75" style="position:absolute;left:3963;top:3158;height:150;width:95;" filled="f" stroked="f" coordsize="21600,21600">
              <v:path/>
              <v:fill on="f" focussize="0,0"/>
              <v:stroke on="f"/>
              <v:imagedata r:id="rId102" o:title=""/>
              <o:lock v:ext="edit" aspectratio="t"/>
            </v:shape>
            <v:shape id="_x0000_s1200" o:spid="_x0000_s1200" style="position:absolute;left:1020;top:3354;height:465;width:10183;" fillcolor="#183548" filled="t" stroked="f" coordorigin="1020,3355" coordsize="10183,465" path="m11203,3355l1020,3355,1020,3587,1020,3820,11203,3820,11203,3587,11203,3355xe">
              <v:path arrowok="t"/>
              <v:fill on="t" focussize="0,0"/>
              <v:stroke on="f"/>
              <v:imagedata o:title=""/>
              <o:lock v:ext="edit"/>
            </v:shape>
            <v:shape id="_x0000_s1201" o:spid="_x0000_s1201" o:spt="75" type="#_x0000_t75" style="position:absolute;left:1971;top:3621;height:150;width:95;" filled="f" stroked="f" coordsize="21600,21600">
              <v:path/>
              <v:fill on="f" focussize="0,0"/>
              <v:stroke on="f"/>
              <v:imagedata r:id="rId102" o:title=""/>
              <o:lock v:ext="edit" aspectratio="t"/>
            </v:shape>
            <v:shape id="_x0000_s1202" o:spid="_x0000_s1202" o:spt="75" type="#_x0000_t75" style="position:absolute;left:2206;top:3621;height:150;width:95;" filled="f" stroked="f" coordsize="21600,21600">
              <v:path/>
              <v:fill on="f" focussize="0,0"/>
              <v:stroke on="f"/>
              <v:imagedata r:id="rId99" o:title=""/>
              <o:lock v:ext="edit" aspectratio="t"/>
            </v:shape>
            <v:shape id="_x0000_s1203" o:spid="_x0000_s1203" style="position:absolute;left:1020;top:3819;height:465;width:10183;" fillcolor="#183548" filled="t" stroked="f" coordorigin="1020,3820" coordsize="10183,465" path="m11203,3820l1020,3820,1020,4052,1020,4285,11203,4285,11203,4052,11203,3820xe">
              <v:path arrowok="t"/>
              <v:fill on="t" focussize="0,0"/>
              <v:stroke on="f"/>
              <v:imagedata o:title=""/>
              <o:lock v:ext="edit"/>
            </v:shape>
            <v:shape id="_x0000_s1204" o:spid="_x0000_s1204" o:spt="75" type="#_x0000_t75" style="position:absolute;left:3027;top:4087;height:150;width:95;" filled="f" stroked="f" coordsize="21600,21600">
              <v:path/>
              <v:fill on="f" focussize="0,0"/>
              <v:stroke on="f"/>
              <v:imagedata r:id="rId99" o:title=""/>
              <o:lock v:ext="edit" aspectratio="t"/>
            </v:shape>
            <v:rect id="_x0000_s1205" o:spid="_x0000_s1205" o:spt="1" style="position:absolute;left:1020;top:4284;height:232;width:10183;" fillcolor="#183548" filled="t" stroked="f" coordsize="21600,21600">
              <v:path/>
              <v:fill on="t" focussize="0,0"/>
              <v:stroke on="f"/>
              <v:imagedata o:title=""/>
              <o:lock v:ext="edit"/>
            </v:rect>
            <v:shape id="_x0000_s1206" o:spid="_x0000_s1206" o:spt="75" type="#_x0000_t75" style="position:absolute;left:2441;top:4320;height:150;width:95;" filled="f" stroked="f" coordsize="21600,21600">
              <v:path/>
              <v:fill on="f" focussize="0,0"/>
              <v:stroke on="f"/>
              <v:imagedata r:id="rId99" o:title=""/>
              <o:lock v:ext="edit" aspectratio="t"/>
            </v:shape>
            <v:shape id="_x0000_s1207" o:spid="_x0000_s1207" o:spt="75" type="#_x0000_t75" style="position:absolute;left:3377;top:4320;height:150;width:95;" filled="f" stroked="f" coordsize="21600,21600">
              <v:path/>
              <v:fill on="f" focussize="0,0"/>
              <v:stroke on="f"/>
              <v:imagedata r:id="rId102" o:title=""/>
              <o:lock v:ext="edit" aspectratio="t"/>
            </v:shape>
            <v:shape id="_x0000_s1208" o:spid="_x0000_s1208" style="position:absolute;left:1020;top:4516;height:465;width:10183;" fillcolor="#183548" filled="t" stroked="f" coordorigin="1020,4517" coordsize="10183,465" path="m11203,4517l1020,4517,1020,4750,1020,4982,11203,4982,11203,4750,11203,4517xe">
              <v:path arrowok="t"/>
              <v:fill on="t" focussize="0,0"/>
              <v:stroke on="f"/>
              <v:imagedata o:title=""/>
              <o:lock v:ext="edit"/>
            </v:shape>
            <v:shape id="_x0000_s1209" o:spid="_x0000_s1209" o:spt="75" type="#_x0000_t75" style="position:absolute;left:1971;top:4783;height:150;width:95;" filled="f" stroked="f" coordsize="21600,21600">
              <v:path/>
              <v:fill on="f" focussize="0,0"/>
              <v:stroke on="f"/>
              <v:imagedata r:id="rId102" o:title=""/>
              <o:lock v:ext="edit" aspectratio="t"/>
            </v:shape>
            <v:shape id="_x0000_s1210" o:spid="_x0000_s1210" o:spt="75" type="#_x0000_t75" style="position:absolute;left:2558;top:4783;height:150;width:95;" filled="f" stroked="f" coordsize="21600,21600">
              <v:path/>
              <v:fill on="f" focussize="0,0"/>
              <v:stroke on="f"/>
              <v:imagedata r:id="rId102" o:title=""/>
              <o:lock v:ext="edit" aspectratio="t"/>
            </v:shape>
            <v:shape id="_x0000_s1211" o:spid="_x0000_s1211" o:spt="75" type="#_x0000_t75" style="position:absolute;left:3730;top:4783;height:150;width:95;" filled="f" stroked="f" coordsize="21600,21600">
              <v:path/>
              <v:fill on="f" focussize="0,0"/>
              <v:stroke on="f"/>
              <v:imagedata r:id="rId102" o:title=""/>
              <o:lock v:ext="edit" aspectratio="t"/>
            </v:shape>
            <v:shape id="_x0000_s1212" o:spid="_x0000_s1212" style="position:absolute;left:1020;top:4981;height:465;width:10183;" fillcolor="#183548" filled="t" stroked="f" coordorigin="1020,4982" coordsize="10183,465" path="m11203,4982l1020,4982,1020,5214,1020,5447,11203,5447,11203,5214,11203,4982xe">
              <v:path arrowok="t"/>
              <v:fill on="t" focussize="0,0"/>
              <v:stroke on="f"/>
              <v:imagedata o:title=""/>
              <o:lock v:ext="edit"/>
            </v:shape>
            <v:shape id="_x0000_s1213" o:spid="_x0000_s1213" o:spt="75" type="#_x0000_t75" style="position:absolute;left:1997;top:5249;height:150;width:95;" filled="f" stroked="f" coordsize="21600,21600">
              <v:path/>
              <v:fill on="f" focussize="0,0"/>
              <v:stroke on="f"/>
              <v:imagedata r:id="rId102" o:title=""/>
              <o:lock v:ext="edit" aspectratio="t"/>
            </v:shape>
            <v:shape id="_x0000_s1214" o:spid="_x0000_s1214" o:spt="75" type="#_x0000_t75" style="position:absolute;left:2230;top:5249;height:150;width:95;" filled="f" stroked="f" coordsize="21600,21600">
              <v:path/>
              <v:fill on="f" focussize="0,0"/>
              <v:stroke on="f"/>
              <v:imagedata r:id="rId102" o:title=""/>
              <o:lock v:ext="edit" aspectratio="t"/>
            </v:shape>
            <v:shape id="_x0000_s1215" o:spid="_x0000_s1215" o:spt="75" type="#_x0000_t75" style="position:absolute;left:3050;top:5249;height:150;width:95;" filled="f" stroked="f" coordsize="21600,21600">
              <v:path/>
              <v:fill on="f" focussize="0,0"/>
              <v:stroke on="f"/>
              <v:imagedata r:id="rId102" o:title=""/>
              <o:lock v:ext="edit" aspectratio="t"/>
            </v:shape>
            <v:shape id="_x0000_s1216" o:spid="_x0000_s1216" style="position:absolute;left:1020;top:5446;height:465;width:10183;" fillcolor="#183548" filled="t" stroked="f" coordorigin="1020,5447" coordsize="10183,465" path="m11203,5447l1020,5447,1020,5679,1020,5912,11203,5912,11203,5679,11203,5447xe">
              <v:path arrowok="t"/>
              <v:fill on="t" focussize="0,0"/>
              <v:stroke on="f"/>
              <v:imagedata o:title=""/>
              <o:lock v:ext="edit"/>
            </v:shape>
            <v:shape id="_x0000_s1217" o:spid="_x0000_s1217" o:spt="75" type="#_x0000_t75" style="position:absolute;left:1971;top:5714;height:150;width:95;" filled="f" stroked="f" coordsize="21600,21600">
              <v:path/>
              <v:fill on="f" focussize="0,0"/>
              <v:stroke on="f"/>
              <v:imagedata r:id="rId102" o:title=""/>
              <o:lock v:ext="edit" aspectratio="t"/>
            </v:shape>
            <v:shape id="_x0000_s1218" o:spid="_x0000_s1218" o:spt="75" type="#_x0000_t75" style="position:absolute;left:2791;top:5714;height:150;width:95;" filled="f" stroked="f" coordsize="21600,21600">
              <v:path/>
              <v:fill on="f" focussize="0,0"/>
              <v:stroke on="f"/>
              <v:imagedata r:id="rId99" o:title=""/>
              <o:lock v:ext="edit" aspectratio="t"/>
            </v:shape>
            <v:shape id="_x0000_s1219" o:spid="_x0000_s1219" style="position:absolute;left:1020;top:5911;height:465;width:10183;" fillcolor="#183548" filled="t" stroked="f" coordorigin="1020,5912" coordsize="10183,465" path="m11203,5912l1020,5912,1020,6144,1020,6377,11203,6377,11203,6144,11203,5912xe">
              <v:path arrowok="t"/>
              <v:fill on="t" focussize="0,0"/>
              <v:stroke on="f"/>
              <v:imagedata o:title=""/>
              <o:lock v:ext="edit"/>
            </v:shape>
            <v:shape id="_x0000_s1220" o:spid="_x0000_s1220" o:spt="75" type="#_x0000_t75" style="position:absolute;left:3963;top:6177;height:150;width:95;" filled="f" stroked="f" coordsize="21600,21600">
              <v:path/>
              <v:fill on="f" focussize="0,0"/>
              <v:stroke on="f"/>
              <v:imagedata r:id="rId99" o:title=""/>
              <o:lock v:ext="edit" aspectratio="t"/>
            </v:shape>
            <v:rect id="_x0000_s1221" o:spid="_x0000_s1221" o:spt="1" style="position:absolute;left:1020;top:6376;height:232;width:10183;" fillcolor="#183548" filled="t" stroked="f" coordsize="21600,21600">
              <v:path/>
              <v:fill on="t" focussize="0,0"/>
              <v:stroke on="f"/>
              <v:imagedata o:title=""/>
              <o:lock v:ext="edit"/>
            </v:rect>
            <v:shape id="_x0000_s1222" o:spid="_x0000_s1222" o:spt="75" type="#_x0000_t75" style="position:absolute;left:2441;top:6410;height:150;width:95;" filled="f" stroked="f" coordsize="21600,21600">
              <v:path/>
              <v:fill on="f" focussize="0,0"/>
              <v:stroke on="f"/>
              <v:imagedata r:id="rId99" o:title=""/>
              <o:lock v:ext="edit" aspectratio="t"/>
            </v:shape>
            <v:shape id="_x0000_s1223" o:spid="_x0000_s1223" o:spt="75" type="#_x0000_t75" style="position:absolute;left:4080;top:6410;height:150;width:95;" filled="f" stroked="f" coordsize="21600,21600">
              <v:path/>
              <v:fill on="f" focussize="0,0"/>
              <v:stroke on="f"/>
              <v:imagedata r:id="rId99" o:title=""/>
              <o:lock v:ext="edit" aspectratio="t"/>
            </v:shape>
            <v:shape id="_x0000_s1224" o:spid="_x0000_s1224" o:spt="75" type="#_x0000_t75" style="position:absolute;left:4433;top:6410;height:150;width:95;" filled="f" stroked="f" coordsize="21600,21600">
              <v:path/>
              <v:fill on="f" focussize="0,0"/>
              <v:stroke on="f"/>
              <v:imagedata r:id="rId102" o:title=""/>
              <o:lock v:ext="edit" aspectratio="t"/>
            </v:shape>
            <v:shape id="_x0000_s1225" o:spid="_x0000_s1225" o:spt="75" type="#_x0000_t75" style="position:absolute;left:5018;top:6410;height:150;width:95;" filled="f" stroked="f" coordsize="21600,21600">
              <v:path/>
              <v:fill on="f" focussize="0,0"/>
              <v:stroke on="f"/>
              <v:imagedata r:id="rId102" o:title=""/>
              <o:lock v:ext="edit" aspectratio="t"/>
            </v:shape>
            <v:shape id="_x0000_s1226" o:spid="_x0000_s1226" o:spt="75" type="#_x0000_t75" style="position:absolute;left:6190;top:6410;height:150;width:95;" filled="f" stroked="f" coordsize="21600,21600">
              <v:path/>
              <v:fill on="f" focussize="0,0"/>
              <v:stroke on="f"/>
              <v:imagedata r:id="rId102" o:title=""/>
              <o:lock v:ext="edit" aspectratio="t"/>
            </v:shape>
            <v:rect id="_x0000_s1227" o:spid="_x0000_s1227" o:spt="1" style="position:absolute;left:1020;top:6608;height:232;width:10183;" fillcolor="#183548" filled="t" stroked="f" coordsize="21600,21600">
              <v:path/>
              <v:fill on="t" focussize="0,0"/>
              <v:stroke on="f"/>
              <v:imagedata o:title=""/>
              <o:lock v:ext="edit"/>
            </v:rect>
            <v:shape id="_x0000_s1228" o:spid="_x0000_s1228" o:spt="75" type="#_x0000_t75" style="position:absolute;left:4786;top:6643;height:150;width:95;" filled="f" stroked="f" coordsize="21600,21600">
              <v:path/>
              <v:fill on="f" focussize="0,0"/>
              <v:stroke on="f"/>
              <v:imagedata r:id="rId101" o:title=""/>
              <o:lock v:ext="edit" aspectratio="t"/>
            </v:shape>
            <v:shape id="_x0000_s1229" o:spid="_x0000_s1229" o:spt="75" type="#_x0000_t75" style="position:absolute;left:7246;top:6643;height:150;width:95;" filled="f" stroked="f" coordsize="21600,21600">
              <v:path/>
              <v:fill on="f" focussize="0,0"/>
              <v:stroke on="f"/>
              <v:imagedata r:id="rId102" o:title=""/>
              <o:lock v:ext="edit" aspectratio="t"/>
            </v:shape>
            <v:rect id="_x0000_s1230" o:spid="_x0000_s1230" o:spt="1" style="position:absolute;left:1020;top:6840;height:233;width:10183;" fillcolor="#183548" filled="t" stroked="f" coordsize="21600,21600">
              <v:path/>
              <v:fill on="t" focussize="0,0"/>
              <v:stroke on="f"/>
              <v:imagedata o:title=""/>
              <o:lock v:ext="edit"/>
            </v:rect>
            <v:shape id="_x0000_s1231" o:spid="_x0000_s1231" o:spt="75" type="#_x0000_t75" style="position:absolute;left:2676;top:6876;height:150;width:95;" filled="f" stroked="f" coordsize="21600,21600">
              <v:path/>
              <v:fill on="f" focussize="0,0"/>
              <v:stroke on="f"/>
              <v:imagedata r:id="rId99" o:title=""/>
              <o:lock v:ext="edit" aspectratio="t"/>
            </v:shape>
            <v:shape id="_x0000_s1232" o:spid="_x0000_s1232" o:spt="75" type="#_x0000_t75" style="position:absolute;left:3027;top:6876;height:150;width:95;" filled="f" stroked="f" coordsize="21600,21600">
              <v:path/>
              <v:fill on="f" focussize="0,0"/>
              <v:stroke on="f"/>
              <v:imagedata r:id="rId102" o:title=""/>
              <o:lock v:ext="edit" aspectratio="t"/>
            </v:shape>
            <v:shape id="_x0000_s1233" o:spid="_x0000_s1233" style="position:absolute;left:1020;top:7073;height:929;width:10183;" fillcolor="#183548" filled="t" stroked="f" coordorigin="1020,7074" coordsize="10183,929" path="m11203,7074l1020,7074,1020,7306,1020,7539,1020,7771,1020,8003,11203,8003,11203,7771,11203,7539,11203,7306,11203,7074xe">
              <v:path arrowok="t"/>
              <v:fill on="t" focussize="0,0"/>
              <v:stroke on="f"/>
              <v:imagedata o:title=""/>
              <o:lock v:ext="edit"/>
            </v:shape>
            <v:shape id="_x0000_s1234" o:spid="_x0000_s1234" o:spt="75" type="#_x0000_t75" style="position:absolute;left:2558;top:7805;height:150;width:95;" filled="f" stroked="f" coordsize="21600,21600">
              <v:path/>
              <v:fill on="f" focussize="0,0"/>
              <v:stroke on="f"/>
              <v:imagedata r:id="rId102" o:title=""/>
              <o:lock v:ext="edit" aspectratio="t"/>
            </v:shape>
            <v:shape id="_x0000_s1235" o:spid="_x0000_s1235" o:spt="75" type="#_x0000_t75" style="position:absolute;left:2791;top:7805;height:150;width:95;" filled="f" stroked="f" coordsize="21600,21600">
              <v:path/>
              <v:fill on="f" focussize="0,0"/>
              <v:stroke on="f"/>
              <v:imagedata r:id="rId102" o:title=""/>
              <o:lock v:ext="edit" aspectratio="t"/>
            </v:shape>
            <v:shape id="_x0000_s1236" o:spid="_x0000_s1236" o:spt="75" type="#_x0000_t75" style="position:absolute;left:3495;top:7805;height:150;width:95;" filled="f" stroked="f" coordsize="21600,21600">
              <v:path/>
              <v:fill on="f" focussize="0,0"/>
              <v:stroke on="f"/>
              <v:imagedata r:id="rId102" o:title=""/>
              <o:lock v:ext="edit" aspectratio="t"/>
            </v:shape>
            <v:rect id="_x0000_s1237" o:spid="_x0000_s1237" o:spt="1" style="position:absolute;left:1020;top:8002;height:233;width:10183;" fillcolor="#183548" filled="t" stroked="f" coordsize="21600,21600">
              <v:path/>
              <v:fill on="t" focussize="0,0"/>
              <v:stroke on="f"/>
              <v:imagedata o:title=""/>
              <o:lock v:ext="edit"/>
            </v:rect>
            <v:shape id="_x0000_s1238" o:spid="_x0000_s1238" o:spt="75" type="#_x0000_t75" style="position:absolute;left:2558;top:8037;height:150;width:95;" filled="f" stroked="f" coordsize="21600,21600">
              <v:path/>
              <v:fill on="f" focussize="0,0"/>
              <v:stroke on="f"/>
              <v:imagedata r:id="rId102" o:title=""/>
              <o:lock v:ext="edit" aspectratio="t"/>
            </v:shape>
            <v:shape id="_x0000_s1239" o:spid="_x0000_s1239" o:spt="75" type="#_x0000_t75" style="position:absolute;left:2791;top:8037;height:150;width:95;" filled="f" stroked="f" coordsize="21600,21600">
              <v:path/>
              <v:fill on="f" focussize="0,0"/>
              <v:stroke on="f"/>
              <v:imagedata r:id="rId102" o:title=""/>
              <o:lock v:ext="edit" aspectratio="t"/>
            </v:shape>
            <v:shape id="_x0000_s1240" o:spid="_x0000_s1240" o:spt="75" type="#_x0000_t75" style="position:absolute;left:3612;top:8037;height:150;width:95;" filled="f" stroked="f" coordsize="21600,21600">
              <v:path/>
              <v:fill on="f" focussize="0,0"/>
              <v:stroke on="f"/>
              <v:imagedata r:id="rId102" o:title=""/>
              <o:lock v:ext="edit" aspectratio="t"/>
            </v:shape>
            <v:shape id="_x0000_s1241" o:spid="_x0000_s1241" style="position:absolute;left:1020;top:8235;height:465;width:10183;" fillcolor="#183548" filled="t" stroked="f" coordorigin="1020,8236" coordsize="10183,465" path="m11203,8236l1020,8236,1020,8468,1020,8701,11203,8701,11203,8468,11203,8236xe">
              <v:path arrowok="t"/>
              <v:fill on="t" focussize="0,0"/>
              <v:stroke on="f"/>
              <v:imagedata o:title=""/>
              <o:lock v:ext="edit"/>
            </v:shape>
            <v:shape id="_x0000_s1242" o:spid="_x0000_s1242" o:spt="75" type="#_x0000_t75" style="position:absolute;left:3026;top:8503;height:150;width:95;" filled="f" stroked="f" coordsize="21600,21600">
              <v:path/>
              <v:fill on="f" focussize="0,0"/>
              <v:stroke on="f"/>
              <v:imagedata r:id="rId102" o:title=""/>
              <o:lock v:ext="edit" aspectratio="t"/>
            </v:shape>
            <v:rect id="_x0000_s1243" o:spid="_x0000_s1243" o:spt="1" style="position:absolute;left:1020;top:8700;height:232;width:10183;" fillcolor="#183548" filled="t" stroked="f" coordsize="21600,21600">
              <v:path/>
              <v:fill on="t" focussize="0,0"/>
              <v:stroke on="f"/>
              <v:imagedata o:title=""/>
              <o:lock v:ext="edit"/>
            </v:rect>
            <v:shape id="_x0000_s1244" o:spid="_x0000_s1244" o:spt="75" type="#_x0000_t75" style="position:absolute;left:1971;top:8736;height:150;width:95;" filled="f" stroked="f" coordsize="21600,21600">
              <v:path/>
              <v:fill on="f" focussize="0,0"/>
              <v:stroke on="f"/>
              <v:imagedata r:id="rId102" o:title=""/>
              <o:lock v:ext="edit" aspectratio="t"/>
            </v:shape>
            <v:shape id="_x0000_s1245" o:spid="_x0000_s1245" o:spt="75" type="#_x0000_t75" style="position:absolute;left:2206;top:8736;height:150;width:95;" filled="f" stroked="f" coordsize="21600,21600">
              <v:path/>
              <v:fill on="f" focussize="0,0"/>
              <v:stroke on="f"/>
              <v:imagedata r:id="rId99" o:title=""/>
              <o:lock v:ext="edit" aspectratio="t"/>
            </v:shape>
            <v:rect id="_x0000_s1246" o:spid="_x0000_s1246" o:spt="1" style="position:absolute;left:1020;top:8932;height:233;width:10183;" fillcolor="#183548" filled="t" stroked="f" coordsize="21600,21600">
              <v:path/>
              <v:fill on="t" focussize="0,0"/>
              <v:stroke on="f"/>
              <v:imagedata o:title=""/>
              <o:lock v:ext="edit"/>
            </v:rect>
            <v:shape id="_x0000_s1247" o:spid="_x0000_s1247" o:spt="75" type="#_x0000_t75" style="position:absolute;left:3494;top:8966;height:150;width:95;" filled="f" stroked="f" coordsize="21600,21600">
              <v:path/>
              <v:fill on="f" focussize="0,0"/>
              <v:stroke on="f"/>
              <v:imagedata r:id="rId102" o:title=""/>
              <o:lock v:ext="edit" aspectratio="t"/>
            </v:shape>
            <v:shape id="_x0000_s1248" o:spid="_x0000_s1248" o:spt="75" type="#_x0000_t75" style="position:absolute;left:5136;top:8966;height:150;width:95;" filled="f" stroked="f" coordsize="21600,21600">
              <v:path/>
              <v:fill on="f" focussize="0,0"/>
              <v:stroke on="f"/>
              <v:imagedata r:id="rId101" o:title=""/>
              <o:lock v:ext="edit" aspectratio="t"/>
            </v:shape>
            <v:shape id="_x0000_s1249" o:spid="_x0000_s1249" style="position:absolute;left:1020;top:9165;height:464;width:10183;" fillcolor="#183548" filled="t" stroked="f" coordorigin="1020,9166" coordsize="10183,464" path="m11203,9166l1020,9166,1020,9398,1020,9630,11203,9630,11203,9398,11203,9166xe">
              <v:path arrowok="t"/>
              <v:fill on="t" focussize="0,0"/>
              <v:stroke on="f"/>
              <v:imagedata o:title=""/>
              <o:lock v:ext="edit"/>
            </v:shape>
            <v:shape id="_x0000_s1250" o:spid="_x0000_s1250" o:spt="75" type="#_x0000_t75" style="position:absolute;left:3377;top:9432;height:150;width:95;" filled="f" stroked="f" coordsize="21600,21600">
              <v:path/>
              <v:fill on="f" focussize="0,0"/>
              <v:stroke on="f"/>
              <v:imagedata r:id="rId100" o:title=""/>
              <o:lock v:ext="edit" aspectratio="t"/>
            </v:shape>
            <v:shape id="_x0000_s1251" o:spid="_x0000_s1251" o:spt="75" type="#_x0000_t75" style="position:absolute;left:6425;top:9432;height:150;width:95;" filled="f" stroked="f" coordsize="21600,21600">
              <v:path/>
              <v:fill on="f" focussize="0,0"/>
              <v:stroke on="f"/>
              <v:imagedata r:id="rId102" o:title=""/>
              <o:lock v:ext="edit" aspectratio="t"/>
            </v:shape>
            <v:shape id="_x0000_s1252" o:spid="_x0000_s1252" o:spt="75" type="#_x0000_t75" style="position:absolute;left:6660;top:9432;height:150;width:95;" filled="f" stroked="f" coordsize="21600,21600">
              <v:path/>
              <v:fill on="f" focussize="0,0"/>
              <v:stroke on="f"/>
              <v:imagedata r:id="rId102" o:title=""/>
              <o:lock v:ext="edit" aspectratio="t"/>
            </v:shape>
            <v:shape id="_x0000_s1253" o:spid="_x0000_s1253" o:spt="75" type="#_x0000_t75" style="position:absolute;left:7481;top:9432;height:150;width:95;" filled="f" stroked="f" coordsize="21600,21600">
              <v:path/>
              <v:fill on="f" focussize="0,0"/>
              <v:stroke on="f"/>
              <v:imagedata r:id="rId102" o:title=""/>
              <o:lock v:ext="edit" aspectratio="t"/>
            </v:shape>
            <v:shape id="_x0000_s1254" o:spid="_x0000_s1254" o:spt="75" type="#_x0000_t75" style="position:absolute;left:10644;top:9432;height:150;width:95;" filled="f" stroked="f" coordsize="21600,21600">
              <v:path/>
              <v:fill on="f" focussize="0,0"/>
              <v:stroke on="f"/>
              <v:imagedata r:id="rId102" o:title=""/>
              <o:lock v:ext="edit" aspectratio="t"/>
            </v:shape>
            <v:rect id="_x0000_s1255" o:spid="_x0000_s1255" o:spt="1" style="position:absolute;left:1020;top:9629;height:233;width:10183;" fillcolor="#183548" filled="t" stroked="f" coordsize="21600,21600">
              <v:path/>
              <v:fill on="t" focussize="0,0"/>
              <v:stroke on="f"/>
              <v:imagedata o:title=""/>
              <o:lock v:ext="edit"/>
            </v:rect>
            <v:shape id="_x0000_s1256" o:spid="_x0000_s1256" o:spt="75" type="#_x0000_t75" style="position:absolute;left:1493;top:9675;height:140;width:115;" filled="f" stroked="f" coordsize="21600,21600">
              <v:path/>
              <v:fill on="f" focussize="0,0"/>
              <v:stroke on="f"/>
              <v:imagedata r:id="rId103" o:title=""/>
              <o:lock v:ext="edit" aspectratio="t"/>
            </v:shape>
            <v:rect id="_x0000_s1257" o:spid="_x0000_s1257" o:spt="1" style="position:absolute;left:1020;top:9862;height:232;width:10183;" fillcolor="#183548" filled="t" stroked="f" coordsize="21600,21600">
              <v:path/>
              <v:fill on="t" focussize="0,0"/>
              <v:stroke on="f"/>
              <v:imagedata o:title=""/>
              <o:lock v:ext="edit"/>
            </v:rect>
            <v:shape id="_x0000_s1258" o:spid="_x0000_s1258" o:spt="75" type="#_x0000_t75" style="position:absolute;left:1971;top:9897;height:150;width:95;" filled="f" stroked="f" coordsize="21600,21600">
              <v:path/>
              <v:fill on="f" focussize="0,0"/>
              <v:stroke on="f"/>
              <v:imagedata r:id="rId102" o:title=""/>
              <o:lock v:ext="edit" aspectratio="t"/>
            </v:shape>
            <v:shape id="_x0000_s1259" o:spid="_x0000_s1259" o:spt="75" type="#_x0000_t75" style="position:absolute;left:2791;top:9897;height:150;width:95;" filled="f" stroked="f" coordsize="21600,21600">
              <v:path/>
              <v:fill on="f" focussize="0,0"/>
              <v:stroke on="f"/>
              <v:imagedata r:id="rId99" o:title=""/>
              <o:lock v:ext="edit" aspectratio="t"/>
            </v:shape>
            <v:rect id="_x0000_s1260" o:spid="_x0000_s1260" o:spt="1" style="position:absolute;left:1020;top:10094;height:233;width:10183;" fillcolor="#183548" filled="t" stroked="f" coordsize="21600,21600">
              <v:path/>
              <v:fill on="t" focussize="0,0"/>
              <v:stroke on="f"/>
              <v:imagedata o:title=""/>
              <o:lock v:ext="edit"/>
            </v:rect>
            <v:shape id="_x0000_s1261" o:spid="_x0000_s1261" o:spt="75" type="#_x0000_t75" style="position:absolute;left:2206;top:10130;height:150;width:95;" filled="f" stroked="f" coordsize="21600,21600">
              <v:path/>
              <v:fill on="f" focussize="0,0"/>
              <v:stroke on="f"/>
              <v:imagedata r:id="rId100" o:title=""/>
              <o:lock v:ext="edit" aspectratio="t"/>
            </v:shape>
            <v:shape id="_x0000_s1262" o:spid="_x0000_s1262" o:spt="75" type="#_x0000_t75" style="position:absolute;left:4666;top:10130;height:150;width:95;" filled="f" stroked="f" coordsize="21600,21600">
              <v:path/>
              <v:fill on="f" focussize="0,0"/>
              <v:stroke on="f"/>
              <v:imagedata r:id="rId104" o:title=""/>
              <o:lock v:ext="edit" aspectratio="t"/>
            </v:shape>
            <v:shape id="_x0000_s1263" o:spid="_x0000_s1263" o:spt="75" type="#_x0000_t75" style="position:absolute;left:7596;top:10130;height:150;width:95;" filled="f" stroked="f" coordsize="21600,21600">
              <v:path/>
              <v:fill on="f" focussize="0,0"/>
              <v:stroke on="f"/>
              <v:imagedata r:id="rId102" o:title=""/>
              <o:lock v:ext="edit" aspectratio="t"/>
            </v:shape>
            <v:shape id="_x0000_s1264" o:spid="_x0000_s1264" style="position:absolute;left:1020;top:10327;height:1860;width:10183;" fillcolor="#183548" filled="t" stroked="f" coordorigin="1020,10328" coordsize="10183,1860" path="m11203,10328l1020,10328,1020,10560,1020,10793,1020,12187,11203,12187,11203,10560,11203,10328xe">
              <v:path arrowok="t"/>
              <v:fill on="t" focussize="0,0"/>
              <v:stroke on="f"/>
              <v:imagedata o:title=""/>
              <o:lock v:ext="edit"/>
            </v:shape>
          </v:group>
        </w:pict>
      </w:r>
      <w:r>
        <w:rPr>
          <w:rFonts w:ascii="Trebuchet MS" w:hAnsi="Times New Roman" w:eastAsia="Times New Roman" w:cs="Times New Roman"/>
          <w:color w:val="FF9D00"/>
          <w:spacing w:val="1"/>
          <w:w w:val="70"/>
          <w:sz w:val="20"/>
        </w:rPr>
        <w:t>m</w:t>
      </w:r>
      <w:r>
        <w:rPr>
          <w:rFonts w:ascii="Trebuchet MS" w:hAnsi="Times New Roman" w:eastAsia="Times New Roman" w:cs="Times New Roman"/>
          <w:color w:val="FF9D00"/>
          <w:spacing w:val="1"/>
          <w:w w:val="104"/>
          <w:sz w:val="20"/>
        </w:rPr>
        <w:t>p</w:t>
      </w:r>
      <w:r>
        <w:rPr>
          <w:rFonts w:ascii="Trebuchet MS" w:hAnsi="Times New Roman" w:eastAsia="Times New Roman" w:cs="Times New Roman"/>
          <w:color w:val="FF9D00"/>
          <w:spacing w:val="1"/>
          <w:w w:val="108"/>
          <w:sz w:val="20"/>
        </w:rPr>
        <w:t>o</w:t>
      </w:r>
      <w:r>
        <w:rPr>
          <w:rFonts w:ascii="Trebuchet MS" w:hAnsi="Times New Roman" w:eastAsia="Times New Roman" w:cs="Times New Roman"/>
          <w:color w:val="FF9D00"/>
          <w:spacing w:val="1"/>
          <w:w w:val="150"/>
          <w:sz w:val="20"/>
        </w:rPr>
        <w:t>r</w:t>
      </w:r>
      <w:r>
        <w:rPr>
          <w:rFonts w:ascii="Trebuchet MS" w:hAnsi="Times New Roman" w:eastAsia="Times New Roman" w:cs="Times New Roman"/>
          <w:color w:val="FF9D00"/>
          <w:w w:val="147"/>
          <w:sz w:val="20"/>
        </w:rPr>
        <w:t>t</w:t>
      </w:r>
      <w:r>
        <w:rPr>
          <w:rFonts w:ascii="Trebuchet MS" w:hAnsi="Times New Roman" w:eastAsia="Times New Roman" w:cs="Times New Roman"/>
          <w:color w:val="FF9D00"/>
          <w:sz w:val="20"/>
        </w:rPr>
        <w:t xml:space="preserve"> </w:t>
      </w:r>
      <w:r>
        <w:rPr>
          <w:rFonts w:ascii="Trebuchet MS" w:hAnsi="Times New Roman" w:eastAsia="Times New Roman" w:cs="Times New Roman"/>
          <w:color w:val="FF9D00"/>
          <w:spacing w:val="-5"/>
          <w:sz w:val="20"/>
        </w:rPr>
        <w:t xml:space="preserve"> </w:t>
      </w:r>
      <w:r>
        <w:rPr>
          <w:rFonts w:ascii="Trebuchet MS" w:hAnsi="Times New Roman" w:eastAsia="Times New Roman" w:cs="Times New Roman"/>
          <w:color w:val="FFC500"/>
          <w:spacing w:val="1"/>
          <w:w w:val="106"/>
          <w:sz w:val="20"/>
        </w:rPr>
        <w:t>nu</w:t>
      </w:r>
      <w:r>
        <w:rPr>
          <w:rFonts w:ascii="Trebuchet MS" w:hAnsi="Times New Roman" w:eastAsia="Times New Roman" w:cs="Times New Roman"/>
          <w:color w:val="FFC500"/>
          <w:spacing w:val="1"/>
          <w:w w:val="70"/>
          <w:sz w:val="20"/>
        </w:rPr>
        <w:t>m</w:t>
      </w:r>
      <w:r>
        <w:rPr>
          <w:rFonts w:ascii="Trebuchet MS" w:hAnsi="Times New Roman" w:eastAsia="Times New Roman" w:cs="Times New Roman"/>
          <w:color w:val="FFC500"/>
          <w:spacing w:val="-2"/>
          <w:w w:val="104"/>
          <w:sz w:val="20"/>
        </w:rPr>
        <w:t>p</w:t>
      </w:r>
      <w:r>
        <w:rPr>
          <w:rFonts w:ascii="Trebuchet MS" w:hAnsi="Times New Roman" w:eastAsia="Times New Roman" w:cs="Times New Roman"/>
          <w:color w:val="FFC500"/>
          <w:w w:val="118"/>
          <w:sz w:val="20"/>
        </w:rPr>
        <w:t>y</w:t>
      </w:r>
      <w:r>
        <w:rPr>
          <w:rFonts w:ascii="Trebuchet MS" w:hAnsi="Times New Roman" w:eastAsia="Times New Roman" w:cs="Times New Roman"/>
          <w:color w:val="FFC500"/>
          <w:sz w:val="20"/>
        </w:rPr>
        <w:t xml:space="preserve"> </w:t>
      </w:r>
      <w:r>
        <w:rPr>
          <w:rFonts w:ascii="Trebuchet MS" w:hAnsi="Times New Roman" w:eastAsia="Times New Roman" w:cs="Times New Roman"/>
          <w:color w:val="FFC500"/>
          <w:spacing w:val="-2"/>
          <w:sz w:val="20"/>
        </w:rPr>
        <w:t xml:space="preserve"> </w:t>
      </w:r>
      <w:r>
        <w:rPr>
          <w:rFonts w:ascii="Trebuchet MS" w:hAnsi="Times New Roman" w:eastAsia="Times New Roman" w:cs="Times New Roman"/>
          <w:color w:val="FF9D00"/>
          <w:spacing w:val="1"/>
          <w:w w:val="110"/>
          <w:sz w:val="20"/>
        </w:rPr>
        <w:t>a</w:t>
      </w:r>
      <w:r>
        <w:rPr>
          <w:rFonts w:ascii="Trebuchet MS" w:hAnsi="Times New Roman" w:eastAsia="Times New Roman" w:cs="Times New Roman"/>
          <w:color w:val="FF9D00"/>
          <w:w w:val="144"/>
          <w:sz w:val="20"/>
        </w:rPr>
        <w:t>s</w:t>
      </w:r>
      <w:r>
        <w:rPr>
          <w:rFonts w:ascii="Trebuchet MS" w:hAnsi="Times New Roman" w:eastAsia="Times New Roman" w:cs="Times New Roman"/>
          <w:color w:val="FF9D00"/>
          <w:sz w:val="20"/>
        </w:rPr>
        <w:t xml:space="preserve"> </w:t>
      </w:r>
      <w:r>
        <w:rPr>
          <w:rFonts w:ascii="Trebuchet MS" w:hAnsi="Times New Roman" w:eastAsia="Times New Roman" w:cs="Times New Roman"/>
          <w:color w:val="FF9D00"/>
          <w:spacing w:val="-5"/>
          <w:sz w:val="20"/>
        </w:rPr>
        <w:t xml:space="preserve"> </w:t>
      </w:r>
      <w:r>
        <w:rPr>
          <w:rFonts w:ascii="Trebuchet MS" w:hAnsi="Times New Roman" w:eastAsia="Times New Roman" w:cs="Times New Roman"/>
          <w:color w:val="FFC500"/>
          <w:spacing w:val="1"/>
          <w:w w:val="106"/>
          <w:sz w:val="20"/>
        </w:rPr>
        <w:t>n</w:t>
      </w:r>
      <w:r>
        <w:rPr>
          <w:rFonts w:ascii="Trebuchet MS" w:hAnsi="Times New Roman" w:eastAsia="Times New Roman" w:cs="Times New Roman"/>
          <w:color w:val="FFC500"/>
          <w:w w:val="104"/>
          <w:sz w:val="20"/>
        </w:rPr>
        <w:t>p</w:t>
      </w:r>
    </w:p>
    <w:p>
      <w:pPr>
        <w:spacing w:before="8"/>
        <w:rPr>
          <w:rFonts w:ascii="Trebuchet MS" w:hAnsi="Times New Roman" w:eastAsia="Times New Roman" w:cs="Times New Roman"/>
          <w:sz w:val="11"/>
          <w:szCs w:val="28"/>
        </w:rPr>
      </w:pPr>
    </w:p>
    <w:p>
      <w:pPr>
        <w:spacing w:before="97"/>
        <w:ind w:left="568" w:right="4907" w:hanging="468"/>
        <w:rPr>
          <w:rFonts w:ascii="Trebuchet MS" w:hAnsi="Times New Roman" w:eastAsia="Times New Roman" w:cs="Times New Roman"/>
          <w:sz w:val="20"/>
        </w:rPr>
      </w:pPr>
      <w:r>
        <w:rPr>
          <w:rFonts w:ascii="Trebuchet MS" w:hAnsi="Times New Roman" w:eastAsia="Times New Roman" w:cs="Times New Roman"/>
          <w:color w:val="FF9D00"/>
          <w:spacing w:val="1"/>
          <w:w w:val="104"/>
          <w:sz w:val="20"/>
        </w:rPr>
        <w:t>d</w:t>
      </w:r>
      <w:r>
        <w:rPr>
          <w:rFonts w:ascii="Trebuchet MS" w:hAnsi="Times New Roman" w:eastAsia="Times New Roman" w:cs="Times New Roman"/>
          <w:color w:val="FF9D00"/>
          <w:spacing w:val="1"/>
          <w:w w:val="106"/>
          <w:sz w:val="20"/>
        </w:rPr>
        <w:t>e</w:t>
      </w:r>
      <w:r>
        <w:rPr>
          <w:rFonts w:ascii="Trebuchet MS" w:hAnsi="Times New Roman" w:eastAsia="Times New Roman" w:cs="Times New Roman"/>
          <w:color w:val="FF9D00"/>
          <w:w w:val="157"/>
          <w:sz w:val="20"/>
        </w:rPr>
        <w:t>f</w:t>
      </w:r>
      <w:r>
        <w:rPr>
          <w:rFonts w:ascii="Trebuchet MS" w:hAnsi="Times New Roman" w:eastAsia="Times New Roman" w:cs="Times New Roman"/>
          <w:color w:val="FF9D00"/>
          <w:sz w:val="20"/>
        </w:rPr>
        <w:t xml:space="preserve"> </w:t>
      </w:r>
      <w:r>
        <w:rPr>
          <w:rFonts w:ascii="Trebuchet MS" w:hAnsi="Times New Roman" w:eastAsia="Times New Roman" w:cs="Times New Roman"/>
          <w:color w:val="FF9D00"/>
          <w:spacing w:val="-5"/>
          <w:sz w:val="20"/>
        </w:rPr>
        <w:t xml:space="preserve"> </w:t>
      </w:r>
      <w:r>
        <w:rPr>
          <w:rFonts w:ascii="Trebuchet MS" w:hAnsi="Times New Roman" w:eastAsia="Times New Roman" w:cs="Times New Roman"/>
          <w:color w:val="FFC500"/>
          <w:spacing w:val="1"/>
          <w:w w:val="104"/>
          <w:sz w:val="20"/>
        </w:rPr>
        <w:t>p</w:t>
      </w:r>
      <w:r>
        <w:rPr>
          <w:rFonts w:ascii="Trebuchet MS" w:hAnsi="Times New Roman" w:eastAsia="Times New Roman" w:cs="Times New Roman"/>
          <w:color w:val="FFC500"/>
          <w:spacing w:val="1"/>
          <w:w w:val="110"/>
          <w:sz w:val="20"/>
        </w:rPr>
        <w:t>a</w:t>
      </w:r>
      <w:r>
        <w:rPr>
          <w:rFonts w:ascii="Trebuchet MS" w:hAnsi="Times New Roman" w:eastAsia="Times New Roman" w:cs="Times New Roman"/>
          <w:color w:val="FFC500"/>
          <w:spacing w:val="1"/>
          <w:w w:val="116"/>
          <w:sz w:val="20"/>
        </w:rPr>
        <w:t>g</w:t>
      </w:r>
      <w:r>
        <w:rPr>
          <w:rFonts w:ascii="Trebuchet MS" w:hAnsi="Times New Roman" w:eastAsia="Times New Roman" w:cs="Times New Roman"/>
          <w:color w:val="FFC500"/>
          <w:spacing w:val="1"/>
          <w:w w:val="106"/>
          <w:sz w:val="20"/>
        </w:rPr>
        <w:t>e</w:t>
      </w:r>
      <w:r>
        <w:rPr>
          <w:rFonts w:ascii="Trebuchet MS" w:hAnsi="Times New Roman" w:eastAsia="Times New Roman" w:cs="Times New Roman"/>
          <w:color w:val="FFC500"/>
          <w:spacing w:val="1"/>
          <w:w w:val="111"/>
          <w:sz w:val="20"/>
        </w:rPr>
        <w:t>_</w:t>
      </w:r>
      <w:r>
        <w:rPr>
          <w:rFonts w:ascii="Trebuchet MS" w:hAnsi="Times New Roman" w:eastAsia="Times New Roman" w:cs="Times New Roman"/>
          <w:color w:val="FFC500"/>
          <w:spacing w:val="-2"/>
          <w:w w:val="150"/>
          <w:sz w:val="20"/>
        </w:rPr>
        <w:t>r</w:t>
      </w:r>
      <w:r>
        <w:rPr>
          <w:rFonts w:ascii="Trebuchet MS" w:hAnsi="Times New Roman" w:eastAsia="Times New Roman" w:cs="Times New Roman"/>
          <w:color w:val="FFC500"/>
          <w:spacing w:val="1"/>
          <w:w w:val="110"/>
          <w:sz w:val="20"/>
        </w:rPr>
        <w:t>a</w:t>
      </w:r>
      <w:r>
        <w:rPr>
          <w:rFonts w:ascii="Trebuchet MS" w:hAnsi="Times New Roman" w:eastAsia="Times New Roman" w:cs="Times New Roman"/>
          <w:color w:val="FFC500"/>
          <w:spacing w:val="1"/>
          <w:w w:val="106"/>
          <w:sz w:val="20"/>
        </w:rPr>
        <w:t>n</w:t>
      </w:r>
      <w:r>
        <w:rPr>
          <w:rFonts w:ascii="Trebuchet MS" w:hAnsi="Times New Roman" w:eastAsia="Times New Roman" w:cs="Times New Roman"/>
          <w:color w:val="FFC500"/>
          <w:spacing w:val="1"/>
          <w:w w:val="115"/>
          <w:sz w:val="20"/>
        </w:rPr>
        <w:t>k</w:t>
      </w:r>
      <w:r>
        <w:rPr>
          <w:rFonts w:ascii="Trebuchet MS" w:hAnsi="Times New Roman" w:eastAsia="Times New Roman" w:cs="Times New Roman"/>
          <w:color w:val="FFC500"/>
          <w:spacing w:val="1"/>
          <w:w w:val="111"/>
          <w:sz w:val="20"/>
        </w:rPr>
        <w:t>_</w:t>
      </w:r>
      <w:r>
        <w:rPr>
          <w:rFonts w:ascii="Trebuchet MS" w:hAnsi="Times New Roman" w:eastAsia="Times New Roman" w:cs="Times New Roman"/>
          <w:color w:val="FFC500"/>
          <w:spacing w:val="1"/>
          <w:w w:val="110"/>
          <w:sz w:val="20"/>
        </w:rPr>
        <w:t>a</w:t>
      </w:r>
      <w:r>
        <w:rPr>
          <w:rFonts w:ascii="Trebuchet MS" w:hAnsi="Times New Roman" w:eastAsia="Times New Roman" w:cs="Times New Roman"/>
          <w:color w:val="FFC500"/>
          <w:spacing w:val="-2"/>
          <w:w w:val="197"/>
          <w:sz w:val="20"/>
        </w:rPr>
        <w:t>l</w:t>
      </w:r>
      <w:r>
        <w:rPr>
          <w:rFonts w:ascii="Trebuchet MS" w:hAnsi="Times New Roman" w:eastAsia="Times New Roman" w:cs="Times New Roman"/>
          <w:color w:val="FFC500"/>
          <w:spacing w:val="1"/>
          <w:w w:val="116"/>
          <w:sz w:val="20"/>
        </w:rPr>
        <w:t>g</w:t>
      </w:r>
      <w:r>
        <w:rPr>
          <w:rFonts w:ascii="Trebuchet MS" w:hAnsi="Times New Roman" w:eastAsia="Times New Roman" w:cs="Times New Roman"/>
          <w:color w:val="FFC500"/>
          <w:spacing w:val="1"/>
          <w:w w:val="108"/>
          <w:sz w:val="20"/>
        </w:rPr>
        <w:t>o</w:t>
      </w:r>
      <w:r>
        <w:rPr>
          <w:rFonts w:ascii="Trebuchet MS" w:hAnsi="Times New Roman" w:eastAsia="Times New Roman" w:cs="Times New Roman"/>
          <w:color w:val="FFC500"/>
          <w:w w:val="150"/>
          <w:sz w:val="20"/>
        </w:rPr>
        <w:t>r</w:t>
      </w:r>
      <w:r>
        <w:rPr>
          <w:rFonts w:ascii="Trebuchet MS" w:hAnsi="Times New Roman" w:eastAsia="Times New Roman" w:cs="Times New Roman"/>
          <w:color w:val="FFC500"/>
          <w:sz w:val="20"/>
        </w:rPr>
        <w:t xml:space="preserve"> </w:t>
      </w:r>
      <w:r>
        <w:rPr>
          <w:rFonts w:ascii="Trebuchet MS" w:hAnsi="Times New Roman" w:eastAsia="Times New Roman" w:cs="Times New Roman"/>
          <w:color w:val="FFC500"/>
          <w:spacing w:val="-2"/>
          <w:sz w:val="20"/>
        </w:rPr>
        <w:t xml:space="preserve"> </w:t>
      </w:r>
      <w:r>
        <w:rPr>
          <w:rFonts w:ascii="Trebuchet MS" w:hAnsi="Times New Roman" w:eastAsia="Times New Roman" w:cs="Times New Roman"/>
          <w:color w:val="FFC500"/>
          <w:spacing w:val="1"/>
          <w:w w:val="147"/>
          <w:sz w:val="20"/>
        </w:rPr>
        <w:t>t</w:t>
      </w:r>
      <w:r>
        <w:rPr>
          <w:rFonts w:ascii="Trebuchet MS" w:hAnsi="Times New Roman" w:eastAsia="Times New Roman" w:cs="Times New Roman"/>
          <w:color w:val="FFC500"/>
          <w:spacing w:val="-2"/>
          <w:w w:val="106"/>
          <w:sz w:val="20"/>
        </w:rPr>
        <w:t>h</w:t>
      </w:r>
      <w:r>
        <w:rPr>
          <w:rFonts w:ascii="Trebuchet MS" w:hAnsi="Times New Roman" w:eastAsia="Times New Roman" w:cs="Times New Roman"/>
          <w:color w:val="FFC500"/>
          <w:spacing w:val="1"/>
          <w:w w:val="70"/>
          <w:sz w:val="20"/>
        </w:rPr>
        <w:t>m</w:t>
      </w:r>
      <w:r>
        <w:rPr>
          <w:rFonts w:ascii="Trebuchet MS" w:hAnsi="Times New Roman" w:eastAsia="Times New Roman" w:cs="Times New Roman"/>
          <w:color w:val="FFED80"/>
          <w:spacing w:val="1"/>
          <w:w w:val="158"/>
          <w:sz w:val="20"/>
        </w:rPr>
        <w:t>(</w:t>
      </w:r>
      <w:r>
        <w:rPr>
          <w:rFonts w:ascii="Trebuchet MS" w:hAnsi="Times New Roman" w:eastAsia="Times New Roman" w:cs="Times New Roman"/>
          <w:color w:val="E0EEFF"/>
          <w:spacing w:val="1"/>
          <w:w w:val="116"/>
          <w:sz w:val="20"/>
        </w:rPr>
        <w:t>g</w:t>
      </w:r>
      <w:r>
        <w:rPr>
          <w:rFonts w:ascii="Trebuchet MS" w:hAnsi="Times New Roman" w:eastAsia="Times New Roman" w:cs="Times New Roman"/>
          <w:color w:val="E0EEFF"/>
          <w:spacing w:val="1"/>
          <w:w w:val="150"/>
          <w:sz w:val="20"/>
        </w:rPr>
        <w:t>r</w:t>
      </w:r>
      <w:r>
        <w:rPr>
          <w:rFonts w:ascii="Trebuchet MS" w:hAnsi="Times New Roman" w:eastAsia="Times New Roman" w:cs="Times New Roman"/>
          <w:color w:val="E0EEFF"/>
          <w:spacing w:val="1"/>
          <w:w w:val="110"/>
          <w:sz w:val="20"/>
        </w:rPr>
        <w:t>a</w:t>
      </w:r>
      <w:r>
        <w:rPr>
          <w:rFonts w:ascii="Trebuchet MS" w:hAnsi="Times New Roman" w:eastAsia="Times New Roman" w:cs="Times New Roman"/>
          <w:color w:val="E0EEFF"/>
          <w:spacing w:val="-2"/>
          <w:w w:val="104"/>
          <w:sz w:val="20"/>
        </w:rPr>
        <w:t>p</w:t>
      </w:r>
      <w:r>
        <w:rPr>
          <w:rFonts w:ascii="Trebuchet MS" w:hAnsi="Times New Roman" w:eastAsia="Times New Roman" w:cs="Times New Roman"/>
          <w:color w:val="E0EEFF"/>
          <w:spacing w:val="1"/>
          <w:w w:val="106"/>
          <w:sz w:val="20"/>
        </w:rPr>
        <w:t>h</w:t>
      </w:r>
      <w:r>
        <w:rPr>
          <w:rFonts w:ascii="Trebuchet MS" w:hAnsi="Times New Roman" w:eastAsia="Times New Roman" w:cs="Times New Roman"/>
          <w:color w:val="E0EEFF"/>
          <w:spacing w:val="1"/>
          <w:w w:val="158"/>
          <w:sz w:val="20"/>
        </w:rPr>
        <w:t>,</w:t>
      </w:r>
      <w:r>
        <w:rPr>
          <w:rFonts w:ascii="Trebuchet MS" w:hAnsi="Times New Roman" w:eastAsia="Times New Roman" w:cs="Times New Roman"/>
          <w:color w:val="E0EEFF"/>
          <w:spacing w:val="1"/>
          <w:w w:val="104"/>
          <w:sz w:val="20"/>
        </w:rPr>
        <w:t>d</w:t>
      </w:r>
      <w:r>
        <w:rPr>
          <w:rFonts w:ascii="Trebuchet MS" w:hAnsi="Times New Roman" w:eastAsia="Times New Roman" w:cs="Times New Roman"/>
          <w:color w:val="E0EEFF"/>
          <w:spacing w:val="1"/>
          <w:w w:val="110"/>
          <w:sz w:val="20"/>
        </w:rPr>
        <w:t>a</w:t>
      </w:r>
      <w:r>
        <w:rPr>
          <w:rFonts w:ascii="Trebuchet MS" w:hAnsi="Times New Roman" w:eastAsia="Times New Roman" w:cs="Times New Roman"/>
          <w:color w:val="E0EEFF"/>
          <w:spacing w:val="1"/>
          <w:w w:val="70"/>
          <w:sz w:val="20"/>
        </w:rPr>
        <w:t>m</w:t>
      </w:r>
      <w:r>
        <w:rPr>
          <w:rFonts w:ascii="Trebuchet MS" w:hAnsi="Times New Roman" w:eastAsia="Times New Roman" w:cs="Times New Roman"/>
          <w:color w:val="E0EEFF"/>
          <w:w w:val="104"/>
          <w:sz w:val="20"/>
        </w:rPr>
        <w:t>p</w:t>
      </w:r>
      <w:r>
        <w:rPr>
          <w:rFonts w:ascii="Trebuchet MS" w:hAnsi="Times New Roman" w:eastAsia="Times New Roman" w:cs="Times New Roman"/>
          <w:color w:val="E0EEFF"/>
          <w:sz w:val="20"/>
        </w:rPr>
        <w:t xml:space="preserve"> </w:t>
      </w:r>
      <w:r>
        <w:rPr>
          <w:rFonts w:ascii="Trebuchet MS" w:hAnsi="Times New Roman" w:eastAsia="Times New Roman" w:cs="Times New Roman"/>
          <w:color w:val="E0EEFF"/>
          <w:spacing w:val="-5"/>
          <w:sz w:val="20"/>
        </w:rPr>
        <w:t xml:space="preserve"> </w:t>
      </w:r>
      <w:r>
        <w:rPr>
          <w:rFonts w:ascii="Trebuchet MS" w:hAnsi="Times New Roman" w:eastAsia="Times New Roman" w:cs="Times New Roman"/>
          <w:color w:val="E0EEFF"/>
          <w:spacing w:val="-1"/>
          <w:w w:val="106"/>
          <w:sz w:val="20"/>
        </w:rPr>
        <w:t>n</w:t>
      </w:r>
      <w:r>
        <w:rPr>
          <w:rFonts w:ascii="Trebuchet MS" w:hAnsi="Times New Roman" w:eastAsia="Times New Roman" w:cs="Times New Roman"/>
          <w:color w:val="E0EEFF"/>
          <w:spacing w:val="-1"/>
          <w:w w:val="116"/>
          <w:sz w:val="20"/>
        </w:rPr>
        <w:t>g</w:t>
      </w:r>
      <w:r>
        <w:rPr>
          <w:rFonts w:ascii="Trebuchet MS" w:hAnsi="Times New Roman" w:eastAsia="Times New Roman" w:cs="Times New Roman"/>
          <w:color w:val="E0EEFF"/>
          <w:spacing w:val="-1"/>
          <w:w w:val="111"/>
          <w:sz w:val="20"/>
        </w:rPr>
        <w:t>_</w:t>
      </w:r>
      <w:r>
        <w:rPr>
          <w:rFonts w:ascii="Trebuchet MS" w:hAnsi="Times New Roman" w:eastAsia="Times New Roman" w:cs="Times New Roman"/>
          <w:color w:val="E0EEFF"/>
          <w:spacing w:val="-1"/>
          <w:w w:val="157"/>
          <w:sz w:val="20"/>
        </w:rPr>
        <w:t>f</w:t>
      </w:r>
      <w:r>
        <w:rPr>
          <w:rFonts w:ascii="Trebuchet MS" w:hAnsi="Times New Roman" w:eastAsia="Times New Roman" w:cs="Times New Roman"/>
          <w:color w:val="E0EEFF"/>
          <w:spacing w:val="-4"/>
          <w:w w:val="110"/>
          <w:sz w:val="20"/>
        </w:rPr>
        <w:t>a</w:t>
      </w:r>
      <w:r>
        <w:rPr>
          <w:rFonts w:ascii="Trebuchet MS" w:hAnsi="Times New Roman" w:eastAsia="Times New Roman" w:cs="Times New Roman"/>
          <w:color w:val="E0EEFF"/>
          <w:spacing w:val="-1"/>
          <w:w w:val="117"/>
          <w:sz w:val="20"/>
        </w:rPr>
        <w:t>c</w:t>
      </w:r>
      <w:r>
        <w:rPr>
          <w:rFonts w:ascii="Trebuchet MS" w:hAnsi="Times New Roman" w:eastAsia="Times New Roman" w:cs="Times New Roman"/>
          <w:color w:val="E0EEFF"/>
          <w:spacing w:val="-1"/>
          <w:w w:val="147"/>
          <w:sz w:val="20"/>
        </w:rPr>
        <w:t>t</w:t>
      </w:r>
      <w:r>
        <w:rPr>
          <w:rFonts w:ascii="Trebuchet MS" w:hAnsi="Times New Roman" w:eastAsia="Times New Roman" w:cs="Times New Roman"/>
          <w:color w:val="E0EEFF"/>
          <w:spacing w:val="-1"/>
          <w:w w:val="108"/>
          <w:sz w:val="20"/>
        </w:rPr>
        <w:t>o</w:t>
      </w:r>
      <w:r>
        <w:rPr>
          <w:rFonts w:ascii="Trebuchet MS" w:hAnsi="Times New Roman" w:eastAsia="Times New Roman" w:cs="Times New Roman"/>
          <w:color w:val="E0EEFF"/>
          <w:spacing w:val="-4"/>
          <w:w w:val="150"/>
          <w:sz w:val="20"/>
        </w:rPr>
        <w:t>r</w:t>
      </w:r>
      <w:r>
        <w:rPr>
          <w:rFonts w:ascii="Trebuchet MS" w:hAnsi="Times New Roman" w:eastAsia="Times New Roman" w:cs="Times New Roman"/>
          <w:color w:val="FFED80"/>
          <w:spacing w:val="-1"/>
          <w:w w:val="158"/>
          <w:sz w:val="20"/>
        </w:rPr>
        <w:t>)</w:t>
      </w:r>
      <w:r>
        <w:rPr>
          <w:rFonts w:ascii="Trebuchet MS" w:hAnsi="Times New Roman" w:eastAsia="Times New Roman" w:cs="Times New Roman"/>
          <w:color w:val="E0EEFF"/>
          <w:spacing w:val="-2"/>
          <w:w w:val="158"/>
          <w:sz w:val="20"/>
        </w:rPr>
        <w:t>:</w:t>
      </w:r>
      <w:r>
        <w:rPr>
          <w:rFonts w:ascii="Trebuchet MS" w:hAnsi="Times New Roman" w:eastAsia="Times New Roman" w:cs="Times New Roman"/>
          <w:color w:val="E0EEFF"/>
          <w:w w:val="158"/>
          <w:sz w:val="20"/>
        </w:rPr>
        <w:t xml:space="preserve"> </w:t>
      </w:r>
      <w:r>
        <w:rPr>
          <w:rFonts w:ascii="Trebuchet MS" w:hAnsi="Times New Roman" w:eastAsia="Times New Roman" w:cs="Times New Roman"/>
          <w:color w:val="FFFFFF"/>
          <w:w w:val="120"/>
          <w:sz w:val="20"/>
        </w:rPr>
        <w:t>outgo</w:t>
      </w:r>
      <w:r>
        <w:rPr>
          <w:rFonts w:ascii="Trebuchet MS" w:hAnsi="Times New Roman" w:eastAsia="Times New Roman" w:cs="Times New Roman"/>
          <w:color w:val="FFFFFF"/>
          <w:spacing w:val="43"/>
          <w:w w:val="120"/>
          <w:sz w:val="20"/>
        </w:rPr>
        <w:t xml:space="preserve"> </w:t>
      </w:r>
      <w:r>
        <w:rPr>
          <w:rFonts w:ascii="Trebuchet MS" w:hAnsi="Times New Roman" w:eastAsia="Times New Roman" w:cs="Times New Roman"/>
          <w:color w:val="FFFFFF"/>
          <w:w w:val="120"/>
          <w:sz w:val="20"/>
        </w:rPr>
        <w:t>ng</w:t>
      </w:r>
      <w:r>
        <w:rPr>
          <w:rFonts w:ascii="Trebuchet MS" w:hAnsi="Times New Roman" w:eastAsia="Times New Roman" w:cs="Times New Roman"/>
          <w:color w:val="FF9D00"/>
          <w:w w:val="120"/>
          <w:sz w:val="20"/>
        </w:rPr>
        <w:t>=</w:t>
      </w:r>
      <w:r>
        <w:rPr>
          <w:rFonts w:ascii="Trebuchet MS" w:hAnsi="Times New Roman" w:eastAsia="Times New Roman" w:cs="Times New Roman"/>
          <w:color w:val="FFC500"/>
          <w:w w:val="120"/>
          <w:sz w:val="20"/>
        </w:rPr>
        <w:t>d</w:t>
      </w:r>
      <w:r>
        <w:rPr>
          <w:rFonts w:ascii="Trebuchet MS" w:hAnsi="Times New Roman" w:eastAsia="Times New Roman" w:cs="Times New Roman"/>
          <w:color w:val="FFC500"/>
          <w:spacing w:val="47"/>
          <w:w w:val="120"/>
          <w:sz w:val="20"/>
        </w:rPr>
        <w:t xml:space="preserve"> </w:t>
      </w:r>
      <w:r>
        <w:rPr>
          <w:rFonts w:ascii="Trebuchet MS" w:hAnsi="Times New Roman" w:eastAsia="Times New Roman" w:cs="Times New Roman"/>
          <w:color w:val="FFC500"/>
          <w:w w:val="120"/>
          <w:sz w:val="20"/>
        </w:rPr>
        <w:t>ct</w:t>
      </w:r>
      <w:r>
        <w:rPr>
          <w:rFonts w:ascii="Trebuchet MS" w:hAnsi="Times New Roman" w:eastAsia="Times New Roman" w:cs="Times New Roman"/>
          <w:color w:val="E0EEFF"/>
          <w:w w:val="120"/>
          <w:sz w:val="20"/>
        </w:rPr>
        <w:t>()</w:t>
      </w:r>
    </w:p>
    <w:p>
      <w:pPr>
        <w:spacing w:before="1"/>
        <w:ind w:left="474" w:right="7365" w:firstLine="211"/>
        <w:rPr>
          <w:rFonts w:ascii="Trebuchet MS" w:hAnsi="Times New Roman" w:eastAsia="Times New Roman" w:cs="Times New Roman"/>
          <w:sz w:val="20"/>
        </w:rPr>
      </w:pPr>
      <w:r>
        <w:rPr>
          <w:rFonts w:ascii="Trebuchet MS" w:hAnsi="Times New Roman" w:eastAsia="Times New Roman" w:cs="Times New Roman"/>
          <w:color w:val="FFFFFF"/>
          <w:w w:val="115"/>
          <w:sz w:val="20"/>
        </w:rPr>
        <w:t>ncom</w:t>
      </w:r>
      <w:r>
        <w:rPr>
          <w:rFonts w:ascii="Trebuchet MS" w:hAnsi="Times New Roman" w:eastAsia="Times New Roman" w:cs="Times New Roman"/>
          <w:color w:val="FFFFFF"/>
          <w:spacing w:val="27"/>
          <w:w w:val="115"/>
          <w:sz w:val="20"/>
        </w:rPr>
        <w:t xml:space="preserve"> </w:t>
      </w:r>
      <w:r>
        <w:rPr>
          <w:rFonts w:ascii="Trebuchet MS" w:hAnsi="Times New Roman" w:eastAsia="Times New Roman" w:cs="Times New Roman"/>
          <w:color w:val="FFFFFF"/>
          <w:w w:val="115"/>
          <w:sz w:val="20"/>
        </w:rPr>
        <w:t>ng_nodes</w:t>
      </w:r>
      <w:r>
        <w:rPr>
          <w:rFonts w:ascii="Trebuchet MS" w:hAnsi="Times New Roman" w:eastAsia="Times New Roman" w:cs="Times New Roman"/>
          <w:color w:val="FF9D00"/>
          <w:w w:val="115"/>
          <w:sz w:val="20"/>
        </w:rPr>
        <w:t>=</w:t>
      </w:r>
      <w:r>
        <w:rPr>
          <w:rFonts w:ascii="Trebuchet MS" w:hAnsi="Times New Roman" w:eastAsia="Times New Roman" w:cs="Times New Roman"/>
          <w:color w:val="FFC500"/>
          <w:w w:val="115"/>
          <w:sz w:val="20"/>
        </w:rPr>
        <w:t>d</w:t>
      </w:r>
      <w:r>
        <w:rPr>
          <w:rFonts w:ascii="Trebuchet MS" w:hAnsi="Times New Roman" w:eastAsia="Times New Roman" w:cs="Times New Roman"/>
          <w:color w:val="FFC500"/>
          <w:spacing w:val="30"/>
          <w:w w:val="115"/>
          <w:sz w:val="20"/>
        </w:rPr>
        <w:t xml:space="preserve"> </w:t>
      </w:r>
      <w:r>
        <w:rPr>
          <w:rFonts w:ascii="Trebuchet MS" w:hAnsi="Times New Roman" w:eastAsia="Times New Roman" w:cs="Times New Roman"/>
          <w:color w:val="FFC500"/>
          <w:w w:val="115"/>
          <w:sz w:val="20"/>
        </w:rPr>
        <w:t>ct</w:t>
      </w:r>
      <w:r>
        <w:rPr>
          <w:rFonts w:ascii="Trebuchet MS" w:hAnsi="Times New Roman" w:eastAsia="Times New Roman" w:cs="Times New Roman"/>
          <w:color w:val="E0EEFF"/>
          <w:w w:val="115"/>
          <w:sz w:val="20"/>
        </w:rPr>
        <w:t>()</w:t>
      </w:r>
      <w:r>
        <w:rPr>
          <w:rFonts w:ascii="Trebuchet MS" w:hAnsi="Times New Roman" w:eastAsia="Times New Roman" w:cs="Times New Roman"/>
          <w:color w:val="E0EEFF"/>
          <w:spacing w:val="-66"/>
          <w:w w:val="115"/>
          <w:sz w:val="20"/>
        </w:rPr>
        <w:t xml:space="preserve"> </w:t>
      </w:r>
      <w:r>
        <w:rPr>
          <w:rFonts w:ascii="Trebuchet MS" w:hAnsi="Times New Roman" w:eastAsia="Times New Roman" w:cs="Times New Roman"/>
          <w:color w:val="FFFFFF"/>
          <w:w w:val="125"/>
          <w:sz w:val="20"/>
        </w:rPr>
        <w:t>coeff</w:t>
      </w:r>
      <w:r>
        <w:rPr>
          <w:rFonts w:ascii="Trebuchet MS" w:hAnsi="Times New Roman" w:eastAsia="Times New Roman" w:cs="Times New Roman"/>
          <w:color w:val="FFFFFF"/>
          <w:spacing w:val="43"/>
          <w:w w:val="125"/>
          <w:sz w:val="20"/>
        </w:rPr>
        <w:t xml:space="preserve"> </w:t>
      </w:r>
      <w:r>
        <w:rPr>
          <w:rFonts w:ascii="Trebuchet MS" w:hAnsi="Times New Roman" w:eastAsia="Times New Roman" w:cs="Times New Roman"/>
          <w:color w:val="FFFFFF"/>
          <w:w w:val="125"/>
          <w:sz w:val="20"/>
        </w:rPr>
        <w:t>c</w:t>
      </w:r>
      <w:r>
        <w:rPr>
          <w:rFonts w:ascii="Trebuchet MS" w:hAnsi="Times New Roman" w:eastAsia="Times New Roman" w:cs="Times New Roman"/>
          <w:color w:val="FFFFFF"/>
          <w:spacing w:val="46"/>
          <w:w w:val="125"/>
          <w:sz w:val="20"/>
        </w:rPr>
        <w:t xml:space="preserve"> </w:t>
      </w:r>
      <w:r>
        <w:rPr>
          <w:rFonts w:ascii="Trebuchet MS" w:hAnsi="Times New Roman" w:eastAsia="Times New Roman" w:cs="Times New Roman"/>
          <w:color w:val="FFFFFF"/>
          <w:w w:val="125"/>
          <w:sz w:val="20"/>
        </w:rPr>
        <w:t>ents</w:t>
      </w:r>
      <w:r>
        <w:rPr>
          <w:rFonts w:ascii="Trebuchet MS" w:hAnsi="Times New Roman" w:eastAsia="Times New Roman" w:cs="Times New Roman"/>
          <w:color w:val="FF9D00"/>
          <w:w w:val="125"/>
          <w:sz w:val="20"/>
        </w:rPr>
        <w:t>=</w:t>
      </w:r>
      <w:r>
        <w:rPr>
          <w:rFonts w:ascii="Trebuchet MS" w:hAnsi="Times New Roman" w:eastAsia="Times New Roman" w:cs="Times New Roman"/>
          <w:color w:val="FF9D00"/>
          <w:spacing w:val="46"/>
          <w:w w:val="125"/>
          <w:sz w:val="20"/>
        </w:rPr>
        <w:t xml:space="preserve"> </w:t>
      </w:r>
      <w:r>
        <w:rPr>
          <w:rFonts w:ascii="Trebuchet MS" w:hAnsi="Times New Roman" w:eastAsia="Times New Roman" w:cs="Times New Roman"/>
          <w:color w:val="FFC500"/>
          <w:w w:val="125"/>
          <w:sz w:val="20"/>
        </w:rPr>
        <w:t>d</w:t>
      </w:r>
      <w:r>
        <w:rPr>
          <w:rFonts w:ascii="Trebuchet MS" w:hAnsi="Times New Roman" w:eastAsia="Times New Roman" w:cs="Times New Roman"/>
          <w:color w:val="FFC500"/>
          <w:spacing w:val="46"/>
          <w:w w:val="125"/>
          <w:sz w:val="20"/>
        </w:rPr>
        <w:t xml:space="preserve"> </w:t>
      </w:r>
      <w:r>
        <w:rPr>
          <w:rFonts w:ascii="Trebuchet MS" w:hAnsi="Times New Roman" w:eastAsia="Times New Roman" w:cs="Times New Roman"/>
          <w:color w:val="FFC500"/>
          <w:w w:val="125"/>
          <w:sz w:val="20"/>
        </w:rPr>
        <w:t>ct</w:t>
      </w:r>
      <w:r>
        <w:rPr>
          <w:rFonts w:ascii="Trebuchet MS" w:hAnsi="Times New Roman" w:eastAsia="Times New Roman" w:cs="Times New Roman"/>
          <w:color w:val="E0EEFF"/>
          <w:w w:val="125"/>
          <w:sz w:val="20"/>
        </w:rPr>
        <w:t>()</w:t>
      </w:r>
    </w:p>
    <w:p>
      <w:pPr>
        <w:spacing w:before="7"/>
        <w:rPr>
          <w:rFonts w:ascii="Trebuchet MS" w:hAnsi="Times New Roman" w:eastAsia="Times New Roman" w:cs="Times New Roman"/>
          <w:sz w:val="11"/>
          <w:szCs w:val="28"/>
        </w:rPr>
      </w:pPr>
    </w:p>
    <w:p>
      <w:pPr>
        <w:tabs>
          <w:tab w:val="left" w:pos="1388"/>
        </w:tabs>
        <w:spacing w:before="97"/>
        <w:ind w:left="1036" w:right="6665" w:hanging="468"/>
        <w:rPr>
          <w:rFonts w:ascii="Trebuchet MS" w:hAnsi="Times New Roman" w:eastAsia="Times New Roman" w:cs="Times New Roman"/>
          <w:sz w:val="20"/>
        </w:rPr>
      </w:pPr>
      <w:r>
        <w:rPr>
          <w:rFonts w:ascii="Trebuchet MS" w:hAnsi="Times New Roman" w:eastAsia="Times New Roman" w:cs="Times New Roman"/>
          <w:color w:val="FF9D00"/>
          <w:w w:val="125"/>
          <w:sz w:val="20"/>
        </w:rPr>
        <w:t>for</w:t>
      </w:r>
      <w:r>
        <w:rPr>
          <w:rFonts w:ascii="Trebuchet MS" w:hAnsi="Times New Roman" w:eastAsia="Times New Roman" w:cs="Times New Roman"/>
          <w:color w:val="FF9D00"/>
          <w:w w:val="125"/>
          <w:sz w:val="20"/>
        </w:rPr>
        <w:tab/>
      </w:r>
      <w:r>
        <w:rPr>
          <w:rFonts w:ascii="Trebuchet MS" w:hAnsi="Times New Roman" w:eastAsia="Times New Roman" w:cs="Times New Roman"/>
          <w:color w:val="FF9D00"/>
          <w:w w:val="125"/>
          <w:sz w:val="20"/>
        </w:rPr>
        <w:tab/>
      </w:r>
      <w:r>
        <w:rPr>
          <w:rFonts w:ascii="Trebuchet MS" w:hAnsi="Times New Roman" w:eastAsia="Times New Roman" w:cs="Times New Roman"/>
          <w:color w:val="FF9D00"/>
          <w:w w:val="125"/>
          <w:sz w:val="20"/>
        </w:rPr>
        <w:t>n</w:t>
      </w:r>
      <w:r>
        <w:rPr>
          <w:rFonts w:ascii="Trebuchet MS" w:hAnsi="Times New Roman" w:eastAsia="Times New Roman" w:cs="Times New Roman"/>
          <w:color w:val="FF9D00"/>
          <w:spacing w:val="51"/>
          <w:w w:val="125"/>
          <w:sz w:val="20"/>
        </w:rPr>
        <w:t xml:space="preserve"> </w:t>
      </w:r>
      <w:r>
        <w:rPr>
          <w:rFonts w:ascii="Trebuchet MS" w:hAnsi="Times New Roman" w:eastAsia="Times New Roman" w:cs="Times New Roman"/>
          <w:color w:val="FFC500"/>
          <w:w w:val="125"/>
          <w:sz w:val="20"/>
        </w:rPr>
        <w:t>range</w:t>
      </w:r>
      <w:r>
        <w:rPr>
          <w:rFonts w:ascii="Trebuchet MS" w:hAnsi="Times New Roman" w:eastAsia="Times New Roman" w:cs="Times New Roman"/>
          <w:color w:val="E0EEFF"/>
          <w:w w:val="125"/>
          <w:sz w:val="20"/>
        </w:rPr>
        <w:t>(</w:t>
      </w:r>
      <w:r>
        <w:rPr>
          <w:rFonts w:ascii="Trebuchet MS" w:hAnsi="Times New Roman" w:eastAsia="Times New Roman" w:cs="Times New Roman"/>
          <w:color w:val="FFC500"/>
          <w:w w:val="125"/>
          <w:sz w:val="20"/>
        </w:rPr>
        <w:t>len</w:t>
      </w:r>
      <w:r>
        <w:rPr>
          <w:rFonts w:ascii="Trebuchet MS" w:hAnsi="Times New Roman" w:eastAsia="Times New Roman" w:cs="Times New Roman"/>
          <w:color w:val="E0EEFF"/>
          <w:w w:val="125"/>
          <w:sz w:val="20"/>
        </w:rPr>
        <w:t>(graph)):</w:t>
      </w:r>
      <w:r>
        <w:rPr>
          <w:rFonts w:ascii="Trebuchet MS" w:hAnsi="Times New Roman" w:eastAsia="Times New Roman" w:cs="Times New Roman"/>
          <w:color w:val="E0EEFF"/>
          <w:spacing w:val="-72"/>
          <w:w w:val="125"/>
          <w:sz w:val="20"/>
        </w:rPr>
        <w:t xml:space="preserve"> </w:t>
      </w:r>
      <w:r>
        <w:rPr>
          <w:rFonts w:ascii="Trebuchet MS" w:hAnsi="Times New Roman" w:eastAsia="Times New Roman" w:cs="Times New Roman"/>
          <w:color w:val="FFFFFF"/>
          <w:w w:val="125"/>
          <w:sz w:val="20"/>
        </w:rPr>
        <w:t>outgo</w:t>
      </w:r>
      <w:r>
        <w:rPr>
          <w:rFonts w:ascii="Trebuchet MS" w:hAnsi="Times New Roman" w:eastAsia="Times New Roman" w:cs="Times New Roman"/>
          <w:color w:val="FFFFFF"/>
          <w:spacing w:val="36"/>
          <w:w w:val="125"/>
          <w:sz w:val="20"/>
        </w:rPr>
        <w:t xml:space="preserve"> </w:t>
      </w:r>
      <w:r>
        <w:rPr>
          <w:rFonts w:ascii="Trebuchet MS" w:hAnsi="Times New Roman" w:eastAsia="Times New Roman" w:cs="Times New Roman"/>
          <w:color w:val="FFFFFF"/>
          <w:w w:val="125"/>
          <w:sz w:val="20"/>
        </w:rPr>
        <w:t>ng</w:t>
      </w:r>
      <w:r>
        <w:rPr>
          <w:rFonts w:ascii="Trebuchet MS" w:hAnsi="Times New Roman" w:eastAsia="Times New Roman" w:cs="Times New Roman"/>
          <w:color w:val="E0EEFF"/>
          <w:w w:val="125"/>
          <w:sz w:val="20"/>
        </w:rPr>
        <w:t>[</w:t>
      </w:r>
      <w:r>
        <w:rPr>
          <w:rFonts w:ascii="Trebuchet MS" w:hAnsi="Times New Roman" w:eastAsia="Times New Roman" w:cs="Times New Roman"/>
          <w:color w:val="E0EEFF"/>
          <w:spacing w:val="39"/>
          <w:w w:val="125"/>
          <w:sz w:val="20"/>
        </w:rPr>
        <w:t xml:space="preserve"> </w:t>
      </w:r>
      <w:r>
        <w:rPr>
          <w:rFonts w:ascii="Trebuchet MS" w:hAnsi="Times New Roman" w:eastAsia="Times New Roman" w:cs="Times New Roman"/>
          <w:color w:val="E0EEFF"/>
          <w:w w:val="125"/>
          <w:sz w:val="20"/>
        </w:rPr>
        <w:t>]</w:t>
      </w:r>
      <w:r>
        <w:rPr>
          <w:rFonts w:ascii="Trebuchet MS" w:hAnsi="Times New Roman" w:eastAsia="Times New Roman" w:cs="Times New Roman"/>
          <w:color w:val="FF9D00"/>
          <w:w w:val="125"/>
          <w:sz w:val="20"/>
        </w:rPr>
        <w:t>=</w:t>
      </w:r>
      <w:r>
        <w:rPr>
          <w:rFonts w:ascii="Trebuchet MS" w:hAnsi="Times New Roman" w:eastAsia="Times New Roman" w:cs="Times New Roman"/>
          <w:color w:val="FF618B"/>
          <w:w w:val="125"/>
          <w:sz w:val="20"/>
        </w:rPr>
        <w:t>0</w:t>
      </w:r>
    </w:p>
    <w:p>
      <w:pPr>
        <w:spacing w:before="9"/>
        <w:rPr>
          <w:rFonts w:ascii="Trebuchet MS" w:hAnsi="Times New Roman" w:eastAsia="Times New Roman" w:cs="Times New Roman"/>
          <w:sz w:val="11"/>
          <w:szCs w:val="28"/>
        </w:rPr>
      </w:pPr>
    </w:p>
    <w:p>
      <w:pPr>
        <w:tabs>
          <w:tab w:val="left" w:pos="1153"/>
          <w:tab w:val="left" w:pos="2091"/>
          <w:tab w:val="left" w:pos="2209"/>
        </w:tabs>
        <w:spacing w:before="97"/>
        <w:ind w:left="1036" w:right="6079" w:hanging="468"/>
        <w:rPr>
          <w:rFonts w:ascii="Trebuchet MS" w:hAnsi="Times New Roman" w:eastAsia="Times New Roman" w:cs="Times New Roman"/>
          <w:sz w:val="20"/>
        </w:rPr>
      </w:pPr>
      <w:r>
        <w:rPr>
          <w:rFonts w:ascii="Trebuchet MS" w:hAnsi="Times New Roman" w:eastAsia="Times New Roman" w:cs="Times New Roman"/>
          <w:color w:val="FF9D00"/>
          <w:spacing w:val="1"/>
          <w:w w:val="157"/>
          <w:sz w:val="20"/>
        </w:rPr>
        <w:t>f</w:t>
      </w:r>
      <w:r>
        <w:rPr>
          <w:rFonts w:ascii="Trebuchet MS" w:hAnsi="Times New Roman" w:eastAsia="Times New Roman" w:cs="Times New Roman"/>
          <w:color w:val="FF9D00"/>
          <w:spacing w:val="1"/>
          <w:w w:val="108"/>
          <w:sz w:val="20"/>
        </w:rPr>
        <w:t>o</w:t>
      </w:r>
      <w:r>
        <w:rPr>
          <w:rFonts w:ascii="Trebuchet MS" w:hAnsi="Times New Roman" w:eastAsia="Times New Roman" w:cs="Times New Roman"/>
          <w:color w:val="FF9D00"/>
          <w:w w:val="150"/>
          <w:sz w:val="20"/>
        </w:rPr>
        <w:t>r</w:t>
      </w:r>
      <w:r>
        <w:rPr>
          <w:rFonts w:ascii="Trebuchet MS" w:hAnsi="Times New Roman" w:eastAsia="Times New Roman" w:cs="Times New Roman"/>
          <w:color w:val="FF9D00"/>
          <w:sz w:val="20"/>
        </w:rPr>
        <w:tab/>
      </w:r>
      <w:r>
        <w:rPr>
          <w:rFonts w:ascii="Trebuchet MS" w:hAnsi="Times New Roman" w:eastAsia="Times New Roman" w:cs="Times New Roman"/>
          <w:color w:val="FF9D00"/>
          <w:sz w:val="20"/>
        </w:rPr>
        <w:tab/>
      </w:r>
      <w:r>
        <w:rPr>
          <w:rFonts w:ascii="Trebuchet MS" w:hAnsi="Times New Roman" w:eastAsia="Times New Roman" w:cs="Times New Roman"/>
          <w:color w:val="E0EEFF"/>
          <w:w w:val="158"/>
          <w:sz w:val="20"/>
        </w:rPr>
        <w:t>,</w:t>
      </w:r>
      <w:r>
        <w:rPr>
          <w:rFonts w:ascii="Trebuchet MS" w:hAnsi="Times New Roman" w:eastAsia="Times New Roman" w:cs="Times New Roman"/>
          <w:color w:val="E0EEFF"/>
          <w:sz w:val="20"/>
        </w:rPr>
        <w:t xml:space="preserve"> </w:t>
      </w:r>
      <w:r>
        <w:rPr>
          <w:rFonts w:ascii="Trebuchet MS" w:hAnsi="Times New Roman" w:eastAsia="Times New Roman" w:cs="Times New Roman"/>
          <w:color w:val="E0EEFF"/>
          <w:spacing w:val="-2"/>
          <w:sz w:val="20"/>
        </w:rPr>
        <w:t xml:space="preserve"> </w:t>
      </w:r>
      <w:r>
        <w:rPr>
          <w:rFonts w:ascii="Trebuchet MS" w:hAnsi="Times New Roman" w:eastAsia="Times New Roman" w:cs="Times New Roman"/>
          <w:color w:val="FFFFFF"/>
          <w:spacing w:val="1"/>
          <w:w w:val="106"/>
          <w:sz w:val="20"/>
        </w:rPr>
        <w:t>n</w:t>
      </w:r>
      <w:r>
        <w:rPr>
          <w:rFonts w:ascii="Trebuchet MS" w:hAnsi="Times New Roman" w:eastAsia="Times New Roman" w:cs="Times New Roman"/>
          <w:color w:val="FFFFFF"/>
          <w:spacing w:val="1"/>
          <w:w w:val="108"/>
          <w:sz w:val="20"/>
        </w:rPr>
        <w:t>o</w:t>
      </w:r>
      <w:r>
        <w:rPr>
          <w:rFonts w:ascii="Trebuchet MS" w:hAnsi="Times New Roman" w:eastAsia="Times New Roman" w:cs="Times New Roman"/>
          <w:color w:val="FFFFFF"/>
          <w:spacing w:val="1"/>
          <w:w w:val="104"/>
          <w:sz w:val="20"/>
        </w:rPr>
        <w:t>d</w:t>
      </w:r>
      <w:r>
        <w:rPr>
          <w:rFonts w:ascii="Trebuchet MS" w:hAnsi="Times New Roman" w:eastAsia="Times New Roman" w:cs="Times New Roman"/>
          <w:color w:val="FFFFFF"/>
          <w:w w:val="106"/>
          <w:sz w:val="20"/>
        </w:rPr>
        <w:t>e</w:t>
      </w:r>
      <w:r>
        <w:rPr>
          <w:rFonts w:ascii="Trebuchet MS" w:hAnsi="Times New Roman" w:eastAsia="Times New Roman" w:cs="Times New Roman"/>
          <w:color w:val="FFFFFF"/>
          <w:sz w:val="20"/>
        </w:rPr>
        <w:tab/>
      </w:r>
      <w:r>
        <w:rPr>
          <w:rFonts w:ascii="Trebuchet MS" w:hAnsi="Times New Roman" w:eastAsia="Times New Roman" w:cs="Times New Roman"/>
          <w:color w:val="FF9D00"/>
          <w:w w:val="106"/>
          <w:sz w:val="20"/>
        </w:rPr>
        <w:t>n</w:t>
      </w:r>
      <w:r>
        <w:rPr>
          <w:rFonts w:ascii="Trebuchet MS" w:hAnsi="Times New Roman" w:eastAsia="Times New Roman" w:cs="Times New Roman"/>
          <w:color w:val="FF9D00"/>
          <w:sz w:val="20"/>
        </w:rPr>
        <w:t xml:space="preserve"> </w:t>
      </w:r>
      <w:r>
        <w:rPr>
          <w:rFonts w:ascii="Trebuchet MS" w:hAnsi="Times New Roman" w:eastAsia="Times New Roman" w:cs="Times New Roman"/>
          <w:color w:val="FF9D00"/>
          <w:spacing w:val="-5"/>
          <w:sz w:val="20"/>
        </w:rPr>
        <w:t xml:space="preserve"> </w:t>
      </w:r>
      <w:r>
        <w:rPr>
          <w:rFonts w:ascii="Trebuchet MS" w:hAnsi="Times New Roman" w:eastAsia="Times New Roman" w:cs="Times New Roman"/>
          <w:color w:val="FFC500"/>
          <w:w w:val="106"/>
          <w:sz w:val="20"/>
        </w:rPr>
        <w:t>enu</w:t>
      </w:r>
      <w:r>
        <w:rPr>
          <w:rFonts w:ascii="Trebuchet MS" w:hAnsi="Times New Roman" w:eastAsia="Times New Roman" w:cs="Times New Roman"/>
          <w:color w:val="FFC500"/>
          <w:w w:val="70"/>
          <w:sz w:val="20"/>
        </w:rPr>
        <w:t>m</w:t>
      </w:r>
      <w:r>
        <w:rPr>
          <w:rFonts w:ascii="Trebuchet MS" w:hAnsi="Times New Roman" w:eastAsia="Times New Roman" w:cs="Times New Roman"/>
          <w:color w:val="FFC500"/>
          <w:w w:val="106"/>
          <w:sz w:val="20"/>
        </w:rPr>
        <w:t>e</w:t>
      </w:r>
      <w:r>
        <w:rPr>
          <w:rFonts w:ascii="Trebuchet MS" w:hAnsi="Times New Roman" w:eastAsia="Times New Roman" w:cs="Times New Roman"/>
          <w:color w:val="FFC500"/>
          <w:spacing w:val="-3"/>
          <w:w w:val="150"/>
          <w:sz w:val="20"/>
        </w:rPr>
        <w:t>r</w:t>
      </w:r>
      <w:r>
        <w:rPr>
          <w:rFonts w:ascii="Trebuchet MS" w:hAnsi="Times New Roman" w:eastAsia="Times New Roman" w:cs="Times New Roman"/>
          <w:color w:val="FFC500"/>
          <w:w w:val="110"/>
          <w:sz w:val="20"/>
        </w:rPr>
        <w:t>a</w:t>
      </w:r>
      <w:r>
        <w:rPr>
          <w:rFonts w:ascii="Trebuchet MS" w:hAnsi="Times New Roman" w:eastAsia="Times New Roman" w:cs="Times New Roman"/>
          <w:color w:val="FFC500"/>
          <w:w w:val="147"/>
          <w:sz w:val="20"/>
        </w:rPr>
        <w:t>t</w:t>
      </w:r>
      <w:r>
        <w:rPr>
          <w:rFonts w:ascii="Trebuchet MS" w:hAnsi="Times New Roman" w:eastAsia="Times New Roman" w:cs="Times New Roman"/>
          <w:color w:val="FFC500"/>
          <w:w w:val="106"/>
          <w:sz w:val="20"/>
        </w:rPr>
        <w:t>e</w:t>
      </w:r>
      <w:r>
        <w:rPr>
          <w:rFonts w:ascii="Trebuchet MS" w:hAnsi="Times New Roman" w:eastAsia="Times New Roman" w:cs="Times New Roman"/>
          <w:color w:val="E0EEFF"/>
          <w:w w:val="158"/>
          <w:sz w:val="20"/>
        </w:rPr>
        <w:t>(</w:t>
      </w:r>
      <w:r>
        <w:rPr>
          <w:rFonts w:ascii="Trebuchet MS" w:hAnsi="Times New Roman" w:eastAsia="Times New Roman" w:cs="Times New Roman"/>
          <w:color w:val="E0EEFF"/>
          <w:w w:val="116"/>
          <w:sz w:val="20"/>
        </w:rPr>
        <w:t>g</w:t>
      </w:r>
      <w:r>
        <w:rPr>
          <w:rFonts w:ascii="Trebuchet MS" w:hAnsi="Times New Roman" w:eastAsia="Times New Roman" w:cs="Times New Roman"/>
          <w:color w:val="E0EEFF"/>
          <w:w w:val="150"/>
          <w:sz w:val="20"/>
        </w:rPr>
        <w:t>r</w:t>
      </w:r>
      <w:r>
        <w:rPr>
          <w:rFonts w:ascii="Trebuchet MS" w:hAnsi="Times New Roman" w:eastAsia="Times New Roman" w:cs="Times New Roman"/>
          <w:color w:val="E0EEFF"/>
          <w:w w:val="110"/>
          <w:sz w:val="20"/>
        </w:rPr>
        <w:t>a</w:t>
      </w:r>
      <w:r>
        <w:rPr>
          <w:rFonts w:ascii="Trebuchet MS" w:hAnsi="Times New Roman" w:eastAsia="Times New Roman" w:cs="Times New Roman"/>
          <w:color w:val="E0EEFF"/>
          <w:w w:val="104"/>
          <w:sz w:val="20"/>
        </w:rPr>
        <w:t>p</w:t>
      </w:r>
      <w:r>
        <w:rPr>
          <w:rFonts w:ascii="Trebuchet MS" w:hAnsi="Times New Roman" w:eastAsia="Times New Roman" w:cs="Times New Roman"/>
          <w:color w:val="E0EEFF"/>
          <w:spacing w:val="-3"/>
          <w:w w:val="106"/>
          <w:sz w:val="20"/>
        </w:rPr>
        <w:t>h</w:t>
      </w:r>
      <w:r>
        <w:rPr>
          <w:rFonts w:ascii="Trebuchet MS" w:hAnsi="Times New Roman" w:eastAsia="Times New Roman" w:cs="Times New Roman"/>
          <w:color w:val="E0EEFF"/>
          <w:w w:val="158"/>
          <w:sz w:val="20"/>
        </w:rPr>
        <w:t>)</w:t>
      </w:r>
      <w:r>
        <w:rPr>
          <w:rFonts w:ascii="Trebuchet MS" w:hAnsi="Times New Roman" w:eastAsia="Times New Roman" w:cs="Times New Roman"/>
          <w:color w:val="E0EEFF"/>
          <w:spacing w:val="-1"/>
          <w:w w:val="158"/>
          <w:sz w:val="20"/>
        </w:rPr>
        <w:t>:</w:t>
      </w:r>
      <w:r>
        <w:rPr>
          <w:rFonts w:ascii="Trebuchet MS" w:hAnsi="Times New Roman" w:eastAsia="Times New Roman" w:cs="Times New Roman"/>
          <w:color w:val="E0EEFF"/>
          <w:w w:val="158"/>
          <w:sz w:val="20"/>
        </w:rPr>
        <w:t xml:space="preserve"> </w:t>
      </w:r>
      <w:r>
        <w:rPr>
          <w:rFonts w:ascii="Trebuchet MS" w:hAnsi="Times New Roman" w:eastAsia="Times New Roman" w:cs="Times New Roman"/>
          <w:color w:val="FF9D00"/>
          <w:w w:val="125"/>
          <w:sz w:val="20"/>
        </w:rPr>
        <w:t>for</w:t>
      </w:r>
      <w:r>
        <w:rPr>
          <w:rFonts w:ascii="Trebuchet MS" w:hAnsi="Times New Roman" w:eastAsia="Times New Roman" w:cs="Times New Roman"/>
          <w:color w:val="FF9D00"/>
          <w:spacing w:val="22"/>
          <w:w w:val="125"/>
          <w:sz w:val="20"/>
        </w:rPr>
        <w:t xml:space="preserve"> </w:t>
      </w:r>
      <w:r>
        <w:rPr>
          <w:rFonts w:ascii="Trebuchet MS" w:hAnsi="Times New Roman" w:eastAsia="Times New Roman" w:cs="Times New Roman"/>
          <w:color w:val="FFFFFF"/>
          <w:w w:val="125"/>
          <w:sz w:val="20"/>
        </w:rPr>
        <w:t>edge</w:t>
      </w:r>
      <w:r>
        <w:rPr>
          <w:rFonts w:ascii="Trebuchet MS" w:hAnsi="Times New Roman" w:eastAsia="Times New Roman" w:cs="Times New Roman"/>
          <w:color w:val="FFFFFF"/>
          <w:w w:val="125"/>
          <w:sz w:val="20"/>
        </w:rPr>
        <w:tab/>
      </w:r>
      <w:r>
        <w:rPr>
          <w:rFonts w:ascii="Trebuchet MS" w:hAnsi="Times New Roman" w:eastAsia="Times New Roman" w:cs="Times New Roman"/>
          <w:color w:val="FFFFFF"/>
          <w:w w:val="125"/>
          <w:sz w:val="20"/>
        </w:rPr>
        <w:tab/>
      </w:r>
      <w:r>
        <w:rPr>
          <w:rFonts w:ascii="Trebuchet MS" w:hAnsi="Times New Roman" w:eastAsia="Times New Roman" w:cs="Times New Roman"/>
          <w:color w:val="FF9D00"/>
          <w:w w:val="125"/>
          <w:sz w:val="20"/>
        </w:rPr>
        <w:t>n</w:t>
      </w:r>
      <w:r>
        <w:rPr>
          <w:rFonts w:ascii="Trebuchet MS" w:hAnsi="Times New Roman" w:eastAsia="Times New Roman" w:cs="Times New Roman"/>
          <w:color w:val="FF9D00"/>
          <w:spacing w:val="35"/>
          <w:w w:val="125"/>
          <w:sz w:val="20"/>
        </w:rPr>
        <w:t xml:space="preserve"> </w:t>
      </w:r>
      <w:r>
        <w:rPr>
          <w:rFonts w:ascii="Trebuchet MS" w:hAnsi="Times New Roman" w:eastAsia="Times New Roman" w:cs="Times New Roman"/>
          <w:color w:val="FFFFFF"/>
          <w:w w:val="125"/>
          <w:sz w:val="20"/>
        </w:rPr>
        <w:t>node</w:t>
      </w:r>
      <w:r>
        <w:rPr>
          <w:rFonts w:ascii="Trebuchet MS" w:hAnsi="Times New Roman" w:eastAsia="Times New Roman" w:cs="Times New Roman"/>
          <w:color w:val="E0EEFF"/>
          <w:w w:val="125"/>
          <w:sz w:val="20"/>
        </w:rPr>
        <w:t>:</w:t>
      </w:r>
    </w:p>
    <w:p>
      <w:pPr>
        <w:spacing w:line="231" w:lineRule="exact"/>
        <w:ind w:left="1623" w:firstLine="0"/>
        <w:rPr>
          <w:rFonts w:ascii="Trebuchet MS" w:hAnsi="Times New Roman" w:eastAsia="Times New Roman" w:cs="Times New Roman"/>
          <w:sz w:val="20"/>
        </w:rPr>
      </w:pPr>
      <w:r>
        <w:rPr>
          <w:rFonts w:ascii="Trebuchet MS" w:hAnsi="Times New Roman" w:eastAsia="Times New Roman" w:cs="Times New Roman"/>
          <w:color w:val="FF9D00"/>
          <w:w w:val="130"/>
          <w:sz w:val="20"/>
        </w:rPr>
        <w:t>f</w:t>
      </w:r>
      <w:r>
        <w:rPr>
          <w:rFonts w:ascii="Trebuchet MS" w:hAnsi="Times New Roman" w:eastAsia="Times New Roman" w:cs="Times New Roman"/>
          <w:color w:val="FF9D00"/>
          <w:spacing w:val="5"/>
          <w:w w:val="130"/>
          <w:sz w:val="20"/>
        </w:rPr>
        <w:t xml:space="preserve"> </w:t>
      </w:r>
      <w:r>
        <w:rPr>
          <w:rFonts w:ascii="Trebuchet MS" w:hAnsi="Times New Roman" w:eastAsia="Times New Roman" w:cs="Times New Roman"/>
          <w:color w:val="FFFFFF"/>
          <w:w w:val="130"/>
          <w:sz w:val="20"/>
        </w:rPr>
        <w:t>edge</w:t>
      </w:r>
      <w:r>
        <w:rPr>
          <w:rFonts w:ascii="Trebuchet MS" w:hAnsi="Times New Roman" w:eastAsia="Times New Roman" w:cs="Times New Roman"/>
          <w:color w:val="E0EEFF"/>
          <w:w w:val="130"/>
          <w:sz w:val="20"/>
        </w:rPr>
        <w:t>:</w:t>
      </w:r>
    </w:p>
    <w:p>
      <w:pPr>
        <w:spacing w:before="3"/>
        <w:ind w:left="1974" w:firstLine="0"/>
        <w:rPr>
          <w:rFonts w:ascii="Trebuchet MS" w:hAnsi="Times New Roman" w:eastAsia="Times New Roman" w:cs="Times New Roman"/>
          <w:sz w:val="20"/>
        </w:rPr>
      </w:pPr>
      <w:r>
        <w:rPr>
          <w:rFonts w:ascii="Trebuchet MS" w:hAnsi="Times New Roman" w:eastAsia="Times New Roman" w:cs="Times New Roman"/>
          <w:color w:val="FFFFFF"/>
          <w:w w:val="125"/>
          <w:sz w:val="20"/>
        </w:rPr>
        <w:t>outgo</w:t>
      </w:r>
      <w:r>
        <w:rPr>
          <w:rFonts w:ascii="Trebuchet MS" w:hAnsi="Times New Roman" w:eastAsia="Times New Roman" w:cs="Times New Roman"/>
          <w:color w:val="FFFFFF"/>
          <w:spacing w:val="25"/>
          <w:w w:val="125"/>
          <w:sz w:val="20"/>
        </w:rPr>
        <w:t xml:space="preserve"> </w:t>
      </w:r>
      <w:r>
        <w:rPr>
          <w:rFonts w:ascii="Trebuchet MS" w:hAnsi="Times New Roman" w:eastAsia="Times New Roman" w:cs="Times New Roman"/>
          <w:color w:val="FFFFFF"/>
          <w:w w:val="125"/>
          <w:sz w:val="20"/>
        </w:rPr>
        <w:t>ng</w:t>
      </w:r>
      <w:r>
        <w:rPr>
          <w:rFonts w:ascii="Trebuchet MS" w:hAnsi="Times New Roman" w:eastAsia="Times New Roman" w:cs="Times New Roman"/>
          <w:color w:val="E0EEFF"/>
          <w:w w:val="125"/>
          <w:sz w:val="20"/>
        </w:rPr>
        <w:t>[</w:t>
      </w:r>
      <w:r>
        <w:rPr>
          <w:rFonts w:ascii="Trebuchet MS" w:hAnsi="Times New Roman" w:eastAsia="Times New Roman" w:cs="Times New Roman"/>
          <w:color w:val="E0EEFF"/>
          <w:spacing w:val="26"/>
          <w:w w:val="125"/>
          <w:sz w:val="20"/>
        </w:rPr>
        <w:t xml:space="preserve"> </w:t>
      </w:r>
      <w:r>
        <w:rPr>
          <w:rFonts w:ascii="Trebuchet MS" w:hAnsi="Times New Roman" w:eastAsia="Times New Roman" w:cs="Times New Roman"/>
          <w:color w:val="E0EEFF"/>
          <w:w w:val="130"/>
          <w:sz w:val="20"/>
        </w:rPr>
        <w:t>]</w:t>
      </w:r>
      <w:r>
        <w:rPr>
          <w:rFonts w:ascii="Trebuchet MS" w:hAnsi="Times New Roman" w:eastAsia="Times New Roman" w:cs="Times New Roman"/>
          <w:color w:val="E0EEFF"/>
          <w:spacing w:val="26"/>
          <w:w w:val="130"/>
          <w:sz w:val="20"/>
        </w:rPr>
        <w:t xml:space="preserve"> </w:t>
      </w:r>
      <w:r>
        <w:rPr>
          <w:rFonts w:ascii="Trebuchet MS" w:hAnsi="Times New Roman" w:eastAsia="Times New Roman" w:cs="Times New Roman"/>
          <w:color w:val="FF9D00"/>
          <w:w w:val="125"/>
          <w:sz w:val="20"/>
        </w:rPr>
        <w:t>+=</w:t>
      </w:r>
      <w:r>
        <w:rPr>
          <w:rFonts w:ascii="Trebuchet MS" w:hAnsi="Times New Roman" w:eastAsia="Times New Roman" w:cs="Times New Roman"/>
          <w:color w:val="FF9D00"/>
          <w:spacing w:val="26"/>
          <w:w w:val="125"/>
          <w:sz w:val="20"/>
        </w:rPr>
        <w:t xml:space="preserve"> </w:t>
      </w:r>
      <w:r>
        <w:rPr>
          <w:rFonts w:ascii="Trebuchet MS" w:hAnsi="Times New Roman" w:eastAsia="Times New Roman" w:cs="Times New Roman"/>
          <w:color w:val="FF618B"/>
          <w:w w:val="125"/>
          <w:sz w:val="20"/>
        </w:rPr>
        <w:t>1</w:t>
      </w:r>
    </w:p>
    <w:p>
      <w:pPr>
        <w:spacing w:before="7"/>
        <w:rPr>
          <w:rFonts w:ascii="Trebuchet MS" w:hAnsi="Times New Roman" w:eastAsia="Times New Roman" w:cs="Times New Roman"/>
          <w:sz w:val="11"/>
          <w:szCs w:val="28"/>
        </w:rPr>
      </w:pPr>
    </w:p>
    <w:p>
      <w:pPr>
        <w:tabs>
          <w:tab w:val="left" w:pos="1388"/>
        </w:tabs>
        <w:spacing w:before="97"/>
        <w:ind w:left="1036" w:right="6665" w:hanging="468"/>
        <w:rPr>
          <w:rFonts w:ascii="Trebuchet MS" w:hAnsi="Times New Roman" w:eastAsia="Times New Roman" w:cs="Times New Roman"/>
          <w:sz w:val="20"/>
        </w:rPr>
      </w:pPr>
      <w:r>
        <w:rPr>
          <w:rFonts w:ascii="Trebuchet MS" w:hAnsi="Times New Roman" w:eastAsia="Times New Roman" w:cs="Times New Roman"/>
          <w:color w:val="FF9D00"/>
          <w:w w:val="125"/>
          <w:sz w:val="20"/>
        </w:rPr>
        <w:t>for</w:t>
      </w:r>
      <w:r>
        <w:rPr>
          <w:rFonts w:ascii="Trebuchet MS" w:hAnsi="Times New Roman" w:eastAsia="Times New Roman" w:cs="Times New Roman"/>
          <w:color w:val="FF9D00"/>
          <w:w w:val="125"/>
          <w:sz w:val="20"/>
        </w:rPr>
        <w:tab/>
      </w:r>
      <w:r>
        <w:rPr>
          <w:rFonts w:ascii="Trebuchet MS" w:hAnsi="Times New Roman" w:eastAsia="Times New Roman" w:cs="Times New Roman"/>
          <w:color w:val="FF9D00"/>
          <w:w w:val="125"/>
          <w:sz w:val="20"/>
        </w:rPr>
        <w:tab/>
      </w:r>
      <w:r>
        <w:rPr>
          <w:rFonts w:ascii="Trebuchet MS" w:hAnsi="Times New Roman" w:eastAsia="Times New Roman" w:cs="Times New Roman"/>
          <w:color w:val="FF9D00"/>
          <w:w w:val="125"/>
          <w:sz w:val="20"/>
        </w:rPr>
        <w:t>n</w:t>
      </w:r>
      <w:r>
        <w:rPr>
          <w:rFonts w:ascii="Trebuchet MS" w:hAnsi="Times New Roman" w:eastAsia="Times New Roman" w:cs="Times New Roman"/>
          <w:color w:val="FF9D00"/>
          <w:spacing w:val="51"/>
          <w:w w:val="125"/>
          <w:sz w:val="20"/>
        </w:rPr>
        <w:t xml:space="preserve"> </w:t>
      </w:r>
      <w:r>
        <w:rPr>
          <w:rFonts w:ascii="Trebuchet MS" w:hAnsi="Times New Roman" w:eastAsia="Times New Roman" w:cs="Times New Roman"/>
          <w:color w:val="FFC500"/>
          <w:w w:val="125"/>
          <w:sz w:val="20"/>
        </w:rPr>
        <w:t>range</w:t>
      </w:r>
      <w:r>
        <w:rPr>
          <w:rFonts w:ascii="Trebuchet MS" w:hAnsi="Times New Roman" w:eastAsia="Times New Roman" w:cs="Times New Roman"/>
          <w:color w:val="E0EEFF"/>
          <w:w w:val="125"/>
          <w:sz w:val="20"/>
        </w:rPr>
        <w:t>(</w:t>
      </w:r>
      <w:r>
        <w:rPr>
          <w:rFonts w:ascii="Trebuchet MS" w:hAnsi="Times New Roman" w:eastAsia="Times New Roman" w:cs="Times New Roman"/>
          <w:color w:val="FFC500"/>
          <w:w w:val="125"/>
          <w:sz w:val="20"/>
        </w:rPr>
        <w:t>len</w:t>
      </w:r>
      <w:r>
        <w:rPr>
          <w:rFonts w:ascii="Trebuchet MS" w:hAnsi="Times New Roman" w:eastAsia="Times New Roman" w:cs="Times New Roman"/>
          <w:color w:val="E0EEFF"/>
          <w:w w:val="125"/>
          <w:sz w:val="20"/>
        </w:rPr>
        <w:t>(graph)):</w:t>
      </w:r>
      <w:r>
        <w:rPr>
          <w:rFonts w:ascii="Trebuchet MS" w:hAnsi="Times New Roman" w:eastAsia="Times New Roman" w:cs="Times New Roman"/>
          <w:color w:val="E0EEFF"/>
          <w:spacing w:val="-72"/>
          <w:w w:val="125"/>
          <w:sz w:val="20"/>
        </w:rPr>
        <w:t xml:space="preserve"> </w:t>
      </w:r>
      <w:r>
        <w:rPr>
          <w:rFonts w:ascii="Trebuchet MS" w:hAnsi="Times New Roman" w:eastAsia="Times New Roman" w:cs="Times New Roman"/>
          <w:color w:val="FFFFFF"/>
          <w:spacing w:val="1"/>
          <w:w w:val="147"/>
          <w:sz w:val="20"/>
        </w:rPr>
        <w:t>t</w:t>
      </w:r>
      <w:r>
        <w:rPr>
          <w:rFonts w:ascii="Trebuchet MS" w:hAnsi="Times New Roman" w:eastAsia="Times New Roman" w:cs="Times New Roman"/>
          <w:color w:val="FFFFFF"/>
          <w:spacing w:val="1"/>
          <w:w w:val="106"/>
          <w:sz w:val="20"/>
        </w:rPr>
        <w:t>e</w:t>
      </w:r>
      <w:r>
        <w:rPr>
          <w:rFonts w:ascii="Trebuchet MS" w:hAnsi="Times New Roman" w:eastAsia="Times New Roman" w:cs="Times New Roman"/>
          <w:color w:val="FFFFFF"/>
          <w:spacing w:val="1"/>
          <w:w w:val="70"/>
          <w:sz w:val="20"/>
        </w:rPr>
        <w:t>m</w:t>
      </w:r>
      <w:r>
        <w:rPr>
          <w:rFonts w:ascii="Trebuchet MS" w:hAnsi="Times New Roman" w:eastAsia="Times New Roman" w:cs="Times New Roman"/>
          <w:color w:val="FFFFFF"/>
          <w:spacing w:val="1"/>
          <w:w w:val="104"/>
          <w:sz w:val="20"/>
        </w:rPr>
        <w:t>p</w:t>
      </w:r>
      <w:r>
        <w:rPr>
          <w:rFonts w:ascii="Trebuchet MS" w:hAnsi="Times New Roman" w:eastAsia="Times New Roman" w:cs="Times New Roman"/>
          <w:color w:val="FF9D00"/>
          <w:spacing w:val="1"/>
          <w:w w:val="111"/>
          <w:sz w:val="20"/>
        </w:rPr>
        <w:t>=</w:t>
      </w:r>
      <w:r>
        <w:rPr>
          <w:rFonts w:ascii="Trebuchet MS" w:hAnsi="Times New Roman" w:eastAsia="Times New Roman" w:cs="Times New Roman"/>
          <w:color w:val="E0EEFF"/>
          <w:spacing w:val="1"/>
          <w:w w:val="158"/>
          <w:sz w:val="20"/>
        </w:rPr>
        <w:t>[</w:t>
      </w:r>
      <w:r>
        <w:rPr>
          <w:rFonts w:ascii="Trebuchet MS" w:hAnsi="Times New Roman" w:eastAsia="Times New Roman" w:cs="Times New Roman"/>
          <w:color w:val="E0EEFF"/>
          <w:w w:val="158"/>
          <w:sz w:val="20"/>
        </w:rPr>
        <w:t>]</w:t>
      </w:r>
    </w:p>
    <w:p>
      <w:pPr>
        <w:tabs>
          <w:tab w:val="left" w:pos="2209"/>
        </w:tabs>
        <w:spacing w:before="1"/>
        <w:ind w:left="1623" w:right="7251" w:hanging="588"/>
        <w:rPr>
          <w:rFonts w:ascii="Trebuchet MS" w:hAnsi="Times New Roman" w:eastAsia="Times New Roman" w:cs="Times New Roman"/>
          <w:sz w:val="20"/>
        </w:rPr>
      </w:pPr>
      <w:r>
        <w:rPr>
          <w:rFonts w:ascii="Trebuchet MS" w:hAnsi="Times New Roman" w:eastAsia="Times New Roman" w:cs="Times New Roman"/>
          <w:color w:val="FF9D00"/>
          <w:w w:val="125"/>
          <w:sz w:val="20"/>
        </w:rPr>
        <w:t>for</w:t>
      </w:r>
      <w:r>
        <w:rPr>
          <w:rFonts w:ascii="Trebuchet MS" w:hAnsi="Times New Roman" w:eastAsia="Times New Roman" w:cs="Times New Roman"/>
          <w:color w:val="FF9D00"/>
          <w:spacing w:val="18"/>
          <w:w w:val="125"/>
          <w:sz w:val="20"/>
        </w:rPr>
        <w:t xml:space="preserve"> </w:t>
      </w:r>
      <w:r>
        <w:rPr>
          <w:rFonts w:ascii="Trebuchet MS" w:hAnsi="Times New Roman" w:eastAsia="Times New Roman" w:cs="Times New Roman"/>
          <w:color w:val="FFFFFF"/>
          <w:w w:val="125"/>
          <w:sz w:val="20"/>
        </w:rPr>
        <w:t>node</w:t>
      </w:r>
      <w:r>
        <w:rPr>
          <w:rFonts w:ascii="Trebuchet MS" w:hAnsi="Times New Roman" w:eastAsia="Times New Roman" w:cs="Times New Roman"/>
          <w:color w:val="FFFFFF"/>
          <w:w w:val="125"/>
          <w:sz w:val="20"/>
        </w:rPr>
        <w:tab/>
      </w:r>
      <w:r>
        <w:rPr>
          <w:rFonts w:ascii="Trebuchet MS" w:hAnsi="Times New Roman" w:eastAsia="Times New Roman" w:cs="Times New Roman"/>
          <w:color w:val="FF9D00"/>
          <w:spacing w:val="-1"/>
          <w:w w:val="125"/>
          <w:sz w:val="20"/>
        </w:rPr>
        <w:t>n</w:t>
      </w:r>
      <w:r>
        <w:rPr>
          <w:rFonts w:ascii="Trebuchet MS" w:hAnsi="Times New Roman" w:eastAsia="Times New Roman" w:cs="Times New Roman"/>
          <w:color w:val="FF9D00"/>
          <w:w w:val="125"/>
          <w:sz w:val="20"/>
        </w:rPr>
        <w:t xml:space="preserve"> </w:t>
      </w:r>
      <w:r>
        <w:rPr>
          <w:rFonts w:ascii="Trebuchet MS" w:hAnsi="Times New Roman" w:eastAsia="Times New Roman" w:cs="Times New Roman"/>
          <w:color w:val="E0EEFF"/>
          <w:spacing w:val="-1"/>
          <w:w w:val="125"/>
          <w:sz w:val="20"/>
        </w:rPr>
        <w:t>graph:</w:t>
      </w:r>
      <w:r>
        <w:rPr>
          <w:rFonts w:ascii="Trebuchet MS" w:hAnsi="Times New Roman" w:eastAsia="Times New Roman" w:cs="Times New Roman"/>
          <w:color w:val="E0EEFF"/>
          <w:spacing w:val="-72"/>
          <w:w w:val="125"/>
          <w:sz w:val="20"/>
        </w:rPr>
        <w:t xml:space="preserve"> </w:t>
      </w:r>
      <w:r>
        <w:rPr>
          <w:rFonts w:ascii="Trebuchet MS" w:hAnsi="Times New Roman" w:eastAsia="Times New Roman" w:cs="Times New Roman"/>
          <w:color w:val="FF9D00"/>
          <w:w w:val="130"/>
          <w:sz w:val="20"/>
        </w:rPr>
        <w:t>f</w:t>
      </w:r>
      <w:r>
        <w:rPr>
          <w:rFonts w:ascii="Trebuchet MS" w:hAnsi="Times New Roman" w:eastAsia="Times New Roman" w:cs="Times New Roman"/>
          <w:color w:val="FF9D00"/>
          <w:spacing w:val="39"/>
          <w:w w:val="130"/>
          <w:sz w:val="20"/>
        </w:rPr>
        <w:t xml:space="preserve"> </w:t>
      </w:r>
      <w:r>
        <w:rPr>
          <w:rFonts w:ascii="Trebuchet MS" w:hAnsi="Times New Roman" w:eastAsia="Times New Roman" w:cs="Times New Roman"/>
          <w:color w:val="FFFFFF"/>
          <w:w w:val="125"/>
          <w:sz w:val="20"/>
        </w:rPr>
        <w:t>node</w:t>
      </w:r>
      <w:r>
        <w:rPr>
          <w:rFonts w:ascii="Trebuchet MS" w:hAnsi="Times New Roman" w:eastAsia="Times New Roman" w:cs="Times New Roman"/>
          <w:color w:val="E0EEFF"/>
          <w:w w:val="125"/>
          <w:sz w:val="20"/>
        </w:rPr>
        <w:t>[</w:t>
      </w:r>
      <w:r>
        <w:rPr>
          <w:rFonts w:ascii="Trebuchet MS" w:hAnsi="Times New Roman" w:eastAsia="Times New Roman" w:cs="Times New Roman"/>
          <w:color w:val="E0EEFF"/>
          <w:spacing w:val="45"/>
          <w:w w:val="125"/>
          <w:sz w:val="20"/>
        </w:rPr>
        <w:t xml:space="preserve"> </w:t>
      </w:r>
      <w:r>
        <w:rPr>
          <w:rFonts w:ascii="Trebuchet MS" w:hAnsi="Times New Roman" w:eastAsia="Times New Roman" w:cs="Times New Roman"/>
          <w:color w:val="E0EEFF"/>
          <w:w w:val="130"/>
          <w:sz w:val="20"/>
        </w:rPr>
        <w:t>]:</w:t>
      </w:r>
    </w:p>
    <w:p>
      <w:pPr>
        <w:ind w:left="1153" w:right="6417" w:firstLine="820"/>
        <w:rPr>
          <w:rFonts w:ascii="Trebuchet MS" w:hAnsi="Times New Roman" w:eastAsia="Times New Roman" w:cs="Times New Roman"/>
          <w:sz w:val="20"/>
        </w:rPr>
      </w:pPr>
      <w:r>
        <w:rPr>
          <w:rFonts w:ascii="Trebuchet MS" w:hAnsi="Times New Roman" w:eastAsia="Times New Roman" w:cs="Times New Roman"/>
          <w:color w:val="FFFFFF"/>
          <w:spacing w:val="1"/>
          <w:w w:val="147"/>
          <w:sz w:val="20"/>
        </w:rPr>
        <w:t>t</w:t>
      </w:r>
      <w:r>
        <w:rPr>
          <w:rFonts w:ascii="Trebuchet MS" w:hAnsi="Times New Roman" w:eastAsia="Times New Roman" w:cs="Times New Roman"/>
          <w:color w:val="FFFFFF"/>
          <w:spacing w:val="1"/>
          <w:w w:val="106"/>
          <w:sz w:val="20"/>
        </w:rPr>
        <w:t>e</w:t>
      </w:r>
      <w:r>
        <w:rPr>
          <w:rFonts w:ascii="Trebuchet MS" w:hAnsi="Times New Roman" w:eastAsia="Times New Roman" w:cs="Times New Roman"/>
          <w:color w:val="FFFFFF"/>
          <w:spacing w:val="1"/>
          <w:w w:val="70"/>
          <w:sz w:val="20"/>
        </w:rPr>
        <w:t>m</w:t>
      </w:r>
      <w:r>
        <w:rPr>
          <w:rFonts w:ascii="Trebuchet MS" w:hAnsi="Times New Roman" w:eastAsia="Times New Roman" w:cs="Times New Roman"/>
          <w:color w:val="FFFFFF"/>
          <w:spacing w:val="-2"/>
          <w:w w:val="104"/>
          <w:sz w:val="20"/>
        </w:rPr>
        <w:t>p</w:t>
      </w:r>
      <w:r>
        <w:rPr>
          <w:rFonts w:ascii="Trebuchet MS" w:hAnsi="Times New Roman" w:eastAsia="Times New Roman" w:cs="Times New Roman"/>
          <w:color w:val="E0EEFF"/>
          <w:spacing w:val="1"/>
          <w:w w:val="158"/>
          <w:sz w:val="20"/>
        </w:rPr>
        <w:t>.</w:t>
      </w:r>
      <w:r>
        <w:rPr>
          <w:rFonts w:ascii="Trebuchet MS" w:hAnsi="Times New Roman" w:eastAsia="Times New Roman" w:cs="Times New Roman"/>
          <w:color w:val="FFC500"/>
          <w:spacing w:val="1"/>
          <w:w w:val="110"/>
          <w:sz w:val="20"/>
        </w:rPr>
        <w:t>a</w:t>
      </w:r>
      <w:r>
        <w:rPr>
          <w:rFonts w:ascii="Trebuchet MS" w:hAnsi="Times New Roman" w:eastAsia="Times New Roman" w:cs="Times New Roman"/>
          <w:color w:val="FFC500"/>
          <w:spacing w:val="1"/>
          <w:w w:val="104"/>
          <w:sz w:val="20"/>
        </w:rPr>
        <w:t>pp</w:t>
      </w:r>
      <w:r>
        <w:rPr>
          <w:rFonts w:ascii="Trebuchet MS" w:hAnsi="Times New Roman" w:eastAsia="Times New Roman" w:cs="Times New Roman"/>
          <w:color w:val="FFC500"/>
          <w:spacing w:val="1"/>
          <w:w w:val="106"/>
          <w:sz w:val="20"/>
        </w:rPr>
        <w:t>en</w:t>
      </w:r>
      <w:r>
        <w:rPr>
          <w:rFonts w:ascii="Trebuchet MS" w:hAnsi="Times New Roman" w:eastAsia="Times New Roman" w:cs="Times New Roman"/>
          <w:color w:val="FFC500"/>
          <w:spacing w:val="-2"/>
          <w:w w:val="104"/>
          <w:sz w:val="20"/>
        </w:rPr>
        <w:t>d</w:t>
      </w:r>
      <w:r>
        <w:rPr>
          <w:rFonts w:ascii="Trebuchet MS" w:hAnsi="Times New Roman" w:eastAsia="Times New Roman" w:cs="Times New Roman"/>
          <w:color w:val="E0EEFF"/>
          <w:spacing w:val="1"/>
          <w:w w:val="158"/>
          <w:sz w:val="20"/>
        </w:rPr>
        <w:t>(</w:t>
      </w:r>
      <w:r>
        <w:rPr>
          <w:rFonts w:ascii="Trebuchet MS" w:hAnsi="Times New Roman" w:eastAsia="Times New Roman" w:cs="Times New Roman"/>
          <w:color w:val="FFFFFF"/>
          <w:spacing w:val="1"/>
          <w:w w:val="106"/>
          <w:sz w:val="20"/>
        </w:rPr>
        <w:t>n</w:t>
      </w:r>
      <w:r>
        <w:rPr>
          <w:rFonts w:ascii="Trebuchet MS" w:hAnsi="Times New Roman" w:eastAsia="Times New Roman" w:cs="Times New Roman"/>
          <w:color w:val="FFFFFF"/>
          <w:spacing w:val="1"/>
          <w:w w:val="108"/>
          <w:sz w:val="20"/>
        </w:rPr>
        <w:t>o</w:t>
      </w:r>
      <w:r>
        <w:rPr>
          <w:rFonts w:ascii="Trebuchet MS" w:hAnsi="Times New Roman" w:eastAsia="Times New Roman" w:cs="Times New Roman"/>
          <w:color w:val="FFFFFF"/>
          <w:spacing w:val="1"/>
          <w:w w:val="104"/>
          <w:sz w:val="20"/>
        </w:rPr>
        <w:t>d</w:t>
      </w:r>
      <w:r>
        <w:rPr>
          <w:rFonts w:ascii="Trebuchet MS" w:hAnsi="Times New Roman" w:eastAsia="Times New Roman" w:cs="Times New Roman"/>
          <w:color w:val="FFFFFF"/>
          <w:spacing w:val="-2"/>
          <w:w w:val="106"/>
          <w:sz w:val="20"/>
        </w:rPr>
        <w:t>e</w:t>
      </w:r>
      <w:r>
        <w:rPr>
          <w:rFonts w:ascii="Trebuchet MS" w:hAnsi="Times New Roman" w:eastAsia="Times New Roman" w:cs="Times New Roman"/>
          <w:color w:val="E0EEFF"/>
          <w:w w:val="158"/>
          <w:sz w:val="20"/>
        </w:rPr>
        <w:t xml:space="preserve">)    </w:t>
      </w:r>
      <w:r>
        <w:rPr>
          <w:rFonts w:ascii="Trebuchet MS" w:hAnsi="Times New Roman" w:eastAsia="Times New Roman" w:cs="Times New Roman"/>
          <w:color w:val="FFFFFF"/>
          <w:spacing w:val="1"/>
          <w:w w:val="106"/>
          <w:sz w:val="20"/>
        </w:rPr>
        <w:t>n</w:t>
      </w:r>
      <w:r>
        <w:rPr>
          <w:rFonts w:ascii="Trebuchet MS" w:hAnsi="Times New Roman" w:eastAsia="Times New Roman" w:cs="Times New Roman"/>
          <w:color w:val="FFFFFF"/>
          <w:spacing w:val="1"/>
          <w:w w:val="117"/>
          <w:sz w:val="20"/>
        </w:rPr>
        <w:t>c</w:t>
      </w:r>
      <w:r>
        <w:rPr>
          <w:rFonts w:ascii="Trebuchet MS" w:hAnsi="Times New Roman" w:eastAsia="Times New Roman" w:cs="Times New Roman"/>
          <w:color w:val="FFFFFF"/>
          <w:spacing w:val="1"/>
          <w:w w:val="108"/>
          <w:sz w:val="20"/>
        </w:rPr>
        <w:t>o</w:t>
      </w:r>
      <w:r>
        <w:rPr>
          <w:rFonts w:ascii="Trebuchet MS" w:hAnsi="Times New Roman" w:eastAsia="Times New Roman" w:cs="Times New Roman"/>
          <w:color w:val="FFFFFF"/>
          <w:w w:val="70"/>
          <w:sz w:val="20"/>
        </w:rPr>
        <w:t>m</w:t>
      </w:r>
      <w:r>
        <w:rPr>
          <w:rFonts w:ascii="Trebuchet MS" w:hAnsi="Times New Roman" w:eastAsia="Times New Roman" w:cs="Times New Roman"/>
          <w:color w:val="FFFFFF"/>
          <w:sz w:val="20"/>
        </w:rPr>
        <w:t xml:space="preserve"> </w:t>
      </w:r>
      <w:r>
        <w:rPr>
          <w:rFonts w:ascii="Trebuchet MS" w:hAnsi="Times New Roman" w:eastAsia="Times New Roman" w:cs="Times New Roman"/>
          <w:color w:val="FFFFFF"/>
          <w:spacing w:val="-5"/>
          <w:sz w:val="20"/>
        </w:rPr>
        <w:t xml:space="preserve"> </w:t>
      </w:r>
      <w:r>
        <w:rPr>
          <w:rFonts w:ascii="Trebuchet MS" w:hAnsi="Times New Roman" w:eastAsia="Times New Roman" w:cs="Times New Roman"/>
          <w:color w:val="FFFFFF"/>
          <w:spacing w:val="1"/>
          <w:w w:val="106"/>
          <w:sz w:val="20"/>
        </w:rPr>
        <w:t>n</w:t>
      </w:r>
      <w:r>
        <w:rPr>
          <w:rFonts w:ascii="Trebuchet MS" w:hAnsi="Times New Roman" w:eastAsia="Times New Roman" w:cs="Times New Roman"/>
          <w:color w:val="FFFFFF"/>
          <w:spacing w:val="1"/>
          <w:w w:val="116"/>
          <w:sz w:val="20"/>
        </w:rPr>
        <w:t>g</w:t>
      </w:r>
      <w:r>
        <w:rPr>
          <w:rFonts w:ascii="Trebuchet MS" w:hAnsi="Times New Roman" w:eastAsia="Times New Roman" w:cs="Times New Roman"/>
          <w:color w:val="FFFFFF"/>
          <w:spacing w:val="1"/>
          <w:w w:val="111"/>
          <w:sz w:val="20"/>
        </w:rPr>
        <w:t>_</w:t>
      </w:r>
      <w:r>
        <w:rPr>
          <w:rFonts w:ascii="Trebuchet MS" w:hAnsi="Times New Roman" w:eastAsia="Times New Roman" w:cs="Times New Roman"/>
          <w:color w:val="FFFFFF"/>
          <w:spacing w:val="1"/>
          <w:w w:val="106"/>
          <w:sz w:val="20"/>
        </w:rPr>
        <w:t>n</w:t>
      </w:r>
      <w:r>
        <w:rPr>
          <w:rFonts w:ascii="Trebuchet MS" w:hAnsi="Times New Roman" w:eastAsia="Times New Roman" w:cs="Times New Roman"/>
          <w:color w:val="FFFFFF"/>
          <w:spacing w:val="1"/>
          <w:w w:val="108"/>
          <w:sz w:val="20"/>
        </w:rPr>
        <w:t>o</w:t>
      </w:r>
      <w:r>
        <w:rPr>
          <w:rFonts w:ascii="Trebuchet MS" w:hAnsi="Times New Roman" w:eastAsia="Times New Roman" w:cs="Times New Roman"/>
          <w:color w:val="FFFFFF"/>
          <w:spacing w:val="-2"/>
          <w:w w:val="104"/>
          <w:sz w:val="20"/>
        </w:rPr>
        <w:t>d</w:t>
      </w:r>
      <w:r>
        <w:rPr>
          <w:rFonts w:ascii="Trebuchet MS" w:hAnsi="Times New Roman" w:eastAsia="Times New Roman" w:cs="Times New Roman"/>
          <w:color w:val="FFFFFF"/>
          <w:spacing w:val="1"/>
          <w:w w:val="106"/>
          <w:sz w:val="20"/>
        </w:rPr>
        <w:t>e</w:t>
      </w:r>
      <w:r>
        <w:rPr>
          <w:rFonts w:ascii="Trebuchet MS" w:hAnsi="Times New Roman" w:eastAsia="Times New Roman" w:cs="Times New Roman"/>
          <w:color w:val="FFFFFF"/>
          <w:spacing w:val="1"/>
          <w:w w:val="144"/>
          <w:sz w:val="20"/>
        </w:rPr>
        <w:t>s</w:t>
      </w:r>
      <w:r>
        <w:rPr>
          <w:rFonts w:ascii="Trebuchet MS" w:hAnsi="Times New Roman" w:eastAsia="Times New Roman" w:cs="Times New Roman"/>
          <w:color w:val="E0EEFF"/>
          <w:w w:val="158"/>
          <w:sz w:val="20"/>
        </w:rPr>
        <w:t>[</w:t>
      </w:r>
      <w:r>
        <w:rPr>
          <w:rFonts w:ascii="Trebuchet MS" w:hAnsi="Times New Roman" w:eastAsia="Times New Roman" w:cs="Times New Roman"/>
          <w:color w:val="E0EEFF"/>
          <w:sz w:val="20"/>
        </w:rPr>
        <w:t xml:space="preserve"> </w:t>
      </w:r>
      <w:r>
        <w:rPr>
          <w:rFonts w:ascii="Trebuchet MS" w:hAnsi="Times New Roman" w:eastAsia="Times New Roman" w:cs="Times New Roman"/>
          <w:color w:val="E0EEFF"/>
          <w:spacing w:val="-2"/>
          <w:sz w:val="20"/>
        </w:rPr>
        <w:t xml:space="preserve"> </w:t>
      </w:r>
      <w:r>
        <w:rPr>
          <w:rFonts w:ascii="Trebuchet MS" w:hAnsi="Times New Roman" w:eastAsia="Times New Roman" w:cs="Times New Roman"/>
          <w:color w:val="E0EEFF"/>
          <w:w w:val="158"/>
          <w:sz w:val="20"/>
        </w:rPr>
        <w:t>]</w:t>
      </w:r>
      <w:r>
        <w:rPr>
          <w:rFonts w:ascii="Trebuchet MS" w:hAnsi="Times New Roman" w:eastAsia="Times New Roman" w:cs="Times New Roman"/>
          <w:color w:val="E0EEFF"/>
          <w:sz w:val="20"/>
        </w:rPr>
        <w:t xml:space="preserve"> </w:t>
      </w:r>
      <w:r>
        <w:rPr>
          <w:rFonts w:ascii="Trebuchet MS" w:hAnsi="Times New Roman" w:eastAsia="Times New Roman" w:cs="Times New Roman"/>
          <w:color w:val="E0EEFF"/>
          <w:spacing w:val="-5"/>
          <w:sz w:val="20"/>
        </w:rPr>
        <w:t xml:space="preserve"> </w:t>
      </w:r>
      <w:r>
        <w:rPr>
          <w:rFonts w:ascii="Trebuchet MS" w:hAnsi="Times New Roman" w:eastAsia="Times New Roman" w:cs="Times New Roman"/>
          <w:color w:val="FF9D00"/>
          <w:w w:val="111"/>
          <w:sz w:val="20"/>
        </w:rPr>
        <w:t>=</w:t>
      </w:r>
      <w:r>
        <w:rPr>
          <w:rFonts w:ascii="Trebuchet MS" w:hAnsi="Times New Roman" w:eastAsia="Times New Roman" w:cs="Times New Roman"/>
          <w:color w:val="FF9D00"/>
          <w:sz w:val="20"/>
        </w:rPr>
        <w:t xml:space="preserve"> </w:t>
      </w:r>
      <w:r>
        <w:rPr>
          <w:rFonts w:ascii="Trebuchet MS" w:hAnsi="Times New Roman" w:eastAsia="Times New Roman" w:cs="Times New Roman"/>
          <w:color w:val="FF9D00"/>
          <w:spacing w:val="-2"/>
          <w:sz w:val="20"/>
        </w:rPr>
        <w:t xml:space="preserve"> </w:t>
      </w:r>
      <w:r>
        <w:rPr>
          <w:rFonts w:ascii="Trebuchet MS" w:hAnsi="Times New Roman" w:eastAsia="Times New Roman" w:cs="Times New Roman"/>
          <w:color w:val="FFFFFF"/>
          <w:spacing w:val="1"/>
          <w:w w:val="147"/>
          <w:sz w:val="20"/>
        </w:rPr>
        <w:t>t</w:t>
      </w:r>
      <w:r>
        <w:rPr>
          <w:rFonts w:ascii="Trebuchet MS" w:hAnsi="Times New Roman" w:eastAsia="Times New Roman" w:cs="Times New Roman"/>
          <w:color w:val="FFFFFF"/>
          <w:spacing w:val="1"/>
          <w:w w:val="106"/>
          <w:sz w:val="20"/>
        </w:rPr>
        <w:t>e</w:t>
      </w:r>
      <w:r>
        <w:rPr>
          <w:rFonts w:ascii="Trebuchet MS" w:hAnsi="Times New Roman" w:eastAsia="Times New Roman" w:cs="Times New Roman"/>
          <w:color w:val="FFFFFF"/>
          <w:spacing w:val="1"/>
          <w:w w:val="70"/>
          <w:sz w:val="20"/>
        </w:rPr>
        <w:t>m</w:t>
      </w:r>
      <w:r>
        <w:rPr>
          <w:rFonts w:ascii="Trebuchet MS" w:hAnsi="Times New Roman" w:eastAsia="Times New Roman" w:cs="Times New Roman"/>
          <w:color w:val="FFFFFF"/>
          <w:w w:val="104"/>
          <w:sz w:val="20"/>
        </w:rPr>
        <w:t>p</w:t>
      </w:r>
    </w:p>
    <w:p>
      <w:pPr>
        <w:spacing w:before="8"/>
        <w:rPr>
          <w:rFonts w:ascii="Trebuchet MS" w:hAnsi="Times New Roman" w:eastAsia="Times New Roman" w:cs="Times New Roman"/>
          <w:sz w:val="11"/>
          <w:szCs w:val="28"/>
        </w:rPr>
      </w:pPr>
    </w:p>
    <w:p>
      <w:pPr>
        <w:spacing w:before="97"/>
        <w:ind w:left="474" w:firstLine="0"/>
        <w:rPr>
          <w:rFonts w:ascii="Trebuchet MS" w:hAnsi="Times New Roman" w:eastAsia="Times New Roman" w:cs="Times New Roman"/>
          <w:sz w:val="20"/>
        </w:rPr>
      </w:pPr>
      <w:r>
        <w:rPr>
          <w:rFonts w:ascii="Trebuchet MS" w:hAnsi="Times New Roman" w:eastAsia="Times New Roman" w:cs="Times New Roman"/>
          <w:color w:val="FFFFFF"/>
          <w:w w:val="135"/>
          <w:sz w:val="20"/>
        </w:rPr>
        <w:t>coeff</w:t>
      </w:r>
      <w:r>
        <w:rPr>
          <w:rFonts w:ascii="Trebuchet MS" w:hAnsi="Times New Roman" w:eastAsia="Times New Roman" w:cs="Times New Roman"/>
          <w:color w:val="FFFFFF"/>
          <w:spacing w:val="23"/>
          <w:w w:val="135"/>
          <w:sz w:val="20"/>
        </w:rPr>
        <w:t xml:space="preserve"> </w:t>
      </w:r>
      <w:r>
        <w:rPr>
          <w:rFonts w:ascii="Trebuchet MS" w:hAnsi="Times New Roman" w:eastAsia="Times New Roman" w:cs="Times New Roman"/>
          <w:color w:val="FFFFFF"/>
          <w:w w:val="135"/>
          <w:sz w:val="20"/>
        </w:rPr>
        <w:t>c</w:t>
      </w:r>
      <w:r>
        <w:rPr>
          <w:rFonts w:ascii="Trebuchet MS" w:hAnsi="Times New Roman" w:eastAsia="Times New Roman" w:cs="Times New Roman"/>
          <w:color w:val="FFFFFF"/>
          <w:spacing w:val="27"/>
          <w:w w:val="135"/>
          <w:sz w:val="20"/>
        </w:rPr>
        <w:t xml:space="preserve"> </w:t>
      </w:r>
      <w:r>
        <w:rPr>
          <w:rFonts w:ascii="Trebuchet MS" w:hAnsi="Times New Roman" w:eastAsia="Times New Roman" w:cs="Times New Roman"/>
          <w:color w:val="FFFFFF"/>
          <w:w w:val="135"/>
          <w:sz w:val="20"/>
        </w:rPr>
        <w:t>ents_l</w:t>
      </w:r>
      <w:r>
        <w:rPr>
          <w:rFonts w:ascii="Trebuchet MS" w:hAnsi="Times New Roman" w:eastAsia="Times New Roman" w:cs="Times New Roman"/>
          <w:color w:val="FFFFFF"/>
          <w:spacing w:val="27"/>
          <w:w w:val="135"/>
          <w:sz w:val="20"/>
        </w:rPr>
        <w:t xml:space="preserve"> </w:t>
      </w:r>
      <w:r>
        <w:rPr>
          <w:rFonts w:ascii="Trebuchet MS" w:hAnsi="Times New Roman" w:eastAsia="Times New Roman" w:cs="Times New Roman"/>
          <w:color w:val="FFFFFF"/>
          <w:w w:val="135"/>
          <w:sz w:val="20"/>
        </w:rPr>
        <w:t>st</w:t>
      </w:r>
      <w:r>
        <w:rPr>
          <w:rFonts w:ascii="Trebuchet MS" w:hAnsi="Times New Roman" w:eastAsia="Times New Roman" w:cs="Times New Roman"/>
          <w:color w:val="FFFFFF"/>
          <w:spacing w:val="24"/>
          <w:w w:val="135"/>
          <w:sz w:val="20"/>
        </w:rPr>
        <w:t xml:space="preserve"> </w:t>
      </w:r>
      <w:r>
        <w:rPr>
          <w:rFonts w:ascii="Trebuchet MS" w:hAnsi="Times New Roman" w:eastAsia="Times New Roman" w:cs="Times New Roman"/>
          <w:color w:val="FF9D00"/>
          <w:w w:val="135"/>
          <w:sz w:val="20"/>
        </w:rPr>
        <w:t>=</w:t>
      </w:r>
      <w:r>
        <w:rPr>
          <w:rFonts w:ascii="Trebuchet MS" w:hAnsi="Times New Roman" w:eastAsia="Times New Roman" w:cs="Times New Roman"/>
          <w:color w:val="FF9D00"/>
          <w:spacing w:val="24"/>
          <w:w w:val="135"/>
          <w:sz w:val="20"/>
        </w:rPr>
        <w:t xml:space="preserve"> </w:t>
      </w:r>
      <w:r>
        <w:rPr>
          <w:rFonts w:ascii="Trebuchet MS" w:hAnsi="Times New Roman" w:eastAsia="Times New Roman" w:cs="Times New Roman"/>
          <w:color w:val="E0EEFF"/>
          <w:w w:val="135"/>
          <w:sz w:val="20"/>
        </w:rPr>
        <w:t>[]</w:t>
      </w:r>
    </w:p>
    <w:p>
      <w:pPr>
        <w:spacing w:before="8"/>
        <w:rPr>
          <w:rFonts w:ascii="Trebuchet MS" w:hAnsi="Times New Roman" w:eastAsia="Times New Roman" w:cs="Times New Roman"/>
          <w:sz w:val="11"/>
          <w:szCs w:val="28"/>
        </w:rPr>
      </w:pPr>
    </w:p>
    <w:p>
      <w:pPr>
        <w:tabs>
          <w:tab w:val="left" w:pos="1153"/>
          <w:tab w:val="left" w:pos="1974"/>
        </w:tabs>
        <w:spacing w:before="97"/>
        <w:ind w:left="1036" w:right="6197" w:hanging="468"/>
        <w:rPr>
          <w:rFonts w:ascii="Trebuchet MS" w:hAnsi="Times New Roman" w:eastAsia="Times New Roman" w:cs="Times New Roman"/>
          <w:sz w:val="20"/>
        </w:rPr>
      </w:pPr>
      <w:r>
        <w:rPr>
          <w:rFonts w:ascii="Trebuchet MS" w:hAnsi="Times New Roman" w:eastAsia="Times New Roman" w:cs="Times New Roman"/>
          <w:color w:val="FF9D00"/>
          <w:spacing w:val="1"/>
          <w:w w:val="157"/>
          <w:sz w:val="20"/>
        </w:rPr>
        <w:t>f</w:t>
      </w:r>
      <w:r>
        <w:rPr>
          <w:rFonts w:ascii="Trebuchet MS" w:hAnsi="Times New Roman" w:eastAsia="Times New Roman" w:cs="Times New Roman"/>
          <w:color w:val="FF9D00"/>
          <w:spacing w:val="1"/>
          <w:w w:val="108"/>
          <w:sz w:val="20"/>
        </w:rPr>
        <w:t>o</w:t>
      </w:r>
      <w:r>
        <w:rPr>
          <w:rFonts w:ascii="Trebuchet MS" w:hAnsi="Times New Roman" w:eastAsia="Times New Roman" w:cs="Times New Roman"/>
          <w:color w:val="FF9D00"/>
          <w:w w:val="150"/>
          <w:sz w:val="20"/>
        </w:rPr>
        <w:t>r</w:t>
      </w:r>
      <w:r>
        <w:rPr>
          <w:rFonts w:ascii="Trebuchet MS" w:hAnsi="Times New Roman" w:eastAsia="Times New Roman" w:cs="Times New Roman"/>
          <w:color w:val="FF9D00"/>
          <w:sz w:val="20"/>
        </w:rPr>
        <w:tab/>
      </w:r>
      <w:r>
        <w:rPr>
          <w:rFonts w:ascii="Trebuchet MS" w:hAnsi="Times New Roman" w:eastAsia="Times New Roman" w:cs="Times New Roman"/>
          <w:color w:val="FF9D00"/>
          <w:sz w:val="20"/>
        </w:rPr>
        <w:tab/>
      </w:r>
      <w:r>
        <w:rPr>
          <w:rFonts w:ascii="Trebuchet MS" w:hAnsi="Times New Roman" w:eastAsia="Times New Roman" w:cs="Times New Roman"/>
          <w:color w:val="E0EEFF"/>
          <w:w w:val="158"/>
          <w:sz w:val="20"/>
        </w:rPr>
        <w:t>,</w:t>
      </w:r>
      <w:r>
        <w:rPr>
          <w:rFonts w:ascii="Trebuchet MS" w:hAnsi="Times New Roman" w:eastAsia="Times New Roman" w:cs="Times New Roman"/>
          <w:color w:val="FFFFFF"/>
          <w:spacing w:val="1"/>
          <w:w w:val="106"/>
          <w:sz w:val="20"/>
        </w:rPr>
        <w:t>n</w:t>
      </w:r>
      <w:r>
        <w:rPr>
          <w:rFonts w:ascii="Trebuchet MS" w:hAnsi="Times New Roman" w:eastAsia="Times New Roman" w:cs="Times New Roman"/>
          <w:color w:val="FFFFFF"/>
          <w:spacing w:val="1"/>
          <w:w w:val="108"/>
          <w:sz w:val="20"/>
        </w:rPr>
        <w:t>o</w:t>
      </w:r>
      <w:r>
        <w:rPr>
          <w:rFonts w:ascii="Trebuchet MS" w:hAnsi="Times New Roman" w:eastAsia="Times New Roman" w:cs="Times New Roman"/>
          <w:color w:val="FFFFFF"/>
          <w:spacing w:val="1"/>
          <w:w w:val="104"/>
          <w:sz w:val="20"/>
        </w:rPr>
        <w:t>d</w:t>
      </w:r>
      <w:r>
        <w:rPr>
          <w:rFonts w:ascii="Trebuchet MS" w:hAnsi="Times New Roman" w:eastAsia="Times New Roman" w:cs="Times New Roman"/>
          <w:color w:val="FFFFFF"/>
          <w:w w:val="106"/>
          <w:sz w:val="20"/>
        </w:rPr>
        <w:t>e</w:t>
      </w:r>
      <w:r>
        <w:rPr>
          <w:rFonts w:ascii="Trebuchet MS" w:hAnsi="Times New Roman" w:eastAsia="Times New Roman" w:cs="Times New Roman"/>
          <w:color w:val="FFFFFF"/>
          <w:sz w:val="20"/>
        </w:rPr>
        <w:tab/>
      </w:r>
      <w:r>
        <w:rPr>
          <w:rFonts w:ascii="Trebuchet MS" w:hAnsi="Times New Roman" w:eastAsia="Times New Roman" w:cs="Times New Roman"/>
          <w:color w:val="FF9D00"/>
          <w:w w:val="106"/>
          <w:sz w:val="20"/>
        </w:rPr>
        <w:t>n</w:t>
      </w:r>
      <w:r>
        <w:rPr>
          <w:rFonts w:ascii="Trebuchet MS" w:hAnsi="Times New Roman" w:eastAsia="Times New Roman" w:cs="Times New Roman"/>
          <w:color w:val="FF9D00"/>
          <w:sz w:val="20"/>
        </w:rPr>
        <w:t xml:space="preserve"> </w:t>
      </w:r>
      <w:r>
        <w:rPr>
          <w:rFonts w:ascii="Trebuchet MS" w:hAnsi="Times New Roman" w:eastAsia="Times New Roman" w:cs="Times New Roman"/>
          <w:color w:val="FF9D00"/>
          <w:spacing w:val="-2"/>
          <w:sz w:val="20"/>
        </w:rPr>
        <w:t xml:space="preserve"> </w:t>
      </w:r>
      <w:r>
        <w:rPr>
          <w:rFonts w:ascii="Trebuchet MS" w:hAnsi="Times New Roman" w:eastAsia="Times New Roman" w:cs="Times New Roman"/>
          <w:color w:val="FFC500"/>
          <w:w w:val="106"/>
          <w:sz w:val="20"/>
        </w:rPr>
        <w:t>enu</w:t>
      </w:r>
      <w:r>
        <w:rPr>
          <w:rFonts w:ascii="Trebuchet MS" w:hAnsi="Times New Roman" w:eastAsia="Times New Roman" w:cs="Times New Roman"/>
          <w:color w:val="FFC500"/>
          <w:w w:val="70"/>
          <w:sz w:val="20"/>
        </w:rPr>
        <w:t>m</w:t>
      </w:r>
      <w:r>
        <w:rPr>
          <w:rFonts w:ascii="Trebuchet MS" w:hAnsi="Times New Roman" w:eastAsia="Times New Roman" w:cs="Times New Roman"/>
          <w:color w:val="FFC500"/>
          <w:spacing w:val="-3"/>
          <w:w w:val="106"/>
          <w:sz w:val="20"/>
        </w:rPr>
        <w:t>e</w:t>
      </w:r>
      <w:r>
        <w:rPr>
          <w:rFonts w:ascii="Trebuchet MS" w:hAnsi="Times New Roman" w:eastAsia="Times New Roman" w:cs="Times New Roman"/>
          <w:color w:val="FFC500"/>
          <w:w w:val="150"/>
          <w:sz w:val="20"/>
        </w:rPr>
        <w:t>r</w:t>
      </w:r>
      <w:r>
        <w:rPr>
          <w:rFonts w:ascii="Trebuchet MS" w:hAnsi="Times New Roman" w:eastAsia="Times New Roman" w:cs="Times New Roman"/>
          <w:color w:val="FFC500"/>
          <w:w w:val="110"/>
          <w:sz w:val="20"/>
        </w:rPr>
        <w:t>a</w:t>
      </w:r>
      <w:r>
        <w:rPr>
          <w:rFonts w:ascii="Trebuchet MS" w:hAnsi="Times New Roman" w:eastAsia="Times New Roman" w:cs="Times New Roman"/>
          <w:color w:val="FFC500"/>
          <w:w w:val="147"/>
          <w:sz w:val="20"/>
        </w:rPr>
        <w:t>t</w:t>
      </w:r>
      <w:r>
        <w:rPr>
          <w:rFonts w:ascii="Trebuchet MS" w:hAnsi="Times New Roman" w:eastAsia="Times New Roman" w:cs="Times New Roman"/>
          <w:color w:val="FFC500"/>
          <w:spacing w:val="-3"/>
          <w:w w:val="106"/>
          <w:sz w:val="20"/>
        </w:rPr>
        <w:t>e</w:t>
      </w:r>
      <w:r>
        <w:rPr>
          <w:rFonts w:ascii="Trebuchet MS" w:hAnsi="Times New Roman" w:eastAsia="Times New Roman" w:cs="Times New Roman"/>
          <w:color w:val="E0EEFF"/>
          <w:w w:val="158"/>
          <w:sz w:val="20"/>
        </w:rPr>
        <w:t>(</w:t>
      </w:r>
      <w:r>
        <w:rPr>
          <w:rFonts w:ascii="Trebuchet MS" w:hAnsi="Times New Roman" w:eastAsia="Times New Roman" w:cs="Times New Roman"/>
          <w:color w:val="E0EEFF"/>
          <w:w w:val="116"/>
          <w:sz w:val="20"/>
        </w:rPr>
        <w:t>g</w:t>
      </w:r>
      <w:r>
        <w:rPr>
          <w:rFonts w:ascii="Trebuchet MS" w:hAnsi="Times New Roman" w:eastAsia="Times New Roman" w:cs="Times New Roman"/>
          <w:color w:val="E0EEFF"/>
          <w:w w:val="150"/>
          <w:sz w:val="20"/>
        </w:rPr>
        <w:t>r</w:t>
      </w:r>
      <w:r>
        <w:rPr>
          <w:rFonts w:ascii="Trebuchet MS" w:hAnsi="Times New Roman" w:eastAsia="Times New Roman" w:cs="Times New Roman"/>
          <w:color w:val="E0EEFF"/>
          <w:w w:val="110"/>
          <w:sz w:val="20"/>
        </w:rPr>
        <w:t>a</w:t>
      </w:r>
      <w:r>
        <w:rPr>
          <w:rFonts w:ascii="Trebuchet MS" w:hAnsi="Times New Roman" w:eastAsia="Times New Roman" w:cs="Times New Roman"/>
          <w:color w:val="E0EEFF"/>
          <w:w w:val="104"/>
          <w:sz w:val="20"/>
        </w:rPr>
        <w:t>p</w:t>
      </w:r>
      <w:r>
        <w:rPr>
          <w:rFonts w:ascii="Trebuchet MS" w:hAnsi="Times New Roman" w:eastAsia="Times New Roman" w:cs="Times New Roman"/>
          <w:color w:val="E0EEFF"/>
          <w:spacing w:val="-3"/>
          <w:w w:val="106"/>
          <w:sz w:val="20"/>
        </w:rPr>
        <w:t>h</w:t>
      </w:r>
      <w:r>
        <w:rPr>
          <w:rFonts w:ascii="Trebuchet MS" w:hAnsi="Times New Roman" w:eastAsia="Times New Roman" w:cs="Times New Roman"/>
          <w:color w:val="E0EEFF"/>
          <w:w w:val="158"/>
          <w:sz w:val="20"/>
        </w:rPr>
        <w:t>)</w:t>
      </w:r>
      <w:r>
        <w:rPr>
          <w:rFonts w:ascii="Trebuchet MS" w:hAnsi="Times New Roman" w:eastAsia="Times New Roman" w:cs="Times New Roman"/>
          <w:color w:val="E0EEFF"/>
          <w:spacing w:val="-1"/>
          <w:w w:val="158"/>
          <w:sz w:val="20"/>
        </w:rPr>
        <w:t>:</w:t>
      </w:r>
      <w:r>
        <w:rPr>
          <w:rFonts w:ascii="Trebuchet MS" w:hAnsi="Times New Roman" w:eastAsia="Times New Roman" w:cs="Times New Roman"/>
          <w:color w:val="E0EEFF"/>
          <w:w w:val="158"/>
          <w:sz w:val="20"/>
        </w:rPr>
        <w:t xml:space="preserve"> </w:t>
      </w:r>
      <w:r>
        <w:rPr>
          <w:rFonts w:ascii="Trebuchet MS" w:hAnsi="Times New Roman" w:eastAsia="Times New Roman" w:cs="Times New Roman"/>
          <w:color w:val="FFFFFF"/>
          <w:spacing w:val="1"/>
          <w:w w:val="147"/>
          <w:sz w:val="20"/>
        </w:rPr>
        <w:t>t</w:t>
      </w:r>
      <w:r>
        <w:rPr>
          <w:rFonts w:ascii="Trebuchet MS" w:hAnsi="Times New Roman" w:eastAsia="Times New Roman" w:cs="Times New Roman"/>
          <w:color w:val="FFFFFF"/>
          <w:spacing w:val="1"/>
          <w:w w:val="106"/>
          <w:sz w:val="20"/>
        </w:rPr>
        <w:t>e</w:t>
      </w:r>
      <w:r>
        <w:rPr>
          <w:rFonts w:ascii="Trebuchet MS" w:hAnsi="Times New Roman" w:eastAsia="Times New Roman" w:cs="Times New Roman"/>
          <w:color w:val="FFFFFF"/>
          <w:spacing w:val="1"/>
          <w:w w:val="70"/>
          <w:sz w:val="20"/>
        </w:rPr>
        <w:t>m</w:t>
      </w:r>
      <w:r>
        <w:rPr>
          <w:rFonts w:ascii="Trebuchet MS" w:hAnsi="Times New Roman" w:eastAsia="Times New Roman" w:cs="Times New Roman"/>
          <w:color w:val="FFFFFF"/>
          <w:w w:val="104"/>
          <w:sz w:val="20"/>
        </w:rPr>
        <w:t>p</w:t>
      </w:r>
      <w:r>
        <w:rPr>
          <w:rFonts w:ascii="Trebuchet MS" w:hAnsi="Times New Roman" w:eastAsia="Times New Roman" w:cs="Times New Roman"/>
          <w:color w:val="FFFFFF"/>
          <w:sz w:val="20"/>
        </w:rPr>
        <w:t xml:space="preserve"> </w:t>
      </w:r>
      <w:r>
        <w:rPr>
          <w:rFonts w:ascii="Trebuchet MS" w:hAnsi="Times New Roman" w:eastAsia="Times New Roman" w:cs="Times New Roman"/>
          <w:color w:val="FFFFFF"/>
          <w:spacing w:val="-2"/>
          <w:sz w:val="20"/>
        </w:rPr>
        <w:t xml:space="preserve"> </w:t>
      </w:r>
      <w:r>
        <w:rPr>
          <w:rFonts w:ascii="Trebuchet MS" w:hAnsi="Times New Roman" w:eastAsia="Times New Roman" w:cs="Times New Roman"/>
          <w:color w:val="FF9D00"/>
          <w:w w:val="111"/>
          <w:sz w:val="20"/>
        </w:rPr>
        <w:t>=</w:t>
      </w:r>
      <w:r>
        <w:rPr>
          <w:rFonts w:ascii="Trebuchet MS" w:hAnsi="Times New Roman" w:eastAsia="Times New Roman" w:cs="Times New Roman"/>
          <w:color w:val="FF9D00"/>
          <w:sz w:val="20"/>
        </w:rPr>
        <w:t xml:space="preserve"> </w:t>
      </w:r>
      <w:r>
        <w:rPr>
          <w:rFonts w:ascii="Trebuchet MS" w:hAnsi="Times New Roman" w:eastAsia="Times New Roman" w:cs="Times New Roman"/>
          <w:color w:val="FF9D00"/>
          <w:spacing w:val="-5"/>
          <w:sz w:val="20"/>
        </w:rPr>
        <w:t xml:space="preserve"> </w:t>
      </w:r>
      <w:r>
        <w:rPr>
          <w:rFonts w:ascii="Trebuchet MS" w:hAnsi="Times New Roman" w:eastAsia="Times New Roman" w:cs="Times New Roman"/>
          <w:color w:val="E0EEFF"/>
          <w:spacing w:val="1"/>
          <w:w w:val="158"/>
          <w:sz w:val="20"/>
        </w:rPr>
        <w:t>[</w:t>
      </w:r>
      <w:r>
        <w:rPr>
          <w:rFonts w:ascii="Trebuchet MS" w:hAnsi="Times New Roman" w:eastAsia="Times New Roman" w:cs="Times New Roman"/>
          <w:color w:val="E0EEFF"/>
          <w:w w:val="158"/>
          <w:sz w:val="20"/>
        </w:rPr>
        <w:t>]</w:t>
      </w:r>
    </w:p>
    <w:p>
      <w:pPr>
        <w:tabs>
          <w:tab w:val="left" w:pos="3145"/>
        </w:tabs>
        <w:spacing w:line="231" w:lineRule="exact"/>
        <w:ind w:left="1036" w:firstLine="0"/>
        <w:rPr>
          <w:rFonts w:ascii="Trebuchet MS" w:hAnsi="Times New Roman" w:eastAsia="Times New Roman" w:cs="Times New Roman"/>
          <w:sz w:val="20"/>
        </w:rPr>
      </w:pPr>
      <w:r>
        <w:rPr>
          <w:rFonts w:ascii="Trebuchet MS" w:hAnsi="Times New Roman" w:eastAsia="Times New Roman" w:cs="Times New Roman"/>
          <w:color w:val="FF9D00"/>
          <w:spacing w:val="1"/>
          <w:w w:val="157"/>
          <w:sz w:val="20"/>
        </w:rPr>
        <w:t>f</w:t>
      </w:r>
      <w:r>
        <w:rPr>
          <w:rFonts w:ascii="Trebuchet MS" w:hAnsi="Times New Roman" w:eastAsia="Times New Roman" w:cs="Times New Roman"/>
          <w:color w:val="FF9D00"/>
          <w:spacing w:val="1"/>
          <w:w w:val="108"/>
          <w:sz w:val="20"/>
        </w:rPr>
        <w:t>o</w:t>
      </w:r>
      <w:r>
        <w:rPr>
          <w:rFonts w:ascii="Trebuchet MS" w:hAnsi="Times New Roman" w:eastAsia="Times New Roman" w:cs="Times New Roman"/>
          <w:color w:val="FF9D00"/>
          <w:w w:val="150"/>
          <w:sz w:val="20"/>
        </w:rPr>
        <w:t>r</w:t>
      </w:r>
      <w:r>
        <w:rPr>
          <w:rFonts w:ascii="Trebuchet MS" w:hAnsi="Times New Roman" w:eastAsia="Times New Roman" w:cs="Times New Roman"/>
          <w:color w:val="FF9D00"/>
          <w:sz w:val="20"/>
        </w:rPr>
        <w:t xml:space="preserve"> </w:t>
      </w:r>
      <w:r>
        <w:rPr>
          <w:rFonts w:ascii="Trebuchet MS" w:hAnsi="Times New Roman" w:eastAsia="Times New Roman" w:cs="Times New Roman"/>
          <w:color w:val="FF9D00"/>
          <w:spacing w:val="-2"/>
          <w:sz w:val="20"/>
        </w:rPr>
        <w:t xml:space="preserve"> </w:t>
      </w:r>
      <w:r>
        <w:rPr>
          <w:rFonts w:ascii="Trebuchet MS" w:hAnsi="Times New Roman" w:eastAsia="Times New Roman" w:cs="Times New Roman"/>
          <w:color w:val="FFFFFF"/>
          <w:spacing w:val="1"/>
          <w:w w:val="158"/>
          <w:sz w:val="20"/>
        </w:rPr>
        <w:t>j</w:t>
      </w:r>
      <w:r>
        <w:rPr>
          <w:rFonts w:ascii="Trebuchet MS" w:hAnsi="Times New Roman" w:eastAsia="Times New Roman" w:cs="Times New Roman"/>
          <w:color w:val="E0EEFF"/>
          <w:spacing w:val="-2"/>
          <w:w w:val="158"/>
          <w:sz w:val="20"/>
        </w:rPr>
        <w:t>,</w:t>
      </w:r>
      <w:r>
        <w:rPr>
          <w:rFonts w:ascii="Trebuchet MS" w:hAnsi="Times New Roman" w:eastAsia="Times New Roman" w:cs="Times New Roman"/>
          <w:color w:val="FFFFFF"/>
          <w:spacing w:val="1"/>
          <w:w w:val="108"/>
          <w:sz w:val="20"/>
        </w:rPr>
        <w:t>o</w:t>
      </w:r>
      <w:r>
        <w:rPr>
          <w:rFonts w:ascii="Trebuchet MS" w:hAnsi="Times New Roman" w:eastAsia="Times New Roman" w:cs="Times New Roman"/>
          <w:color w:val="FFFFFF"/>
          <w:spacing w:val="1"/>
          <w:w w:val="147"/>
          <w:sz w:val="20"/>
        </w:rPr>
        <w:t>t</w:t>
      </w:r>
      <w:r>
        <w:rPr>
          <w:rFonts w:ascii="Trebuchet MS" w:hAnsi="Times New Roman" w:eastAsia="Times New Roman" w:cs="Times New Roman"/>
          <w:color w:val="FFFFFF"/>
          <w:spacing w:val="1"/>
          <w:w w:val="106"/>
          <w:sz w:val="20"/>
        </w:rPr>
        <w:t>he</w:t>
      </w:r>
      <w:r>
        <w:rPr>
          <w:rFonts w:ascii="Trebuchet MS" w:hAnsi="Times New Roman" w:eastAsia="Times New Roman" w:cs="Times New Roman"/>
          <w:color w:val="FFFFFF"/>
          <w:spacing w:val="1"/>
          <w:w w:val="150"/>
          <w:sz w:val="20"/>
        </w:rPr>
        <w:t>r</w:t>
      </w:r>
      <w:r>
        <w:rPr>
          <w:rFonts w:ascii="Trebuchet MS" w:hAnsi="Times New Roman" w:eastAsia="Times New Roman" w:cs="Times New Roman"/>
          <w:color w:val="FFFFFF"/>
          <w:spacing w:val="-2"/>
          <w:w w:val="111"/>
          <w:sz w:val="20"/>
        </w:rPr>
        <w:t>_</w:t>
      </w:r>
      <w:r>
        <w:rPr>
          <w:rFonts w:ascii="Trebuchet MS" w:hAnsi="Times New Roman" w:eastAsia="Times New Roman" w:cs="Times New Roman"/>
          <w:color w:val="FFFFFF"/>
          <w:spacing w:val="1"/>
          <w:w w:val="106"/>
          <w:sz w:val="20"/>
        </w:rPr>
        <w:t>n</w:t>
      </w:r>
      <w:r>
        <w:rPr>
          <w:rFonts w:ascii="Trebuchet MS" w:hAnsi="Times New Roman" w:eastAsia="Times New Roman" w:cs="Times New Roman"/>
          <w:color w:val="FFFFFF"/>
          <w:spacing w:val="1"/>
          <w:w w:val="108"/>
          <w:sz w:val="20"/>
        </w:rPr>
        <w:t>o</w:t>
      </w:r>
      <w:r>
        <w:rPr>
          <w:rFonts w:ascii="Trebuchet MS" w:hAnsi="Times New Roman" w:eastAsia="Times New Roman" w:cs="Times New Roman"/>
          <w:color w:val="FFFFFF"/>
          <w:spacing w:val="1"/>
          <w:w w:val="104"/>
          <w:sz w:val="20"/>
        </w:rPr>
        <w:t>d</w:t>
      </w:r>
      <w:r>
        <w:rPr>
          <w:rFonts w:ascii="Trebuchet MS" w:hAnsi="Times New Roman" w:eastAsia="Times New Roman" w:cs="Times New Roman"/>
          <w:color w:val="FFFFFF"/>
          <w:w w:val="106"/>
          <w:sz w:val="20"/>
        </w:rPr>
        <w:t>e</w:t>
      </w:r>
      <w:r>
        <w:rPr>
          <w:rFonts w:ascii="Trebuchet MS" w:hAnsi="Times New Roman" w:eastAsia="Times New Roman" w:cs="Times New Roman"/>
          <w:color w:val="FFFFFF"/>
          <w:sz w:val="20"/>
        </w:rPr>
        <w:tab/>
      </w:r>
      <w:r>
        <w:rPr>
          <w:rFonts w:ascii="Trebuchet MS" w:hAnsi="Times New Roman" w:eastAsia="Times New Roman" w:cs="Times New Roman"/>
          <w:color w:val="FF9D00"/>
          <w:w w:val="106"/>
          <w:sz w:val="20"/>
        </w:rPr>
        <w:t>n</w:t>
      </w:r>
      <w:r>
        <w:rPr>
          <w:rFonts w:ascii="Trebuchet MS" w:hAnsi="Times New Roman" w:eastAsia="Times New Roman" w:cs="Times New Roman"/>
          <w:color w:val="FF9D00"/>
          <w:sz w:val="20"/>
        </w:rPr>
        <w:t xml:space="preserve"> </w:t>
      </w:r>
      <w:r>
        <w:rPr>
          <w:rFonts w:ascii="Trebuchet MS" w:hAnsi="Times New Roman" w:eastAsia="Times New Roman" w:cs="Times New Roman"/>
          <w:color w:val="FF9D00"/>
          <w:spacing w:val="-2"/>
          <w:sz w:val="20"/>
        </w:rPr>
        <w:t xml:space="preserve"> </w:t>
      </w:r>
      <w:r>
        <w:rPr>
          <w:rFonts w:ascii="Trebuchet MS" w:hAnsi="Times New Roman" w:eastAsia="Times New Roman" w:cs="Times New Roman"/>
          <w:color w:val="FFC500"/>
          <w:spacing w:val="1"/>
          <w:w w:val="106"/>
          <w:sz w:val="20"/>
        </w:rPr>
        <w:t>enu</w:t>
      </w:r>
      <w:r>
        <w:rPr>
          <w:rFonts w:ascii="Trebuchet MS" w:hAnsi="Times New Roman" w:eastAsia="Times New Roman" w:cs="Times New Roman"/>
          <w:color w:val="FFC500"/>
          <w:spacing w:val="1"/>
          <w:w w:val="70"/>
          <w:sz w:val="20"/>
        </w:rPr>
        <w:t>m</w:t>
      </w:r>
      <w:r>
        <w:rPr>
          <w:rFonts w:ascii="Trebuchet MS" w:hAnsi="Times New Roman" w:eastAsia="Times New Roman" w:cs="Times New Roman"/>
          <w:color w:val="FFC500"/>
          <w:spacing w:val="1"/>
          <w:w w:val="106"/>
          <w:sz w:val="20"/>
        </w:rPr>
        <w:t>e</w:t>
      </w:r>
      <w:r>
        <w:rPr>
          <w:rFonts w:ascii="Trebuchet MS" w:hAnsi="Times New Roman" w:eastAsia="Times New Roman" w:cs="Times New Roman"/>
          <w:color w:val="FFC500"/>
          <w:spacing w:val="-2"/>
          <w:w w:val="150"/>
          <w:sz w:val="20"/>
        </w:rPr>
        <w:t>r</w:t>
      </w:r>
      <w:r>
        <w:rPr>
          <w:rFonts w:ascii="Trebuchet MS" w:hAnsi="Times New Roman" w:eastAsia="Times New Roman" w:cs="Times New Roman"/>
          <w:color w:val="FFC500"/>
          <w:spacing w:val="1"/>
          <w:w w:val="110"/>
          <w:sz w:val="20"/>
        </w:rPr>
        <w:t>a</w:t>
      </w:r>
      <w:r>
        <w:rPr>
          <w:rFonts w:ascii="Trebuchet MS" w:hAnsi="Times New Roman" w:eastAsia="Times New Roman" w:cs="Times New Roman"/>
          <w:color w:val="FFC500"/>
          <w:spacing w:val="1"/>
          <w:w w:val="147"/>
          <w:sz w:val="20"/>
        </w:rPr>
        <w:t>t</w:t>
      </w:r>
      <w:r>
        <w:rPr>
          <w:rFonts w:ascii="Trebuchet MS" w:hAnsi="Times New Roman" w:eastAsia="Times New Roman" w:cs="Times New Roman"/>
          <w:color w:val="FFC500"/>
          <w:spacing w:val="-2"/>
          <w:w w:val="106"/>
          <w:sz w:val="20"/>
        </w:rPr>
        <w:t>e</w:t>
      </w:r>
      <w:r>
        <w:rPr>
          <w:rFonts w:ascii="Trebuchet MS" w:hAnsi="Times New Roman" w:eastAsia="Times New Roman" w:cs="Times New Roman"/>
          <w:color w:val="E0EEFF"/>
          <w:spacing w:val="1"/>
          <w:w w:val="158"/>
          <w:sz w:val="20"/>
        </w:rPr>
        <w:t>(</w:t>
      </w:r>
      <w:r>
        <w:rPr>
          <w:rFonts w:ascii="Trebuchet MS" w:hAnsi="Times New Roman" w:eastAsia="Times New Roman" w:cs="Times New Roman"/>
          <w:color w:val="E0EEFF"/>
          <w:spacing w:val="1"/>
          <w:w w:val="116"/>
          <w:sz w:val="20"/>
        </w:rPr>
        <w:t>g</w:t>
      </w:r>
      <w:r>
        <w:rPr>
          <w:rFonts w:ascii="Trebuchet MS" w:hAnsi="Times New Roman" w:eastAsia="Times New Roman" w:cs="Times New Roman"/>
          <w:color w:val="E0EEFF"/>
          <w:spacing w:val="1"/>
          <w:w w:val="150"/>
          <w:sz w:val="20"/>
        </w:rPr>
        <w:t>r</w:t>
      </w:r>
      <w:r>
        <w:rPr>
          <w:rFonts w:ascii="Trebuchet MS" w:hAnsi="Times New Roman" w:eastAsia="Times New Roman" w:cs="Times New Roman"/>
          <w:color w:val="E0EEFF"/>
          <w:spacing w:val="1"/>
          <w:w w:val="110"/>
          <w:sz w:val="20"/>
        </w:rPr>
        <w:t>a</w:t>
      </w:r>
      <w:r>
        <w:rPr>
          <w:rFonts w:ascii="Trebuchet MS" w:hAnsi="Times New Roman" w:eastAsia="Times New Roman" w:cs="Times New Roman"/>
          <w:color w:val="E0EEFF"/>
          <w:spacing w:val="1"/>
          <w:w w:val="104"/>
          <w:sz w:val="20"/>
        </w:rPr>
        <w:t>p</w:t>
      </w:r>
      <w:r>
        <w:rPr>
          <w:rFonts w:ascii="Trebuchet MS" w:hAnsi="Times New Roman" w:eastAsia="Times New Roman" w:cs="Times New Roman"/>
          <w:color w:val="E0EEFF"/>
          <w:spacing w:val="-2"/>
          <w:w w:val="106"/>
          <w:sz w:val="20"/>
        </w:rPr>
        <w:t>h</w:t>
      </w:r>
      <w:r>
        <w:rPr>
          <w:rFonts w:ascii="Trebuchet MS" w:hAnsi="Times New Roman" w:eastAsia="Times New Roman" w:cs="Times New Roman"/>
          <w:color w:val="E0EEFF"/>
          <w:spacing w:val="1"/>
          <w:w w:val="158"/>
          <w:sz w:val="20"/>
        </w:rPr>
        <w:t>)</w:t>
      </w:r>
      <w:r>
        <w:rPr>
          <w:rFonts w:ascii="Trebuchet MS" w:hAnsi="Times New Roman" w:eastAsia="Times New Roman" w:cs="Times New Roman"/>
          <w:color w:val="E0EEFF"/>
          <w:w w:val="158"/>
          <w:sz w:val="20"/>
        </w:rPr>
        <w:t>:</w:t>
      </w:r>
    </w:p>
    <w:p>
      <w:pPr>
        <w:tabs>
          <w:tab w:val="left" w:pos="3263"/>
          <w:tab w:val="left" w:pos="3615"/>
        </w:tabs>
        <w:spacing w:before="1"/>
        <w:ind w:left="1974" w:right="3149" w:hanging="351"/>
        <w:rPr>
          <w:rFonts w:ascii="Trebuchet MS" w:hAnsi="Times New Roman" w:eastAsia="Times New Roman" w:cs="Times New Roman"/>
          <w:sz w:val="20"/>
        </w:rPr>
      </w:pPr>
      <w:r>
        <w:rPr>
          <w:rFonts w:ascii="Trebuchet MS" w:hAnsi="Times New Roman" w:eastAsia="Times New Roman" w:cs="Times New Roman"/>
          <w:color w:val="FF9D00"/>
          <w:w w:val="120"/>
          <w:sz w:val="20"/>
        </w:rPr>
        <w:t>f</w:t>
      </w:r>
      <w:r>
        <w:rPr>
          <w:rFonts w:ascii="Trebuchet MS" w:hAnsi="Times New Roman" w:eastAsia="Times New Roman" w:cs="Times New Roman"/>
          <w:color w:val="FF9D00"/>
          <w:spacing w:val="28"/>
          <w:w w:val="120"/>
          <w:sz w:val="20"/>
        </w:rPr>
        <w:t xml:space="preserve"> </w:t>
      </w:r>
      <w:r>
        <w:rPr>
          <w:rFonts w:ascii="Trebuchet MS" w:hAnsi="Times New Roman" w:eastAsia="Times New Roman" w:cs="Times New Roman"/>
          <w:color w:val="FFFFFF"/>
          <w:w w:val="120"/>
          <w:sz w:val="20"/>
        </w:rPr>
        <w:t>other_node</w:t>
      </w:r>
      <w:r>
        <w:rPr>
          <w:rFonts w:ascii="Trebuchet MS" w:hAnsi="Times New Roman" w:eastAsia="Times New Roman" w:cs="Times New Roman"/>
          <w:color w:val="FFFFFF"/>
          <w:w w:val="120"/>
          <w:sz w:val="20"/>
        </w:rPr>
        <w:tab/>
      </w:r>
      <w:r>
        <w:rPr>
          <w:rFonts w:ascii="Trebuchet MS" w:hAnsi="Times New Roman" w:eastAsia="Times New Roman" w:cs="Times New Roman"/>
          <w:color w:val="FF9D00"/>
          <w:w w:val="125"/>
          <w:sz w:val="20"/>
        </w:rPr>
        <w:t>n</w:t>
      </w:r>
      <w:r>
        <w:rPr>
          <w:rFonts w:ascii="Trebuchet MS" w:hAnsi="Times New Roman" w:eastAsia="Times New Roman" w:cs="Times New Roman"/>
          <w:color w:val="FF9D00"/>
          <w:w w:val="125"/>
          <w:sz w:val="20"/>
        </w:rPr>
        <w:tab/>
      </w:r>
      <w:r>
        <w:rPr>
          <w:rFonts w:ascii="Trebuchet MS" w:hAnsi="Times New Roman" w:eastAsia="Times New Roman" w:cs="Times New Roman"/>
          <w:color w:val="FFFFFF"/>
          <w:w w:val="125"/>
          <w:sz w:val="20"/>
        </w:rPr>
        <w:t>ncom</w:t>
      </w:r>
      <w:r>
        <w:rPr>
          <w:rFonts w:ascii="Trebuchet MS" w:hAnsi="Times New Roman" w:eastAsia="Times New Roman" w:cs="Times New Roman"/>
          <w:color w:val="FFFFFF"/>
          <w:spacing w:val="1"/>
          <w:w w:val="125"/>
          <w:sz w:val="20"/>
        </w:rPr>
        <w:t xml:space="preserve"> </w:t>
      </w:r>
      <w:r>
        <w:rPr>
          <w:rFonts w:ascii="Trebuchet MS" w:hAnsi="Times New Roman" w:eastAsia="Times New Roman" w:cs="Times New Roman"/>
          <w:color w:val="FFFFFF"/>
          <w:w w:val="125"/>
          <w:sz w:val="20"/>
        </w:rPr>
        <w:t>ng_nodes</w:t>
      </w:r>
      <w:r>
        <w:rPr>
          <w:rFonts w:ascii="Trebuchet MS" w:hAnsi="Times New Roman" w:eastAsia="Times New Roman" w:cs="Times New Roman"/>
          <w:color w:val="E0EEFF"/>
          <w:w w:val="125"/>
          <w:sz w:val="20"/>
        </w:rPr>
        <w:t>[</w:t>
      </w:r>
      <w:r>
        <w:rPr>
          <w:rFonts w:ascii="Trebuchet MS" w:hAnsi="Times New Roman" w:eastAsia="Times New Roman" w:cs="Times New Roman"/>
          <w:color w:val="E0EEFF"/>
          <w:spacing w:val="1"/>
          <w:w w:val="125"/>
          <w:sz w:val="20"/>
        </w:rPr>
        <w:t xml:space="preserve"> </w:t>
      </w:r>
      <w:r>
        <w:rPr>
          <w:rFonts w:ascii="Trebuchet MS" w:hAnsi="Times New Roman" w:eastAsia="Times New Roman" w:cs="Times New Roman"/>
          <w:color w:val="E0EEFF"/>
          <w:w w:val="135"/>
          <w:sz w:val="20"/>
        </w:rPr>
        <w:t>]:</w:t>
      </w:r>
      <w:r>
        <w:rPr>
          <w:rFonts w:ascii="Trebuchet MS" w:hAnsi="Times New Roman" w:eastAsia="Times New Roman" w:cs="Times New Roman"/>
          <w:color w:val="E0EEFF"/>
          <w:spacing w:val="1"/>
          <w:w w:val="135"/>
          <w:sz w:val="20"/>
        </w:rPr>
        <w:t xml:space="preserve"> </w:t>
      </w:r>
      <w:r>
        <w:rPr>
          <w:rFonts w:ascii="Trebuchet MS" w:hAnsi="Times New Roman" w:eastAsia="Times New Roman" w:cs="Times New Roman"/>
          <w:color w:val="FFFFFF"/>
          <w:spacing w:val="1"/>
          <w:w w:val="147"/>
          <w:sz w:val="20"/>
        </w:rPr>
        <w:t>t</w:t>
      </w:r>
      <w:r>
        <w:rPr>
          <w:rFonts w:ascii="Trebuchet MS" w:hAnsi="Times New Roman" w:eastAsia="Times New Roman" w:cs="Times New Roman"/>
          <w:color w:val="FFFFFF"/>
          <w:spacing w:val="1"/>
          <w:w w:val="106"/>
          <w:sz w:val="20"/>
        </w:rPr>
        <w:t>e</w:t>
      </w:r>
      <w:r>
        <w:rPr>
          <w:rFonts w:ascii="Trebuchet MS" w:hAnsi="Times New Roman" w:eastAsia="Times New Roman" w:cs="Times New Roman"/>
          <w:color w:val="FFFFFF"/>
          <w:spacing w:val="1"/>
          <w:w w:val="70"/>
          <w:sz w:val="20"/>
        </w:rPr>
        <w:t>m</w:t>
      </w:r>
      <w:r>
        <w:rPr>
          <w:rFonts w:ascii="Trebuchet MS" w:hAnsi="Times New Roman" w:eastAsia="Times New Roman" w:cs="Times New Roman"/>
          <w:color w:val="FFFFFF"/>
          <w:spacing w:val="-2"/>
          <w:w w:val="104"/>
          <w:sz w:val="20"/>
        </w:rPr>
        <w:t>p</w:t>
      </w:r>
      <w:r>
        <w:rPr>
          <w:rFonts w:ascii="Trebuchet MS" w:hAnsi="Times New Roman" w:eastAsia="Times New Roman" w:cs="Times New Roman"/>
          <w:color w:val="E0EEFF"/>
          <w:spacing w:val="1"/>
          <w:w w:val="158"/>
          <w:sz w:val="20"/>
        </w:rPr>
        <w:t>.</w:t>
      </w:r>
      <w:r>
        <w:rPr>
          <w:rFonts w:ascii="Trebuchet MS" w:hAnsi="Times New Roman" w:eastAsia="Times New Roman" w:cs="Times New Roman"/>
          <w:color w:val="FFC500"/>
          <w:spacing w:val="1"/>
          <w:w w:val="110"/>
          <w:sz w:val="20"/>
        </w:rPr>
        <w:t>a</w:t>
      </w:r>
      <w:r>
        <w:rPr>
          <w:rFonts w:ascii="Trebuchet MS" w:hAnsi="Times New Roman" w:eastAsia="Times New Roman" w:cs="Times New Roman"/>
          <w:color w:val="FFC500"/>
          <w:spacing w:val="1"/>
          <w:w w:val="104"/>
          <w:sz w:val="20"/>
        </w:rPr>
        <w:t>pp</w:t>
      </w:r>
      <w:r>
        <w:rPr>
          <w:rFonts w:ascii="Trebuchet MS" w:hAnsi="Times New Roman" w:eastAsia="Times New Roman" w:cs="Times New Roman"/>
          <w:color w:val="FFC500"/>
          <w:spacing w:val="1"/>
          <w:w w:val="106"/>
          <w:sz w:val="20"/>
        </w:rPr>
        <w:t>en</w:t>
      </w:r>
      <w:r>
        <w:rPr>
          <w:rFonts w:ascii="Trebuchet MS" w:hAnsi="Times New Roman" w:eastAsia="Times New Roman" w:cs="Times New Roman"/>
          <w:color w:val="FFC500"/>
          <w:spacing w:val="-2"/>
          <w:w w:val="104"/>
          <w:sz w:val="20"/>
        </w:rPr>
        <w:t>d</w:t>
      </w:r>
      <w:r>
        <w:rPr>
          <w:rFonts w:ascii="Trebuchet MS" w:hAnsi="Times New Roman" w:eastAsia="Times New Roman" w:cs="Times New Roman"/>
          <w:color w:val="E0EEFF"/>
          <w:spacing w:val="1"/>
          <w:w w:val="158"/>
          <w:sz w:val="20"/>
        </w:rPr>
        <w:t>(</w:t>
      </w:r>
      <w:r>
        <w:rPr>
          <w:rFonts w:ascii="Trebuchet MS" w:hAnsi="Times New Roman" w:eastAsia="Times New Roman" w:cs="Times New Roman"/>
          <w:color w:val="E0EEFF"/>
          <w:spacing w:val="1"/>
          <w:w w:val="104"/>
          <w:sz w:val="20"/>
        </w:rPr>
        <w:t>d</w:t>
      </w:r>
      <w:r>
        <w:rPr>
          <w:rFonts w:ascii="Trebuchet MS" w:hAnsi="Times New Roman" w:eastAsia="Times New Roman" w:cs="Times New Roman"/>
          <w:color w:val="E0EEFF"/>
          <w:spacing w:val="1"/>
          <w:w w:val="110"/>
          <w:sz w:val="20"/>
        </w:rPr>
        <w:t>a</w:t>
      </w:r>
      <w:r>
        <w:rPr>
          <w:rFonts w:ascii="Trebuchet MS" w:hAnsi="Times New Roman" w:eastAsia="Times New Roman" w:cs="Times New Roman"/>
          <w:color w:val="E0EEFF"/>
          <w:spacing w:val="1"/>
          <w:w w:val="70"/>
          <w:sz w:val="20"/>
        </w:rPr>
        <w:t>m</w:t>
      </w:r>
      <w:r>
        <w:rPr>
          <w:rFonts w:ascii="Trebuchet MS" w:hAnsi="Times New Roman" w:eastAsia="Times New Roman" w:cs="Times New Roman"/>
          <w:color w:val="E0EEFF"/>
          <w:w w:val="104"/>
          <w:sz w:val="20"/>
        </w:rPr>
        <w:t>p</w:t>
      </w:r>
      <w:r>
        <w:rPr>
          <w:rFonts w:ascii="Trebuchet MS" w:hAnsi="Times New Roman" w:eastAsia="Times New Roman" w:cs="Times New Roman"/>
          <w:color w:val="E0EEFF"/>
          <w:sz w:val="20"/>
        </w:rPr>
        <w:t xml:space="preserve"> </w:t>
      </w:r>
      <w:r>
        <w:rPr>
          <w:rFonts w:ascii="Trebuchet MS" w:hAnsi="Times New Roman" w:eastAsia="Times New Roman" w:cs="Times New Roman"/>
          <w:color w:val="E0EEFF"/>
          <w:spacing w:val="-5"/>
          <w:sz w:val="20"/>
        </w:rPr>
        <w:t xml:space="preserve"> </w:t>
      </w:r>
      <w:r>
        <w:rPr>
          <w:rFonts w:ascii="Trebuchet MS" w:hAnsi="Times New Roman" w:eastAsia="Times New Roman" w:cs="Times New Roman"/>
          <w:color w:val="E0EEFF"/>
          <w:spacing w:val="1"/>
          <w:w w:val="106"/>
          <w:sz w:val="20"/>
        </w:rPr>
        <w:t>n</w:t>
      </w:r>
      <w:r>
        <w:rPr>
          <w:rFonts w:ascii="Trebuchet MS" w:hAnsi="Times New Roman" w:eastAsia="Times New Roman" w:cs="Times New Roman"/>
          <w:color w:val="E0EEFF"/>
          <w:spacing w:val="1"/>
          <w:w w:val="116"/>
          <w:sz w:val="20"/>
        </w:rPr>
        <w:t>g</w:t>
      </w:r>
      <w:r>
        <w:rPr>
          <w:rFonts w:ascii="Trebuchet MS" w:hAnsi="Times New Roman" w:eastAsia="Times New Roman" w:cs="Times New Roman"/>
          <w:color w:val="E0EEFF"/>
          <w:spacing w:val="1"/>
          <w:w w:val="111"/>
          <w:sz w:val="20"/>
        </w:rPr>
        <w:t>_</w:t>
      </w:r>
      <w:r>
        <w:rPr>
          <w:rFonts w:ascii="Trebuchet MS" w:hAnsi="Times New Roman" w:eastAsia="Times New Roman" w:cs="Times New Roman"/>
          <w:color w:val="E0EEFF"/>
          <w:spacing w:val="1"/>
          <w:w w:val="157"/>
          <w:sz w:val="20"/>
        </w:rPr>
        <w:t>f</w:t>
      </w:r>
      <w:r>
        <w:rPr>
          <w:rFonts w:ascii="Trebuchet MS" w:hAnsi="Times New Roman" w:eastAsia="Times New Roman" w:cs="Times New Roman"/>
          <w:color w:val="E0EEFF"/>
          <w:spacing w:val="1"/>
          <w:w w:val="110"/>
          <w:sz w:val="20"/>
        </w:rPr>
        <w:t>a</w:t>
      </w:r>
      <w:r>
        <w:rPr>
          <w:rFonts w:ascii="Trebuchet MS" w:hAnsi="Times New Roman" w:eastAsia="Times New Roman" w:cs="Times New Roman"/>
          <w:color w:val="E0EEFF"/>
          <w:spacing w:val="-2"/>
          <w:w w:val="117"/>
          <w:sz w:val="20"/>
        </w:rPr>
        <w:t>c</w:t>
      </w:r>
      <w:r>
        <w:rPr>
          <w:rFonts w:ascii="Trebuchet MS" w:hAnsi="Times New Roman" w:eastAsia="Times New Roman" w:cs="Times New Roman"/>
          <w:color w:val="E0EEFF"/>
          <w:spacing w:val="1"/>
          <w:w w:val="147"/>
          <w:sz w:val="20"/>
        </w:rPr>
        <w:t>t</w:t>
      </w:r>
      <w:r>
        <w:rPr>
          <w:rFonts w:ascii="Trebuchet MS" w:hAnsi="Times New Roman" w:eastAsia="Times New Roman" w:cs="Times New Roman"/>
          <w:color w:val="E0EEFF"/>
          <w:spacing w:val="1"/>
          <w:w w:val="108"/>
          <w:sz w:val="20"/>
        </w:rPr>
        <w:t>o</w:t>
      </w:r>
      <w:r>
        <w:rPr>
          <w:rFonts w:ascii="Trebuchet MS" w:hAnsi="Times New Roman" w:eastAsia="Times New Roman" w:cs="Times New Roman"/>
          <w:color w:val="E0EEFF"/>
          <w:spacing w:val="-2"/>
          <w:w w:val="150"/>
          <w:sz w:val="20"/>
        </w:rPr>
        <w:t>r</w:t>
      </w:r>
      <w:r>
        <w:rPr>
          <w:rFonts w:ascii="Trebuchet MS" w:hAnsi="Times New Roman" w:eastAsia="Times New Roman" w:cs="Times New Roman"/>
          <w:color w:val="FF9D00"/>
          <w:spacing w:val="3"/>
          <w:w w:val="158"/>
          <w:sz w:val="20"/>
        </w:rPr>
        <w:t>*</w:t>
      </w:r>
      <w:r>
        <w:rPr>
          <w:rFonts w:ascii="Trebuchet MS" w:hAnsi="Times New Roman" w:eastAsia="Times New Roman" w:cs="Times New Roman"/>
          <w:color w:val="E0EEFF"/>
          <w:spacing w:val="-2"/>
          <w:w w:val="158"/>
          <w:sz w:val="20"/>
        </w:rPr>
        <w:t>(</w:t>
      </w:r>
      <w:r>
        <w:rPr>
          <w:rFonts w:ascii="Trebuchet MS" w:hAnsi="Times New Roman" w:eastAsia="Times New Roman" w:cs="Times New Roman"/>
          <w:color w:val="FF618B"/>
          <w:spacing w:val="1"/>
          <w:w w:val="111"/>
          <w:sz w:val="20"/>
        </w:rPr>
        <w:t>1</w:t>
      </w:r>
      <w:r>
        <w:rPr>
          <w:rFonts w:ascii="Trebuchet MS" w:hAnsi="Times New Roman" w:eastAsia="Times New Roman" w:cs="Times New Roman"/>
          <w:color w:val="FF618B"/>
          <w:spacing w:val="1"/>
          <w:w w:val="158"/>
          <w:sz w:val="20"/>
        </w:rPr>
        <w:t>.</w:t>
      </w:r>
      <w:r>
        <w:rPr>
          <w:rFonts w:ascii="Trebuchet MS" w:hAnsi="Times New Roman" w:eastAsia="Times New Roman" w:cs="Times New Roman"/>
          <w:color w:val="FF618B"/>
          <w:spacing w:val="1"/>
          <w:w w:val="111"/>
          <w:sz w:val="20"/>
        </w:rPr>
        <w:t>0</w:t>
      </w:r>
      <w:r>
        <w:rPr>
          <w:rFonts w:ascii="Trebuchet MS" w:hAnsi="Times New Roman" w:eastAsia="Times New Roman" w:cs="Times New Roman"/>
          <w:color w:val="FF9D00"/>
          <w:spacing w:val="1"/>
          <w:w w:val="111"/>
          <w:sz w:val="20"/>
        </w:rPr>
        <w:t>/</w:t>
      </w:r>
      <w:r>
        <w:rPr>
          <w:rFonts w:ascii="Trebuchet MS" w:hAnsi="Times New Roman" w:eastAsia="Times New Roman" w:cs="Times New Roman"/>
          <w:color w:val="FFFFFF"/>
          <w:spacing w:val="1"/>
          <w:w w:val="108"/>
          <w:sz w:val="20"/>
        </w:rPr>
        <w:t>o</w:t>
      </w:r>
      <w:r>
        <w:rPr>
          <w:rFonts w:ascii="Trebuchet MS" w:hAnsi="Times New Roman" w:eastAsia="Times New Roman" w:cs="Times New Roman"/>
          <w:color w:val="FFFFFF"/>
          <w:spacing w:val="1"/>
          <w:w w:val="106"/>
          <w:sz w:val="20"/>
        </w:rPr>
        <w:t>u</w:t>
      </w:r>
      <w:r>
        <w:rPr>
          <w:rFonts w:ascii="Trebuchet MS" w:hAnsi="Times New Roman" w:eastAsia="Times New Roman" w:cs="Times New Roman"/>
          <w:color w:val="FFFFFF"/>
          <w:spacing w:val="1"/>
          <w:w w:val="147"/>
          <w:sz w:val="20"/>
        </w:rPr>
        <w:t>t</w:t>
      </w:r>
      <w:r>
        <w:rPr>
          <w:rFonts w:ascii="Trebuchet MS" w:hAnsi="Times New Roman" w:eastAsia="Times New Roman" w:cs="Times New Roman"/>
          <w:color w:val="FFFFFF"/>
          <w:spacing w:val="1"/>
          <w:w w:val="116"/>
          <w:sz w:val="20"/>
        </w:rPr>
        <w:t>g</w:t>
      </w:r>
      <w:r>
        <w:rPr>
          <w:rFonts w:ascii="Trebuchet MS" w:hAnsi="Times New Roman" w:eastAsia="Times New Roman" w:cs="Times New Roman"/>
          <w:color w:val="FFFFFF"/>
          <w:w w:val="108"/>
          <w:sz w:val="20"/>
        </w:rPr>
        <w:t>o</w:t>
      </w:r>
      <w:r>
        <w:rPr>
          <w:rFonts w:ascii="Trebuchet MS" w:hAnsi="Times New Roman" w:eastAsia="Times New Roman" w:cs="Times New Roman"/>
          <w:color w:val="FFFFFF"/>
          <w:sz w:val="20"/>
        </w:rPr>
        <w:t xml:space="preserve"> </w:t>
      </w:r>
      <w:r>
        <w:rPr>
          <w:rFonts w:ascii="Trebuchet MS" w:hAnsi="Times New Roman" w:eastAsia="Times New Roman" w:cs="Times New Roman"/>
          <w:color w:val="FFFFFF"/>
          <w:spacing w:val="-5"/>
          <w:sz w:val="20"/>
        </w:rPr>
        <w:t xml:space="preserve"> </w:t>
      </w:r>
      <w:r>
        <w:rPr>
          <w:rFonts w:ascii="Trebuchet MS" w:hAnsi="Times New Roman" w:eastAsia="Times New Roman" w:cs="Times New Roman"/>
          <w:color w:val="FFFFFF"/>
          <w:spacing w:val="-1"/>
          <w:w w:val="106"/>
          <w:sz w:val="20"/>
        </w:rPr>
        <w:t>n</w:t>
      </w:r>
      <w:r>
        <w:rPr>
          <w:rFonts w:ascii="Trebuchet MS" w:hAnsi="Times New Roman" w:eastAsia="Times New Roman" w:cs="Times New Roman"/>
          <w:color w:val="FFFFFF"/>
          <w:spacing w:val="-4"/>
          <w:w w:val="116"/>
          <w:sz w:val="20"/>
        </w:rPr>
        <w:t>g</w:t>
      </w:r>
      <w:r>
        <w:rPr>
          <w:rFonts w:ascii="Trebuchet MS" w:hAnsi="Times New Roman" w:eastAsia="Times New Roman" w:cs="Times New Roman"/>
          <w:color w:val="E0EEFF"/>
          <w:spacing w:val="-2"/>
          <w:w w:val="158"/>
          <w:sz w:val="20"/>
        </w:rPr>
        <w:t>[</w:t>
      </w:r>
      <w:r>
        <w:rPr>
          <w:rFonts w:ascii="Trebuchet MS" w:hAnsi="Times New Roman" w:eastAsia="Times New Roman" w:cs="Times New Roman"/>
          <w:color w:val="FFFFFF"/>
          <w:spacing w:val="-1"/>
          <w:w w:val="158"/>
          <w:sz w:val="20"/>
        </w:rPr>
        <w:t>j</w:t>
      </w:r>
      <w:r>
        <w:rPr>
          <w:rFonts w:ascii="Trebuchet MS" w:hAnsi="Times New Roman" w:eastAsia="Times New Roman" w:cs="Times New Roman"/>
          <w:color w:val="E0EEFF"/>
          <w:spacing w:val="-1"/>
          <w:w w:val="158"/>
          <w:sz w:val="20"/>
        </w:rPr>
        <w:t>])</w:t>
      </w:r>
      <w:r>
        <w:rPr>
          <w:rFonts w:ascii="Trebuchet MS" w:hAnsi="Times New Roman" w:eastAsia="Times New Roman" w:cs="Times New Roman"/>
          <w:color w:val="E0EEFF"/>
          <w:spacing w:val="-2"/>
          <w:w w:val="158"/>
          <w:sz w:val="20"/>
        </w:rPr>
        <w:t>)</w:t>
      </w:r>
    </w:p>
    <w:p>
      <w:pPr>
        <w:tabs>
          <w:tab w:val="left" w:pos="2324"/>
        </w:tabs>
        <w:spacing w:before="1"/>
        <w:ind w:left="1974" w:right="6665" w:hanging="468"/>
        <w:rPr>
          <w:rFonts w:ascii="Trebuchet MS" w:hAnsi="Times New Roman" w:eastAsia="Times New Roman" w:cs="Times New Roman"/>
          <w:sz w:val="20"/>
        </w:rPr>
      </w:pPr>
      <w:r>
        <w:rPr>
          <w:rFonts w:ascii="Trebuchet MS" w:hAnsi="Times New Roman" w:eastAsia="Times New Roman" w:cs="Times New Roman"/>
          <w:color w:val="FF9D00"/>
          <w:w w:val="140"/>
          <w:sz w:val="20"/>
        </w:rPr>
        <w:t>el</w:t>
      </w:r>
      <w:r>
        <w:rPr>
          <w:rFonts w:ascii="Trebuchet MS" w:hAnsi="Times New Roman" w:eastAsia="Times New Roman" w:cs="Times New Roman"/>
          <w:color w:val="FF9D00"/>
          <w:spacing w:val="64"/>
          <w:w w:val="140"/>
          <w:sz w:val="20"/>
        </w:rPr>
        <w:t xml:space="preserve"> </w:t>
      </w:r>
      <w:r>
        <w:rPr>
          <w:rFonts w:ascii="Trebuchet MS" w:hAnsi="Times New Roman" w:eastAsia="Times New Roman" w:cs="Times New Roman"/>
          <w:color w:val="FF9D00"/>
          <w:w w:val="130"/>
          <w:sz w:val="20"/>
        </w:rPr>
        <w:t>f</w:t>
      </w:r>
      <w:r>
        <w:rPr>
          <w:rFonts w:ascii="Trebuchet MS" w:hAnsi="Times New Roman" w:eastAsia="Times New Roman" w:cs="Times New Roman"/>
          <w:color w:val="FF9D00"/>
          <w:w w:val="130"/>
          <w:sz w:val="20"/>
        </w:rPr>
        <w:tab/>
      </w:r>
      <w:r>
        <w:rPr>
          <w:rFonts w:ascii="Trebuchet MS" w:hAnsi="Times New Roman" w:eastAsia="Times New Roman" w:cs="Times New Roman"/>
          <w:color w:val="FF9D00"/>
          <w:w w:val="130"/>
          <w:sz w:val="20"/>
        </w:rPr>
        <w:t>==</w:t>
      </w:r>
      <w:r>
        <w:rPr>
          <w:rFonts w:ascii="Trebuchet MS" w:hAnsi="Times New Roman" w:eastAsia="Times New Roman" w:cs="Times New Roman"/>
          <w:color w:val="FF9D00"/>
          <w:spacing w:val="1"/>
          <w:w w:val="130"/>
          <w:sz w:val="20"/>
        </w:rPr>
        <w:t xml:space="preserve"> </w:t>
      </w:r>
      <w:r>
        <w:rPr>
          <w:rFonts w:ascii="Trebuchet MS" w:hAnsi="Times New Roman" w:eastAsia="Times New Roman" w:cs="Times New Roman"/>
          <w:color w:val="FFFFFF"/>
          <w:w w:val="130"/>
          <w:sz w:val="20"/>
        </w:rPr>
        <w:t>j</w:t>
      </w:r>
      <w:r>
        <w:rPr>
          <w:rFonts w:ascii="Trebuchet MS" w:hAnsi="Times New Roman" w:eastAsia="Times New Roman" w:cs="Times New Roman"/>
          <w:color w:val="E0EEFF"/>
          <w:w w:val="130"/>
          <w:sz w:val="20"/>
        </w:rPr>
        <w:t>:</w:t>
      </w:r>
      <w:r>
        <w:rPr>
          <w:rFonts w:ascii="Trebuchet MS" w:hAnsi="Times New Roman" w:eastAsia="Times New Roman" w:cs="Times New Roman"/>
          <w:color w:val="E0EEFF"/>
          <w:spacing w:val="1"/>
          <w:w w:val="130"/>
          <w:sz w:val="20"/>
        </w:rPr>
        <w:t xml:space="preserve"> </w:t>
      </w:r>
      <w:r>
        <w:rPr>
          <w:rFonts w:ascii="Trebuchet MS" w:hAnsi="Times New Roman" w:eastAsia="Times New Roman" w:cs="Times New Roman"/>
          <w:color w:val="FFFFFF"/>
          <w:spacing w:val="1"/>
          <w:w w:val="147"/>
          <w:sz w:val="20"/>
        </w:rPr>
        <w:t>t</w:t>
      </w:r>
      <w:r>
        <w:rPr>
          <w:rFonts w:ascii="Trebuchet MS" w:hAnsi="Times New Roman" w:eastAsia="Times New Roman" w:cs="Times New Roman"/>
          <w:color w:val="FFFFFF"/>
          <w:spacing w:val="1"/>
          <w:w w:val="106"/>
          <w:sz w:val="20"/>
        </w:rPr>
        <w:t>e</w:t>
      </w:r>
      <w:r>
        <w:rPr>
          <w:rFonts w:ascii="Trebuchet MS" w:hAnsi="Times New Roman" w:eastAsia="Times New Roman" w:cs="Times New Roman"/>
          <w:color w:val="FFFFFF"/>
          <w:spacing w:val="1"/>
          <w:w w:val="70"/>
          <w:sz w:val="20"/>
        </w:rPr>
        <w:t>m</w:t>
      </w:r>
      <w:r>
        <w:rPr>
          <w:rFonts w:ascii="Trebuchet MS" w:hAnsi="Times New Roman" w:eastAsia="Times New Roman" w:cs="Times New Roman"/>
          <w:color w:val="FFFFFF"/>
          <w:spacing w:val="-2"/>
          <w:w w:val="104"/>
          <w:sz w:val="20"/>
        </w:rPr>
        <w:t>p</w:t>
      </w:r>
      <w:r>
        <w:rPr>
          <w:rFonts w:ascii="Trebuchet MS" w:hAnsi="Times New Roman" w:eastAsia="Times New Roman" w:cs="Times New Roman"/>
          <w:color w:val="E0EEFF"/>
          <w:spacing w:val="1"/>
          <w:w w:val="158"/>
          <w:sz w:val="20"/>
        </w:rPr>
        <w:t>.</w:t>
      </w:r>
      <w:r>
        <w:rPr>
          <w:rFonts w:ascii="Trebuchet MS" w:hAnsi="Times New Roman" w:eastAsia="Times New Roman" w:cs="Times New Roman"/>
          <w:color w:val="FFC500"/>
          <w:spacing w:val="1"/>
          <w:w w:val="110"/>
          <w:sz w:val="20"/>
        </w:rPr>
        <w:t>a</w:t>
      </w:r>
      <w:r>
        <w:rPr>
          <w:rFonts w:ascii="Trebuchet MS" w:hAnsi="Times New Roman" w:eastAsia="Times New Roman" w:cs="Times New Roman"/>
          <w:color w:val="FFC500"/>
          <w:spacing w:val="1"/>
          <w:w w:val="104"/>
          <w:sz w:val="20"/>
        </w:rPr>
        <w:t>pp</w:t>
      </w:r>
      <w:r>
        <w:rPr>
          <w:rFonts w:ascii="Trebuchet MS" w:hAnsi="Times New Roman" w:eastAsia="Times New Roman" w:cs="Times New Roman"/>
          <w:color w:val="FFC500"/>
          <w:spacing w:val="1"/>
          <w:w w:val="106"/>
          <w:sz w:val="20"/>
        </w:rPr>
        <w:t>en</w:t>
      </w:r>
      <w:r>
        <w:rPr>
          <w:rFonts w:ascii="Trebuchet MS" w:hAnsi="Times New Roman" w:eastAsia="Times New Roman" w:cs="Times New Roman"/>
          <w:color w:val="FFC500"/>
          <w:spacing w:val="-2"/>
          <w:w w:val="104"/>
          <w:sz w:val="20"/>
        </w:rPr>
        <w:t>d</w:t>
      </w:r>
      <w:r>
        <w:rPr>
          <w:rFonts w:ascii="Trebuchet MS" w:hAnsi="Times New Roman" w:eastAsia="Times New Roman" w:cs="Times New Roman"/>
          <w:color w:val="E0EEFF"/>
          <w:spacing w:val="1"/>
          <w:w w:val="158"/>
          <w:sz w:val="20"/>
        </w:rPr>
        <w:t>(</w:t>
      </w:r>
      <w:r>
        <w:rPr>
          <w:rFonts w:ascii="Trebuchet MS" w:hAnsi="Times New Roman" w:eastAsia="Times New Roman" w:cs="Times New Roman"/>
          <w:color w:val="FF9D00"/>
          <w:spacing w:val="1"/>
          <w:w w:val="158"/>
          <w:sz w:val="20"/>
        </w:rPr>
        <w:t>-</w:t>
      </w:r>
      <w:r>
        <w:rPr>
          <w:rFonts w:ascii="Trebuchet MS" w:hAnsi="Times New Roman" w:eastAsia="Times New Roman" w:cs="Times New Roman"/>
          <w:color w:val="FF618B"/>
          <w:spacing w:val="1"/>
          <w:w w:val="111"/>
          <w:sz w:val="20"/>
        </w:rPr>
        <w:t>1</w:t>
      </w:r>
      <w:r>
        <w:rPr>
          <w:rFonts w:ascii="Trebuchet MS" w:hAnsi="Times New Roman" w:eastAsia="Times New Roman" w:cs="Times New Roman"/>
          <w:color w:val="E0EEFF"/>
          <w:w w:val="158"/>
          <w:sz w:val="20"/>
        </w:rPr>
        <w:t>)</w:t>
      </w:r>
    </w:p>
    <w:p>
      <w:pPr>
        <w:spacing w:line="231" w:lineRule="exact"/>
        <w:ind w:left="1506" w:firstLine="0"/>
        <w:rPr>
          <w:rFonts w:ascii="Trebuchet MS" w:hAnsi="Times New Roman" w:eastAsia="Times New Roman" w:cs="Times New Roman"/>
          <w:sz w:val="20"/>
        </w:rPr>
      </w:pPr>
      <w:r>
        <w:rPr>
          <w:rFonts w:ascii="Trebuchet MS" w:hAnsi="Times New Roman" w:eastAsia="Times New Roman" w:cs="Times New Roman"/>
          <w:color w:val="FF9D00"/>
          <w:w w:val="145"/>
          <w:sz w:val="20"/>
        </w:rPr>
        <w:t>else</w:t>
      </w:r>
      <w:r>
        <w:rPr>
          <w:rFonts w:ascii="Trebuchet MS" w:hAnsi="Times New Roman" w:eastAsia="Times New Roman" w:cs="Times New Roman"/>
          <w:color w:val="E0EEFF"/>
          <w:w w:val="145"/>
          <w:sz w:val="20"/>
        </w:rPr>
        <w:t>:</w:t>
      </w:r>
    </w:p>
    <w:p>
      <w:pPr>
        <w:spacing w:before="3"/>
        <w:ind w:left="1036" w:right="6766" w:firstLine="938"/>
        <w:rPr>
          <w:rFonts w:ascii="Trebuchet MS" w:hAnsi="Times New Roman" w:eastAsia="Times New Roman" w:cs="Times New Roman"/>
          <w:sz w:val="20"/>
        </w:rPr>
      </w:pPr>
      <w:r>
        <w:rPr>
          <w:rFonts w:ascii="Trebuchet MS" w:hAnsi="Times New Roman" w:eastAsia="Times New Roman" w:cs="Times New Roman"/>
          <w:color w:val="FFFFFF"/>
          <w:spacing w:val="1"/>
          <w:w w:val="147"/>
          <w:sz w:val="20"/>
        </w:rPr>
        <w:t>t</w:t>
      </w:r>
      <w:r>
        <w:rPr>
          <w:rFonts w:ascii="Trebuchet MS" w:hAnsi="Times New Roman" w:eastAsia="Times New Roman" w:cs="Times New Roman"/>
          <w:color w:val="FFFFFF"/>
          <w:spacing w:val="1"/>
          <w:w w:val="106"/>
          <w:sz w:val="20"/>
        </w:rPr>
        <w:t>e</w:t>
      </w:r>
      <w:r>
        <w:rPr>
          <w:rFonts w:ascii="Trebuchet MS" w:hAnsi="Times New Roman" w:eastAsia="Times New Roman" w:cs="Times New Roman"/>
          <w:color w:val="FFFFFF"/>
          <w:spacing w:val="1"/>
          <w:w w:val="70"/>
          <w:sz w:val="20"/>
        </w:rPr>
        <w:t>m</w:t>
      </w:r>
      <w:r>
        <w:rPr>
          <w:rFonts w:ascii="Trebuchet MS" w:hAnsi="Times New Roman" w:eastAsia="Times New Roman" w:cs="Times New Roman"/>
          <w:color w:val="FFFFFF"/>
          <w:spacing w:val="-2"/>
          <w:w w:val="104"/>
          <w:sz w:val="20"/>
        </w:rPr>
        <w:t>p</w:t>
      </w:r>
      <w:r>
        <w:rPr>
          <w:rFonts w:ascii="Trebuchet MS" w:hAnsi="Times New Roman" w:eastAsia="Times New Roman" w:cs="Times New Roman"/>
          <w:color w:val="E0EEFF"/>
          <w:spacing w:val="1"/>
          <w:w w:val="158"/>
          <w:sz w:val="20"/>
        </w:rPr>
        <w:t>.</w:t>
      </w:r>
      <w:r>
        <w:rPr>
          <w:rFonts w:ascii="Trebuchet MS" w:hAnsi="Times New Roman" w:eastAsia="Times New Roman" w:cs="Times New Roman"/>
          <w:color w:val="FFC500"/>
          <w:spacing w:val="1"/>
          <w:w w:val="110"/>
          <w:sz w:val="20"/>
        </w:rPr>
        <w:t>a</w:t>
      </w:r>
      <w:r>
        <w:rPr>
          <w:rFonts w:ascii="Trebuchet MS" w:hAnsi="Times New Roman" w:eastAsia="Times New Roman" w:cs="Times New Roman"/>
          <w:color w:val="FFC500"/>
          <w:spacing w:val="1"/>
          <w:w w:val="104"/>
          <w:sz w:val="20"/>
        </w:rPr>
        <w:t>pp</w:t>
      </w:r>
      <w:r>
        <w:rPr>
          <w:rFonts w:ascii="Trebuchet MS" w:hAnsi="Times New Roman" w:eastAsia="Times New Roman" w:cs="Times New Roman"/>
          <w:color w:val="FFC500"/>
          <w:spacing w:val="1"/>
          <w:w w:val="106"/>
          <w:sz w:val="20"/>
        </w:rPr>
        <w:t>en</w:t>
      </w:r>
      <w:r>
        <w:rPr>
          <w:rFonts w:ascii="Trebuchet MS" w:hAnsi="Times New Roman" w:eastAsia="Times New Roman" w:cs="Times New Roman"/>
          <w:color w:val="FFC500"/>
          <w:spacing w:val="-2"/>
          <w:w w:val="104"/>
          <w:sz w:val="20"/>
        </w:rPr>
        <w:t>d</w:t>
      </w:r>
      <w:r>
        <w:rPr>
          <w:rFonts w:ascii="Trebuchet MS" w:hAnsi="Times New Roman" w:eastAsia="Times New Roman" w:cs="Times New Roman"/>
          <w:color w:val="E0EEFF"/>
          <w:spacing w:val="1"/>
          <w:w w:val="158"/>
          <w:sz w:val="20"/>
        </w:rPr>
        <w:t>(</w:t>
      </w:r>
      <w:r>
        <w:rPr>
          <w:rFonts w:ascii="Trebuchet MS" w:hAnsi="Times New Roman" w:eastAsia="Times New Roman" w:cs="Times New Roman"/>
          <w:color w:val="FF618B"/>
          <w:spacing w:val="1"/>
          <w:w w:val="111"/>
          <w:sz w:val="20"/>
        </w:rPr>
        <w:t>0</w:t>
      </w:r>
      <w:r>
        <w:rPr>
          <w:rFonts w:ascii="Trebuchet MS" w:hAnsi="Times New Roman" w:eastAsia="Times New Roman" w:cs="Times New Roman"/>
          <w:color w:val="E0EEFF"/>
          <w:w w:val="158"/>
          <w:sz w:val="20"/>
        </w:rPr>
        <w:t xml:space="preserve">)    </w:t>
      </w:r>
      <w:r>
        <w:rPr>
          <w:rFonts w:ascii="Trebuchet MS" w:hAnsi="Times New Roman" w:eastAsia="Times New Roman" w:cs="Times New Roman"/>
          <w:color w:val="FFFFFF"/>
          <w:spacing w:val="1"/>
          <w:w w:val="117"/>
          <w:sz w:val="20"/>
        </w:rPr>
        <w:t>c</w:t>
      </w:r>
      <w:r>
        <w:rPr>
          <w:rFonts w:ascii="Trebuchet MS" w:hAnsi="Times New Roman" w:eastAsia="Times New Roman" w:cs="Times New Roman"/>
          <w:color w:val="FFFFFF"/>
          <w:spacing w:val="1"/>
          <w:w w:val="108"/>
          <w:sz w:val="20"/>
        </w:rPr>
        <w:t>o</w:t>
      </w:r>
      <w:r>
        <w:rPr>
          <w:rFonts w:ascii="Trebuchet MS" w:hAnsi="Times New Roman" w:eastAsia="Times New Roman" w:cs="Times New Roman"/>
          <w:color w:val="FFFFFF"/>
          <w:spacing w:val="1"/>
          <w:w w:val="106"/>
          <w:sz w:val="20"/>
        </w:rPr>
        <w:t>e</w:t>
      </w:r>
      <w:r>
        <w:rPr>
          <w:rFonts w:ascii="Trebuchet MS" w:hAnsi="Times New Roman" w:eastAsia="Times New Roman" w:cs="Times New Roman"/>
          <w:color w:val="FFFFFF"/>
          <w:spacing w:val="1"/>
          <w:w w:val="157"/>
          <w:sz w:val="20"/>
        </w:rPr>
        <w:t>f</w:t>
      </w:r>
      <w:r>
        <w:rPr>
          <w:rFonts w:ascii="Trebuchet MS" w:hAnsi="Times New Roman" w:eastAsia="Times New Roman" w:cs="Times New Roman"/>
          <w:color w:val="FFFFFF"/>
          <w:w w:val="157"/>
          <w:sz w:val="20"/>
        </w:rPr>
        <w:t>f</w:t>
      </w:r>
      <w:r>
        <w:rPr>
          <w:rFonts w:ascii="Trebuchet MS" w:hAnsi="Times New Roman" w:eastAsia="Times New Roman" w:cs="Times New Roman"/>
          <w:color w:val="FFFFFF"/>
          <w:sz w:val="20"/>
        </w:rPr>
        <w:t xml:space="preserve"> </w:t>
      </w:r>
      <w:r>
        <w:rPr>
          <w:rFonts w:ascii="Trebuchet MS" w:hAnsi="Times New Roman" w:eastAsia="Times New Roman" w:cs="Times New Roman"/>
          <w:color w:val="FFFFFF"/>
          <w:spacing w:val="-5"/>
          <w:sz w:val="20"/>
        </w:rPr>
        <w:t xml:space="preserve"> </w:t>
      </w:r>
      <w:r>
        <w:rPr>
          <w:rFonts w:ascii="Trebuchet MS" w:hAnsi="Times New Roman" w:eastAsia="Times New Roman" w:cs="Times New Roman"/>
          <w:color w:val="FFFFFF"/>
          <w:w w:val="117"/>
          <w:sz w:val="20"/>
        </w:rPr>
        <w:t>c</w:t>
      </w:r>
      <w:r>
        <w:rPr>
          <w:rFonts w:ascii="Trebuchet MS" w:hAnsi="Times New Roman" w:eastAsia="Times New Roman" w:cs="Times New Roman"/>
          <w:color w:val="FFFFFF"/>
          <w:sz w:val="20"/>
        </w:rPr>
        <w:t xml:space="preserve"> </w:t>
      </w:r>
      <w:r>
        <w:rPr>
          <w:rFonts w:ascii="Trebuchet MS" w:hAnsi="Times New Roman" w:eastAsia="Times New Roman" w:cs="Times New Roman"/>
          <w:color w:val="FFFFFF"/>
          <w:spacing w:val="-2"/>
          <w:sz w:val="20"/>
        </w:rPr>
        <w:t xml:space="preserve"> </w:t>
      </w:r>
      <w:r>
        <w:rPr>
          <w:rFonts w:ascii="Trebuchet MS" w:hAnsi="Times New Roman" w:eastAsia="Times New Roman" w:cs="Times New Roman"/>
          <w:color w:val="FFFFFF"/>
          <w:spacing w:val="1"/>
          <w:w w:val="106"/>
          <w:sz w:val="20"/>
        </w:rPr>
        <w:t>en</w:t>
      </w:r>
      <w:r>
        <w:rPr>
          <w:rFonts w:ascii="Trebuchet MS" w:hAnsi="Times New Roman" w:eastAsia="Times New Roman" w:cs="Times New Roman"/>
          <w:color w:val="FFFFFF"/>
          <w:spacing w:val="1"/>
          <w:w w:val="147"/>
          <w:sz w:val="20"/>
        </w:rPr>
        <w:t>t</w:t>
      </w:r>
      <w:r>
        <w:rPr>
          <w:rFonts w:ascii="Trebuchet MS" w:hAnsi="Times New Roman" w:eastAsia="Times New Roman" w:cs="Times New Roman"/>
          <w:color w:val="FFFFFF"/>
          <w:spacing w:val="-2"/>
          <w:w w:val="144"/>
          <w:sz w:val="20"/>
        </w:rPr>
        <w:t>s</w:t>
      </w:r>
      <w:r>
        <w:rPr>
          <w:rFonts w:ascii="Trebuchet MS" w:hAnsi="Times New Roman" w:eastAsia="Times New Roman" w:cs="Times New Roman"/>
          <w:color w:val="E0EEFF"/>
          <w:w w:val="158"/>
          <w:sz w:val="20"/>
        </w:rPr>
        <w:t>[</w:t>
      </w:r>
      <w:r>
        <w:rPr>
          <w:rFonts w:ascii="Trebuchet MS" w:hAnsi="Times New Roman" w:eastAsia="Times New Roman" w:cs="Times New Roman"/>
          <w:color w:val="E0EEFF"/>
          <w:sz w:val="20"/>
        </w:rPr>
        <w:t xml:space="preserve"> </w:t>
      </w:r>
      <w:r>
        <w:rPr>
          <w:rFonts w:ascii="Trebuchet MS" w:hAnsi="Times New Roman" w:eastAsia="Times New Roman" w:cs="Times New Roman"/>
          <w:color w:val="E0EEFF"/>
          <w:spacing w:val="-2"/>
          <w:sz w:val="20"/>
        </w:rPr>
        <w:t xml:space="preserve"> </w:t>
      </w:r>
      <w:r>
        <w:rPr>
          <w:rFonts w:ascii="Trebuchet MS" w:hAnsi="Times New Roman" w:eastAsia="Times New Roman" w:cs="Times New Roman"/>
          <w:color w:val="E0EEFF"/>
          <w:w w:val="158"/>
          <w:sz w:val="20"/>
        </w:rPr>
        <w:t>]</w:t>
      </w:r>
      <w:r>
        <w:rPr>
          <w:rFonts w:ascii="Trebuchet MS" w:hAnsi="Times New Roman" w:eastAsia="Times New Roman" w:cs="Times New Roman"/>
          <w:color w:val="FF9D00"/>
          <w:w w:val="111"/>
          <w:sz w:val="20"/>
        </w:rPr>
        <w:t>=</w:t>
      </w:r>
      <w:r>
        <w:rPr>
          <w:rFonts w:ascii="Trebuchet MS" w:hAnsi="Times New Roman" w:eastAsia="Times New Roman" w:cs="Times New Roman"/>
          <w:color w:val="FF9D00"/>
          <w:sz w:val="20"/>
        </w:rPr>
        <w:t xml:space="preserve"> </w:t>
      </w:r>
      <w:r>
        <w:rPr>
          <w:rFonts w:ascii="Trebuchet MS" w:hAnsi="Times New Roman" w:eastAsia="Times New Roman" w:cs="Times New Roman"/>
          <w:color w:val="FF9D00"/>
          <w:spacing w:val="-5"/>
          <w:sz w:val="20"/>
        </w:rPr>
        <w:t xml:space="preserve"> </w:t>
      </w:r>
      <w:r>
        <w:rPr>
          <w:rFonts w:ascii="Trebuchet MS" w:hAnsi="Times New Roman" w:eastAsia="Times New Roman" w:cs="Times New Roman"/>
          <w:color w:val="FFFFFF"/>
          <w:spacing w:val="1"/>
          <w:w w:val="147"/>
          <w:sz w:val="20"/>
        </w:rPr>
        <w:t>t</w:t>
      </w:r>
      <w:r>
        <w:rPr>
          <w:rFonts w:ascii="Trebuchet MS" w:hAnsi="Times New Roman" w:eastAsia="Times New Roman" w:cs="Times New Roman"/>
          <w:color w:val="FFFFFF"/>
          <w:spacing w:val="1"/>
          <w:w w:val="106"/>
          <w:sz w:val="20"/>
        </w:rPr>
        <w:t>e</w:t>
      </w:r>
      <w:r>
        <w:rPr>
          <w:rFonts w:ascii="Trebuchet MS" w:hAnsi="Times New Roman" w:eastAsia="Times New Roman" w:cs="Times New Roman"/>
          <w:color w:val="FFFFFF"/>
          <w:spacing w:val="1"/>
          <w:w w:val="70"/>
          <w:sz w:val="20"/>
        </w:rPr>
        <w:t>m</w:t>
      </w:r>
      <w:r>
        <w:rPr>
          <w:rFonts w:ascii="Trebuchet MS" w:hAnsi="Times New Roman" w:eastAsia="Times New Roman" w:cs="Times New Roman"/>
          <w:color w:val="FFFFFF"/>
          <w:w w:val="104"/>
          <w:sz w:val="20"/>
        </w:rPr>
        <w:t>p</w:t>
      </w:r>
    </w:p>
    <w:p>
      <w:pPr>
        <w:spacing w:line="231" w:lineRule="exact"/>
        <w:ind w:left="1036" w:firstLine="0"/>
        <w:rPr>
          <w:rFonts w:ascii="Trebuchet MS" w:hAnsi="Times New Roman" w:eastAsia="Times New Roman" w:cs="Times New Roman"/>
          <w:sz w:val="20"/>
        </w:rPr>
      </w:pPr>
      <w:r>
        <w:rPr>
          <w:rFonts w:ascii="Trebuchet MS" w:hAnsi="Times New Roman" w:eastAsia="Times New Roman" w:cs="Times New Roman"/>
          <w:color w:val="FFFFFF"/>
          <w:spacing w:val="1"/>
          <w:w w:val="117"/>
          <w:sz w:val="20"/>
        </w:rPr>
        <w:t>c</w:t>
      </w:r>
      <w:r>
        <w:rPr>
          <w:rFonts w:ascii="Trebuchet MS" w:hAnsi="Times New Roman" w:eastAsia="Times New Roman" w:cs="Times New Roman"/>
          <w:color w:val="FFFFFF"/>
          <w:spacing w:val="1"/>
          <w:w w:val="108"/>
          <w:sz w:val="20"/>
        </w:rPr>
        <w:t>o</w:t>
      </w:r>
      <w:r>
        <w:rPr>
          <w:rFonts w:ascii="Trebuchet MS" w:hAnsi="Times New Roman" w:eastAsia="Times New Roman" w:cs="Times New Roman"/>
          <w:color w:val="FFFFFF"/>
          <w:spacing w:val="1"/>
          <w:w w:val="106"/>
          <w:sz w:val="20"/>
        </w:rPr>
        <w:t>e</w:t>
      </w:r>
      <w:r>
        <w:rPr>
          <w:rFonts w:ascii="Trebuchet MS" w:hAnsi="Times New Roman" w:eastAsia="Times New Roman" w:cs="Times New Roman"/>
          <w:color w:val="FFFFFF"/>
          <w:spacing w:val="1"/>
          <w:w w:val="157"/>
          <w:sz w:val="20"/>
        </w:rPr>
        <w:t>f</w:t>
      </w:r>
      <w:r>
        <w:rPr>
          <w:rFonts w:ascii="Trebuchet MS" w:hAnsi="Times New Roman" w:eastAsia="Times New Roman" w:cs="Times New Roman"/>
          <w:color w:val="FFFFFF"/>
          <w:w w:val="157"/>
          <w:sz w:val="20"/>
        </w:rPr>
        <w:t>f</w:t>
      </w:r>
      <w:r>
        <w:rPr>
          <w:rFonts w:ascii="Trebuchet MS" w:hAnsi="Times New Roman" w:eastAsia="Times New Roman" w:cs="Times New Roman"/>
          <w:color w:val="FFFFFF"/>
          <w:sz w:val="20"/>
        </w:rPr>
        <w:t xml:space="preserve"> </w:t>
      </w:r>
      <w:r>
        <w:rPr>
          <w:rFonts w:ascii="Trebuchet MS" w:hAnsi="Times New Roman" w:eastAsia="Times New Roman" w:cs="Times New Roman"/>
          <w:color w:val="FFFFFF"/>
          <w:spacing w:val="-5"/>
          <w:sz w:val="20"/>
        </w:rPr>
        <w:t xml:space="preserve"> </w:t>
      </w:r>
      <w:r>
        <w:rPr>
          <w:rFonts w:ascii="Trebuchet MS" w:hAnsi="Times New Roman" w:eastAsia="Times New Roman" w:cs="Times New Roman"/>
          <w:color w:val="FFFFFF"/>
          <w:w w:val="117"/>
          <w:sz w:val="20"/>
        </w:rPr>
        <w:t>c</w:t>
      </w:r>
      <w:r>
        <w:rPr>
          <w:rFonts w:ascii="Trebuchet MS" w:hAnsi="Times New Roman" w:eastAsia="Times New Roman" w:cs="Times New Roman"/>
          <w:color w:val="FFFFFF"/>
          <w:sz w:val="20"/>
        </w:rPr>
        <w:t xml:space="preserve"> </w:t>
      </w:r>
      <w:r>
        <w:rPr>
          <w:rFonts w:ascii="Trebuchet MS" w:hAnsi="Times New Roman" w:eastAsia="Times New Roman" w:cs="Times New Roman"/>
          <w:color w:val="FFFFFF"/>
          <w:spacing w:val="-2"/>
          <w:sz w:val="20"/>
        </w:rPr>
        <w:t xml:space="preserve"> </w:t>
      </w:r>
      <w:r>
        <w:rPr>
          <w:rFonts w:ascii="Trebuchet MS" w:hAnsi="Times New Roman" w:eastAsia="Times New Roman" w:cs="Times New Roman"/>
          <w:color w:val="FFFFFF"/>
          <w:spacing w:val="1"/>
          <w:w w:val="106"/>
          <w:sz w:val="20"/>
        </w:rPr>
        <w:t>en</w:t>
      </w:r>
      <w:r>
        <w:rPr>
          <w:rFonts w:ascii="Trebuchet MS" w:hAnsi="Times New Roman" w:eastAsia="Times New Roman" w:cs="Times New Roman"/>
          <w:color w:val="FFFFFF"/>
          <w:spacing w:val="1"/>
          <w:w w:val="147"/>
          <w:sz w:val="20"/>
        </w:rPr>
        <w:t>t</w:t>
      </w:r>
      <w:r>
        <w:rPr>
          <w:rFonts w:ascii="Trebuchet MS" w:hAnsi="Times New Roman" w:eastAsia="Times New Roman" w:cs="Times New Roman"/>
          <w:color w:val="FFFFFF"/>
          <w:spacing w:val="-2"/>
          <w:w w:val="144"/>
          <w:sz w:val="20"/>
        </w:rPr>
        <w:t>s</w:t>
      </w:r>
      <w:r>
        <w:rPr>
          <w:rFonts w:ascii="Trebuchet MS" w:hAnsi="Times New Roman" w:eastAsia="Times New Roman" w:cs="Times New Roman"/>
          <w:color w:val="FFFFFF"/>
          <w:spacing w:val="1"/>
          <w:w w:val="111"/>
          <w:sz w:val="20"/>
        </w:rPr>
        <w:t>_</w:t>
      </w:r>
      <w:r>
        <w:rPr>
          <w:rFonts w:ascii="Trebuchet MS" w:hAnsi="Times New Roman" w:eastAsia="Times New Roman" w:cs="Times New Roman"/>
          <w:color w:val="FFFFFF"/>
          <w:w w:val="197"/>
          <w:sz w:val="20"/>
        </w:rPr>
        <w:t>l</w:t>
      </w:r>
      <w:r>
        <w:rPr>
          <w:rFonts w:ascii="Trebuchet MS" w:hAnsi="Times New Roman" w:eastAsia="Times New Roman" w:cs="Times New Roman"/>
          <w:color w:val="FFFFFF"/>
          <w:sz w:val="20"/>
        </w:rPr>
        <w:t xml:space="preserve"> </w:t>
      </w:r>
      <w:r>
        <w:rPr>
          <w:rFonts w:ascii="Trebuchet MS" w:hAnsi="Times New Roman" w:eastAsia="Times New Roman" w:cs="Times New Roman"/>
          <w:color w:val="FFFFFF"/>
          <w:spacing w:val="-2"/>
          <w:sz w:val="20"/>
        </w:rPr>
        <w:t xml:space="preserve"> </w:t>
      </w:r>
      <w:r>
        <w:rPr>
          <w:rFonts w:ascii="Trebuchet MS" w:hAnsi="Times New Roman" w:eastAsia="Times New Roman" w:cs="Times New Roman"/>
          <w:color w:val="FFFFFF"/>
          <w:spacing w:val="1"/>
          <w:w w:val="144"/>
          <w:sz w:val="20"/>
        </w:rPr>
        <w:t>s</w:t>
      </w:r>
      <w:r>
        <w:rPr>
          <w:rFonts w:ascii="Trebuchet MS" w:hAnsi="Times New Roman" w:eastAsia="Times New Roman" w:cs="Times New Roman"/>
          <w:color w:val="FFFFFF"/>
          <w:spacing w:val="-2"/>
          <w:w w:val="147"/>
          <w:sz w:val="20"/>
        </w:rPr>
        <w:t>t</w:t>
      </w:r>
      <w:r>
        <w:rPr>
          <w:rFonts w:ascii="Trebuchet MS" w:hAnsi="Times New Roman" w:eastAsia="Times New Roman" w:cs="Times New Roman"/>
          <w:color w:val="E0EEFF"/>
          <w:spacing w:val="1"/>
          <w:w w:val="158"/>
          <w:sz w:val="20"/>
        </w:rPr>
        <w:t>.</w:t>
      </w:r>
      <w:r>
        <w:rPr>
          <w:rFonts w:ascii="Trebuchet MS" w:hAnsi="Times New Roman" w:eastAsia="Times New Roman" w:cs="Times New Roman"/>
          <w:color w:val="FFC500"/>
          <w:spacing w:val="1"/>
          <w:w w:val="110"/>
          <w:sz w:val="20"/>
        </w:rPr>
        <w:t>a</w:t>
      </w:r>
      <w:r>
        <w:rPr>
          <w:rFonts w:ascii="Trebuchet MS" w:hAnsi="Times New Roman" w:eastAsia="Times New Roman" w:cs="Times New Roman"/>
          <w:color w:val="FFC500"/>
          <w:spacing w:val="1"/>
          <w:w w:val="104"/>
          <w:sz w:val="20"/>
        </w:rPr>
        <w:t>pp</w:t>
      </w:r>
      <w:r>
        <w:rPr>
          <w:rFonts w:ascii="Trebuchet MS" w:hAnsi="Times New Roman" w:eastAsia="Times New Roman" w:cs="Times New Roman"/>
          <w:color w:val="FFC500"/>
          <w:spacing w:val="1"/>
          <w:w w:val="106"/>
          <w:sz w:val="20"/>
        </w:rPr>
        <w:t>en</w:t>
      </w:r>
      <w:r>
        <w:rPr>
          <w:rFonts w:ascii="Trebuchet MS" w:hAnsi="Times New Roman" w:eastAsia="Times New Roman" w:cs="Times New Roman"/>
          <w:color w:val="FFC500"/>
          <w:spacing w:val="-2"/>
          <w:w w:val="104"/>
          <w:sz w:val="20"/>
        </w:rPr>
        <w:t>d</w:t>
      </w:r>
      <w:r>
        <w:rPr>
          <w:rFonts w:ascii="Trebuchet MS" w:hAnsi="Times New Roman" w:eastAsia="Times New Roman" w:cs="Times New Roman"/>
          <w:color w:val="E0EEFF"/>
          <w:spacing w:val="1"/>
          <w:w w:val="158"/>
          <w:sz w:val="20"/>
        </w:rPr>
        <w:t>(</w:t>
      </w:r>
      <w:r>
        <w:rPr>
          <w:rFonts w:ascii="Trebuchet MS" w:hAnsi="Times New Roman" w:eastAsia="Times New Roman" w:cs="Times New Roman"/>
          <w:color w:val="FFFFFF"/>
          <w:spacing w:val="1"/>
          <w:w w:val="147"/>
          <w:sz w:val="20"/>
        </w:rPr>
        <w:t>t</w:t>
      </w:r>
      <w:r>
        <w:rPr>
          <w:rFonts w:ascii="Trebuchet MS" w:hAnsi="Times New Roman" w:eastAsia="Times New Roman" w:cs="Times New Roman"/>
          <w:color w:val="FFFFFF"/>
          <w:spacing w:val="1"/>
          <w:w w:val="106"/>
          <w:sz w:val="20"/>
        </w:rPr>
        <w:t>e</w:t>
      </w:r>
      <w:r>
        <w:rPr>
          <w:rFonts w:ascii="Trebuchet MS" w:hAnsi="Times New Roman" w:eastAsia="Times New Roman" w:cs="Times New Roman"/>
          <w:color w:val="FFFFFF"/>
          <w:spacing w:val="1"/>
          <w:w w:val="70"/>
          <w:sz w:val="20"/>
        </w:rPr>
        <w:t>m</w:t>
      </w:r>
      <w:r>
        <w:rPr>
          <w:rFonts w:ascii="Trebuchet MS" w:hAnsi="Times New Roman" w:eastAsia="Times New Roman" w:cs="Times New Roman"/>
          <w:color w:val="FFFFFF"/>
          <w:spacing w:val="-2"/>
          <w:w w:val="104"/>
          <w:sz w:val="20"/>
        </w:rPr>
        <w:t>p</w:t>
      </w:r>
      <w:r>
        <w:rPr>
          <w:rFonts w:ascii="Trebuchet MS" w:hAnsi="Times New Roman" w:eastAsia="Times New Roman" w:cs="Times New Roman"/>
          <w:color w:val="E0EEFF"/>
          <w:w w:val="158"/>
          <w:sz w:val="20"/>
        </w:rPr>
        <w:t>)</w:t>
      </w:r>
    </w:p>
    <w:p>
      <w:pPr>
        <w:spacing w:before="9"/>
        <w:rPr>
          <w:rFonts w:ascii="Trebuchet MS" w:hAnsi="Times New Roman" w:eastAsia="Times New Roman" w:cs="Times New Roman"/>
          <w:sz w:val="11"/>
          <w:szCs w:val="28"/>
        </w:rPr>
      </w:pPr>
    </w:p>
    <w:p>
      <w:pPr>
        <w:spacing w:before="97"/>
        <w:ind w:left="568" w:firstLine="0"/>
        <w:rPr>
          <w:rFonts w:ascii="Trebuchet MS" w:hAnsi="Times New Roman" w:eastAsia="Times New Roman" w:cs="Times New Roman"/>
          <w:sz w:val="20"/>
        </w:rPr>
      </w:pPr>
      <w:r>
        <w:rPr>
          <w:rFonts w:ascii="Trebuchet MS" w:hAnsi="Times New Roman" w:eastAsia="Times New Roman" w:cs="Times New Roman"/>
          <w:color w:val="FFFFFF"/>
          <w:spacing w:val="1"/>
          <w:w w:val="117"/>
          <w:sz w:val="20"/>
        </w:rPr>
        <w:t>c</w:t>
      </w:r>
      <w:r>
        <w:rPr>
          <w:rFonts w:ascii="Trebuchet MS" w:hAnsi="Times New Roman" w:eastAsia="Times New Roman" w:cs="Times New Roman"/>
          <w:color w:val="FFFFFF"/>
          <w:spacing w:val="1"/>
          <w:w w:val="108"/>
          <w:sz w:val="20"/>
        </w:rPr>
        <w:t>o</w:t>
      </w:r>
      <w:r>
        <w:rPr>
          <w:rFonts w:ascii="Trebuchet MS" w:hAnsi="Times New Roman" w:eastAsia="Times New Roman" w:cs="Times New Roman"/>
          <w:color w:val="FFFFFF"/>
          <w:spacing w:val="1"/>
          <w:w w:val="106"/>
          <w:sz w:val="20"/>
        </w:rPr>
        <w:t>n</w:t>
      </w:r>
      <w:r>
        <w:rPr>
          <w:rFonts w:ascii="Trebuchet MS" w:hAnsi="Times New Roman" w:eastAsia="Times New Roman" w:cs="Times New Roman"/>
          <w:color w:val="FFFFFF"/>
          <w:spacing w:val="1"/>
          <w:w w:val="144"/>
          <w:sz w:val="20"/>
        </w:rPr>
        <w:t>s</w:t>
      </w:r>
      <w:r>
        <w:rPr>
          <w:rFonts w:ascii="Trebuchet MS" w:hAnsi="Times New Roman" w:eastAsia="Times New Roman" w:cs="Times New Roman"/>
          <w:color w:val="FFFFFF"/>
          <w:spacing w:val="1"/>
          <w:w w:val="147"/>
          <w:sz w:val="20"/>
        </w:rPr>
        <w:t>t</w:t>
      </w:r>
      <w:r>
        <w:rPr>
          <w:rFonts w:ascii="Trebuchet MS" w:hAnsi="Times New Roman" w:eastAsia="Times New Roman" w:cs="Times New Roman"/>
          <w:color w:val="FFFFFF"/>
          <w:spacing w:val="-2"/>
          <w:w w:val="110"/>
          <w:sz w:val="20"/>
        </w:rPr>
        <w:t>a</w:t>
      </w:r>
      <w:r>
        <w:rPr>
          <w:rFonts w:ascii="Trebuchet MS" w:hAnsi="Times New Roman" w:eastAsia="Times New Roman" w:cs="Times New Roman"/>
          <w:color w:val="FFFFFF"/>
          <w:spacing w:val="1"/>
          <w:w w:val="106"/>
          <w:sz w:val="20"/>
        </w:rPr>
        <w:t>n</w:t>
      </w:r>
      <w:r>
        <w:rPr>
          <w:rFonts w:ascii="Trebuchet MS" w:hAnsi="Times New Roman" w:eastAsia="Times New Roman" w:cs="Times New Roman"/>
          <w:color w:val="FFFFFF"/>
          <w:spacing w:val="1"/>
          <w:w w:val="147"/>
          <w:sz w:val="20"/>
        </w:rPr>
        <w:t>t</w:t>
      </w:r>
      <w:r>
        <w:rPr>
          <w:rFonts w:ascii="Trebuchet MS" w:hAnsi="Times New Roman" w:eastAsia="Times New Roman" w:cs="Times New Roman"/>
          <w:color w:val="FFFFFF"/>
          <w:spacing w:val="1"/>
          <w:w w:val="111"/>
          <w:sz w:val="20"/>
        </w:rPr>
        <w:t>_</w:t>
      </w:r>
      <w:r>
        <w:rPr>
          <w:rFonts w:ascii="Trebuchet MS" w:hAnsi="Times New Roman" w:eastAsia="Times New Roman" w:cs="Times New Roman"/>
          <w:color w:val="FFFFFF"/>
          <w:spacing w:val="1"/>
          <w:w w:val="70"/>
          <w:sz w:val="20"/>
        </w:rPr>
        <w:t>m</w:t>
      </w:r>
      <w:r>
        <w:rPr>
          <w:rFonts w:ascii="Trebuchet MS" w:hAnsi="Times New Roman" w:eastAsia="Times New Roman" w:cs="Times New Roman"/>
          <w:color w:val="FFFFFF"/>
          <w:spacing w:val="1"/>
          <w:w w:val="110"/>
          <w:sz w:val="20"/>
        </w:rPr>
        <w:t>a</w:t>
      </w:r>
      <w:r>
        <w:rPr>
          <w:rFonts w:ascii="Trebuchet MS" w:hAnsi="Times New Roman" w:eastAsia="Times New Roman" w:cs="Times New Roman"/>
          <w:color w:val="FFFFFF"/>
          <w:spacing w:val="-2"/>
          <w:w w:val="147"/>
          <w:sz w:val="20"/>
        </w:rPr>
        <w:t>t</w:t>
      </w:r>
      <w:r>
        <w:rPr>
          <w:rFonts w:ascii="Trebuchet MS" w:hAnsi="Times New Roman" w:eastAsia="Times New Roman" w:cs="Times New Roman"/>
          <w:color w:val="FFFFFF"/>
          <w:w w:val="150"/>
          <w:sz w:val="20"/>
        </w:rPr>
        <w:t>r</w:t>
      </w:r>
      <w:r>
        <w:rPr>
          <w:rFonts w:ascii="Trebuchet MS" w:hAnsi="Times New Roman" w:eastAsia="Times New Roman" w:cs="Times New Roman"/>
          <w:color w:val="FFFFFF"/>
          <w:sz w:val="20"/>
        </w:rPr>
        <w:t xml:space="preserve"> </w:t>
      </w:r>
      <w:r>
        <w:rPr>
          <w:rFonts w:ascii="Trebuchet MS" w:hAnsi="Times New Roman" w:eastAsia="Times New Roman" w:cs="Times New Roman"/>
          <w:color w:val="FFFFFF"/>
          <w:spacing w:val="-2"/>
          <w:sz w:val="20"/>
        </w:rPr>
        <w:t xml:space="preserve"> </w:t>
      </w:r>
      <w:r>
        <w:rPr>
          <w:rFonts w:ascii="Trebuchet MS" w:hAnsi="Times New Roman" w:eastAsia="Times New Roman" w:cs="Times New Roman"/>
          <w:color w:val="FFFFFF"/>
          <w:w w:val="116"/>
          <w:sz w:val="20"/>
        </w:rPr>
        <w:t>x</w:t>
      </w:r>
      <w:r>
        <w:rPr>
          <w:rFonts w:ascii="Trebuchet MS" w:hAnsi="Times New Roman" w:eastAsia="Times New Roman" w:cs="Times New Roman"/>
          <w:color w:val="FFFFFF"/>
          <w:sz w:val="20"/>
        </w:rPr>
        <w:t xml:space="preserve"> </w:t>
      </w:r>
      <w:r>
        <w:rPr>
          <w:rFonts w:ascii="Trebuchet MS" w:hAnsi="Times New Roman" w:eastAsia="Times New Roman" w:cs="Times New Roman"/>
          <w:color w:val="FFFFFF"/>
          <w:spacing w:val="-5"/>
          <w:sz w:val="20"/>
        </w:rPr>
        <w:t xml:space="preserve"> </w:t>
      </w:r>
      <w:r>
        <w:rPr>
          <w:rFonts w:ascii="Trebuchet MS" w:hAnsi="Times New Roman" w:eastAsia="Times New Roman" w:cs="Times New Roman"/>
          <w:color w:val="FF9D00"/>
          <w:w w:val="111"/>
          <w:sz w:val="20"/>
        </w:rPr>
        <w:t>=</w:t>
      </w:r>
      <w:r>
        <w:rPr>
          <w:rFonts w:ascii="Trebuchet MS" w:hAnsi="Times New Roman" w:eastAsia="Times New Roman" w:cs="Times New Roman"/>
          <w:color w:val="FF9D00"/>
          <w:sz w:val="20"/>
        </w:rPr>
        <w:t xml:space="preserve"> </w:t>
      </w:r>
      <w:r>
        <w:rPr>
          <w:rFonts w:ascii="Trebuchet MS" w:hAnsi="Times New Roman" w:eastAsia="Times New Roman" w:cs="Times New Roman"/>
          <w:color w:val="FF9D00"/>
          <w:spacing w:val="-2"/>
          <w:sz w:val="20"/>
        </w:rPr>
        <w:t xml:space="preserve"> </w:t>
      </w:r>
      <w:r>
        <w:rPr>
          <w:rFonts w:ascii="Trebuchet MS" w:hAnsi="Times New Roman" w:eastAsia="Times New Roman" w:cs="Times New Roman"/>
          <w:color w:val="E0EEFF"/>
          <w:spacing w:val="1"/>
          <w:w w:val="158"/>
          <w:sz w:val="20"/>
        </w:rPr>
        <w:t>[</w:t>
      </w:r>
      <w:r>
        <w:rPr>
          <w:rFonts w:ascii="Trebuchet MS" w:hAnsi="Times New Roman" w:eastAsia="Times New Roman" w:cs="Times New Roman"/>
          <w:color w:val="E0EEFF"/>
          <w:w w:val="158"/>
          <w:sz w:val="20"/>
        </w:rPr>
        <w:t>]</w:t>
      </w:r>
    </w:p>
    <w:p>
      <w:pPr>
        <w:tabs>
          <w:tab w:val="left" w:pos="1388"/>
        </w:tabs>
        <w:spacing w:line="231" w:lineRule="exact"/>
        <w:ind w:left="568" w:firstLine="0"/>
        <w:rPr>
          <w:rFonts w:ascii="Trebuchet MS" w:hAnsi="Times New Roman" w:eastAsia="Times New Roman" w:cs="Times New Roman"/>
          <w:sz w:val="20"/>
        </w:rPr>
      </w:pPr>
      <w:r>
        <w:rPr>
          <w:rFonts w:ascii="Trebuchet MS" w:hAnsi="Times New Roman" w:eastAsia="Times New Roman" w:cs="Times New Roman"/>
          <w:color w:val="FF9D00"/>
          <w:w w:val="125"/>
          <w:sz w:val="20"/>
        </w:rPr>
        <w:t>for</w:t>
      </w:r>
      <w:r>
        <w:rPr>
          <w:rFonts w:ascii="Trebuchet MS" w:hAnsi="Times New Roman" w:eastAsia="Times New Roman" w:cs="Times New Roman"/>
          <w:color w:val="FF9D00"/>
          <w:w w:val="125"/>
          <w:sz w:val="20"/>
        </w:rPr>
        <w:tab/>
      </w:r>
      <w:r>
        <w:rPr>
          <w:rFonts w:ascii="Trebuchet MS" w:hAnsi="Times New Roman" w:eastAsia="Times New Roman" w:cs="Times New Roman"/>
          <w:color w:val="FF9D00"/>
          <w:w w:val="125"/>
          <w:sz w:val="20"/>
        </w:rPr>
        <w:t>n</w:t>
      </w:r>
      <w:r>
        <w:rPr>
          <w:rFonts w:ascii="Trebuchet MS" w:hAnsi="Times New Roman" w:eastAsia="Times New Roman" w:cs="Times New Roman"/>
          <w:color w:val="FF9D00"/>
          <w:spacing w:val="58"/>
          <w:w w:val="125"/>
          <w:sz w:val="20"/>
        </w:rPr>
        <w:t xml:space="preserve"> </w:t>
      </w:r>
      <w:r>
        <w:rPr>
          <w:rFonts w:ascii="Trebuchet MS" w:hAnsi="Times New Roman" w:eastAsia="Times New Roman" w:cs="Times New Roman"/>
          <w:color w:val="FFC500"/>
          <w:w w:val="125"/>
          <w:sz w:val="20"/>
        </w:rPr>
        <w:t>range</w:t>
      </w:r>
      <w:r>
        <w:rPr>
          <w:rFonts w:ascii="Trebuchet MS" w:hAnsi="Times New Roman" w:eastAsia="Times New Roman" w:cs="Times New Roman"/>
          <w:color w:val="E0EEFF"/>
          <w:w w:val="125"/>
          <w:sz w:val="20"/>
        </w:rPr>
        <w:t>(</w:t>
      </w:r>
      <w:r>
        <w:rPr>
          <w:rFonts w:ascii="Trebuchet MS" w:hAnsi="Times New Roman" w:eastAsia="Times New Roman" w:cs="Times New Roman"/>
          <w:color w:val="FFC500"/>
          <w:w w:val="125"/>
          <w:sz w:val="20"/>
        </w:rPr>
        <w:t>len</w:t>
      </w:r>
      <w:r>
        <w:rPr>
          <w:rFonts w:ascii="Trebuchet MS" w:hAnsi="Times New Roman" w:eastAsia="Times New Roman" w:cs="Times New Roman"/>
          <w:color w:val="E0EEFF"/>
          <w:w w:val="125"/>
          <w:sz w:val="20"/>
        </w:rPr>
        <w:t>(graph)):</w:t>
      </w:r>
    </w:p>
    <w:p>
      <w:pPr>
        <w:spacing w:line="231" w:lineRule="exact"/>
        <w:ind w:left="1036" w:firstLine="0"/>
        <w:rPr>
          <w:rFonts w:ascii="Trebuchet MS" w:hAnsi="Times New Roman" w:eastAsia="Times New Roman" w:cs="Times New Roman"/>
          <w:sz w:val="20"/>
        </w:rPr>
      </w:pPr>
      <w:r>
        <w:rPr>
          <w:rFonts w:ascii="Trebuchet MS" w:hAnsi="Times New Roman" w:eastAsia="Times New Roman" w:cs="Times New Roman"/>
          <w:color w:val="FFFFFF"/>
          <w:spacing w:val="1"/>
          <w:w w:val="117"/>
          <w:sz w:val="20"/>
        </w:rPr>
        <w:t>c</w:t>
      </w:r>
      <w:r>
        <w:rPr>
          <w:rFonts w:ascii="Trebuchet MS" w:hAnsi="Times New Roman" w:eastAsia="Times New Roman" w:cs="Times New Roman"/>
          <w:color w:val="FFFFFF"/>
          <w:spacing w:val="1"/>
          <w:w w:val="108"/>
          <w:sz w:val="20"/>
        </w:rPr>
        <w:t>o</w:t>
      </w:r>
      <w:r>
        <w:rPr>
          <w:rFonts w:ascii="Trebuchet MS" w:hAnsi="Times New Roman" w:eastAsia="Times New Roman" w:cs="Times New Roman"/>
          <w:color w:val="FFFFFF"/>
          <w:spacing w:val="1"/>
          <w:w w:val="106"/>
          <w:sz w:val="20"/>
        </w:rPr>
        <w:t>n</w:t>
      </w:r>
      <w:r>
        <w:rPr>
          <w:rFonts w:ascii="Trebuchet MS" w:hAnsi="Times New Roman" w:eastAsia="Times New Roman" w:cs="Times New Roman"/>
          <w:color w:val="FFFFFF"/>
          <w:spacing w:val="1"/>
          <w:w w:val="144"/>
          <w:sz w:val="20"/>
        </w:rPr>
        <w:t>s</w:t>
      </w:r>
      <w:r>
        <w:rPr>
          <w:rFonts w:ascii="Trebuchet MS" w:hAnsi="Times New Roman" w:eastAsia="Times New Roman" w:cs="Times New Roman"/>
          <w:color w:val="FFFFFF"/>
          <w:spacing w:val="1"/>
          <w:w w:val="147"/>
          <w:sz w:val="20"/>
        </w:rPr>
        <w:t>t</w:t>
      </w:r>
      <w:r>
        <w:rPr>
          <w:rFonts w:ascii="Trebuchet MS" w:hAnsi="Times New Roman" w:eastAsia="Times New Roman" w:cs="Times New Roman"/>
          <w:color w:val="FFFFFF"/>
          <w:spacing w:val="-2"/>
          <w:w w:val="110"/>
          <w:sz w:val="20"/>
        </w:rPr>
        <w:t>a</w:t>
      </w:r>
      <w:r>
        <w:rPr>
          <w:rFonts w:ascii="Trebuchet MS" w:hAnsi="Times New Roman" w:eastAsia="Times New Roman" w:cs="Times New Roman"/>
          <w:color w:val="FFFFFF"/>
          <w:spacing w:val="1"/>
          <w:w w:val="106"/>
          <w:sz w:val="20"/>
        </w:rPr>
        <w:t>n</w:t>
      </w:r>
      <w:r>
        <w:rPr>
          <w:rFonts w:ascii="Trebuchet MS" w:hAnsi="Times New Roman" w:eastAsia="Times New Roman" w:cs="Times New Roman"/>
          <w:color w:val="FFFFFF"/>
          <w:spacing w:val="1"/>
          <w:w w:val="147"/>
          <w:sz w:val="20"/>
        </w:rPr>
        <w:t>t</w:t>
      </w:r>
      <w:r>
        <w:rPr>
          <w:rFonts w:ascii="Trebuchet MS" w:hAnsi="Times New Roman" w:eastAsia="Times New Roman" w:cs="Times New Roman"/>
          <w:color w:val="FFFFFF"/>
          <w:spacing w:val="1"/>
          <w:w w:val="111"/>
          <w:sz w:val="20"/>
        </w:rPr>
        <w:t>_</w:t>
      </w:r>
      <w:r>
        <w:rPr>
          <w:rFonts w:ascii="Trebuchet MS" w:hAnsi="Times New Roman" w:eastAsia="Times New Roman" w:cs="Times New Roman"/>
          <w:color w:val="FFFFFF"/>
          <w:spacing w:val="1"/>
          <w:w w:val="70"/>
          <w:sz w:val="20"/>
        </w:rPr>
        <w:t>m</w:t>
      </w:r>
      <w:r>
        <w:rPr>
          <w:rFonts w:ascii="Trebuchet MS" w:hAnsi="Times New Roman" w:eastAsia="Times New Roman" w:cs="Times New Roman"/>
          <w:color w:val="FFFFFF"/>
          <w:spacing w:val="1"/>
          <w:w w:val="110"/>
          <w:sz w:val="20"/>
        </w:rPr>
        <w:t>a</w:t>
      </w:r>
      <w:r>
        <w:rPr>
          <w:rFonts w:ascii="Trebuchet MS" w:hAnsi="Times New Roman" w:eastAsia="Times New Roman" w:cs="Times New Roman"/>
          <w:color w:val="FFFFFF"/>
          <w:spacing w:val="-2"/>
          <w:w w:val="147"/>
          <w:sz w:val="20"/>
        </w:rPr>
        <w:t>t</w:t>
      </w:r>
      <w:r>
        <w:rPr>
          <w:rFonts w:ascii="Trebuchet MS" w:hAnsi="Times New Roman" w:eastAsia="Times New Roman" w:cs="Times New Roman"/>
          <w:color w:val="FFFFFF"/>
          <w:w w:val="150"/>
          <w:sz w:val="20"/>
        </w:rPr>
        <w:t>r</w:t>
      </w:r>
      <w:r>
        <w:rPr>
          <w:rFonts w:ascii="Trebuchet MS" w:hAnsi="Times New Roman" w:eastAsia="Times New Roman" w:cs="Times New Roman"/>
          <w:color w:val="FFFFFF"/>
          <w:sz w:val="20"/>
        </w:rPr>
        <w:t xml:space="preserve"> </w:t>
      </w:r>
      <w:r>
        <w:rPr>
          <w:rFonts w:ascii="Trebuchet MS" w:hAnsi="Times New Roman" w:eastAsia="Times New Roman" w:cs="Times New Roman"/>
          <w:color w:val="FFFFFF"/>
          <w:spacing w:val="-2"/>
          <w:sz w:val="20"/>
        </w:rPr>
        <w:t xml:space="preserve"> </w:t>
      </w:r>
      <w:r>
        <w:rPr>
          <w:rFonts w:ascii="Trebuchet MS" w:hAnsi="Times New Roman" w:eastAsia="Times New Roman" w:cs="Times New Roman"/>
          <w:color w:val="FFFFFF"/>
          <w:spacing w:val="1"/>
          <w:w w:val="116"/>
          <w:sz w:val="20"/>
        </w:rPr>
        <w:t>x</w:t>
      </w:r>
      <w:r>
        <w:rPr>
          <w:rFonts w:ascii="Trebuchet MS" w:hAnsi="Times New Roman" w:eastAsia="Times New Roman" w:cs="Times New Roman"/>
          <w:color w:val="E0EEFF"/>
          <w:spacing w:val="1"/>
          <w:w w:val="158"/>
          <w:sz w:val="20"/>
        </w:rPr>
        <w:t>.</w:t>
      </w:r>
      <w:r>
        <w:rPr>
          <w:rFonts w:ascii="Trebuchet MS" w:hAnsi="Times New Roman" w:eastAsia="Times New Roman" w:cs="Times New Roman"/>
          <w:color w:val="FFC500"/>
          <w:spacing w:val="1"/>
          <w:w w:val="110"/>
          <w:sz w:val="20"/>
        </w:rPr>
        <w:t>a</w:t>
      </w:r>
      <w:r>
        <w:rPr>
          <w:rFonts w:ascii="Trebuchet MS" w:hAnsi="Times New Roman" w:eastAsia="Times New Roman" w:cs="Times New Roman"/>
          <w:color w:val="FFC500"/>
          <w:spacing w:val="1"/>
          <w:w w:val="104"/>
          <w:sz w:val="20"/>
        </w:rPr>
        <w:t>pp</w:t>
      </w:r>
      <w:r>
        <w:rPr>
          <w:rFonts w:ascii="Trebuchet MS" w:hAnsi="Times New Roman" w:eastAsia="Times New Roman" w:cs="Times New Roman"/>
          <w:color w:val="FFC500"/>
          <w:spacing w:val="-2"/>
          <w:w w:val="106"/>
          <w:sz w:val="20"/>
        </w:rPr>
        <w:t>e</w:t>
      </w:r>
      <w:r>
        <w:rPr>
          <w:rFonts w:ascii="Trebuchet MS" w:hAnsi="Times New Roman" w:eastAsia="Times New Roman" w:cs="Times New Roman"/>
          <w:color w:val="FFC500"/>
          <w:spacing w:val="1"/>
          <w:w w:val="106"/>
          <w:sz w:val="20"/>
        </w:rPr>
        <w:t>n</w:t>
      </w:r>
      <w:r>
        <w:rPr>
          <w:rFonts w:ascii="Trebuchet MS" w:hAnsi="Times New Roman" w:eastAsia="Times New Roman" w:cs="Times New Roman"/>
          <w:color w:val="FFC500"/>
          <w:spacing w:val="1"/>
          <w:w w:val="104"/>
          <w:sz w:val="20"/>
        </w:rPr>
        <w:t>d</w:t>
      </w:r>
      <w:r>
        <w:rPr>
          <w:rFonts w:ascii="Trebuchet MS" w:hAnsi="Times New Roman" w:eastAsia="Times New Roman" w:cs="Times New Roman"/>
          <w:color w:val="E0EEFF"/>
          <w:spacing w:val="1"/>
          <w:w w:val="158"/>
          <w:sz w:val="20"/>
        </w:rPr>
        <w:t>(</w:t>
      </w:r>
      <w:r>
        <w:rPr>
          <w:rFonts w:ascii="Trebuchet MS" w:hAnsi="Times New Roman" w:eastAsia="Times New Roman" w:cs="Times New Roman"/>
          <w:color w:val="E0EEFF"/>
          <w:spacing w:val="1"/>
          <w:w w:val="104"/>
          <w:sz w:val="20"/>
        </w:rPr>
        <w:t>d</w:t>
      </w:r>
      <w:r>
        <w:rPr>
          <w:rFonts w:ascii="Trebuchet MS" w:hAnsi="Times New Roman" w:eastAsia="Times New Roman" w:cs="Times New Roman"/>
          <w:color w:val="E0EEFF"/>
          <w:spacing w:val="1"/>
          <w:w w:val="110"/>
          <w:sz w:val="20"/>
        </w:rPr>
        <w:t>a</w:t>
      </w:r>
      <w:r>
        <w:rPr>
          <w:rFonts w:ascii="Trebuchet MS" w:hAnsi="Times New Roman" w:eastAsia="Times New Roman" w:cs="Times New Roman"/>
          <w:color w:val="E0EEFF"/>
          <w:spacing w:val="-2"/>
          <w:w w:val="70"/>
          <w:sz w:val="20"/>
        </w:rPr>
        <w:t>m</w:t>
      </w:r>
      <w:r>
        <w:rPr>
          <w:rFonts w:ascii="Trebuchet MS" w:hAnsi="Times New Roman" w:eastAsia="Times New Roman" w:cs="Times New Roman"/>
          <w:color w:val="E0EEFF"/>
          <w:w w:val="104"/>
          <w:sz w:val="20"/>
        </w:rPr>
        <w:t>p</w:t>
      </w:r>
      <w:r>
        <w:rPr>
          <w:rFonts w:ascii="Trebuchet MS" w:hAnsi="Times New Roman" w:eastAsia="Times New Roman" w:cs="Times New Roman"/>
          <w:color w:val="E0EEFF"/>
          <w:sz w:val="20"/>
        </w:rPr>
        <w:t xml:space="preserve"> </w:t>
      </w:r>
      <w:r>
        <w:rPr>
          <w:rFonts w:ascii="Trebuchet MS" w:hAnsi="Times New Roman" w:eastAsia="Times New Roman" w:cs="Times New Roman"/>
          <w:color w:val="E0EEFF"/>
          <w:spacing w:val="-2"/>
          <w:sz w:val="20"/>
        </w:rPr>
        <w:t xml:space="preserve"> </w:t>
      </w:r>
      <w:r>
        <w:rPr>
          <w:rFonts w:ascii="Trebuchet MS" w:hAnsi="Times New Roman" w:eastAsia="Times New Roman" w:cs="Times New Roman"/>
          <w:color w:val="E0EEFF"/>
          <w:spacing w:val="1"/>
          <w:w w:val="106"/>
          <w:sz w:val="20"/>
        </w:rPr>
        <w:t>n</w:t>
      </w:r>
      <w:r>
        <w:rPr>
          <w:rFonts w:ascii="Trebuchet MS" w:hAnsi="Times New Roman" w:eastAsia="Times New Roman" w:cs="Times New Roman"/>
          <w:color w:val="E0EEFF"/>
          <w:spacing w:val="1"/>
          <w:w w:val="116"/>
          <w:sz w:val="20"/>
        </w:rPr>
        <w:t>g</w:t>
      </w:r>
      <w:r>
        <w:rPr>
          <w:rFonts w:ascii="Trebuchet MS" w:hAnsi="Times New Roman" w:eastAsia="Times New Roman" w:cs="Times New Roman"/>
          <w:color w:val="E0EEFF"/>
          <w:spacing w:val="1"/>
          <w:w w:val="111"/>
          <w:sz w:val="20"/>
        </w:rPr>
        <w:t>_</w:t>
      </w:r>
      <w:r>
        <w:rPr>
          <w:rFonts w:ascii="Trebuchet MS" w:hAnsi="Times New Roman" w:eastAsia="Times New Roman" w:cs="Times New Roman"/>
          <w:color w:val="E0EEFF"/>
          <w:spacing w:val="-2"/>
          <w:w w:val="157"/>
          <w:sz w:val="20"/>
        </w:rPr>
        <w:t>f</w:t>
      </w:r>
      <w:r>
        <w:rPr>
          <w:rFonts w:ascii="Trebuchet MS" w:hAnsi="Times New Roman" w:eastAsia="Times New Roman" w:cs="Times New Roman"/>
          <w:color w:val="E0EEFF"/>
          <w:spacing w:val="1"/>
          <w:w w:val="110"/>
          <w:sz w:val="20"/>
        </w:rPr>
        <w:t>a</w:t>
      </w:r>
      <w:r>
        <w:rPr>
          <w:rFonts w:ascii="Trebuchet MS" w:hAnsi="Times New Roman" w:eastAsia="Times New Roman" w:cs="Times New Roman"/>
          <w:color w:val="E0EEFF"/>
          <w:spacing w:val="1"/>
          <w:w w:val="117"/>
          <w:sz w:val="20"/>
        </w:rPr>
        <w:t>c</w:t>
      </w:r>
      <w:r>
        <w:rPr>
          <w:rFonts w:ascii="Trebuchet MS" w:hAnsi="Times New Roman" w:eastAsia="Times New Roman" w:cs="Times New Roman"/>
          <w:color w:val="E0EEFF"/>
          <w:spacing w:val="1"/>
          <w:w w:val="147"/>
          <w:sz w:val="20"/>
        </w:rPr>
        <w:t>t</w:t>
      </w:r>
      <w:r>
        <w:rPr>
          <w:rFonts w:ascii="Trebuchet MS" w:hAnsi="Times New Roman" w:eastAsia="Times New Roman" w:cs="Times New Roman"/>
          <w:color w:val="E0EEFF"/>
          <w:spacing w:val="1"/>
          <w:w w:val="108"/>
          <w:sz w:val="20"/>
        </w:rPr>
        <w:t>o</w:t>
      </w:r>
      <w:r>
        <w:rPr>
          <w:rFonts w:ascii="Trebuchet MS" w:hAnsi="Times New Roman" w:eastAsia="Times New Roman" w:cs="Times New Roman"/>
          <w:color w:val="E0EEFF"/>
          <w:spacing w:val="-2"/>
          <w:w w:val="150"/>
          <w:sz w:val="20"/>
        </w:rPr>
        <w:t>r</w:t>
      </w:r>
      <w:r>
        <w:rPr>
          <w:rFonts w:ascii="Trebuchet MS" w:hAnsi="Times New Roman" w:eastAsia="Times New Roman" w:cs="Times New Roman"/>
          <w:color w:val="FF9D00"/>
          <w:spacing w:val="1"/>
          <w:w w:val="158"/>
          <w:sz w:val="20"/>
        </w:rPr>
        <w:t>-</w:t>
      </w:r>
      <w:r>
        <w:rPr>
          <w:rFonts w:ascii="Trebuchet MS" w:hAnsi="Times New Roman" w:eastAsia="Times New Roman" w:cs="Times New Roman"/>
          <w:color w:val="FF618B"/>
          <w:spacing w:val="1"/>
          <w:w w:val="111"/>
          <w:sz w:val="20"/>
        </w:rPr>
        <w:t>1</w:t>
      </w:r>
      <w:r>
        <w:rPr>
          <w:rFonts w:ascii="Trebuchet MS" w:hAnsi="Times New Roman" w:eastAsia="Times New Roman" w:cs="Times New Roman"/>
          <w:color w:val="E0EEFF"/>
          <w:w w:val="158"/>
          <w:sz w:val="20"/>
        </w:rPr>
        <w:t>)</w:t>
      </w:r>
    </w:p>
    <w:p>
      <w:pPr>
        <w:spacing w:before="9"/>
        <w:rPr>
          <w:rFonts w:ascii="Trebuchet MS" w:hAnsi="Times New Roman" w:eastAsia="Times New Roman" w:cs="Times New Roman"/>
          <w:sz w:val="11"/>
          <w:szCs w:val="28"/>
        </w:rPr>
      </w:pPr>
    </w:p>
    <w:p>
      <w:pPr>
        <w:spacing w:before="97"/>
        <w:ind w:left="568" w:firstLine="0"/>
        <w:rPr>
          <w:rFonts w:ascii="Trebuchet MS" w:hAnsi="Times New Roman" w:eastAsia="Times New Roman" w:cs="Times New Roman"/>
          <w:sz w:val="20"/>
        </w:rPr>
      </w:pPr>
      <w:r>
        <w:rPr>
          <w:rFonts w:ascii="Trebuchet MS" w:hAnsi="Times New Roman" w:eastAsia="Times New Roman" w:cs="Times New Roman"/>
          <w:color w:val="FFFFFF"/>
          <w:spacing w:val="1"/>
          <w:w w:val="104"/>
          <w:sz w:val="20"/>
        </w:rPr>
        <w:t>p</w:t>
      </w:r>
      <w:r>
        <w:rPr>
          <w:rFonts w:ascii="Trebuchet MS" w:hAnsi="Times New Roman" w:eastAsia="Times New Roman" w:cs="Times New Roman"/>
          <w:color w:val="FFFFFF"/>
          <w:spacing w:val="1"/>
          <w:w w:val="110"/>
          <w:sz w:val="20"/>
        </w:rPr>
        <w:t>a</w:t>
      </w:r>
      <w:r>
        <w:rPr>
          <w:rFonts w:ascii="Trebuchet MS" w:hAnsi="Times New Roman" w:eastAsia="Times New Roman" w:cs="Times New Roman"/>
          <w:color w:val="FFFFFF"/>
          <w:spacing w:val="1"/>
          <w:w w:val="116"/>
          <w:sz w:val="20"/>
        </w:rPr>
        <w:t>g</w:t>
      </w:r>
      <w:r>
        <w:rPr>
          <w:rFonts w:ascii="Trebuchet MS" w:hAnsi="Times New Roman" w:eastAsia="Times New Roman" w:cs="Times New Roman"/>
          <w:color w:val="FFFFFF"/>
          <w:spacing w:val="1"/>
          <w:w w:val="106"/>
          <w:sz w:val="20"/>
        </w:rPr>
        <w:t>e</w:t>
      </w:r>
      <w:r>
        <w:rPr>
          <w:rFonts w:ascii="Trebuchet MS" w:hAnsi="Times New Roman" w:eastAsia="Times New Roman" w:cs="Times New Roman"/>
          <w:color w:val="FFFFFF"/>
          <w:spacing w:val="1"/>
          <w:w w:val="150"/>
          <w:sz w:val="20"/>
        </w:rPr>
        <w:t>r</w:t>
      </w:r>
      <w:r>
        <w:rPr>
          <w:rFonts w:ascii="Trebuchet MS" w:hAnsi="Times New Roman" w:eastAsia="Times New Roman" w:cs="Times New Roman"/>
          <w:color w:val="FFFFFF"/>
          <w:spacing w:val="-2"/>
          <w:w w:val="110"/>
          <w:sz w:val="20"/>
        </w:rPr>
        <w:t>a</w:t>
      </w:r>
      <w:r>
        <w:rPr>
          <w:rFonts w:ascii="Trebuchet MS" w:hAnsi="Times New Roman" w:eastAsia="Times New Roman" w:cs="Times New Roman"/>
          <w:color w:val="FFFFFF"/>
          <w:spacing w:val="1"/>
          <w:w w:val="106"/>
          <w:sz w:val="20"/>
        </w:rPr>
        <w:t>n</w:t>
      </w:r>
      <w:r>
        <w:rPr>
          <w:rFonts w:ascii="Trebuchet MS" w:hAnsi="Times New Roman" w:eastAsia="Times New Roman" w:cs="Times New Roman"/>
          <w:color w:val="FFFFFF"/>
          <w:spacing w:val="1"/>
          <w:w w:val="115"/>
          <w:sz w:val="20"/>
        </w:rPr>
        <w:t>k</w:t>
      </w:r>
      <w:r>
        <w:rPr>
          <w:rFonts w:ascii="Trebuchet MS" w:hAnsi="Times New Roman" w:eastAsia="Times New Roman" w:cs="Times New Roman"/>
          <w:color w:val="FFFFFF"/>
          <w:w w:val="144"/>
          <w:sz w:val="20"/>
        </w:rPr>
        <w:t>s</w:t>
      </w:r>
      <w:r>
        <w:rPr>
          <w:rFonts w:ascii="Trebuchet MS" w:hAnsi="Times New Roman" w:eastAsia="Times New Roman" w:cs="Times New Roman"/>
          <w:color w:val="FFFFFF"/>
          <w:sz w:val="20"/>
        </w:rPr>
        <w:t xml:space="preserve"> </w:t>
      </w:r>
      <w:r>
        <w:rPr>
          <w:rFonts w:ascii="Trebuchet MS" w:hAnsi="Times New Roman" w:eastAsia="Times New Roman" w:cs="Times New Roman"/>
          <w:color w:val="FFFFFF"/>
          <w:spacing w:val="-5"/>
          <w:sz w:val="20"/>
        </w:rPr>
        <w:t xml:space="preserve"> </w:t>
      </w:r>
      <w:r>
        <w:rPr>
          <w:rFonts w:ascii="Trebuchet MS" w:hAnsi="Times New Roman" w:eastAsia="Times New Roman" w:cs="Times New Roman"/>
          <w:color w:val="FF9D00"/>
          <w:w w:val="111"/>
          <w:sz w:val="20"/>
        </w:rPr>
        <w:t>=</w:t>
      </w:r>
      <w:r>
        <w:rPr>
          <w:rFonts w:ascii="Trebuchet MS" w:hAnsi="Times New Roman" w:eastAsia="Times New Roman" w:cs="Times New Roman"/>
          <w:color w:val="FF9D00"/>
          <w:sz w:val="20"/>
        </w:rPr>
        <w:t xml:space="preserve"> </w:t>
      </w:r>
      <w:r>
        <w:rPr>
          <w:rFonts w:ascii="Trebuchet MS" w:hAnsi="Times New Roman" w:eastAsia="Times New Roman" w:cs="Times New Roman"/>
          <w:color w:val="FF9D00"/>
          <w:spacing w:val="-2"/>
          <w:sz w:val="20"/>
        </w:rPr>
        <w:t xml:space="preserve"> </w:t>
      </w:r>
      <w:r>
        <w:rPr>
          <w:rFonts w:ascii="Trebuchet MS" w:hAnsi="Times New Roman" w:eastAsia="Times New Roman" w:cs="Times New Roman"/>
          <w:color w:val="FFC500"/>
          <w:spacing w:val="1"/>
          <w:w w:val="106"/>
          <w:sz w:val="20"/>
        </w:rPr>
        <w:t>n</w:t>
      </w:r>
      <w:r>
        <w:rPr>
          <w:rFonts w:ascii="Trebuchet MS" w:hAnsi="Times New Roman" w:eastAsia="Times New Roman" w:cs="Times New Roman"/>
          <w:color w:val="FFC500"/>
          <w:spacing w:val="1"/>
          <w:w w:val="104"/>
          <w:sz w:val="20"/>
        </w:rPr>
        <w:t>p</w:t>
      </w:r>
      <w:r>
        <w:rPr>
          <w:rFonts w:ascii="Trebuchet MS" w:hAnsi="Times New Roman" w:eastAsia="Times New Roman" w:cs="Times New Roman"/>
          <w:color w:val="E0EEFF"/>
          <w:spacing w:val="-2"/>
          <w:w w:val="158"/>
          <w:sz w:val="20"/>
        </w:rPr>
        <w:t>.</w:t>
      </w:r>
      <w:r>
        <w:rPr>
          <w:rFonts w:ascii="Trebuchet MS" w:hAnsi="Times New Roman" w:eastAsia="Times New Roman" w:cs="Times New Roman"/>
          <w:color w:val="FFC500"/>
          <w:w w:val="197"/>
          <w:sz w:val="20"/>
        </w:rPr>
        <w:t>l</w:t>
      </w:r>
      <w:r>
        <w:rPr>
          <w:rFonts w:ascii="Trebuchet MS" w:hAnsi="Times New Roman" w:eastAsia="Times New Roman" w:cs="Times New Roman"/>
          <w:color w:val="FFC500"/>
          <w:sz w:val="20"/>
        </w:rPr>
        <w:t xml:space="preserve"> </w:t>
      </w:r>
      <w:r>
        <w:rPr>
          <w:rFonts w:ascii="Trebuchet MS" w:hAnsi="Times New Roman" w:eastAsia="Times New Roman" w:cs="Times New Roman"/>
          <w:color w:val="FFC500"/>
          <w:spacing w:val="-2"/>
          <w:sz w:val="20"/>
        </w:rPr>
        <w:t xml:space="preserve"> </w:t>
      </w:r>
      <w:r>
        <w:rPr>
          <w:rFonts w:ascii="Trebuchet MS" w:hAnsi="Times New Roman" w:eastAsia="Times New Roman" w:cs="Times New Roman"/>
          <w:color w:val="FFC500"/>
          <w:spacing w:val="1"/>
          <w:w w:val="106"/>
          <w:sz w:val="20"/>
        </w:rPr>
        <w:t>n</w:t>
      </w:r>
      <w:r>
        <w:rPr>
          <w:rFonts w:ascii="Trebuchet MS" w:hAnsi="Times New Roman" w:eastAsia="Times New Roman" w:cs="Times New Roman"/>
          <w:color w:val="FFC500"/>
          <w:spacing w:val="1"/>
          <w:w w:val="110"/>
          <w:sz w:val="20"/>
        </w:rPr>
        <w:t>a</w:t>
      </w:r>
      <w:r>
        <w:rPr>
          <w:rFonts w:ascii="Trebuchet MS" w:hAnsi="Times New Roman" w:eastAsia="Times New Roman" w:cs="Times New Roman"/>
          <w:color w:val="FFC500"/>
          <w:spacing w:val="1"/>
          <w:w w:val="197"/>
          <w:sz w:val="20"/>
        </w:rPr>
        <w:t>l</w:t>
      </w:r>
      <w:r>
        <w:rPr>
          <w:rFonts w:ascii="Trebuchet MS" w:hAnsi="Times New Roman" w:eastAsia="Times New Roman" w:cs="Times New Roman"/>
          <w:color w:val="FFC500"/>
          <w:spacing w:val="-2"/>
          <w:w w:val="116"/>
          <w:sz w:val="20"/>
        </w:rPr>
        <w:t>g</w:t>
      </w:r>
      <w:r>
        <w:rPr>
          <w:rFonts w:ascii="Trebuchet MS" w:hAnsi="Times New Roman" w:eastAsia="Times New Roman" w:cs="Times New Roman"/>
          <w:color w:val="E0EEFF"/>
          <w:spacing w:val="1"/>
          <w:w w:val="158"/>
          <w:sz w:val="20"/>
        </w:rPr>
        <w:t>.</w:t>
      </w:r>
      <w:r>
        <w:rPr>
          <w:rFonts w:ascii="Trebuchet MS" w:hAnsi="Times New Roman" w:eastAsia="Times New Roman" w:cs="Times New Roman"/>
          <w:color w:val="FFC500"/>
          <w:spacing w:val="1"/>
          <w:w w:val="144"/>
          <w:sz w:val="20"/>
        </w:rPr>
        <w:t>s</w:t>
      </w:r>
      <w:r>
        <w:rPr>
          <w:rFonts w:ascii="Trebuchet MS" w:hAnsi="Times New Roman" w:eastAsia="Times New Roman" w:cs="Times New Roman"/>
          <w:color w:val="FFC500"/>
          <w:spacing w:val="1"/>
          <w:w w:val="108"/>
          <w:sz w:val="20"/>
        </w:rPr>
        <w:t>o</w:t>
      </w:r>
      <w:r>
        <w:rPr>
          <w:rFonts w:ascii="Trebuchet MS" w:hAnsi="Times New Roman" w:eastAsia="Times New Roman" w:cs="Times New Roman"/>
          <w:color w:val="FFC500"/>
          <w:spacing w:val="1"/>
          <w:w w:val="197"/>
          <w:sz w:val="20"/>
        </w:rPr>
        <w:t>l</w:t>
      </w:r>
      <w:r>
        <w:rPr>
          <w:rFonts w:ascii="Trebuchet MS" w:hAnsi="Times New Roman" w:eastAsia="Times New Roman" w:cs="Times New Roman"/>
          <w:color w:val="FFC500"/>
          <w:spacing w:val="1"/>
          <w:w w:val="119"/>
          <w:sz w:val="20"/>
        </w:rPr>
        <w:t>v</w:t>
      </w:r>
      <w:r>
        <w:rPr>
          <w:rFonts w:ascii="Trebuchet MS" w:hAnsi="Times New Roman" w:eastAsia="Times New Roman" w:cs="Times New Roman"/>
          <w:color w:val="FFC500"/>
          <w:spacing w:val="-2"/>
          <w:w w:val="106"/>
          <w:sz w:val="20"/>
        </w:rPr>
        <w:t>e</w:t>
      </w:r>
      <w:r>
        <w:rPr>
          <w:rFonts w:ascii="Trebuchet MS" w:hAnsi="Times New Roman" w:eastAsia="Times New Roman" w:cs="Times New Roman"/>
          <w:color w:val="E0EEFF"/>
          <w:spacing w:val="1"/>
          <w:w w:val="158"/>
          <w:sz w:val="20"/>
        </w:rPr>
        <w:t>(</w:t>
      </w:r>
      <w:r>
        <w:rPr>
          <w:rFonts w:ascii="Trebuchet MS" w:hAnsi="Times New Roman" w:eastAsia="Times New Roman" w:cs="Times New Roman"/>
          <w:color w:val="FFC500"/>
          <w:spacing w:val="1"/>
          <w:w w:val="106"/>
          <w:sz w:val="20"/>
        </w:rPr>
        <w:t>n</w:t>
      </w:r>
      <w:r>
        <w:rPr>
          <w:rFonts w:ascii="Trebuchet MS" w:hAnsi="Times New Roman" w:eastAsia="Times New Roman" w:cs="Times New Roman"/>
          <w:color w:val="FFC500"/>
          <w:spacing w:val="1"/>
          <w:w w:val="104"/>
          <w:sz w:val="20"/>
        </w:rPr>
        <w:t>p</w:t>
      </w:r>
      <w:r>
        <w:rPr>
          <w:rFonts w:ascii="Trebuchet MS" w:hAnsi="Times New Roman" w:eastAsia="Times New Roman" w:cs="Times New Roman"/>
          <w:color w:val="E0EEFF"/>
          <w:spacing w:val="1"/>
          <w:w w:val="158"/>
          <w:sz w:val="20"/>
        </w:rPr>
        <w:t>.</w:t>
      </w:r>
      <w:r>
        <w:rPr>
          <w:rFonts w:ascii="Trebuchet MS" w:hAnsi="Times New Roman" w:eastAsia="Times New Roman" w:cs="Times New Roman"/>
          <w:color w:val="FFC500"/>
          <w:spacing w:val="1"/>
          <w:w w:val="110"/>
          <w:sz w:val="20"/>
        </w:rPr>
        <w:t>a</w:t>
      </w:r>
      <w:r>
        <w:rPr>
          <w:rFonts w:ascii="Trebuchet MS" w:hAnsi="Times New Roman" w:eastAsia="Times New Roman" w:cs="Times New Roman"/>
          <w:color w:val="FFC500"/>
          <w:spacing w:val="1"/>
          <w:w w:val="150"/>
          <w:sz w:val="20"/>
        </w:rPr>
        <w:t>rr</w:t>
      </w:r>
      <w:r>
        <w:rPr>
          <w:rFonts w:ascii="Trebuchet MS" w:hAnsi="Times New Roman" w:eastAsia="Times New Roman" w:cs="Times New Roman"/>
          <w:color w:val="FFC500"/>
          <w:spacing w:val="1"/>
          <w:w w:val="110"/>
          <w:sz w:val="20"/>
        </w:rPr>
        <w:t>a</w:t>
      </w:r>
      <w:r>
        <w:rPr>
          <w:rFonts w:ascii="Trebuchet MS" w:hAnsi="Times New Roman" w:eastAsia="Times New Roman" w:cs="Times New Roman"/>
          <w:color w:val="FFC500"/>
          <w:spacing w:val="-2"/>
          <w:w w:val="118"/>
          <w:sz w:val="20"/>
        </w:rPr>
        <w:t>y</w:t>
      </w:r>
      <w:r>
        <w:rPr>
          <w:rFonts w:ascii="Trebuchet MS" w:hAnsi="Times New Roman" w:eastAsia="Times New Roman" w:cs="Times New Roman"/>
          <w:color w:val="E0EEFF"/>
          <w:spacing w:val="1"/>
          <w:w w:val="158"/>
          <w:sz w:val="20"/>
        </w:rPr>
        <w:t>(</w:t>
      </w:r>
      <w:r>
        <w:rPr>
          <w:rFonts w:ascii="Trebuchet MS" w:hAnsi="Times New Roman" w:eastAsia="Times New Roman" w:cs="Times New Roman"/>
          <w:color w:val="FFFFFF"/>
          <w:spacing w:val="1"/>
          <w:w w:val="117"/>
          <w:sz w:val="20"/>
        </w:rPr>
        <w:t>c</w:t>
      </w:r>
      <w:r>
        <w:rPr>
          <w:rFonts w:ascii="Trebuchet MS" w:hAnsi="Times New Roman" w:eastAsia="Times New Roman" w:cs="Times New Roman"/>
          <w:color w:val="FFFFFF"/>
          <w:spacing w:val="1"/>
          <w:w w:val="108"/>
          <w:sz w:val="20"/>
        </w:rPr>
        <w:t>o</w:t>
      </w:r>
      <w:r>
        <w:rPr>
          <w:rFonts w:ascii="Trebuchet MS" w:hAnsi="Times New Roman" w:eastAsia="Times New Roman" w:cs="Times New Roman"/>
          <w:color w:val="FFFFFF"/>
          <w:spacing w:val="1"/>
          <w:w w:val="106"/>
          <w:sz w:val="20"/>
        </w:rPr>
        <w:t>e</w:t>
      </w:r>
      <w:r>
        <w:rPr>
          <w:rFonts w:ascii="Trebuchet MS" w:hAnsi="Times New Roman" w:eastAsia="Times New Roman" w:cs="Times New Roman"/>
          <w:color w:val="FFFFFF"/>
          <w:spacing w:val="-2"/>
          <w:w w:val="157"/>
          <w:sz w:val="20"/>
        </w:rPr>
        <w:t>f</w:t>
      </w:r>
      <w:r>
        <w:rPr>
          <w:rFonts w:ascii="Trebuchet MS" w:hAnsi="Times New Roman" w:eastAsia="Times New Roman" w:cs="Times New Roman"/>
          <w:color w:val="FFFFFF"/>
          <w:w w:val="157"/>
          <w:sz w:val="20"/>
        </w:rPr>
        <w:t>f</w:t>
      </w:r>
      <w:r>
        <w:rPr>
          <w:rFonts w:ascii="Trebuchet MS" w:hAnsi="Times New Roman" w:eastAsia="Times New Roman" w:cs="Times New Roman"/>
          <w:color w:val="FFFFFF"/>
          <w:sz w:val="20"/>
        </w:rPr>
        <w:t xml:space="preserve"> </w:t>
      </w:r>
      <w:r>
        <w:rPr>
          <w:rFonts w:ascii="Trebuchet MS" w:hAnsi="Times New Roman" w:eastAsia="Times New Roman" w:cs="Times New Roman"/>
          <w:color w:val="FFFFFF"/>
          <w:spacing w:val="-2"/>
          <w:sz w:val="20"/>
        </w:rPr>
        <w:t xml:space="preserve"> </w:t>
      </w:r>
      <w:r>
        <w:rPr>
          <w:rFonts w:ascii="Trebuchet MS" w:hAnsi="Times New Roman" w:eastAsia="Times New Roman" w:cs="Times New Roman"/>
          <w:color w:val="FFFFFF"/>
          <w:w w:val="117"/>
          <w:sz w:val="20"/>
        </w:rPr>
        <w:t>c</w:t>
      </w:r>
      <w:r>
        <w:rPr>
          <w:rFonts w:ascii="Trebuchet MS" w:hAnsi="Times New Roman" w:eastAsia="Times New Roman" w:cs="Times New Roman"/>
          <w:color w:val="FFFFFF"/>
          <w:sz w:val="20"/>
        </w:rPr>
        <w:t xml:space="preserve"> </w:t>
      </w:r>
      <w:r>
        <w:rPr>
          <w:rFonts w:ascii="Trebuchet MS" w:hAnsi="Times New Roman" w:eastAsia="Times New Roman" w:cs="Times New Roman"/>
          <w:color w:val="FFFFFF"/>
          <w:spacing w:val="-2"/>
          <w:sz w:val="20"/>
        </w:rPr>
        <w:t xml:space="preserve"> </w:t>
      </w:r>
      <w:r>
        <w:rPr>
          <w:rFonts w:ascii="Trebuchet MS" w:hAnsi="Times New Roman" w:eastAsia="Times New Roman" w:cs="Times New Roman"/>
          <w:color w:val="FFFFFF"/>
          <w:spacing w:val="1"/>
          <w:w w:val="106"/>
          <w:sz w:val="20"/>
        </w:rPr>
        <w:t>e</w:t>
      </w:r>
      <w:r>
        <w:rPr>
          <w:rFonts w:ascii="Trebuchet MS" w:hAnsi="Times New Roman" w:eastAsia="Times New Roman" w:cs="Times New Roman"/>
          <w:color w:val="FFFFFF"/>
          <w:spacing w:val="-2"/>
          <w:w w:val="106"/>
          <w:sz w:val="20"/>
        </w:rPr>
        <w:t>n</w:t>
      </w:r>
      <w:r>
        <w:rPr>
          <w:rFonts w:ascii="Trebuchet MS" w:hAnsi="Times New Roman" w:eastAsia="Times New Roman" w:cs="Times New Roman"/>
          <w:color w:val="FFFFFF"/>
          <w:spacing w:val="1"/>
          <w:w w:val="147"/>
          <w:sz w:val="20"/>
        </w:rPr>
        <w:t>t</w:t>
      </w:r>
      <w:r>
        <w:rPr>
          <w:rFonts w:ascii="Trebuchet MS" w:hAnsi="Times New Roman" w:eastAsia="Times New Roman" w:cs="Times New Roman"/>
          <w:color w:val="FFFFFF"/>
          <w:spacing w:val="1"/>
          <w:w w:val="144"/>
          <w:sz w:val="20"/>
        </w:rPr>
        <w:t>s</w:t>
      </w:r>
      <w:r>
        <w:rPr>
          <w:rFonts w:ascii="Trebuchet MS" w:hAnsi="Times New Roman" w:eastAsia="Times New Roman" w:cs="Times New Roman"/>
          <w:color w:val="FFFFFF"/>
          <w:spacing w:val="1"/>
          <w:w w:val="111"/>
          <w:sz w:val="20"/>
        </w:rPr>
        <w:t>_</w:t>
      </w:r>
      <w:r>
        <w:rPr>
          <w:rFonts w:ascii="Trebuchet MS" w:hAnsi="Times New Roman" w:eastAsia="Times New Roman" w:cs="Times New Roman"/>
          <w:color w:val="FFFFFF"/>
          <w:w w:val="197"/>
          <w:sz w:val="20"/>
        </w:rPr>
        <w:t>l</w:t>
      </w:r>
      <w:r>
        <w:rPr>
          <w:rFonts w:ascii="Trebuchet MS" w:hAnsi="Times New Roman" w:eastAsia="Times New Roman" w:cs="Times New Roman"/>
          <w:color w:val="FFFFFF"/>
          <w:sz w:val="20"/>
        </w:rPr>
        <w:t xml:space="preserve"> </w:t>
      </w:r>
      <w:r>
        <w:rPr>
          <w:rFonts w:ascii="Trebuchet MS" w:hAnsi="Times New Roman" w:eastAsia="Times New Roman" w:cs="Times New Roman"/>
          <w:color w:val="FFFFFF"/>
          <w:spacing w:val="-2"/>
          <w:sz w:val="20"/>
        </w:rPr>
        <w:t xml:space="preserve"> </w:t>
      </w:r>
      <w:r>
        <w:rPr>
          <w:rFonts w:ascii="Trebuchet MS" w:hAnsi="Times New Roman" w:eastAsia="Times New Roman" w:cs="Times New Roman"/>
          <w:color w:val="FFFFFF"/>
          <w:spacing w:val="-2"/>
          <w:w w:val="144"/>
          <w:sz w:val="20"/>
        </w:rPr>
        <w:t>s</w:t>
      </w:r>
      <w:r>
        <w:rPr>
          <w:rFonts w:ascii="Trebuchet MS" w:hAnsi="Times New Roman" w:eastAsia="Times New Roman" w:cs="Times New Roman"/>
          <w:color w:val="FFFFFF"/>
          <w:spacing w:val="1"/>
          <w:w w:val="147"/>
          <w:sz w:val="20"/>
        </w:rPr>
        <w:t>t</w:t>
      </w:r>
      <w:r>
        <w:rPr>
          <w:rFonts w:ascii="Trebuchet MS" w:hAnsi="Times New Roman" w:eastAsia="Times New Roman" w:cs="Times New Roman"/>
          <w:color w:val="E0EEFF"/>
          <w:spacing w:val="1"/>
          <w:w w:val="158"/>
          <w:sz w:val="20"/>
        </w:rPr>
        <w:t>),</w:t>
      </w:r>
      <w:r>
        <w:rPr>
          <w:rFonts w:ascii="Trebuchet MS" w:hAnsi="Times New Roman" w:eastAsia="Times New Roman" w:cs="Times New Roman"/>
          <w:color w:val="FFC500"/>
          <w:spacing w:val="1"/>
          <w:w w:val="106"/>
          <w:sz w:val="20"/>
        </w:rPr>
        <w:t>n</w:t>
      </w:r>
      <w:r>
        <w:rPr>
          <w:rFonts w:ascii="Trebuchet MS" w:hAnsi="Times New Roman" w:eastAsia="Times New Roman" w:cs="Times New Roman"/>
          <w:color w:val="FFC500"/>
          <w:spacing w:val="-2"/>
          <w:w w:val="104"/>
          <w:sz w:val="20"/>
        </w:rPr>
        <w:t>p</w:t>
      </w:r>
      <w:r>
        <w:rPr>
          <w:rFonts w:ascii="Trebuchet MS" w:hAnsi="Times New Roman" w:eastAsia="Times New Roman" w:cs="Times New Roman"/>
          <w:color w:val="E0EEFF"/>
          <w:spacing w:val="1"/>
          <w:w w:val="158"/>
          <w:sz w:val="20"/>
        </w:rPr>
        <w:t>.</w:t>
      </w:r>
      <w:r>
        <w:rPr>
          <w:rFonts w:ascii="Trebuchet MS" w:hAnsi="Times New Roman" w:eastAsia="Times New Roman" w:cs="Times New Roman"/>
          <w:color w:val="FFC500"/>
          <w:spacing w:val="1"/>
          <w:w w:val="110"/>
          <w:sz w:val="20"/>
        </w:rPr>
        <w:t>a</w:t>
      </w:r>
      <w:r>
        <w:rPr>
          <w:rFonts w:ascii="Trebuchet MS" w:hAnsi="Times New Roman" w:eastAsia="Times New Roman" w:cs="Times New Roman"/>
          <w:color w:val="FFC500"/>
          <w:spacing w:val="1"/>
          <w:w w:val="150"/>
          <w:sz w:val="20"/>
        </w:rPr>
        <w:t>rr</w:t>
      </w:r>
      <w:r>
        <w:rPr>
          <w:rFonts w:ascii="Trebuchet MS" w:hAnsi="Times New Roman" w:eastAsia="Times New Roman" w:cs="Times New Roman"/>
          <w:color w:val="FFC500"/>
          <w:spacing w:val="1"/>
          <w:w w:val="110"/>
          <w:sz w:val="20"/>
        </w:rPr>
        <w:t>a</w:t>
      </w:r>
      <w:r>
        <w:rPr>
          <w:rFonts w:ascii="Trebuchet MS" w:hAnsi="Times New Roman" w:eastAsia="Times New Roman" w:cs="Times New Roman"/>
          <w:color w:val="FFC500"/>
          <w:spacing w:val="-2"/>
          <w:w w:val="118"/>
          <w:sz w:val="20"/>
        </w:rPr>
        <w:t>y</w:t>
      </w:r>
      <w:r>
        <w:rPr>
          <w:rFonts w:ascii="Trebuchet MS" w:hAnsi="Times New Roman" w:eastAsia="Times New Roman" w:cs="Times New Roman"/>
          <w:color w:val="E0EEFF"/>
          <w:spacing w:val="1"/>
          <w:w w:val="158"/>
          <w:sz w:val="20"/>
        </w:rPr>
        <w:t>(</w:t>
      </w:r>
      <w:r>
        <w:rPr>
          <w:rFonts w:ascii="Trebuchet MS" w:hAnsi="Times New Roman" w:eastAsia="Times New Roman" w:cs="Times New Roman"/>
          <w:color w:val="FFFFFF"/>
          <w:spacing w:val="1"/>
          <w:w w:val="117"/>
          <w:sz w:val="20"/>
        </w:rPr>
        <w:t>c</w:t>
      </w:r>
      <w:r>
        <w:rPr>
          <w:rFonts w:ascii="Trebuchet MS" w:hAnsi="Times New Roman" w:eastAsia="Times New Roman" w:cs="Times New Roman"/>
          <w:color w:val="FFFFFF"/>
          <w:spacing w:val="1"/>
          <w:w w:val="108"/>
          <w:sz w:val="20"/>
        </w:rPr>
        <w:t>o</w:t>
      </w:r>
      <w:r>
        <w:rPr>
          <w:rFonts w:ascii="Trebuchet MS" w:hAnsi="Times New Roman" w:eastAsia="Times New Roman" w:cs="Times New Roman"/>
          <w:color w:val="FFFFFF"/>
          <w:spacing w:val="1"/>
          <w:w w:val="106"/>
          <w:sz w:val="20"/>
        </w:rPr>
        <w:t>n</w:t>
      </w:r>
      <w:r>
        <w:rPr>
          <w:rFonts w:ascii="Trebuchet MS" w:hAnsi="Times New Roman" w:eastAsia="Times New Roman" w:cs="Times New Roman"/>
          <w:color w:val="FFFFFF"/>
          <w:spacing w:val="1"/>
          <w:w w:val="144"/>
          <w:sz w:val="20"/>
        </w:rPr>
        <w:t>s</w:t>
      </w:r>
      <w:r>
        <w:rPr>
          <w:rFonts w:ascii="Trebuchet MS" w:hAnsi="Times New Roman" w:eastAsia="Times New Roman" w:cs="Times New Roman"/>
          <w:color w:val="FFFFFF"/>
          <w:spacing w:val="-2"/>
          <w:w w:val="147"/>
          <w:sz w:val="20"/>
        </w:rPr>
        <w:t>t</w:t>
      </w:r>
      <w:r>
        <w:rPr>
          <w:rFonts w:ascii="Trebuchet MS" w:hAnsi="Times New Roman" w:eastAsia="Times New Roman" w:cs="Times New Roman"/>
          <w:color w:val="FFFFFF"/>
          <w:spacing w:val="1"/>
          <w:w w:val="110"/>
          <w:sz w:val="20"/>
        </w:rPr>
        <w:t>a</w:t>
      </w:r>
      <w:r>
        <w:rPr>
          <w:rFonts w:ascii="Trebuchet MS" w:hAnsi="Times New Roman" w:eastAsia="Times New Roman" w:cs="Times New Roman"/>
          <w:color w:val="FFFFFF"/>
          <w:spacing w:val="1"/>
          <w:w w:val="106"/>
          <w:sz w:val="20"/>
        </w:rPr>
        <w:t>n</w:t>
      </w:r>
      <w:r>
        <w:rPr>
          <w:rFonts w:ascii="Trebuchet MS" w:hAnsi="Times New Roman" w:eastAsia="Times New Roman" w:cs="Times New Roman"/>
          <w:color w:val="FFFFFF"/>
          <w:spacing w:val="1"/>
          <w:w w:val="147"/>
          <w:sz w:val="20"/>
        </w:rPr>
        <w:t>t</w:t>
      </w:r>
      <w:r>
        <w:rPr>
          <w:rFonts w:ascii="Trebuchet MS" w:hAnsi="Times New Roman" w:eastAsia="Times New Roman" w:cs="Times New Roman"/>
          <w:color w:val="FFFFFF"/>
          <w:spacing w:val="1"/>
          <w:w w:val="111"/>
          <w:sz w:val="20"/>
        </w:rPr>
        <w:t>_</w:t>
      </w:r>
      <w:r>
        <w:rPr>
          <w:rFonts w:ascii="Trebuchet MS" w:hAnsi="Times New Roman" w:eastAsia="Times New Roman" w:cs="Times New Roman"/>
          <w:color w:val="FFFFFF"/>
          <w:spacing w:val="1"/>
          <w:w w:val="70"/>
          <w:sz w:val="20"/>
        </w:rPr>
        <w:t>m</w:t>
      </w:r>
      <w:r>
        <w:rPr>
          <w:rFonts w:ascii="Trebuchet MS" w:hAnsi="Times New Roman" w:eastAsia="Times New Roman" w:cs="Times New Roman"/>
          <w:color w:val="FFFFFF"/>
          <w:spacing w:val="-2"/>
          <w:w w:val="110"/>
          <w:sz w:val="20"/>
        </w:rPr>
        <w:t>a</w:t>
      </w:r>
      <w:r>
        <w:rPr>
          <w:rFonts w:ascii="Trebuchet MS" w:hAnsi="Times New Roman" w:eastAsia="Times New Roman" w:cs="Times New Roman"/>
          <w:color w:val="FFFFFF"/>
          <w:spacing w:val="1"/>
          <w:w w:val="147"/>
          <w:sz w:val="20"/>
        </w:rPr>
        <w:t>t</w:t>
      </w:r>
      <w:r>
        <w:rPr>
          <w:rFonts w:ascii="Trebuchet MS" w:hAnsi="Times New Roman" w:eastAsia="Times New Roman" w:cs="Times New Roman"/>
          <w:color w:val="FFFFFF"/>
          <w:w w:val="150"/>
          <w:sz w:val="20"/>
        </w:rPr>
        <w:t>r</w:t>
      </w:r>
      <w:r>
        <w:rPr>
          <w:rFonts w:ascii="Trebuchet MS" w:hAnsi="Times New Roman" w:eastAsia="Times New Roman" w:cs="Times New Roman"/>
          <w:color w:val="FFFFFF"/>
          <w:sz w:val="20"/>
        </w:rPr>
        <w:t xml:space="preserve"> </w:t>
      </w:r>
      <w:r>
        <w:rPr>
          <w:rFonts w:ascii="Trebuchet MS" w:hAnsi="Times New Roman" w:eastAsia="Times New Roman" w:cs="Times New Roman"/>
          <w:color w:val="FFFFFF"/>
          <w:spacing w:val="-2"/>
          <w:sz w:val="20"/>
        </w:rPr>
        <w:t xml:space="preserve"> </w:t>
      </w:r>
      <w:r>
        <w:rPr>
          <w:rFonts w:ascii="Trebuchet MS" w:hAnsi="Times New Roman" w:eastAsia="Times New Roman" w:cs="Times New Roman"/>
          <w:color w:val="FFFFFF"/>
          <w:spacing w:val="-2"/>
          <w:w w:val="116"/>
          <w:sz w:val="20"/>
        </w:rPr>
        <w:t>x</w:t>
      </w:r>
      <w:r>
        <w:rPr>
          <w:rFonts w:ascii="Trebuchet MS" w:hAnsi="Times New Roman" w:eastAsia="Times New Roman" w:cs="Times New Roman"/>
          <w:color w:val="E0EEFF"/>
          <w:spacing w:val="1"/>
          <w:w w:val="158"/>
          <w:sz w:val="20"/>
        </w:rPr>
        <w:t>)</w:t>
      </w:r>
      <w:r>
        <w:rPr>
          <w:rFonts w:ascii="Trebuchet MS" w:hAnsi="Times New Roman" w:eastAsia="Times New Roman" w:cs="Times New Roman"/>
          <w:color w:val="E0EEFF"/>
          <w:w w:val="158"/>
          <w:sz w:val="20"/>
        </w:rPr>
        <w:t>)</w:t>
      </w:r>
    </w:p>
    <w:p>
      <w:pPr>
        <w:spacing w:before="1"/>
        <w:ind w:left="803" w:firstLine="0"/>
        <w:rPr>
          <w:rFonts w:ascii="Trebuchet MS" w:hAnsi="Times New Roman" w:eastAsia="Times New Roman" w:cs="Times New Roman"/>
          <w:i/>
          <w:sz w:val="20"/>
        </w:rPr>
      </w:pPr>
      <w:r>
        <w:rPr>
          <w:rFonts w:ascii="Trebuchet MS" w:hAnsi="Times New Roman" w:eastAsia="Times New Roman" w:cs="Times New Roman"/>
          <w:i/>
          <w:color w:val="0087FF"/>
          <w:w w:val="145"/>
          <w:sz w:val="20"/>
        </w:rPr>
        <w:t>print()</w:t>
      </w:r>
    </w:p>
    <w:p>
      <w:pPr>
        <w:tabs>
          <w:tab w:val="left" w:pos="1153"/>
          <w:tab w:val="left" w:pos="1974"/>
        </w:tabs>
        <w:ind w:left="568" w:firstLine="0"/>
        <w:rPr>
          <w:rFonts w:ascii="Trebuchet MS" w:hAnsi="Times New Roman" w:eastAsia="Times New Roman" w:cs="Times New Roman"/>
          <w:sz w:val="20"/>
        </w:rPr>
      </w:pPr>
      <w:r>
        <w:rPr>
          <w:rFonts w:ascii="Trebuchet MS" w:hAnsi="Times New Roman" w:eastAsia="Times New Roman" w:cs="Times New Roman"/>
          <w:color w:val="FF9D00"/>
          <w:spacing w:val="1"/>
          <w:w w:val="157"/>
          <w:sz w:val="20"/>
        </w:rPr>
        <w:t>f</w:t>
      </w:r>
      <w:r>
        <w:rPr>
          <w:rFonts w:ascii="Trebuchet MS" w:hAnsi="Times New Roman" w:eastAsia="Times New Roman" w:cs="Times New Roman"/>
          <w:color w:val="FF9D00"/>
          <w:spacing w:val="1"/>
          <w:w w:val="108"/>
          <w:sz w:val="20"/>
        </w:rPr>
        <w:t>o</w:t>
      </w:r>
      <w:r>
        <w:rPr>
          <w:rFonts w:ascii="Trebuchet MS" w:hAnsi="Times New Roman" w:eastAsia="Times New Roman" w:cs="Times New Roman"/>
          <w:color w:val="FF9D00"/>
          <w:w w:val="150"/>
          <w:sz w:val="20"/>
        </w:rPr>
        <w:t>r</w:t>
      </w:r>
      <w:r>
        <w:rPr>
          <w:rFonts w:ascii="Trebuchet MS" w:hAnsi="Times New Roman" w:eastAsia="Times New Roman" w:cs="Times New Roman"/>
          <w:color w:val="FF9D00"/>
          <w:sz w:val="20"/>
        </w:rPr>
        <w:tab/>
      </w:r>
      <w:r>
        <w:rPr>
          <w:rFonts w:ascii="Trebuchet MS" w:hAnsi="Times New Roman" w:eastAsia="Times New Roman" w:cs="Times New Roman"/>
          <w:color w:val="E0EEFF"/>
          <w:w w:val="158"/>
          <w:sz w:val="20"/>
        </w:rPr>
        <w:t>,</w:t>
      </w:r>
      <w:r>
        <w:rPr>
          <w:rFonts w:ascii="Trebuchet MS" w:hAnsi="Times New Roman" w:eastAsia="Times New Roman" w:cs="Times New Roman"/>
          <w:color w:val="FFFFFF"/>
          <w:spacing w:val="1"/>
          <w:w w:val="150"/>
          <w:sz w:val="20"/>
        </w:rPr>
        <w:t>r</w:t>
      </w:r>
      <w:r>
        <w:rPr>
          <w:rFonts w:ascii="Trebuchet MS" w:hAnsi="Times New Roman" w:eastAsia="Times New Roman" w:cs="Times New Roman"/>
          <w:color w:val="FFFFFF"/>
          <w:spacing w:val="1"/>
          <w:w w:val="110"/>
          <w:sz w:val="20"/>
        </w:rPr>
        <w:t>a</w:t>
      </w:r>
      <w:r>
        <w:rPr>
          <w:rFonts w:ascii="Trebuchet MS" w:hAnsi="Times New Roman" w:eastAsia="Times New Roman" w:cs="Times New Roman"/>
          <w:color w:val="FFFFFF"/>
          <w:spacing w:val="1"/>
          <w:w w:val="106"/>
          <w:sz w:val="20"/>
        </w:rPr>
        <w:t>n</w:t>
      </w:r>
      <w:r>
        <w:rPr>
          <w:rFonts w:ascii="Trebuchet MS" w:hAnsi="Times New Roman" w:eastAsia="Times New Roman" w:cs="Times New Roman"/>
          <w:color w:val="FFFFFF"/>
          <w:w w:val="115"/>
          <w:sz w:val="20"/>
        </w:rPr>
        <w:t>k</w:t>
      </w:r>
      <w:r>
        <w:rPr>
          <w:rFonts w:ascii="Trebuchet MS" w:hAnsi="Times New Roman" w:eastAsia="Times New Roman" w:cs="Times New Roman"/>
          <w:color w:val="FFFFFF"/>
          <w:sz w:val="20"/>
        </w:rPr>
        <w:tab/>
      </w:r>
      <w:r>
        <w:rPr>
          <w:rFonts w:ascii="Trebuchet MS" w:hAnsi="Times New Roman" w:eastAsia="Times New Roman" w:cs="Times New Roman"/>
          <w:color w:val="FF9D00"/>
          <w:w w:val="106"/>
          <w:sz w:val="20"/>
        </w:rPr>
        <w:t>n</w:t>
      </w:r>
      <w:r>
        <w:rPr>
          <w:rFonts w:ascii="Trebuchet MS" w:hAnsi="Times New Roman" w:eastAsia="Times New Roman" w:cs="Times New Roman"/>
          <w:color w:val="FF9D00"/>
          <w:sz w:val="20"/>
        </w:rPr>
        <w:t xml:space="preserve"> </w:t>
      </w:r>
      <w:r>
        <w:rPr>
          <w:rFonts w:ascii="Trebuchet MS" w:hAnsi="Times New Roman" w:eastAsia="Times New Roman" w:cs="Times New Roman"/>
          <w:color w:val="FF9D00"/>
          <w:spacing w:val="-2"/>
          <w:sz w:val="20"/>
        </w:rPr>
        <w:t xml:space="preserve"> </w:t>
      </w:r>
      <w:r>
        <w:rPr>
          <w:rFonts w:ascii="Trebuchet MS" w:hAnsi="Times New Roman" w:eastAsia="Times New Roman" w:cs="Times New Roman"/>
          <w:color w:val="FFC500"/>
          <w:spacing w:val="1"/>
          <w:w w:val="106"/>
          <w:sz w:val="20"/>
        </w:rPr>
        <w:t>enu</w:t>
      </w:r>
      <w:r>
        <w:rPr>
          <w:rFonts w:ascii="Trebuchet MS" w:hAnsi="Times New Roman" w:eastAsia="Times New Roman" w:cs="Times New Roman"/>
          <w:color w:val="FFC500"/>
          <w:spacing w:val="1"/>
          <w:w w:val="70"/>
          <w:sz w:val="20"/>
        </w:rPr>
        <w:t>m</w:t>
      </w:r>
      <w:r>
        <w:rPr>
          <w:rFonts w:ascii="Trebuchet MS" w:hAnsi="Times New Roman" w:eastAsia="Times New Roman" w:cs="Times New Roman"/>
          <w:color w:val="FFC500"/>
          <w:spacing w:val="-2"/>
          <w:w w:val="106"/>
          <w:sz w:val="20"/>
        </w:rPr>
        <w:t>e</w:t>
      </w:r>
      <w:r>
        <w:rPr>
          <w:rFonts w:ascii="Trebuchet MS" w:hAnsi="Times New Roman" w:eastAsia="Times New Roman" w:cs="Times New Roman"/>
          <w:color w:val="FFC500"/>
          <w:spacing w:val="1"/>
          <w:w w:val="150"/>
          <w:sz w:val="20"/>
        </w:rPr>
        <w:t>r</w:t>
      </w:r>
      <w:r>
        <w:rPr>
          <w:rFonts w:ascii="Trebuchet MS" w:hAnsi="Times New Roman" w:eastAsia="Times New Roman" w:cs="Times New Roman"/>
          <w:color w:val="FFC500"/>
          <w:spacing w:val="1"/>
          <w:w w:val="110"/>
          <w:sz w:val="20"/>
        </w:rPr>
        <w:t>a</w:t>
      </w:r>
      <w:r>
        <w:rPr>
          <w:rFonts w:ascii="Trebuchet MS" w:hAnsi="Times New Roman" w:eastAsia="Times New Roman" w:cs="Times New Roman"/>
          <w:color w:val="FFC500"/>
          <w:spacing w:val="1"/>
          <w:w w:val="147"/>
          <w:sz w:val="20"/>
        </w:rPr>
        <w:t>t</w:t>
      </w:r>
      <w:r>
        <w:rPr>
          <w:rFonts w:ascii="Trebuchet MS" w:hAnsi="Times New Roman" w:eastAsia="Times New Roman" w:cs="Times New Roman"/>
          <w:color w:val="FFC500"/>
          <w:spacing w:val="-2"/>
          <w:w w:val="106"/>
          <w:sz w:val="20"/>
        </w:rPr>
        <w:t>e</w:t>
      </w:r>
      <w:r>
        <w:rPr>
          <w:rFonts w:ascii="Trebuchet MS" w:hAnsi="Times New Roman" w:eastAsia="Times New Roman" w:cs="Times New Roman"/>
          <w:color w:val="E0EEFF"/>
          <w:spacing w:val="1"/>
          <w:w w:val="158"/>
          <w:sz w:val="20"/>
        </w:rPr>
        <w:t>(</w:t>
      </w:r>
      <w:r>
        <w:rPr>
          <w:rFonts w:ascii="Trebuchet MS" w:hAnsi="Times New Roman" w:eastAsia="Times New Roman" w:cs="Times New Roman"/>
          <w:color w:val="FFFFFF"/>
          <w:spacing w:val="1"/>
          <w:w w:val="104"/>
          <w:sz w:val="20"/>
        </w:rPr>
        <w:t>p</w:t>
      </w:r>
      <w:r>
        <w:rPr>
          <w:rFonts w:ascii="Trebuchet MS" w:hAnsi="Times New Roman" w:eastAsia="Times New Roman" w:cs="Times New Roman"/>
          <w:color w:val="FFFFFF"/>
          <w:spacing w:val="1"/>
          <w:w w:val="110"/>
          <w:sz w:val="20"/>
        </w:rPr>
        <w:t>a</w:t>
      </w:r>
      <w:r>
        <w:rPr>
          <w:rFonts w:ascii="Trebuchet MS" w:hAnsi="Times New Roman" w:eastAsia="Times New Roman" w:cs="Times New Roman"/>
          <w:color w:val="FFFFFF"/>
          <w:spacing w:val="1"/>
          <w:w w:val="116"/>
          <w:sz w:val="20"/>
        </w:rPr>
        <w:t>g</w:t>
      </w:r>
      <w:r>
        <w:rPr>
          <w:rFonts w:ascii="Trebuchet MS" w:hAnsi="Times New Roman" w:eastAsia="Times New Roman" w:cs="Times New Roman"/>
          <w:color w:val="FFFFFF"/>
          <w:spacing w:val="1"/>
          <w:w w:val="106"/>
          <w:sz w:val="20"/>
        </w:rPr>
        <w:t>e</w:t>
      </w:r>
      <w:r>
        <w:rPr>
          <w:rFonts w:ascii="Trebuchet MS" w:hAnsi="Times New Roman" w:eastAsia="Times New Roman" w:cs="Times New Roman"/>
          <w:color w:val="FFFFFF"/>
          <w:spacing w:val="1"/>
          <w:w w:val="150"/>
          <w:sz w:val="20"/>
        </w:rPr>
        <w:t>r</w:t>
      </w:r>
      <w:r>
        <w:rPr>
          <w:rFonts w:ascii="Trebuchet MS" w:hAnsi="Times New Roman" w:eastAsia="Times New Roman" w:cs="Times New Roman"/>
          <w:color w:val="FFFFFF"/>
          <w:spacing w:val="-2"/>
          <w:w w:val="110"/>
          <w:sz w:val="20"/>
        </w:rPr>
        <w:t>a</w:t>
      </w:r>
      <w:r>
        <w:rPr>
          <w:rFonts w:ascii="Trebuchet MS" w:hAnsi="Times New Roman" w:eastAsia="Times New Roman" w:cs="Times New Roman"/>
          <w:color w:val="FFFFFF"/>
          <w:spacing w:val="1"/>
          <w:w w:val="106"/>
          <w:sz w:val="20"/>
        </w:rPr>
        <w:t>n</w:t>
      </w:r>
      <w:r>
        <w:rPr>
          <w:rFonts w:ascii="Trebuchet MS" w:hAnsi="Times New Roman" w:eastAsia="Times New Roman" w:cs="Times New Roman"/>
          <w:color w:val="FFFFFF"/>
          <w:spacing w:val="1"/>
          <w:w w:val="115"/>
          <w:sz w:val="20"/>
        </w:rPr>
        <w:t>k</w:t>
      </w:r>
      <w:r>
        <w:rPr>
          <w:rFonts w:ascii="Trebuchet MS" w:hAnsi="Times New Roman" w:eastAsia="Times New Roman" w:cs="Times New Roman"/>
          <w:color w:val="FFFFFF"/>
          <w:spacing w:val="-2"/>
          <w:w w:val="144"/>
          <w:sz w:val="20"/>
        </w:rPr>
        <w:t>s</w:t>
      </w:r>
      <w:r>
        <w:rPr>
          <w:rFonts w:ascii="Trebuchet MS" w:hAnsi="Times New Roman" w:eastAsia="Times New Roman" w:cs="Times New Roman"/>
          <w:color w:val="E0EEFF"/>
          <w:spacing w:val="1"/>
          <w:w w:val="158"/>
          <w:sz w:val="20"/>
        </w:rPr>
        <w:t>)</w:t>
      </w:r>
      <w:r>
        <w:rPr>
          <w:rFonts w:ascii="Trebuchet MS" w:hAnsi="Times New Roman" w:eastAsia="Times New Roman" w:cs="Times New Roman"/>
          <w:color w:val="E0EEFF"/>
          <w:w w:val="158"/>
          <w:sz w:val="20"/>
        </w:rPr>
        <w:t>:</w:t>
      </w:r>
    </w:p>
    <w:p>
      <w:pPr>
        <w:tabs>
          <w:tab w:val="left" w:pos="3848"/>
        </w:tabs>
        <w:spacing w:before="1"/>
        <w:ind w:left="1036" w:firstLine="0"/>
        <w:rPr>
          <w:rFonts w:ascii="Trebuchet MS" w:hAnsi="Times New Roman" w:eastAsia="Times New Roman" w:cs="Times New Roman"/>
          <w:sz w:val="20"/>
        </w:rPr>
      </w:pPr>
      <w:r>
        <w:rPr>
          <w:rFonts w:ascii="Trebuchet MS" w:hAnsi="Times New Roman" w:eastAsia="Times New Roman" w:cs="Times New Roman"/>
          <w:color w:val="FFC500"/>
          <w:spacing w:val="1"/>
          <w:w w:val="104"/>
          <w:sz w:val="20"/>
        </w:rPr>
        <w:t>p</w:t>
      </w:r>
      <w:r>
        <w:rPr>
          <w:rFonts w:ascii="Trebuchet MS" w:hAnsi="Times New Roman" w:eastAsia="Times New Roman" w:cs="Times New Roman"/>
          <w:color w:val="FFC500"/>
          <w:w w:val="150"/>
          <w:sz w:val="20"/>
        </w:rPr>
        <w:t>r</w:t>
      </w:r>
      <w:r>
        <w:rPr>
          <w:rFonts w:ascii="Trebuchet MS" w:hAnsi="Times New Roman" w:eastAsia="Times New Roman" w:cs="Times New Roman"/>
          <w:color w:val="FFC500"/>
          <w:sz w:val="20"/>
        </w:rPr>
        <w:t xml:space="preserve"> </w:t>
      </w:r>
      <w:r>
        <w:rPr>
          <w:rFonts w:ascii="Trebuchet MS" w:hAnsi="Times New Roman" w:eastAsia="Times New Roman" w:cs="Times New Roman"/>
          <w:color w:val="FFC500"/>
          <w:spacing w:val="-2"/>
          <w:sz w:val="20"/>
        </w:rPr>
        <w:t xml:space="preserve"> </w:t>
      </w:r>
      <w:r>
        <w:rPr>
          <w:rFonts w:ascii="Trebuchet MS" w:hAnsi="Times New Roman" w:eastAsia="Times New Roman" w:cs="Times New Roman"/>
          <w:color w:val="FFC500"/>
          <w:spacing w:val="1"/>
          <w:w w:val="106"/>
          <w:sz w:val="20"/>
        </w:rPr>
        <w:t>n</w:t>
      </w:r>
      <w:r>
        <w:rPr>
          <w:rFonts w:ascii="Trebuchet MS" w:hAnsi="Times New Roman" w:eastAsia="Times New Roman" w:cs="Times New Roman"/>
          <w:color w:val="FFC500"/>
          <w:spacing w:val="1"/>
          <w:w w:val="147"/>
          <w:sz w:val="20"/>
        </w:rPr>
        <w:t>t</w:t>
      </w:r>
      <w:r>
        <w:rPr>
          <w:rFonts w:ascii="Trebuchet MS" w:hAnsi="Times New Roman" w:eastAsia="Times New Roman" w:cs="Times New Roman"/>
          <w:color w:val="E0EEFF"/>
          <w:spacing w:val="-2"/>
          <w:w w:val="158"/>
          <w:sz w:val="20"/>
        </w:rPr>
        <w:t>(</w:t>
      </w:r>
      <w:r>
        <w:rPr>
          <w:rFonts w:ascii="Trebuchet MS" w:hAnsi="Times New Roman" w:eastAsia="Times New Roman" w:cs="Times New Roman"/>
          <w:color w:val="92FB79"/>
          <w:spacing w:val="1"/>
          <w:w w:val="365"/>
          <w:sz w:val="20"/>
        </w:rPr>
        <w:t>'</w:t>
      </w:r>
      <w:r>
        <w:rPr>
          <w:rFonts w:ascii="Trebuchet MS" w:hAnsi="Times New Roman" w:eastAsia="Times New Roman" w:cs="Times New Roman"/>
          <w:color w:val="A4FF90"/>
          <w:spacing w:val="1"/>
          <w:w w:val="104"/>
          <w:sz w:val="20"/>
        </w:rPr>
        <w:t>P</w:t>
      </w:r>
      <w:r>
        <w:rPr>
          <w:rFonts w:ascii="Trebuchet MS" w:hAnsi="Times New Roman" w:eastAsia="Times New Roman" w:cs="Times New Roman"/>
          <w:color w:val="A4FF90"/>
          <w:spacing w:val="1"/>
          <w:w w:val="110"/>
          <w:sz w:val="20"/>
        </w:rPr>
        <w:t>a</w:t>
      </w:r>
      <w:r>
        <w:rPr>
          <w:rFonts w:ascii="Trebuchet MS" w:hAnsi="Times New Roman" w:eastAsia="Times New Roman" w:cs="Times New Roman"/>
          <w:color w:val="A4FF90"/>
          <w:spacing w:val="1"/>
          <w:w w:val="116"/>
          <w:sz w:val="20"/>
        </w:rPr>
        <w:t>g</w:t>
      </w:r>
      <w:r>
        <w:rPr>
          <w:rFonts w:ascii="Trebuchet MS" w:hAnsi="Times New Roman" w:eastAsia="Times New Roman" w:cs="Times New Roman"/>
          <w:color w:val="A4FF90"/>
          <w:w w:val="106"/>
          <w:sz w:val="20"/>
        </w:rPr>
        <w:t>e</w:t>
      </w:r>
      <w:r>
        <w:rPr>
          <w:rFonts w:ascii="Trebuchet MS" w:hAnsi="Times New Roman" w:eastAsia="Times New Roman" w:cs="Times New Roman"/>
          <w:color w:val="A4FF90"/>
          <w:sz w:val="20"/>
        </w:rPr>
        <w:t xml:space="preserve"> </w:t>
      </w:r>
      <w:r>
        <w:rPr>
          <w:rFonts w:ascii="Trebuchet MS" w:hAnsi="Times New Roman" w:eastAsia="Times New Roman" w:cs="Times New Roman"/>
          <w:color w:val="A4FF90"/>
          <w:spacing w:val="-5"/>
          <w:sz w:val="20"/>
        </w:rPr>
        <w:t xml:space="preserve"> </w:t>
      </w:r>
      <w:r>
        <w:rPr>
          <w:rFonts w:ascii="Trebuchet MS" w:hAnsi="Times New Roman" w:eastAsia="Times New Roman" w:cs="Times New Roman"/>
          <w:color w:val="A4FF90"/>
          <w:spacing w:val="1"/>
          <w:sz w:val="20"/>
        </w:rPr>
        <w:t>R</w:t>
      </w:r>
      <w:r>
        <w:rPr>
          <w:rFonts w:ascii="Trebuchet MS" w:hAnsi="Times New Roman" w:eastAsia="Times New Roman" w:cs="Times New Roman"/>
          <w:color w:val="A4FF90"/>
          <w:spacing w:val="1"/>
          <w:w w:val="110"/>
          <w:sz w:val="20"/>
        </w:rPr>
        <w:t>a</w:t>
      </w:r>
      <w:r>
        <w:rPr>
          <w:rFonts w:ascii="Trebuchet MS" w:hAnsi="Times New Roman" w:eastAsia="Times New Roman" w:cs="Times New Roman"/>
          <w:color w:val="A4FF90"/>
          <w:spacing w:val="1"/>
          <w:w w:val="106"/>
          <w:sz w:val="20"/>
        </w:rPr>
        <w:t>n</w:t>
      </w:r>
      <w:r>
        <w:rPr>
          <w:rFonts w:ascii="Trebuchet MS" w:hAnsi="Times New Roman" w:eastAsia="Times New Roman" w:cs="Times New Roman"/>
          <w:color w:val="A4FF90"/>
          <w:w w:val="115"/>
          <w:sz w:val="20"/>
        </w:rPr>
        <w:t>k</w:t>
      </w:r>
      <w:r>
        <w:rPr>
          <w:rFonts w:ascii="Trebuchet MS" w:hAnsi="Times New Roman" w:eastAsia="Times New Roman" w:cs="Times New Roman"/>
          <w:color w:val="A4FF90"/>
          <w:sz w:val="20"/>
        </w:rPr>
        <w:t xml:space="preserve"> </w:t>
      </w:r>
      <w:r>
        <w:rPr>
          <w:rFonts w:ascii="Trebuchet MS" w:hAnsi="Times New Roman" w:eastAsia="Times New Roman" w:cs="Times New Roman"/>
          <w:color w:val="A4FF90"/>
          <w:spacing w:val="-5"/>
          <w:sz w:val="20"/>
        </w:rPr>
        <w:t xml:space="preserve"> </w:t>
      </w:r>
      <w:r>
        <w:rPr>
          <w:rFonts w:ascii="Trebuchet MS" w:hAnsi="Times New Roman" w:eastAsia="Times New Roman" w:cs="Times New Roman"/>
          <w:color w:val="A4FF90"/>
          <w:spacing w:val="1"/>
          <w:w w:val="108"/>
          <w:sz w:val="20"/>
        </w:rPr>
        <w:t>o</w:t>
      </w:r>
      <w:r>
        <w:rPr>
          <w:rFonts w:ascii="Trebuchet MS" w:hAnsi="Times New Roman" w:eastAsia="Times New Roman" w:cs="Times New Roman"/>
          <w:color w:val="A4FF90"/>
          <w:w w:val="157"/>
          <w:sz w:val="20"/>
        </w:rPr>
        <w:t>f</w:t>
      </w:r>
      <w:r>
        <w:rPr>
          <w:rFonts w:ascii="Trebuchet MS" w:hAnsi="Times New Roman" w:eastAsia="Times New Roman" w:cs="Times New Roman"/>
          <w:color w:val="A4FF90"/>
          <w:sz w:val="20"/>
        </w:rPr>
        <w:t xml:space="preserve"> </w:t>
      </w:r>
      <w:r>
        <w:rPr>
          <w:rFonts w:ascii="Trebuchet MS" w:hAnsi="Times New Roman" w:eastAsia="Times New Roman" w:cs="Times New Roman"/>
          <w:color w:val="A4FF90"/>
          <w:spacing w:val="-2"/>
          <w:sz w:val="20"/>
        </w:rPr>
        <w:t xml:space="preserve"> </w:t>
      </w:r>
      <w:r>
        <w:rPr>
          <w:rFonts w:ascii="Trebuchet MS" w:hAnsi="Times New Roman" w:eastAsia="Times New Roman" w:cs="Times New Roman"/>
          <w:color w:val="FF618B"/>
          <w:spacing w:val="1"/>
          <w:w w:val="158"/>
          <w:sz w:val="20"/>
        </w:rPr>
        <w:t>{</w:t>
      </w:r>
      <w:r>
        <w:rPr>
          <w:rFonts w:ascii="Trebuchet MS" w:hAnsi="Times New Roman" w:eastAsia="Times New Roman" w:cs="Times New Roman"/>
          <w:color w:val="FF618B"/>
          <w:w w:val="158"/>
          <w:sz w:val="20"/>
        </w:rPr>
        <w:t>}</w:t>
      </w:r>
      <w:r>
        <w:rPr>
          <w:rFonts w:ascii="Trebuchet MS" w:hAnsi="Times New Roman" w:eastAsia="Times New Roman" w:cs="Times New Roman"/>
          <w:color w:val="FF618B"/>
          <w:sz w:val="20"/>
        </w:rPr>
        <w:tab/>
      </w:r>
      <w:r>
        <w:rPr>
          <w:rFonts w:ascii="Trebuchet MS" w:hAnsi="Times New Roman" w:eastAsia="Times New Roman" w:cs="Times New Roman"/>
          <w:color w:val="A4FF90"/>
          <w:w w:val="144"/>
          <w:sz w:val="20"/>
        </w:rPr>
        <w:t>s</w:t>
      </w:r>
      <w:r>
        <w:rPr>
          <w:rFonts w:ascii="Trebuchet MS" w:hAnsi="Times New Roman" w:eastAsia="Times New Roman" w:cs="Times New Roman"/>
          <w:color w:val="A4FF90"/>
          <w:sz w:val="20"/>
        </w:rPr>
        <w:t xml:space="preserve"> </w:t>
      </w:r>
      <w:r>
        <w:rPr>
          <w:rFonts w:ascii="Trebuchet MS" w:hAnsi="Times New Roman" w:eastAsia="Times New Roman" w:cs="Times New Roman"/>
          <w:color w:val="A4FF90"/>
          <w:spacing w:val="-2"/>
          <w:sz w:val="20"/>
        </w:rPr>
        <w:t xml:space="preserve"> </w:t>
      </w:r>
      <w:r>
        <w:rPr>
          <w:rFonts w:ascii="Trebuchet MS" w:hAnsi="Times New Roman" w:eastAsia="Times New Roman" w:cs="Times New Roman"/>
          <w:color w:val="FF618B"/>
          <w:spacing w:val="1"/>
          <w:w w:val="158"/>
          <w:sz w:val="20"/>
        </w:rPr>
        <w:t>{</w:t>
      </w:r>
      <w:r>
        <w:rPr>
          <w:rFonts w:ascii="Trebuchet MS" w:hAnsi="Times New Roman" w:eastAsia="Times New Roman" w:cs="Times New Roman"/>
          <w:color w:val="FFC500"/>
          <w:spacing w:val="1"/>
          <w:w w:val="158"/>
          <w:sz w:val="20"/>
        </w:rPr>
        <w:t>:.</w:t>
      </w:r>
      <w:r>
        <w:rPr>
          <w:rFonts w:ascii="Trebuchet MS" w:hAnsi="Times New Roman" w:eastAsia="Times New Roman" w:cs="Times New Roman"/>
          <w:color w:val="FFC500"/>
          <w:spacing w:val="1"/>
          <w:w w:val="111"/>
          <w:sz w:val="20"/>
        </w:rPr>
        <w:t>4</w:t>
      </w:r>
      <w:r>
        <w:rPr>
          <w:rFonts w:ascii="Trebuchet MS" w:hAnsi="Times New Roman" w:eastAsia="Times New Roman" w:cs="Times New Roman"/>
          <w:color w:val="FFC500"/>
          <w:spacing w:val="-2"/>
          <w:w w:val="157"/>
          <w:sz w:val="20"/>
        </w:rPr>
        <w:t>f</w:t>
      </w:r>
      <w:r>
        <w:rPr>
          <w:rFonts w:ascii="Trebuchet MS" w:hAnsi="Times New Roman" w:eastAsia="Times New Roman" w:cs="Times New Roman"/>
          <w:color w:val="FF618B"/>
          <w:w w:val="158"/>
          <w:sz w:val="20"/>
        </w:rPr>
        <w:t>}</w:t>
      </w:r>
      <w:r>
        <w:rPr>
          <w:rFonts w:ascii="Trebuchet MS" w:hAnsi="Times New Roman" w:eastAsia="Times New Roman" w:cs="Times New Roman"/>
          <w:color w:val="92FB79"/>
          <w:spacing w:val="1"/>
          <w:w w:val="365"/>
          <w:sz w:val="20"/>
        </w:rPr>
        <w:t>'</w:t>
      </w:r>
      <w:r>
        <w:rPr>
          <w:rFonts w:ascii="Trebuchet MS" w:hAnsi="Times New Roman" w:eastAsia="Times New Roman" w:cs="Times New Roman"/>
          <w:color w:val="E0EEFF"/>
          <w:spacing w:val="-2"/>
          <w:w w:val="158"/>
          <w:sz w:val="20"/>
        </w:rPr>
        <w:t>.</w:t>
      </w:r>
      <w:r>
        <w:rPr>
          <w:rFonts w:ascii="Trebuchet MS" w:hAnsi="Times New Roman" w:eastAsia="Times New Roman" w:cs="Times New Roman"/>
          <w:color w:val="FFC500"/>
          <w:spacing w:val="1"/>
          <w:w w:val="157"/>
          <w:sz w:val="20"/>
        </w:rPr>
        <w:t>f</w:t>
      </w:r>
      <w:r>
        <w:rPr>
          <w:rFonts w:ascii="Trebuchet MS" w:hAnsi="Times New Roman" w:eastAsia="Times New Roman" w:cs="Times New Roman"/>
          <w:color w:val="FFC500"/>
          <w:spacing w:val="1"/>
          <w:w w:val="108"/>
          <w:sz w:val="20"/>
        </w:rPr>
        <w:t>o</w:t>
      </w:r>
      <w:r>
        <w:rPr>
          <w:rFonts w:ascii="Trebuchet MS" w:hAnsi="Times New Roman" w:eastAsia="Times New Roman" w:cs="Times New Roman"/>
          <w:color w:val="FFC500"/>
          <w:spacing w:val="1"/>
          <w:w w:val="150"/>
          <w:sz w:val="20"/>
        </w:rPr>
        <w:t>r</w:t>
      </w:r>
      <w:r>
        <w:rPr>
          <w:rFonts w:ascii="Trebuchet MS" w:hAnsi="Times New Roman" w:eastAsia="Times New Roman" w:cs="Times New Roman"/>
          <w:color w:val="FFC500"/>
          <w:spacing w:val="1"/>
          <w:w w:val="70"/>
          <w:sz w:val="20"/>
        </w:rPr>
        <w:t>m</w:t>
      </w:r>
      <w:r>
        <w:rPr>
          <w:rFonts w:ascii="Trebuchet MS" w:hAnsi="Times New Roman" w:eastAsia="Times New Roman" w:cs="Times New Roman"/>
          <w:color w:val="FFC500"/>
          <w:spacing w:val="1"/>
          <w:w w:val="110"/>
          <w:sz w:val="20"/>
        </w:rPr>
        <w:t>a</w:t>
      </w:r>
      <w:r>
        <w:rPr>
          <w:rFonts w:ascii="Trebuchet MS" w:hAnsi="Times New Roman" w:eastAsia="Times New Roman" w:cs="Times New Roman"/>
          <w:color w:val="FFC500"/>
          <w:spacing w:val="1"/>
          <w:w w:val="147"/>
          <w:sz w:val="20"/>
        </w:rPr>
        <w:t>t</w:t>
      </w:r>
      <w:r>
        <w:rPr>
          <w:rFonts w:ascii="Trebuchet MS" w:hAnsi="Times New Roman" w:eastAsia="Times New Roman" w:cs="Times New Roman"/>
          <w:color w:val="E0EEFF"/>
          <w:spacing w:val="-2"/>
          <w:w w:val="158"/>
          <w:sz w:val="20"/>
        </w:rPr>
        <w:t>(</w:t>
      </w:r>
      <w:r>
        <w:rPr>
          <w:rFonts w:ascii="Trebuchet MS" w:hAnsi="Times New Roman" w:eastAsia="Times New Roman" w:cs="Times New Roman"/>
          <w:color w:val="FFC500"/>
          <w:spacing w:val="1"/>
          <w:w w:val="117"/>
          <w:sz w:val="20"/>
        </w:rPr>
        <w:t>c</w:t>
      </w:r>
      <w:r>
        <w:rPr>
          <w:rFonts w:ascii="Trebuchet MS" w:hAnsi="Times New Roman" w:eastAsia="Times New Roman" w:cs="Times New Roman"/>
          <w:color w:val="FFC500"/>
          <w:spacing w:val="1"/>
          <w:w w:val="106"/>
          <w:sz w:val="20"/>
        </w:rPr>
        <w:t>h</w:t>
      </w:r>
      <w:r>
        <w:rPr>
          <w:rFonts w:ascii="Trebuchet MS" w:hAnsi="Times New Roman" w:eastAsia="Times New Roman" w:cs="Times New Roman"/>
          <w:color w:val="FFC500"/>
          <w:spacing w:val="1"/>
          <w:w w:val="150"/>
          <w:sz w:val="20"/>
        </w:rPr>
        <w:t>r</w:t>
      </w:r>
      <w:r>
        <w:rPr>
          <w:rFonts w:ascii="Trebuchet MS" w:hAnsi="Times New Roman" w:eastAsia="Times New Roman" w:cs="Times New Roman"/>
          <w:color w:val="E0EEFF"/>
          <w:spacing w:val="-2"/>
          <w:w w:val="158"/>
          <w:sz w:val="20"/>
        </w:rPr>
        <w:t>(</w:t>
      </w:r>
      <w:r>
        <w:rPr>
          <w:rFonts w:ascii="Trebuchet MS" w:hAnsi="Times New Roman" w:eastAsia="Times New Roman" w:cs="Times New Roman"/>
          <w:color w:val="FF618B"/>
          <w:spacing w:val="1"/>
          <w:w w:val="111"/>
          <w:sz w:val="20"/>
        </w:rPr>
        <w:t>65</w:t>
      </w:r>
      <w:r>
        <w:rPr>
          <w:rFonts w:ascii="Trebuchet MS" w:hAnsi="Times New Roman" w:eastAsia="Times New Roman" w:cs="Times New Roman"/>
          <w:color w:val="FF9D00"/>
          <w:w w:val="111"/>
          <w:sz w:val="20"/>
        </w:rPr>
        <w:t>+</w:t>
      </w:r>
      <w:r>
        <w:rPr>
          <w:rFonts w:ascii="Trebuchet MS" w:hAnsi="Times New Roman" w:eastAsia="Times New Roman" w:cs="Times New Roman"/>
          <w:color w:val="FF9D00"/>
          <w:sz w:val="20"/>
        </w:rPr>
        <w:t xml:space="preserve"> </w:t>
      </w:r>
      <w:r>
        <w:rPr>
          <w:rFonts w:ascii="Trebuchet MS" w:hAnsi="Times New Roman" w:eastAsia="Times New Roman" w:cs="Times New Roman"/>
          <w:color w:val="FF9D00"/>
          <w:spacing w:val="-2"/>
          <w:sz w:val="20"/>
        </w:rPr>
        <w:t xml:space="preserve"> </w:t>
      </w:r>
      <w:r>
        <w:rPr>
          <w:rFonts w:ascii="Trebuchet MS" w:hAnsi="Times New Roman" w:eastAsia="Times New Roman" w:cs="Times New Roman"/>
          <w:color w:val="E0EEFF"/>
          <w:spacing w:val="1"/>
          <w:w w:val="158"/>
          <w:sz w:val="20"/>
        </w:rPr>
        <w:t>)</w:t>
      </w:r>
      <w:r>
        <w:rPr>
          <w:rFonts w:ascii="Trebuchet MS" w:hAnsi="Times New Roman" w:eastAsia="Times New Roman" w:cs="Times New Roman"/>
          <w:color w:val="E0EEFF"/>
          <w:w w:val="158"/>
          <w:sz w:val="20"/>
        </w:rPr>
        <w:t>,</w:t>
      </w:r>
      <w:r>
        <w:rPr>
          <w:rFonts w:ascii="Trebuchet MS" w:hAnsi="Times New Roman" w:eastAsia="Times New Roman" w:cs="Times New Roman"/>
          <w:color w:val="E0EEFF"/>
          <w:sz w:val="20"/>
        </w:rPr>
        <w:t xml:space="preserve"> </w:t>
      </w:r>
      <w:r>
        <w:rPr>
          <w:rFonts w:ascii="Trebuchet MS" w:hAnsi="Times New Roman" w:eastAsia="Times New Roman" w:cs="Times New Roman"/>
          <w:color w:val="E0EEFF"/>
          <w:spacing w:val="-2"/>
          <w:sz w:val="20"/>
        </w:rPr>
        <w:t xml:space="preserve"> </w:t>
      </w:r>
      <w:r>
        <w:rPr>
          <w:rFonts w:ascii="Trebuchet MS" w:hAnsi="Times New Roman" w:eastAsia="Times New Roman" w:cs="Times New Roman"/>
          <w:color w:val="FFFFFF"/>
          <w:spacing w:val="1"/>
          <w:w w:val="150"/>
          <w:sz w:val="20"/>
        </w:rPr>
        <w:t>r</w:t>
      </w:r>
      <w:r>
        <w:rPr>
          <w:rFonts w:ascii="Trebuchet MS" w:hAnsi="Times New Roman" w:eastAsia="Times New Roman" w:cs="Times New Roman"/>
          <w:color w:val="FFFFFF"/>
          <w:spacing w:val="1"/>
          <w:w w:val="110"/>
          <w:sz w:val="20"/>
        </w:rPr>
        <w:t>a</w:t>
      </w:r>
      <w:r>
        <w:rPr>
          <w:rFonts w:ascii="Trebuchet MS" w:hAnsi="Times New Roman" w:eastAsia="Times New Roman" w:cs="Times New Roman"/>
          <w:color w:val="FFFFFF"/>
          <w:spacing w:val="1"/>
          <w:w w:val="106"/>
          <w:sz w:val="20"/>
        </w:rPr>
        <w:t>n</w:t>
      </w:r>
      <w:r>
        <w:rPr>
          <w:rFonts w:ascii="Trebuchet MS" w:hAnsi="Times New Roman" w:eastAsia="Times New Roman" w:cs="Times New Roman"/>
          <w:color w:val="FFFFFF"/>
          <w:spacing w:val="-2"/>
          <w:w w:val="115"/>
          <w:sz w:val="20"/>
        </w:rPr>
        <w:t>k</w:t>
      </w:r>
      <w:r>
        <w:rPr>
          <w:rFonts w:ascii="Trebuchet MS" w:hAnsi="Times New Roman" w:eastAsia="Times New Roman" w:cs="Times New Roman"/>
          <w:color w:val="E0EEFF"/>
          <w:spacing w:val="1"/>
          <w:w w:val="158"/>
          <w:sz w:val="20"/>
        </w:rPr>
        <w:t>)</w:t>
      </w:r>
      <w:r>
        <w:rPr>
          <w:rFonts w:ascii="Trebuchet MS" w:hAnsi="Times New Roman" w:eastAsia="Times New Roman" w:cs="Times New Roman"/>
          <w:color w:val="E0EEFF"/>
          <w:w w:val="158"/>
          <w:sz w:val="20"/>
        </w:rPr>
        <w:t>)</w:t>
      </w:r>
    </w:p>
    <w:p>
      <w:pPr>
        <w:rPr>
          <w:rFonts w:ascii="Trebuchet MS" w:hAnsi="Times New Roman" w:eastAsia="Times New Roman" w:cs="Times New Roman"/>
          <w:sz w:val="20"/>
        </w:rPr>
        <w:sectPr>
          <w:pgSz w:w="12240" w:h="15840"/>
          <w:pgMar w:top="1000" w:right="920" w:bottom="280" w:left="920" w:header="720" w:footer="720" w:gutter="0"/>
          <w:cols w:space="720" w:num="1"/>
        </w:sectPr>
      </w:pPr>
    </w:p>
    <w:p>
      <w:pPr>
        <w:ind w:left="100"/>
        <w:rPr>
          <w:rFonts w:ascii="Trebuchet MS" w:hAnsi="Times New Roman" w:eastAsia="Times New Roman" w:cs="Times New Roman"/>
          <w:sz w:val="20"/>
          <w:szCs w:val="28"/>
        </w:rPr>
      </w:pPr>
      <w:r>
        <w:rPr>
          <w:rFonts w:ascii="Trebuchet MS"/>
          <w:sz w:val="20"/>
        </w:rPr>
        <w:pict>
          <v:group id="_x0000_s1265" o:spid="_x0000_s1265" o:spt="203" style="height:185.9pt;width:509.15pt;" coordsize="10183,3718">
            <o:lock v:ext="edit"/>
            <v:shape id="_x0000_s1266" o:spid="_x0000_s1266" style="position:absolute;left:0;top:0;height:697;width:10183;" fillcolor="#183548" filled="t" stroked="f" coordsize="10183,697" path="m10183,0l0,0,0,232,0,464,0,697,10183,697,10183,464,10183,232,10183,0xe">
              <v:path arrowok="t"/>
              <v:fill on="t" focussize="0,0"/>
              <v:stroke on="f"/>
              <v:imagedata o:title=""/>
              <o:lock v:ext="edit"/>
            </v:shape>
            <v:shape id="_x0000_s1267" o:spid="_x0000_s1267" o:spt="75" type="#_x0000_t75" style="position:absolute;left:15;top:499;height:150;width:95;" filled="f" stroked="f" coordsize="21600,21600">
              <v:path/>
              <v:fill on="f" focussize="0,0"/>
              <v:stroke on="f"/>
              <v:imagedata r:id="rId99" o:title=""/>
              <o:lock v:ext="edit" aspectratio="t"/>
            </v:shape>
            <v:shape id="_x0000_s1268" o:spid="_x0000_s1268" o:spt="75" type="#_x0000_t75" style="position:absolute;left:2124;top:499;height:150;width:95;" filled="f" stroked="f" coordsize="21600,21600">
              <v:path/>
              <v:fill on="f" focussize="0,0"/>
              <v:stroke on="f"/>
              <v:imagedata r:id="rId104" o:title=""/>
              <o:lock v:ext="edit" aspectratio="t"/>
            </v:shape>
            <v:rect id="_x0000_s1269" o:spid="_x0000_s1269" o:spt="1" style="position:absolute;left:0;top:697;height:232;width:10183;" fillcolor="#183548" filled="t" stroked="f" coordsize="21600,21600">
              <v:path/>
              <v:fill on="t" focussize="0,0"/>
              <v:stroke on="f"/>
              <v:imagedata o:title=""/>
              <o:lock v:ext="edit"/>
            </v:rect>
            <v:shape id="_x0000_s1270" o:spid="_x0000_s1270" o:spt="75" type="#_x0000_t75" style="position:absolute;left:951;top:732;height:150;width:95;" filled="f" stroked="f" coordsize="21600,21600">
              <v:path/>
              <v:fill on="f" focussize="0,0"/>
              <v:stroke on="f"/>
              <v:imagedata r:id="rId100" o:title=""/>
              <o:lock v:ext="edit" aspectratio="t"/>
            </v:shape>
            <v:shape id="_x0000_s1271" o:spid="_x0000_s1271" o:spt="75" type="#_x0000_t75" style="position:absolute;left:1421;top:732;height:150;width:95;" filled="f" stroked="f" coordsize="21600,21600">
              <v:path/>
              <v:fill on="f" focussize="0,0"/>
              <v:stroke on="f"/>
              <v:imagedata r:id="rId100" o:title=""/>
              <o:lock v:ext="edit" aspectratio="t"/>
            </v:shape>
            <v:rect id="_x0000_s1272" o:spid="_x0000_s1272" o:spt="1" style="position:absolute;left:0;top:929;height:233;width:10183;" fillcolor="#183548" filled="t" stroked="f" coordsize="21600,21600">
              <v:path/>
              <v:fill on="t" focussize="0,0"/>
              <v:stroke on="f"/>
              <v:imagedata o:title=""/>
              <o:lock v:ext="edit"/>
            </v:rect>
            <v:shape id="_x0000_s1273" o:spid="_x0000_s1273" o:spt="75" type="#_x0000_t75" style="position:absolute;left:1654;top:964;height:150;width:95;" filled="f" stroked="f" coordsize="21600,21600">
              <v:path/>
              <v:fill on="f" focussize="0,0"/>
              <v:stroke on="f"/>
              <v:imagedata r:id="rId100" o:title=""/>
              <o:lock v:ext="edit" aspectratio="t"/>
            </v:shape>
            <v:shape id="_x0000_s1274" o:spid="_x0000_s1274" o:spt="75" type="#_x0000_t75" style="position:absolute;left:4116;top:964;height:150;width:95;" filled="f" stroked="f" coordsize="21600,21600">
              <v:path/>
              <v:fill on="f" focussize="0,0"/>
              <v:stroke on="f"/>
              <v:imagedata r:id="rId104" o:title=""/>
              <o:lock v:ext="edit" aspectratio="t"/>
            </v:shape>
            <v:rect id="_x0000_s1275" o:spid="_x0000_s1275" o:spt="1" style="position:absolute;left:0;top:1162;height:232;width:10183;" fillcolor="#183548" filled="t" stroked="f" coordsize="21600,21600">
              <v:path/>
              <v:fill on="t" focussize="0,0"/>
              <v:stroke on="f"/>
              <v:imagedata o:title=""/>
              <o:lock v:ext="edit"/>
            </v:rect>
            <v:shape id="_x0000_s1276" o:spid="_x0000_s1276" o:spt="75" type="#_x0000_t75" style="position:absolute;left:379;top:1207;height:140;width:115;" filled="f" stroked="f" coordsize="21600,21600">
              <v:path/>
              <v:fill on="f" focussize="0,0"/>
              <v:stroke on="f"/>
              <v:imagedata r:id="rId103" o:title=""/>
              <o:lock v:ext="edit" aspectratio="t"/>
            </v:shape>
            <v:shape id="_x0000_s1277" o:spid="_x0000_s1277" style="position:absolute;left:0;top:1394;height:697;width:10183;" fillcolor="#183548" filled="t" stroked="f" coordorigin="0,1394" coordsize="10183,697" path="m10183,1394l0,1394,0,1626,0,1859,0,2091,10183,2091,10183,1859,10183,1626,10183,1394xe">
              <v:path arrowok="t"/>
              <v:fill on="t" focussize="0,0"/>
              <v:stroke on="f"/>
              <v:imagedata o:title=""/>
              <o:lock v:ext="edit"/>
            </v:shape>
            <v:shape id="_x0000_s1278" o:spid="_x0000_s1278" o:spt="75" type="#_x0000_t75" style="position:absolute;left:473;top:1903;height:140;width:115;" filled="f" stroked="f" coordsize="21600,21600">
              <v:path/>
              <v:fill on="f" focussize="0,0"/>
              <v:stroke on="f"/>
              <v:imagedata r:id="rId103" o:title=""/>
              <o:lock v:ext="edit" aspectratio="t"/>
            </v:shape>
            <v:shape id="_x0000_s1279" o:spid="_x0000_s1279" o:spt="75" type="#_x0000_t75" style="position:absolute;left:2114;top:1903;height:140;width:95;" filled="f" stroked="f" coordsize="21600,21600">
              <v:path/>
              <v:fill on="f" focussize="0,0"/>
              <v:stroke on="f"/>
              <v:imagedata r:id="rId105" o:title=""/>
              <o:lock v:ext="edit" aspectratio="t"/>
            </v:shape>
            <v:shape id="_x0000_s1280" o:spid="_x0000_s1280" o:spt="75" type="#_x0000_t75" style="position:absolute;left:2347;top:1903;height:140;width:95;" filled="f" stroked="f" coordsize="21600,21600">
              <v:path/>
              <v:fill on="f" focussize="0,0"/>
              <v:stroke on="f"/>
              <v:imagedata r:id="rId105" o:title=""/>
              <o:lock v:ext="edit" aspectratio="t"/>
            </v:shape>
            <v:shape id="_x0000_s1281" o:spid="_x0000_s1281" o:spt="75" type="#_x0000_t75" style="position:absolute;left:3050;top:1903;height:140;width:95;" filled="f" stroked="f" coordsize="21600,21600">
              <v:path/>
              <v:fill on="f" focussize="0,0"/>
              <v:stroke on="f"/>
              <v:imagedata r:id="rId105" o:title=""/>
              <o:lock v:ext="edit" aspectratio="t"/>
            </v:shape>
            <v:shape id="_x0000_s1282" o:spid="_x0000_s1282" o:spt="75" type="#_x0000_t75" style="position:absolute;left:3520;top:1903;height:140;width:95;" filled="f" stroked="f" coordsize="21600,21600">
              <v:path/>
              <v:fill on="f" focussize="0,0"/>
              <v:stroke on="f"/>
              <v:imagedata r:id="rId105" o:title=""/>
              <o:lock v:ext="edit" aspectratio="t"/>
            </v:shape>
            <v:shape id="_x0000_s1283" o:spid="_x0000_s1283" o:spt="75" type="#_x0000_t75" style="position:absolute;left:4224;top:1903;height:140;width:95;" filled="f" stroked="f" coordsize="21600,21600">
              <v:path/>
              <v:fill on="f" focussize="0,0"/>
              <v:stroke on="f"/>
              <v:imagedata r:id="rId105" o:title=""/>
              <o:lock v:ext="edit" aspectratio="t"/>
            </v:shape>
            <v:shape id="_x0000_s1284" o:spid="_x0000_s1284" o:spt="75" type="#_x0000_t75" style="position:absolute;left:4456;top:1903;height:140;width:95;" filled="f" stroked="f" coordsize="21600,21600">
              <v:path/>
              <v:fill on="f" focussize="0,0"/>
              <v:stroke on="f"/>
              <v:imagedata r:id="rId105" o:title=""/>
              <o:lock v:ext="edit" aspectratio="t"/>
            </v:shape>
            <v:shape id="_x0000_s1285" o:spid="_x0000_s1285" o:spt="75" type="#_x0000_t75" style="position:absolute;left:4927;top:1903;height:140;width:95;" filled="f" stroked="f" coordsize="21600,21600">
              <v:path/>
              <v:fill on="f" focussize="0,0"/>
              <v:stroke on="f"/>
              <v:imagedata r:id="rId105" o:title=""/>
              <o:lock v:ext="edit" aspectratio="t"/>
            </v:shape>
            <v:shape id="_x0000_s1286" o:spid="_x0000_s1286" o:spt="75" type="#_x0000_t75" style="position:absolute;left:5863;top:1903;height:140;width:95;" filled="f" stroked="f" coordsize="21600,21600">
              <v:path/>
              <v:fill on="f" focussize="0,0"/>
              <v:stroke on="f"/>
              <v:imagedata r:id="rId105" o:title=""/>
              <o:lock v:ext="edit" aspectratio="t"/>
            </v:shape>
            <v:rect id="_x0000_s1287" o:spid="_x0000_s1287" o:spt="1" style="position:absolute;left:0;top:2091;height:233;width:10183;" fillcolor="#183548" filled="t" stroked="f" coordsize="21600,21600">
              <v:path/>
              <v:fill on="t" focussize="0,0"/>
              <v:stroke on="f"/>
              <v:imagedata o:title=""/>
              <o:lock v:ext="edit"/>
            </v:rect>
            <v:shape id="_x0000_s1288" o:spid="_x0000_s1288" o:spt="75" type="#_x0000_t75" style="position:absolute;left:718;top:2126;height:150;width:95;" filled="f" stroked="f" coordsize="21600,21600">
              <v:path/>
              <v:fill on="f" focussize="0,0"/>
              <v:stroke on="f"/>
              <v:imagedata r:id="rId100" o:title=""/>
              <o:lock v:ext="edit" aspectratio="t"/>
            </v:shape>
            <v:shape id="_x0000_s1289" o:spid="_x0000_s1289" o:spt="75" type="#_x0000_t75" style="position:absolute;left:3648;top:2126;height:150;width:95;" filled="f" stroked="f" coordsize="21600,21600">
              <v:path/>
              <v:fill on="f" focussize="0,0"/>
              <v:stroke on="f"/>
              <v:imagedata r:id="rId104" o:title=""/>
              <o:lock v:ext="edit" aspectratio="t"/>
            </v:shape>
            <v:shape id="_x0000_s1290" o:spid="_x0000_s1290" o:spt="75" type="#_x0000_t75" style="position:absolute;left:4116;top:2126;height:150;width:95;" filled="f" stroked="f" coordsize="21600,21600">
              <v:path/>
              <v:fill on="f" focussize="0,0"/>
              <v:stroke on="f"/>
              <v:imagedata r:id="rId104" o:title=""/>
              <o:lock v:ext="edit" aspectratio="t"/>
            </v:shape>
            <v:rect id="_x0000_s1291" o:spid="_x0000_s1291" o:spt="1" style="position:absolute;left:0;top:2324;height:232;width:10183;" fillcolor="#183548" filled="t" stroked="f" coordsize="21600,21600">
              <v:path/>
              <v:fill on="t" focussize="0,0"/>
              <v:stroke on="f"/>
              <v:imagedata o:title=""/>
              <o:lock v:ext="edit"/>
            </v:rect>
            <v:shape id="_x0000_s1292" o:spid="_x0000_s1292" o:spt="75" type="#_x0000_t75" style="position:absolute;left:951;top:2359;height:150;width:95;" filled="f" stroked="f" coordsize="21600,21600">
              <v:path/>
              <v:fill on="f" focussize="0,0"/>
              <v:stroke on="f"/>
              <v:imagedata r:id="rId102" o:title=""/>
              <o:lock v:ext="edit" aspectratio="t"/>
            </v:shape>
            <v:shape id="_x0000_s1293" o:spid="_x0000_s1293" o:spt="75" type="#_x0000_t75" style="position:absolute;left:1186;top:2359;height:150;width:95;" filled="f" stroked="f" coordsize="21600,21600">
              <v:path/>
              <v:fill on="f" focussize="0,0"/>
              <v:stroke on="f"/>
              <v:imagedata r:id="rId99" o:title=""/>
              <o:lock v:ext="edit" aspectratio="t"/>
            </v:shape>
            <v:rect id="_x0000_s1294" o:spid="_x0000_s1294" o:spt="1" style="position:absolute;left:0;top:2556;height:233;width:10183;" fillcolor="#183548" filled="t" stroked="f" coordsize="21600,21600">
              <v:path/>
              <v:fill on="t" focussize="0,0"/>
              <v:stroke on="f"/>
              <v:imagedata o:title=""/>
              <o:lock v:ext="edit"/>
            </v:rect>
            <v:shape id="_x0000_s1295" o:spid="_x0000_s1295" o:spt="75" type="#_x0000_t75" style="position:absolute;left:1654;top:2592;height:150;width:95;" filled="f" stroked="f" coordsize="21600,21600">
              <v:path/>
              <v:fill on="f" focussize="0,0"/>
              <v:stroke on="f"/>
              <v:imagedata r:id="rId102" o:title=""/>
              <o:lock v:ext="edit" aspectratio="t"/>
            </v:shape>
            <v:shape id="_x0000_s1296" o:spid="_x0000_s1296" o:spt="75" type="#_x0000_t75" style="position:absolute;left:2357;top:2592;height:150;width:95;" filled="f" stroked="f" coordsize="21600,21600">
              <v:path/>
              <v:fill on="f" focussize="0,0"/>
              <v:stroke on="f"/>
              <v:imagedata r:id="rId100" o:title=""/>
              <o:lock v:ext="edit" aspectratio="t"/>
            </v:shape>
            <v:shape id="_x0000_s1297" o:spid="_x0000_s1297" o:spt="75" type="#_x0000_t75" style="position:absolute;left:3648;top:2592;height:150;width:95;" filled="f" stroked="f" coordsize="21600,21600">
              <v:path/>
              <v:fill on="f" focussize="0,0"/>
              <v:stroke on="f"/>
              <v:imagedata r:id="rId100" o:title=""/>
              <o:lock v:ext="edit" aspectratio="t"/>
            </v:shape>
            <v:rect id="_x0000_s1298" o:spid="_x0000_s1298" o:spt="1" style="position:absolute;left:0;top:2789;height:232;width:10183;" fillcolor="#183548" filled="t" stroked="f" coordsize="21600,21600">
              <v:path/>
              <v:fill on="t" focussize="0,0"/>
              <v:stroke on="f"/>
              <v:imagedata o:title=""/>
              <o:lock v:ext="edit"/>
            </v:rect>
            <v:shape id="_x0000_s1299" o:spid="_x0000_s1299" o:spt="75" type="#_x0000_t75" style="position:absolute;left:2592;top:2824;height:150;width:95;" filled="f" stroked="f" coordsize="21600,21600">
              <v:path/>
              <v:fill on="f" focussize="0,0"/>
              <v:stroke on="f"/>
              <v:imagedata r:id="rId100" o:title=""/>
              <o:lock v:ext="edit" aspectratio="t"/>
            </v:shape>
            <v:shape id="_x0000_s1300" o:spid="_x0000_s1300" o:spt="75" type="#_x0000_t75" style="position:absolute;left:3531;top:2824;height:150;width:95;" filled="f" stroked="f" coordsize="21600,21600">
              <v:path/>
              <v:fill on="f" focussize="0,0"/>
              <v:stroke on="f"/>
              <v:imagedata r:id="rId100" o:title=""/>
              <o:lock v:ext="edit" aspectratio="t"/>
            </v:shape>
            <v:shape id="_x0000_s1301" o:spid="_x0000_s1301" o:spt="75" type="#_x0000_t75" style="position:absolute;left:4702;top:2824;height:150;width:95;" filled="f" stroked="f" coordsize="21600,21600">
              <v:path/>
              <v:fill on="f" focussize="0,0"/>
              <v:stroke on="f"/>
              <v:imagedata r:id="rId102" o:title=""/>
              <o:lock v:ext="edit" aspectratio="t"/>
            </v:shape>
            <v:rect id="_x0000_s1302" o:spid="_x0000_s1302" o:spt="1" style="position:absolute;left:0;top:3021;height:232;width:10183;" fillcolor="#183548" filled="t" stroked="f" coordsize="21600,21600">
              <v:path/>
              <v:fill on="t" focussize="0,0"/>
              <v:stroke on="f"/>
              <v:imagedata o:title=""/>
              <o:lock v:ext="edit"/>
            </v:rect>
            <v:shape id="_x0000_s1303" o:spid="_x0000_s1303" o:spt="75" type="#_x0000_t75" style="position:absolute;left:2242;top:3055;height:150;width:95;" filled="f" stroked="f" coordsize="21600,21600">
              <v:path/>
              <v:fill on="f" focussize="0,0"/>
              <v:stroke on="f"/>
              <v:imagedata r:id="rId100" o:title=""/>
              <o:lock v:ext="edit" aspectratio="t"/>
            </v:shape>
            <v:shape id="_x0000_s1304" o:spid="_x0000_s1304" style="position:absolute;left:0;top:3253;height:465;width:10183;" fillcolor="#183548" filled="t" stroked="f" coordorigin="0,3253" coordsize="10183,465" path="m10183,3253l0,3253,0,3486,0,3718,10183,3718,10183,3486,10183,3253xe">
              <v:path arrowok="t"/>
              <v:fill on="t" focussize="0,0"/>
              <v:stroke on="f"/>
              <v:imagedata o:title=""/>
              <o:lock v:ext="edit"/>
            </v:shape>
            <v:shape id="_x0000_s1305" o:spid="_x0000_s1305" o:spt="202" type="#_x0000_t202" style="position:absolute;left:0;top:0;height:3718;width:10183;" filled="f" stroked="f" coordsize="21600,21600">
              <v:path/>
              <v:fill on="f" focussize="0,0"/>
              <v:stroke on="f" joinstyle="miter"/>
              <v:imagedata o:title=""/>
              <o:lock v:ext="edit"/>
              <v:textbox inset="0mm,0mm,0mm,0mm">
                <w:txbxContent>
                  <w:p>
                    <w:pPr>
                      <w:spacing w:before="0" w:line="240" w:lineRule="auto"/>
                      <w:rPr>
                        <w:rFonts w:ascii="Trebuchet MS"/>
                        <w:sz w:val="22"/>
                      </w:rPr>
                    </w:pPr>
                  </w:p>
                  <w:p>
                    <w:pPr>
                      <w:spacing w:before="8" w:line="240" w:lineRule="auto"/>
                      <w:rPr>
                        <w:rFonts w:ascii="Trebuchet MS"/>
                        <w:sz w:val="17"/>
                      </w:rPr>
                    </w:pPr>
                  </w:p>
                  <w:p>
                    <w:pPr>
                      <w:spacing w:before="0"/>
                      <w:ind w:left="117" w:right="0" w:firstLine="0"/>
                      <w:jc w:val="left"/>
                      <w:rPr>
                        <w:rFonts w:ascii="Trebuchet MS"/>
                        <w:sz w:val="20"/>
                      </w:rPr>
                    </w:pPr>
                    <w:r>
                      <w:rPr>
                        <w:rFonts w:ascii="Trebuchet MS"/>
                        <w:color w:val="FF9D00"/>
                        <w:w w:val="125"/>
                        <w:sz w:val="20"/>
                      </w:rPr>
                      <w:t xml:space="preserve">f </w:t>
                    </w:r>
                    <w:r>
                      <w:rPr>
                        <w:rFonts w:ascii="Trebuchet MS"/>
                        <w:color w:val="FF9D00"/>
                        <w:w w:val="125"/>
                        <w:sz w:val="20"/>
                        <w:u w:val="single" w:color="FEFEFE"/>
                      </w:rPr>
                      <w:t xml:space="preserve">  </w:t>
                    </w:r>
                    <w:r>
                      <w:rPr>
                        <w:rFonts w:ascii="Trebuchet MS"/>
                        <w:color w:val="FF9D00"/>
                        <w:spacing w:val="33"/>
                        <w:w w:val="125"/>
                        <w:sz w:val="20"/>
                        <w:u w:val="single" w:color="FEFEFE"/>
                      </w:rPr>
                      <w:t xml:space="preserve"> </w:t>
                    </w:r>
                    <w:r>
                      <w:rPr>
                        <w:rFonts w:ascii="Trebuchet MS"/>
                        <w:color w:val="FFFFFF"/>
                        <w:w w:val="115"/>
                        <w:sz w:val="20"/>
                      </w:rPr>
                      <w:t>name</w:t>
                    </w:r>
                    <w:r>
                      <w:rPr>
                        <w:rFonts w:ascii="Trebuchet MS"/>
                        <w:color w:val="FFFFFF"/>
                        <w:w w:val="115"/>
                        <w:sz w:val="20"/>
                        <w:u w:val="single" w:color="FEFEFE"/>
                      </w:rPr>
                      <w:t xml:space="preserve">  </w:t>
                    </w:r>
                    <w:r>
                      <w:rPr>
                        <w:rFonts w:ascii="Trebuchet MS"/>
                        <w:color w:val="FFFFFF"/>
                        <w:spacing w:val="12"/>
                        <w:w w:val="115"/>
                        <w:sz w:val="20"/>
                        <w:u w:val="single" w:color="FEFEFE"/>
                      </w:rPr>
                      <w:t xml:space="preserve"> </w:t>
                    </w:r>
                    <w:r>
                      <w:rPr>
                        <w:rFonts w:ascii="Trebuchet MS"/>
                        <w:color w:val="FF9D00"/>
                        <w:w w:val="115"/>
                        <w:sz w:val="20"/>
                      </w:rPr>
                      <w:t>==</w:t>
                    </w:r>
                    <w:r>
                      <w:rPr>
                        <w:rFonts w:ascii="Trebuchet MS"/>
                        <w:color w:val="92FB79"/>
                        <w:w w:val="115"/>
                        <w:sz w:val="20"/>
                      </w:rPr>
                      <w:t>"</w:t>
                    </w:r>
                    <w:r>
                      <w:rPr>
                        <w:rFonts w:ascii="Trebuchet MS"/>
                        <w:color w:val="92FB79"/>
                        <w:w w:val="115"/>
                        <w:sz w:val="20"/>
                        <w:u w:val="single" w:color="A3FE8F"/>
                      </w:rPr>
                      <w:t xml:space="preserve">  </w:t>
                    </w:r>
                    <w:r>
                      <w:rPr>
                        <w:rFonts w:ascii="Trebuchet MS"/>
                        <w:color w:val="92FB79"/>
                        <w:spacing w:val="17"/>
                        <w:w w:val="115"/>
                        <w:sz w:val="20"/>
                        <w:u w:val="single" w:color="A3FE8F"/>
                      </w:rPr>
                      <w:t xml:space="preserve"> </w:t>
                    </w:r>
                    <w:r>
                      <w:rPr>
                        <w:rFonts w:ascii="Trebuchet MS"/>
                        <w:color w:val="A4FF90"/>
                        <w:w w:val="115"/>
                        <w:sz w:val="20"/>
                      </w:rPr>
                      <w:t>ma</w:t>
                    </w:r>
                    <w:r>
                      <w:rPr>
                        <w:rFonts w:ascii="Trebuchet MS"/>
                        <w:color w:val="A4FF90"/>
                        <w:spacing w:val="12"/>
                        <w:w w:val="115"/>
                        <w:sz w:val="20"/>
                      </w:rPr>
                      <w:t xml:space="preserve"> </w:t>
                    </w:r>
                    <w:r>
                      <w:rPr>
                        <w:rFonts w:ascii="Trebuchet MS"/>
                        <w:color w:val="A4FF90"/>
                        <w:w w:val="115"/>
                        <w:sz w:val="20"/>
                      </w:rPr>
                      <w:t>n</w:t>
                    </w:r>
                    <w:r>
                      <w:rPr>
                        <w:rFonts w:ascii="Trebuchet MS"/>
                        <w:color w:val="A4FF90"/>
                        <w:w w:val="115"/>
                        <w:sz w:val="20"/>
                        <w:u w:val="single" w:color="A3FE8F"/>
                      </w:rPr>
                      <w:t xml:space="preserve">  </w:t>
                    </w:r>
                    <w:r>
                      <w:rPr>
                        <w:rFonts w:ascii="Trebuchet MS"/>
                        <w:color w:val="A4FF90"/>
                        <w:spacing w:val="10"/>
                        <w:w w:val="115"/>
                        <w:sz w:val="20"/>
                        <w:u w:val="single" w:color="A3FE8F"/>
                      </w:rPr>
                      <w:t xml:space="preserve"> </w:t>
                    </w:r>
                    <w:r>
                      <w:rPr>
                        <w:rFonts w:ascii="Trebuchet MS"/>
                        <w:color w:val="92FB79"/>
                        <w:w w:val="125"/>
                        <w:sz w:val="20"/>
                      </w:rPr>
                      <w:t>"</w:t>
                    </w:r>
                    <w:r>
                      <w:rPr>
                        <w:rFonts w:ascii="Trebuchet MS"/>
                        <w:color w:val="E0EEFF"/>
                        <w:w w:val="125"/>
                        <w:sz w:val="20"/>
                      </w:rPr>
                      <w:t>:</w:t>
                    </w:r>
                  </w:p>
                  <w:p>
                    <w:pPr>
                      <w:tabs>
                        <w:tab w:val="left" w:pos="1053"/>
                      </w:tabs>
                      <w:spacing w:before="1"/>
                      <w:ind w:left="468" w:right="4206" w:firstLine="0"/>
                      <w:jc w:val="left"/>
                      <w:rPr>
                        <w:rFonts w:ascii="Trebuchet MS"/>
                        <w:sz w:val="20"/>
                      </w:rPr>
                    </w:pPr>
                    <w:r>
                      <w:rPr>
                        <w:rFonts w:ascii="Trebuchet MS"/>
                        <w:color w:val="FFFFFF"/>
                        <w:w w:val="106"/>
                        <w:sz w:val="20"/>
                      </w:rPr>
                      <w:t>n</w:t>
                    </w:r>
                    <w:r>
                      <w:rPr>
                        <w:rFonts w:ascii="Trebuchet MS"/>
                        <w:color w:val="FFFFFF"/>
                        <w:sz w:val="20"/>
                      </w:rPr>
                      <w:t xml:space="preserve"> </w:t>
                    </w:r>
                    <w:r>
                      <w:rPr>
                        <w:rFonts w:ascii="Trebuchet MS"/>
                        <w:color w:val="FFFFFF"/>
                        <w:spacing w:val="-2"/>
                        <w:sz w:val="20"/>
                      </w:rPr>
                      <w:t xml:space="preserve"> </w:t>
                    </w:r>
                    <w:r>
                      <w:rPr>
                        <w:rFonts w:ascii="Trebuchet MS"/>
                        <w:color w:val="FF9D00"/>
                        <w:w w:val="111"/>
                        <w:sz w:val="20"/>
                      </w:rPr>
                      <w:t>=</w:t>
                    </w:r>
                    <w:r>
                      <w:rPr>
                        <w:rFonts w:ascii="Trebuchet MS"/>
                        <w:color w:val="FF9D00"/>
                        <w:sz w:val="20"/>
                      </w:rPr>
                      <w:tab/>
                    </w:r>
                    <w:r>
                      <w:rPr>
                        <w:rFonts w:ascii="Trebuchet MS"/>
                        <w:color w:val="FFC500"/>
                        <w:spacing w:val="1"/>
                        <w:w w:val="106"/>
                        <w:sz w:val="20"/>
                      </w:rPr>
                      <w:t>n</w:t>
                    </w:r>
                    <w:r>
                      <w:rPr>
                        <w:rFonts w:ascii="Trebuchet MS"/>
                        <w:color w:val="FFC500"/>
                        <w:spacing w:val="1"/>
                        <w:w w:val="147"/>
                        <w:sz w:val="20"/>
                      </w:rPr>
                      <w:t>t</w:t>
                    </w:r>
                    <w:r>
                      <w:rPr>
                        <w:rFonts w:ascii="Trebuchet MS"/>
                        <w:color w:val="E0EEFF"/>
                        <w:w w:val="158"/>
                        <w:sz w:val="20"/>
                      </w:rPr>
                      <w:t>(</w:t>
                    </w:r>
                    <w:r>
                      <w:rPr>
                        <w:rFonts w:ascii="Trebuchet MS"/>
                        <w:color w:val="E0EEFF"/>
                        <w:sz w:val="20"/>
                      </w:rPr>
                      <w:t xml:space="preserve"> </w:t>
                    </w:r>
                    <w:r>
                      <w:rPr>
                        <w:rFonts w:ascii="Trebuchet MS"/>
                        <w:color w:val="E0EEFF"/>
                        <w:spacing w:val="-2"/>
                        <w:sz w:val="20"/>
                      </w:rPr>
                      <w:t xml:space="preserve"> </w:t>
                    </w:r>
                    <w:r>
                      <w:rPr>
                        <w:rFonts w:ascii="Trebuchet MS"/>
                        <w:color w:val="FFC500"/>
                        <w:spacing w:val="1"/>
                        <w:w w:val="106"/>
                        <w:sz w:val="20"/>
                      </w:rPr>
                      <w:t>n</w:t>
                    </w:r>
                    <w:r>
                      <w:rPr>
                        <w:rFonts w:ascii="Trebuchet MS"/>
                        <w:color w:val="FFC500"/>
                        <w:spacing w:val="1"/>
                        <w:w w:val="104"/>
                        <w:sz w:val="20"/>
                      </w:rPr>
                      <w:t>p</w:t>
                    </w:r>
                    <w:r>
                      <w:rPr>
                        <w:rFonts w:ascii="Trebuchet MS"/>
                        <w:color w:val="FFC500"/>
                        <w:spacing w:val="1"/>
                        <w:w w:val="106"/>
                        <w:sz w:val="20"/>
                      </w:rPr>
                      <w:t>u</w:t>
                    </w:r>
                    <w:r>
                      <w:rPr>
                        <w:rFonts w:ascii="Trebuchet MS"/>
                        <w:color w:val="FFC500"/>
                        <w:spacing w:val="-2"/>
                        <w:w w:val="147"/>
                        <w:sz w:val="20"/>
                      </w:rPr>
                      <w:t>t</w:t>
                    </w:r>
                    <w:r>
                      <w:rPr>
                        <w:rFonts w:ascii="Trebuchet MS"/>
                        <w:color w:val="E0EEFF"/>
                        <w:spacing w:val="1"/>
                        <w:w w:val="158"/>
                        <w:sz w:val="20"/>
                      </w:rPr>
                      <w:t>(</w:t>
                    </w:r>
                    <w:r>
                      <w:rPr>
                        <w:rFonts w:ascii="Trebuchet MS"/>
                        <w:color w:val="92FB79"/>
                        <w:spacing w:val="-2"/>
                        <w:w w:val="365"/>
                        <w:sz w:val="20"/>
                      </w:rPr>
                      <w:t>'</w:t>
                    </w:r>
                    <w:r>
                      <w:rPr>
                        <w:rFonts w:ascii="Trebuchet MS"/>
                        <w:color w:val="A4FF90"/>
                        <w:spacing w:val="1"/>
                        <w:w w:val="108"/>
                        <w:sz w:val="20"/>
                      </w:rPr>
                      <w:t>E</w:t>
                    </w:r>
                    <w:r>
                      <w:rPr>
                        <w:rFonts w:ascii="Trebuchet MS"/>
                        <w:color w:val="A4FF90"/>
                        <w:spacing w:val="1"/>
                        <w:w w:val="106"/>
                        <w:sz w:val="20"/>
                      </w:rPr>
                      <w:t>n</w:t>
                    </w:r>
                    <w:r>
                      <w:rPr>
                        <w:rFonts w:ascii="Trebuchet MS"/>
                        <w:color w:val="A4FF90"/>
                        <w:spacing w:val="1"/>
                        <w:w w:val="147"/>
                        <w:sz w:val="20"/>
                      </w:rPr>
                      <w:t>t</w:t>
                    </w:r>
                    <w:r>
                      <w:rPr>
                        <w:rFonts w:ascii="Trebuchet MS"/>
                        <w:color w:val="A4FF90"/>
                        <w:spacing w:val="1"/>
                        <w:w w:val="106"/>
                        <w:sz w:val="20"/>
                      </w:rPr>
                      <w:t>e</w:t>
                    </w:r>
                    <w:r>
                      <w:rPr>
                        <w:rFonts w:ascii="Trebuchet MS"/>
                        <w:color w:val="A4FF90"/>
                        <w:w w:val="150"/>
                        <w:sz w:val="20"/>
                      </w:rPr>
                      <w:t>r</w:t>
                    </w:r>
                    <w:r>
                      <w:rPr>
                        <w:rFonts w:ascii="Trebuchet MS"/>
                        <w:color w:val="A4FF90"/>
                        <w:sz w:val="20"/>
                      </w:rPr>
                      <w:t xml:space="preserve"> </w:t>
                    </w:r>
                    <w:r>
                      <w:rPr>
                        <w:rFonts w:ascii="Trebuchet MS"/>
                        <w:color w:val="A4FF90"/>
                        <w:spacing w:val="-5"/>
                        <w:sz w:val="20"/>
                      </w:rPr>
                      <w:t xml:space="preserve"> </w:t>
                    </w:r>
                    <w:r>
                      <w:rPr>
                        <w:rFonts w:ascii="Trebuchet MS"/>
                        <w:color w:val="A4FF90"/>
                        <w:spacing w:val="1"/>
                        <w:w w:val="147"/>
                        <w:sz w:val="20"/>
                      </w:rPr>
                      <w:t>t</w:t>
                    </w:r>
                    <w:r>
                      <w:rPr>
                        <w:rFonts w:ascii="Trebuchet MS"/>
                        <w:color w:val="A4FF90"/>
                        <w:spacing w:val="1"/>
                        <w:w w:val="106"/>
                        <w:sz w:val="20"/>
                      </w:rPr>
                      <w:t>h</w:t>
                    </w:r>
                    <w:r>
                      <w:rPr>
                        <w:rFonts w:ascii="Trebuchet MS"/>
                        <w:color w:val="A4FF90"/>
                        <w:w w:val="106"/>
                        <w:sz w:val="20"/>
                      </w:rPr>
                      <w:t>e</w:t>
                    </w:r>
                    <w:r>
                      <w:rPr>
                        <w:rFonts w:ascii="Trebuchet MS"/>
                        <w:color w:val="A4FF90"/>
                        <w:sz w:val="20"/>
                      </w:rPr>
                      <w:t xml:space="preserve"> </w:t>
                    </w:r>
                    <w:r>
                      <w:rPr>
                        <w:rFonts w:ascii="Trebuchet MS"/>
                        <w:color w:val="A4FF90"/>
                        <w:spacing w:val="-2"/>
                        <w:sz w:val="20"/>
                      </w:rPr>
                      <w:t xml:space="preserve"> </w:t>
                    </w:r>
                    <w:r>
                      <w:rPr>
                        <w:rFonts w:ascii="Trebuchet MS"/>
                        <w:color w:val="A4FF90"/>
                        <w:spacing w:val="1"/>
                        <w:w w:val="106"/>
                        <w:sz w:val="20"/>
                      </w:rPr>
                      <w:t>nu</w:t>
                    </w:r>
                    <w:r>
                      <w:rPr>
                        <w:rFonts w:ascii="Trebuchet MS"/>
                        <w:color w:val="A4FF90"/>
                        <w:spacing w:val="1"/>
                        <w:w w:val="70"/>
                        <w:sz w:val="20"/>
                      </w:rPr>
                      <w:t>m</w:t>
                    </w:r>
                    <w:r>
                      <w:rPr>
                        <w:rFonts w:ascii="Trebuchet MS"/>
                        <w:color w:val="A4FF90"/>
                        <w:spacing w:val="1"/>
                        <w:w w:val="104"/>
                        <w:sz w:val="20"/>
                      </w:rPr>
                      <w:t>b</w:t>
                    </w:r>
                    <w:r>
                      <w:rPr>
                        <w:rFonts w:ascii="Trebuchet MS"/>
                        <w:color w:val="A4FF90"/>
                        <w:spacing w:val="-2"/>
                        <w:w w:val="106"/>
                        <w:sz w:val="20"/>
                      </w:rPr>
                      <w:t>e</w:t>
                    </w:r>
                    <w:r>
                      <w:rPr>
                        <w:rFonts w:ascii="Trebuchet MS"/>
                        <w:color w:val="A4FF90"/>
                        <w:w w:val="150"/>
                        <w:sz w:val="20"/>
                      </w:rPr>
                      <w:t>r</w:t>
                    </w:r>
                    <w:r>
                      <w:rPr>
                        <w:rFonts w:ascii="Trebuchet MS"/>
                        <w:color w:val="A4FF90"/>
                        <w:sz w:val="20"/>
                      </w:rPr>
                      <w:t xml:space="preserve"> </w:t>
                    </w:r>
                    <w:r>
                      <w:rPr>
                        <w:rFonts w:ascii="Trebuchet MS"/>
                        <w:color w:val="A4FF90"/>
                        <w:spacing w:val="-5"/>
                        <w:sz w:val="20"/>
                      </w:rPr>
                      <w:t xml:space="preserve"> </w:t>
                    </w:r>
                    <w:r>
                      <w:rPr>
                        <w:rFonts w:ascii="Trebuchet MS"/>
                        <w:color w:val="A4FF90"/>
                        <w:spacing w:val="1"/>
                        <w:w w:val="108"/>
                        <w:sz w:val="20"/>
                      </w:rPr>
                      <w:t>o</w:t>
                    </w:r>
                    <w:r>
                      <w:rPr>
                        <w:rFonts w:ascii="Trebuchet MS"/>
                        <w:color w:val="A4FF90"/>
                        <w:w w:val="157"/>
                        <w:sz w:val="20"/>
                      </w:rPr>
                      <w:t>f</w:t>
                    </w:r>
                    <w:r>
                      <w:rPr>
                        <w:rFonts w:ascii="Trebuchet MS"/>
                        <w:color w:val="A4FF90"/>
                        <w:sz w:val="20"/>
                      </w:rPr>
                      <w:t xml:space="preserve"> </w:t>
                    </w:r>
                    <w:r>
                      <w:rPr>
                        <w:rFonts w:ascii="Trebuchet MS"/>
                        <w:color w:val="A4FF90"/>
                        <w:spacing w:val="-2"/>
                        <w:sz w:val="20"/>
                      </w:rPr>
                      <w:t xml:space="preserve"> </w:t>
                    </w:r>
                    <w:r>
                      <w:rPr>
                        <w:rFonts w:ascii="Trebuchet MS"/>
                        <w:color w:val="A4FF90"/>
                        <w:spacing w:val="1"/>
                        <w:w w:val="106"/>
                        <w:sz w:val="20"/>
                      </w:rPr>
                      <w:t>n</w:t>
                    </w:r>
                    <w:r>
                      <w:rPr>
                        <w:rFonts w:ascii="Trebuchet MS"/>
                        <w:color w:val="A4FF90"/>
                        <w:spacing w:val="1"/>
                        <w:w w:val="108"/>
                        <w:sz w:val="20"/>
                      </w:rPr>
                      <w:t>o</w:t>
                    </w:r>
                    <w:r>
                      <w:rPr>
                        <w:rFonts w:ascii="Trebuchet MS"/>
                        <w:color w:val="A4FF90"/>
                        <w:spacing w:val="1"/>
                        <w:w w:val="104"/>
                        <w:sz w:val="20"/>
                      </w:rPr>
                      <w:t>d</w:t>
                    </w:r>
                    <w:r>
                      <w:rPr>
                        <w:rFonts w:ascii="Trebuchet MS"/>
                        <w:color w:val="A4FF90"/>
                        <w:spacing w:val="1"/>
                        <w:w w:val="106"/>
                        <w:sz w:val="20"/>
                      </w:rPr>
                      <w:t>e</w:t>
                    </w:r>
                    <w:r>
                      <w:rPr>
                        <w:rFonts w:ascii="Trebuchet MS"/>
                        <w:color w:val="A4FF90"/>
                        <w:w w:val="144"/>
                        <w:sz w:val="20"/>
                      </w:rPr>
                      <w:t>s</w:t>
                    </w:r>
                    <w:r>
                      <w:rPr>
                        <w:rFonts w:ascii="Trebuchet MS"/>
                        <w:color w:val="A4FF90"/>
                        <w:sz w:val="20"/>
                      </w:rPr>
                      <w:t xml:space="preserve"> </w:t>
                    </w:r>
                    <w:r>
                      <w:rPr>
                        <w:rFonts w:ascii="Trebuchet MS"/>
                        <w:color w:val="A4FF90"/>
                        <w:spacing w:val="-5"/>
                        <w:sz w:val="20"/>
                      </w:rPr>
                      <w:t xml:space="preserve"> </w:t>
                    </w:r>
                    <w:r>
                      <w:rPr>
                        <w:rFonts w:ascii="Trebuchet MS"/>
                        <w:color w:val="A4FF90"/>
                        <w:w w:val="158"/>
                        <w:sz w:val="20"/>
                      </w:rPr>
                      <w:t>:</w:t>
                    </w:r>
                    <w:r>
                      <w:rPr>
                        <w:rFonts w:ascii="Trebuchet MS"/>
                        <w:color w:val="A4FF90"/>
                        <w:sz w:val="20"/>
                      </w:rPr>
                      <w:t xml:space="preserve"> </w:t>
                    </w:r>
                    <w:r>
                      <w:rPr>
                        <w:rFonts w:ascii="Trebuchet MS"/>
                        <w:color w:val="A4FF90"/>
                        <w:spacing w:val="-2"/>
                        <w:sz w:val="20"/>
                      </w:rPr>
                      <w:t xml:space="preserve"> </w:t>
                    </w:r>
                    <w:r>
                      <w:rPr>
                        <w:rFonts w:ascii="Trebuchet MS"/>
                        <w:color w:val="92FB79"/>
                        <w:spacing w:val="1"/>
                        <w:w w:val="365"/>
                        <w:sz w:val="20"/>
                      </w:rPr>
                      <w:t>'</w:t>
                    </w:r>
                    <w:r>
                      <w:rPr>
                        <w:rFonts w:ascii="Trebuchet MS"/>
                        <w:color w:val="E0EEFF"/>
                        <w:spacing w:val="1"/>
                        <w:w w:val="158"/>
                        <w:sz w:val="20"/>
                      </w:rPr>
                      <w:t>)</w:t>
                    </w:r>
                    <w:r>
                      <w:rPr>
                        <w:rFonts w:ascii="Trebuchet MS"/>
                        <w:color w:val="E0EEFF"/>
                        <w:w w:val="158"/>
                        <w:sz w:val="20"/>
                      </w:rPr>
                      <w:t xml:space="preserve">) </w:t>
                    </w:r>
                    <w:r>
                      <w:rPr>
                        <w:rFonts w:ascii="Trebuchet MS"/>
                        <w:color w:val="FFFFFF"/>
                        <w:w w:val="104"/>
                        <w:sz w:val="20"/>
                      </w:rPr>
                      <w:t>d</w:t>
                    </w:r>
                    <w:r>
                      <w:rPr>
                        <w:rFonts w:ascii="Trebuchet MS"/>
                        <w:color w:val="FFFFFF"/>
                        <w:sz w:val="20"/>
                      </w:rPr>
                      <w:t xml:space="preserve"> </w:t>
                    </w:r>
                    <w:r>
                      <w:rPr>
                        <w:rFonts w:ascii="Trebuchet MS"/>
                        <w:color w:val="FFFFFF"/>
                        <w:spacing w:val="-2"/>
                        <w:sz w:val="20"/>
                      </w:rPr>
                      <w:t xml:space="preserve"> </w:t>
                    </w:r>
                    <w:r>
                      <w:rPr>
                        <w:rFonts w:ascii="Trebuchet MS"/>
                        <w:color w:val="FF9D00"/>
                        <w:w w:val="111"/>
                        <w:sz w:val="20"/>
                      </w:rPr>
                      <w:t>=</w:t>
                    </w:r>
                    <w:r>
                      <w:rPr>
                        <w:rFonts w:ascii="Trebuchet MS"/>
                        <w:color w:val="FF9D00"/>
                        <w:sz w:val="20"/>
                      </w:rPr>
                      <w:t xml:space="preserve"> </w:t>
                    </w:r>
                    <w:r>
                      <w:rPr>
                        <w:rFonts w:ascii="Trebuchet MS"/>
                        <w:color w:val="FF9D00"/>
                        <w:spacing w:val="-5"/>
                        <w:sz w:val="20"/>
                      </w:rPr>
                      <w:t xml:space="preserve"> </w:t>
                    </w:r>
                    <w:r>
                      <w:rPr>
                        <w:rFonts w:ascii="Trebuchet MS"/>
                        <w:color w:val="FFC500"/>
                        <w:spacing w:val="1"/>
                        <w:w w:val="157"/>
                        <w:sz w:val="20"/>
                      </w:rPr>
                      <w:t>f</w:t>
                    </w:r>
                    <w:r>
                      <w:rPr>
                        <w:rFonts w:ascii="Trebuchet MS"/>
                        <w:color w:val="FFC500"/>
                        <w:spacing w:val="1"/>
                        <w:w w:val="197"/>
                        <w:sz w:val="20"/>
                      </w:rPr>
                      <w:t>l</w:t>
                    </w:r>
                    <w:r>
                      <w:rPr>
                        <w:rFonts w:ascii="Trebuchet MS"/>
                        <w:color w:val="FFC500"/>
                        <w:spacing w:val="1"/>
                        <w:w w:val="108"/>
                        <w:sz w:val="20"/>
                      </w:rPr>
                      <w:t>o</w:t>
                    </w:r>
                    <w:r>
                      <w:rPr>
                        <w:rFonts w:ascii="Trebuchet MS"/>
                        <w:color w:val="FFC500"/>
                        <w:spacing w:val="1"/>
                        <w:w w:val="110"/>
                        <w:sz w:val="20"/>
                      </w:rPr>
                      <w:t>a</w:t>
                    </w:r>
                    <w:r>
                      <w:rPr>
                        <w:rFonts w:ascii="Trebuchet MS"/>
                        <w:color w:val="FFC500"/>
                        <w:spacing w:val="1"/>
                        <w:w w:val="147"/>
                        <w:sz w:val="20"/>
                      </w:rPr>
                      <w:t>t</w:t>
                    </w:r>
                    <w:r>
                      <w:rPr>
                        <w:rFonts w:ascii="Trebuchet MS"/>
                        <w:color w:val="E0EEFF"/>
                        <w:w w:val="158"/>
                        <w:sz w:val="20"/>
                      </w:rPr>
                      <w:t>(</w:t>
                    </w:r>
                    <w:r>
                      <w:rPr>
                        <w:rFonts w:ascii="Trebuchet MS"/>
                        <w:color w:val="E0EEFF"/>
                        <w:sz w:val="20"/>
                      </w:rPr>
                      <w:t xml:space="preserve"> </w:t>
                    </w:r>
                    <w:r>
                      <w:rPr>
                        <w:rFonts w:ascii="Trebuchet MS"/>
                        <w:color w:val="E0EEFF"/>
                        <w:spacing w:val="-5"/>
                        <w:sz w:val="20"/>
                      </w:rPr>
                      <w:t xml:space="preserve"> </w:t>
                    </w:r>
                    <w:r>
                      <w:rPr>
                        <w:rFonts w:ascii="Trebuchet MS"/>
                        <w:color w:val="FFC500"/>
                        <w:spacing w:val="1"/>
                        <w:w w:val="106"/>
                        <w:sz w:val="20"/>
                      </w:rPr>
                      <w:t>n</w:t>
                    </w:r>
                    <w:r>
                      <w:rPr>
                        <w:rFonts w:ascii="Trebuchet MS"/>
                        <w:color w:val="FFC500"/>
                        <w:spacing w:val="1"/>
                        <w:w w:val="104"/>
                        <w:sz w:val="20"/>
                      </w:rPr>
                      <w:t>p</w:t>
                    </w:r>
                    <w:r>
                      <w:rPr>
                        <w:rFonts w:ascii="Trebuchet MS"/>
                        <w:color w:val="FFC500"/>
                        <w:spacing w:val="1"/>
                        <w:w w:val="106"/>
                        <w:sz w:val="20"/>
                      </w:rPr>
                      <w:t>u</w:t>
                    </w:r>
                    <w:r>
                      <w:rPr>
                        <w:rFonts w:ascii="Trebuchet MS"/>
                        <w:color w:val="FFC500"/>
                        <w:spacing w:val="-2"/>
                        <w:w w:val="147"/>
                        <w:sz w:val="20"/>
                      </w:rPr>
                      <w:t>t</w:t>
                    </w:r>
                    <w:r>
                      <w:rPr>
                        <w:rFonts w:ascii="Trebuchet MS"/>
                        <w:color w:val="E0EEFF"/>
                        <w:spacing w:val="1"/>
                        <w:w w:val="158"/>
                        <w:sz w:val="20"/>
                      </w:rPr>
                      <w:t>(</w:t>
                    </w:r>
                    <w:r>
                      <w:rPr>
                        <w:rFonts w:ascii="Trebuchet MS"/>
                        <w:color w:val="92FB79"/>
                        <w:spacing w:val="1"/>
                        <w:w w:val="365"/>
                        <w:sz w:val="20"/>
                      </w:rPr>
                      <w:t>'</w:t>
                    </w:r>
                    <w:r>
                      <w:rPr>
                        <w:rFonts w:ascii="Trebuchet MS"/>
                        <w:color w:val="A4FF90"/>
                        <w:spacing w:val="1"/>
                        <w:w w:val="108"/>
                        <w:sz w:val="20"/>
                      </w:rPr>
                      <w:t>E</w:t>
                    </w:r>
                    <w:r>
                      <w:rPr>
                        <w:rFonts w:ascii="Trebuchet MS"/>
                        <w:color w:val="A4FF90"/>
                        <w:spacing w:val="1"/>
                        <w:w w:val="106"/>
                        <w:sz w:val="20"/>
                      </w:rPr>
                      <w:t>n</w:t>
                    </w:r>
                    <w:r>
                      <w:rPr>
                        <w:rFonts w:ascii="Trebuchet MS"/>
                        <w:color w:val="A4FF90"/>
                        <w:spacing w:val="1"/>
                        <w:w w:val="147"/>
                        <w:sz w:val="20"/>
                      </w:rPr>
                      <w:t>t</w:t>
                    </w:r>
                    <w:r>
                      <w:rPr>
                        <w:rFonts w:ascii="Trebuchet MS"/>
                        <w:color w:val="A4FF90"/>
                        <w:spacing w:val="1"/>
                        <w:w w:val="106"/>
                        <w:sz w:val="20"/>
                      </w:rPr>
                      <w:t>e</w:t>
                    </w:r>
                    <w:r>
                      <w:rPr>
                        <w:rFonts w:ascii="Trebuchet MS"/>
                        <w:color w:val="A4FF90"/>
                        <w:w w:val="150"/>
                        <w:sz w:val="20"/>
                      </w:rPr>
                      <w:t>r</w:t>
                    </w:r>
                    <w:r>
                      <w:rPr>
                        <w:rFonts w:ascii="Trebuchet MS"/>
                        <w:color w:val="A4FF90"/>
                        <w:sz w:val="20"/>
                      </w:rPr>
                      <w:t xml:space="preserve"> </w:t>
                    </w:r>
                    <w:r>
                      <w:rPr>
                        <w:rFonts w:ascii="Trebuchet MS"/>
                        <w:color w:val="A4FF90"/>
                        <w:spacing w:val="-5"/>
                        <w:sz w:val="20"/>
                      </w:rPr>
                      <w:t xml:space="preserve"> </w:t>
                    </w:r>
                    <w:r>
                      <w:rPr>
                        <w:rFonts w:ascii="Trebuchet MS"/>
                        <w:color w:val="A4FF90"/>
                        <w:spacing w:val="1"/>
                        <w:w w:val="147"/>
                        <w:sz w:val="20"/>
                      </w:rPr>
                      <w:t>t</w:t>
                    </w:r>
                    <w:r>
                      <w:rPr>
                        <w:rFonts w:ascii="Trebuchet MS"/>
                        <w:color w:val="A4FF90"/>
                        <w:spacing w:val="1"/>
                        <w:w w:val="106"/>
                        <w:sz w:val="20"/>
                      </w:rPr>
                      <w:t>h</w:t>
                    </w:r>
                    <w:r>
                      <w:rPr>
                        <w:rFonts w:ascii="Trebuchet MS"/>
                        <w:color w:val="A4FF90"/>
                        <w:w w:val="106"/>
                        <w:sz w:val="20"/>
                      </w:rPr>
                      <w:t>e</w:t>
                    </w:r>
                    <w:r>
                      <w:rPr>
                        <w:rFonts w:ascii="Trebuchet MS"/>
                        <w:color w:val="A4FF90"/>
                        <w:sz w:val="20"/>
                      </w:rPr>
                      <w:t xml:space="preserve"> </w:t>
                    </w:r>
                    <w:r>
                      <w:rPr>
                        <w:rFonts w:ascii="Trebuchet MS"/>
                        <w:color w:val="A4FF90"/>
                        <w:spacing w:val="-5"/>
                        <w:sz w:val="20"/>
                      </w:rPr>
                      <w:t xml:space="preserve"> </w:t>
                    </w:r>
                    <w:r>
                      <w:rPr>
                        <w:rFonts w:ascii="Trebuchet MS"/>
                        <w:color w:val="A4FF90"/>
                        <w:spacing w:val="1"/>
                        <w:w w:val="104"/>
                        <w:sz w:val="20"/>
                      </w:rPr>
                      <w:t>d</w:t>
                    </w:r>
                    <w:r>
                      <w:rPr>
                        <w:rFonts w:ascii="Trebuchet MS"/>
                        <w:color w:val="A4FF90"/>
                        <w:spacing w:val="1"/>
                        <w:w w:val="110"/>
                        <w:sz w:val="20"/>
                      </w:rPr>
                      <w:t>a</w:t>
                    </w:r>
                    <w:r>
                      <w:rPr>
                        <w:rFonts w:ascii="Trebuchet MS"/>
                        <w:color w:val="A4FF90"/>
                        <w:spacing w:val="1"/>
                        <w:w w:val="70"/>
                        <w:sz w:val="20"/>
                      </w:rPr>
                      <w:t>m</w:t>
                    </w:r>
                    <w:r>
                      <w:rPr>
                        <w:rFonts w:ascii="Trebuchet MS"/>
                        <w:color w:val="A4FF90"/>
                        <w:w w:val="104"/>
                        <w:sz w:val="20"/>
                      </w:rPr>
                      <w:t>p</w:t>
                    </w:r>
                    <w:r>
                      <w:rPr>
                        <w:rFonts w:ascii="Trebuchet MS"/>
                        <w:color w:val="A4FF90"/>
                        <w:sz w:val="20"/>
                      </w:rPr>
                      <w:t xml:space="preserve"> </w:t>
                    </w:r>
                    <w:r>
                      <w:rPr>
                        <w:rFonts w:ascii="Trebuchet MS"/>
                        <w:color w:val="A4FF90"/>
                        <w:spacing w:val="-2"/>
                        <w:sz w:val="20"/>
                      </w:rPr>
                      <w:t xml:space="preserve"> </w:t>
                    </w:r>
                    <w:r>
                      <w:rPr>
                        <w:rFonts w:ascii="Trebuchet MS"/>
                        <w:color w:val="A4FF90"/>
                        <w:spacing w:val="-2"/>
                        <w:w w:val="106"/>
                        <w:sz w:val="20"/>
                      </w:rPr>
                      <w:t>n</w:t>
                    </w:r>
                    <w:r>
                      <w:rPr>
                        <w:rFonts w:ascii="Trebuchet MS"/>
                        <w:color w:val="A4FF90"/>
                        <w:w w:val="116"/>
                        <w:sz w:val="20"/>
                      </w:rPr>
                      <w:t>g</w:t>
                    </w:r>
                    <w:r>
                      <w:rPr>
                        <w:rFonts w:ascii="Trebuchet MS"/>
                        <w:color w:val="A4FF90"/>
                        <w:sz w:val="20"/>
                      </w:rPr>
                      <w:t xml:space="preserve"> </w:t>
                    </w:r>
                    <w:r>
                      <w:rPr>
                        <w:rFonts w:ascii="Trebuchet MS"/>
                        <w:color w:val="A4FF90"/>
                        <w:spacing w:val="-2"/>
                        <w:sz w:val="20"/>
                      </w:rPr>
                      <w:t xml:space="preserve"> </w:t>
                    </w:r>
                    <w:r>
                      <w:rPr>
                        <w:rFonts w:ascii="Trebuchet MS"/>
                        <w:color w:val="A4FF90"/>
                        <w:spacing w:val="1"/>
                        <w:w w:val="157"/>
                        <w:sz w:val="20"/>
                      </w:rPr>
                      <w:t>f</w:t>
                    </w:r>
                    <w:r>
                      <w:rPr>
                        <w:rFonts w:ascii="Trebuchet MS"/>
                        <w:color w:val="A4FF90"/>
                        <w:spacing w:val="1"/>
                        <w:w w:val="110"/>
                        <w:sz w:val="20"/>
                      </w:rPr>
                      <w:t>a</w:t>
                    </w:r>
                    <w:r>
                      <w:rPr>
                        <w:rFonts w:ascii="Trebuchet MS"/>
                        <w:color w:val="A4FF90"/>
                        <w:spacing w:val="1"/>
                        <w:w w:val="117"/>
                        <w:sz w:val="20"/>
                      </w:rPr>
                      <w:t>c</w:t>
                    </w:r>
                    <w:r>
                      <w:rPr>
                        <w:rFonts w:ascii="Trebuchet MS"/>
                        <w:color w:val="A4FF90"/>
                        <w:spacing w:val="1"/>
                        <w:w w:val="147"/>
                        <w:sz w:val="20"/>
                      </w:rPr>
                      <w:t>t</w:t>
                    </w:r>
                    <w:r>
                      <w:rPr>
                        <w:rFonts w:ascii="Trebuchet MS"/>
                        <w:color w:val="A4FF90"/>
                        <w:spacing w:val="1"/>
                        <w:w w:val="108"/>
                        <w:sz w:val="20"/>
                      </w:rPr>
                      <w:t>o</w:t>
                    </w:r>
                    <w:r>
                      <w:rPr>
                        <w:rFonts w:ascii="Trebuchet MS"/>
                        <w:color w:val="A4FF90"/>
                        <w:w w:val="150"/>
                        <w:sz w:val="20"/>
                      </w:rPr>
                      <w:t>r</w:t>
                    </w:r>
                    <w:r>
                      <w:rPr>
                        <w:rFonts w:ascii="Trebuchet MS"/>
                        <w:color w:val="A4FF90"/>
                        <w:sz w:val="20"/>
                      </w:rPr>
                      <w:t xml:space="preserve"> </w:t>
                    </w:r>
                    <w:r>
                      <w:rPr>
                        <w:rFonts w:ascii="Trebuchet MS"/>
                        <w:color w:val="A4FF90"/>
                        <w:spacing w:val="-5"/>
                        <w:sz w:val="20"/>
                      </w:rPr>
                      <w:t xml:space="preserve"> </w:t>
                    </w:r>
                    <w:r>
                      <w:rPr>
                        <w:rFonts w:ascii="Trebuchet MS"/>
                        <w:color w:val="A4FF90"/>
                        <w:w w:val="158"/>
                        <w:sz w:val="20"/>
                      </w:rPr>
                      <w:t>:</w:t>
                    </w:r>
                    <w:r>
                      <w:rPr>
                        <w:rFonts w:ascii="Trebuchet MS"/>
                        <w:color w:val="A4FF90"/>
                        <w:sz w:val="20"/>
                      </w:rPr>
                      <w:t xml:space="preserve"> </w:t>
                    </w:r>
                    <w:r>
                      <w:rPr>
                        <w:rFonts w:ascii="Trebuchet MS"/>
                        <w:color w:val="A4FF90"/>
                        <w:spacing w:val="-2"/>
                        <w:sz w:val="20"/>
                      </w:rPr>
                      <w:t xml:space="preserve"> </w:t>
                    </w:r>
                    <w:r>
                      <w:rPr>
                        <w:rFonts w:ascii="Trebuchet MS"/>
                        <w:color w:val="92FB79"/>
                        <w:spacing w:val="-7"/>
                        <w:w w:val="365"/>
                        <w:sz w:val="20"/>
                      </w:rPr>
                      <w:t>'</w:t>
                    </w:r>
                    <w:r>
                      <w:rPr>
                        <w:rFonts w:ascii="Trebuchet MS"/>
                        <w:color w:val="E0EEFF"/>
                        <w:spacing w:val="-4"/>
                        <w:w w:val="158"/>
                        <w:sz w:val="20"/>
                      </w:rPr>
                      <w:t>)</w:t>
                    </w:r>
                    <w:r>
                      <w:rPr>
                        <w:rFonts w:ascii="Trebuchet MS"/>
                        <w:color w:val="E0EEFF"/>
                        <w:spacing w:val="-5"/>
                        <w:w w:val="158"/>
                        <w:sz w:val="20"/>
                      </w:rPr>
                      <w:t>)</w:t>
                    </w:r>
                  </w:p>
                  <w:p>
                    <w:pPr>
                      <w:spacing w:before="1"/>
                      <w:ind w:left="609" w:right="0" w:firstLine="0"/>
                      <w:jc w:val="left"/>
                      <w:rPr>
                        <w:rFonts w:ascii="Trebuchet MS"/>
                        <w:i/>
                        <w:sz w:val="20"/>
                      </w:rPr>
                    </w:pPr>
                    <w:r>
                      <w:rPr>
                        <w:rFonts w:ascii="Trebuchet MS"/>
                        <w:i/>
                        <w:color w:val="0087FF"/>
                        <w:w w:val="120"/>
                        <w:sz w:val="20"/>
                      </w:rPr>
                      <w:t>graph</w:t>
                    </w:r>
                    <w:r>
                      <w:rPr>
                        <w:rFonts w:ascii="Trebuchet MS"/>
                        <w:i/>
                        <w:color w:val="0087FF"/>
                        <w:spacing w:val="34"/>
                        <w:w w:val="120"/>
                        <w:sz w:val="20"/>
                      </w:rPr>
                      <w:t xml:space="preserve"> </w:t>
                    </w:r>
                    <w:r>
                      <w:rPr>
                        <w:rFonts w:ascii="Trebuchet MS"/>
                        <w:i/>
                        <w:color w:val="0087FF"/>
                        <w:w w:val="120"/>
                        <w:sz w:val="20"/>
                      </w:rPr>
                      <w:t>repr</w:t>
                    </w:r>
                    <w:r>
                      <w:rPr>
                        <w:rFonts w:ascii="Trebuchet MS"/>
                        <w:i/>
                        <w:color w:val="0087FF"/>
                        <w:spacing w:val="35"/>
                        <w:w w:val="120"/>
                        <w:sz w:val="20"/>
                      </w:rPr>
                      <w:t xml:space="preserve"> </w:t>
                    </w:r>
                    <w:r>
                      <w:rPr>
                        <w:rFonts w:ascii="Trebuchet MS"/>
                        <w:i/>
                        <w:color w:val="0087FF"/>
                        <w:w w:val="120"/>
                        <w:sz w:val="20"/>
                      </w:rPr>
                      <w:t>connected</w:t>
                    </w:r>
                    <w:r>
                      <w:rPr>
                        <w:rFonts w:ascii="Trebuchet MS"/>
                        <w:i/>
                        <w:color w:val="0087FF"/>
                        <w:spacing w:val="35"/>
                        <w:w w:val="120"/>
                        <w:sz w:val="20"/>
                      </w:rPr>
                      <w:t xml:space="preserve"> </w:t>
                    </w:r>
                    <w:r>
                      <w:rPr>
                        <w:rFonts w:ascii="Trebuchet MS"/>
                        <w:i/>
                        <w:color w:val="0087FF"/>
                        <w:w w:val="120"/>
                        <w:sz w:val="20"/>
                      </w:rPr>
                      <w:t>points</w:t>
                    </w:r>
                  </w:p>
                  <w:p>
                    <w:pPr>
                      <w:spacing w:before="10" w:line="240" w:lineRule="auto"/>
                      <w:rPr>
                        <w:rFonts w:ascii="Trebuchet MS"/>
                        <w:i/>
                        <w:sz w:val="19"/>
                      </w:rPr>
                    </w:pPr>
                  </w:p>
                  <w:p>
                    <w:pPr>
                      <w:spacing w:before="0"/>
                      <w:ind w:left="468" w:right="0" w:firstLine="0"/>
                      <w:jc w:val="left"/>
                      <w:rPr>
                        <w:rFonts w:ascii="Trebuchet MS"/>
                        <w:sz w:val="20"/>
                      </w:rPr>
                    </w:pPr>
                    <w:r>
                      <w:rPr>
                        <w:rFonts w:ascii="Trebuchet MS"/>
                        <w:color w:val="FFFFFF"/>
                        <w:w w:val="130"/>
                        <w:sz w:val="20"/>
                      </w:rPr>
                      <w:t>graph</w:t>
                    </w:r>
                    <w:r>
                      <w:rPr>
                        <w:rFonts w:ascii="Trebuchet MS"/>
                        <w:color w:val="FFFFFF"/>
                        <w:spacing w:val="19"/>
                        <w:w w:val="130"/>
                        <w:sz w:val="20"/>
                      </w:rPr>
                      <w:t xml:space="preserve"> </w:t>
                    </w:r>
                    <w:r>
                      <w:rPr>
                        <w:rFonts w:ascii="Trebuchet MS"/>
                        <w:color w:val="FF9D00"/>
                        <w:w w:val="130"/>
                        <w:sz w:val="20"/>
                      </w:rPr>
                      <w:t>=</w:t>
                    </w:r>
                    <w:r>
                      <w:rPr>
                        <w:rFonts w:ascii="Trebuchet MS"/>
                        <w:color w:val="FF9D00"/>
                        <w:spacing w:val="22"/>
                        <w:w w:val="130"/>
                        <w:sz w:val="20"/>
                      </w:rPr>
                      <w:t xml:space="preserve"> </w:t>
                    </w:r>
                    <w:r>
                      <w:rPr>
                        <w:rFonts w:ascii="Trebuchet MS"/>
                        <w:color w:val="E0EEFF"/>
                        <w:w w:val="130"/>
                        <w:sz w:val="20"/>
                      </w:rPr>
                      <w:t>[]</w:t>
                    </w:r>
                  </w:p>
                  <w:p>
                    <w:pPr>
                      <w:spacing w:before="1"/>
                      <w:ind w:left="703" w:right="0" w:firstLine="0"/>
                      <w:jc w:val="left"/>
                      <w:rPr>
                        <w:rFonts w:ascii="Trebuchet MS"/>
                        <w:i/>
                        <w:sz w:val="20"/>
                      </w:rPr>
                    </w:pPr>
                    <w:r>
                      <w:rPr>
                        <w:rFonts w:ascii="Trebuchet MS"/>
                        <w:i/>
                        <w:color w:val="0087FF"/>
                        <w:w w:val="140"/>
                        <w:sz w:val="20"/>
                      </w:rPr>
                      <w:t>graph</w:t>
                    </w:r>
                    <w:r>
                      <w:rPr>
                        <w:rFonts w:ascii="Trebuchet MS"/>
                        <w:i/>
                        <w:color w:val="0087FF"/>
                        <w:spacing w:val="26"/>
                        <w:w w:val="140"/>
                        <w:sz w:val="20"/>
                      </w:rPr>
                      <w:t xml:space="preserve"> </w:t>
                    </w:r>
                    <w:r>
                      <w:rPr>
                        <w:rFonts w:ascii="Trebuchet MS"/>
                        <w:i/>
                        <w:color w:val="0087FF"/>
                        <w:w w:val="140"/>
                        <w:sz w:val="20"/>
                      </w:rPr>
                      <w:t>=</w:t>
                    </w:r>
                    <w:r>
                      <w:rPr>
                        <w:rFonts w:ascii="Trebuchet MS"/>
                        <w:i/>
                        <w:color w:val="0087FF"/>
                        <w:spacing w:val="28"/>
                        <w:w w:val="140"/>
                        <w:sz w:val="20"/>
                      </w:rPr>
                      <w:t xml:space="preserve"> </w:t>
                    </w:r>
                    <w:r>
                      <w:rPr>
                        <w:rFonts w:ascii="Trebuchet MS"/>
                        <w:i/>
                        <w:color w:val="0087FF"/>
                        <w:w w:val="140"/>
                        <w:sz w:val="20"/>
                      </w:rPr>
                      <w:t>[[0,</w:t>
                    </w:r>
                    <w:r>
                      <w:rPr>
                        <w:rFonts w:ascii="Trebuchet MS"/>
                        <w:i/>
                        <w:color w:val="0087FF"/>
                        <w:spacing w:val="29"/>
                        <w:w w:val="140"/>
                        <w:sz w:val="20"/>
                      </w:rPr>
                      <w:t xml:space="preserve"> </w:t>
                    </w:r>
                    <w:r>
                      <w:rPr>
                        <w:rFonts w:ascii="Trebuchet MS"/>
                        <w:i/>
                        <w:color w:val="0087FF"/>
                        <w:w w:val="140"/>
                        <w:sz w:val="20"/>
                      </w:rPr>
                      <w:t>,</w:t>
                    </w:r>
                    <w:r>
                      <w:rPr>
                        <w:rFonts w:ascii="Trebuchet MS"/>
                        <w:i/>
                        <w:color w:val="0087FF"/>
                        <w:spacing w:val="28"/>
                        <w:w w:val="140"/>
                        <w:sz w:val="20"/>
                      </w:rPr>
                      <w:t xml:space="preserve"> </w:t>
                    </w:r>
                    <w:r>
                      <w:rPr>
                        <w:rFonts w:ascii="Trebuchet MS"/>
                        <w:i/>
                        <w:color w:val="0087FF"/>
                        <w:w w:val="140"/>
                        <w:sz w:val="20"/>
                      </w:rPr>
                      <w:t>,0],[</w:t>
                    </w:r>
                    <w:r>
                      <w:rPr>
                        <w:rFonts w:ascii="Trebuchet MS"/>
                        <w:i/>
                        <w:color w:val="0087FF"/>
                        <w:spacing w:val="27"/>
                        <w:w w:val="140"/>
                        <w:sz w:val="20"/>
                      </w:rPr>
                      <w:t xml:space="preserve"> </w:t>
                    </w:r>
                    <w:r>
                      <w:rPr>
                        <w:rFonts w:ascii="Trebuchet MS"/>
                        <w:i/>
                        <w:color w:val="0087FF"/>
                        <w:w w:val="140"/>
                        <w:sz w:val="20"/>
                      </w:rPr>
                      <w:t>,0,</w:t>
                    </w:r>
                    <w:r>
                      <w:rPr>
                        <w:rFonts w:ascii="Trebuchet MS"/>
                        <w:i/>
                        <w:color w:val="0087FF"/>
                        <w:spacing w:val="30"/>
                        <w:w w:val="140"/>
                        <w:sz w:val="20"/>
                      </w:rPr>
                      <w:t xml:space="preserve"> </w:t>
                    </w:r>
                    <w:r>
                      <w:rPr>
                        <w:rFonts w:ascii="Trebuchet MS"/>
                        <w:i/>
                        <w:color w:val="0087FF"/>
                        <w:w w:val="140"/>
                        <w:sz w:val="20"/>
                      </w:rPr>
                      <w:t>,0],[</w:t>
                    </w:r>
                    <w:r>
                      <w:rPr>
                        <w:rFonts w:ascii="Trebuchet MS"/>
                        <w:i/>
                        <w:color w:val="0087FF"/>
                        <w:spacing w:val="31"/>
                        <w:w w:val="140"/>
                        <w:sz w:val="20"/>
                      </w:rPr>
                      <w:t xml:space="preserve"> </w:t>
                    </w:r>
                    <w:r>
                      <w:rPr>
                        <w:rFonts w:ascii="Trebuchet MS"/>
                        <w:i/>
                        <w:color w:val="0087FF"/>
                        <w:w w:val="140"/>
                        <w:sz w:val="20"/>
                      </w:rPr>
                      <w:t>,</w:t>
                    </w:r>
                    <w:r>
                      <w:rPr>
                        <w:rFonts w:ascii="Trebuchet MS"/>
                        <w:i/>
                        <w:color w:val="0087FF"/>
                        <w:spacing w:val="27"/>
                        <w:w w:val="140"/>
                        <w:sz w:val="20"/>
                      </w:rPr>
                      <w:t xml:space="preserve"> </w:t>
                    </w:r>
                    <w:r>
                      <w:rPr>
                        <w:rFonts w:ascii="Trebuchet MS"/>
                        <w:i/>
                        <w:color w:val="0087FF"/>
                        <w:w w:val="140"/>
                        <w:sz w:val="20"/>
                      </w:rPr>
                      <w:t>,0,</w:t>
                    </w:r>
                    <w:r>
                      <w:rPr>
                        <w:rFonts w:ascii="Trebuchet MS"/>
                        <w:i/>
                        <w:color w:val="0087FF"/>
                        <w:spacing w:val="30"/>
                        <w:w w:val="140"/>
                        <w:sz w:val="20"/>
                      </w:rPr>
                      <w:t xml:space="preserve"> </w:t>
                    </w:r>
                    <w:r>
                      <w:rPr>
                        <w:rFonts w:ascii="Trebuchet MS"/>
                        <w:i/>
                        <w:color w:val="0087FF"/>
                        <w:w w:val="140"/>
                        <w:sz w:val="20"/>
                      </w:rPr>
                      <w:t>],[0,0,</w:t>
                    </w:r>
                    <w:r>
                      <w:rPr>
                        <w:rFonts w:ascii="Trebuchet MS"/>
                        <w:i/>
                        <w:color w:val="0087FF"/>
                        <w:spacing w:val="30"/>
                        <w:w w:val="140"/>
                        <w:sz w:val="20"/>
                      </w:rPr>
                      <w:t xml:space="preserve"> </w:t>
                    </w:r>
                    <w:r>
                      <w:rPr>
                        <w:rFonts w:ascii="Trebuchet MS"/>
                        <w:i/>
                        <w:color w:val="0087FF"/>
                        <w:w w:val="140"/>
                        <w:sz w:val="20"/>
                      </w:rPr>
                      <w:t>,0]]</w:t>
                    </w:r>
                  </w:p>
                  <w:p>
                    <w:pPr>
                      <w:tabs>
                        <w:tab w:val="left" w:pos="1288"/>
                      </w:tabs>
                      <w:spacing w:before="0"/>
                      <w:ind w:left="468" w:right="1978" w:firstLine="0"/>
                      <w:jc w:val="left"/>
                      <w:rPr>
                        <w:rFonts w:ascii="Trebuchet MS"/>
                        <w:sz w:val="20"/>
                      </w:rPr>
                    </w:pPr>
                    <w:r>
                      <w:rPr>
                        <w:rFonts w:ascii="Trebuchet MS"/>
                        <w:color w:val="FFC500"/>
                        <w:spacing w:val="1"/>
                        <w:w w:val="104"/>
                        <w:sz w:val="20"/>
                      </w:rPr>
                      <w:t>p</w:t>
                    </w:r>
                    <w:r>
                      <w:rPr>
                        <w:rFonts w:ascii="Trebuchet MS"/>
                        <w:color w:val="FFC500"/>
                        <w:w w:val="150"/>
                        <w:sz w:val="20"/>
                      </w:rPr>
                      <w:t>r</w:t>
                    </w:r>
                    <w:r>
                      <w:rPr>
                        <w:rFonts w:ascii="Trebuchet MS"/>
                        <w:color w:val="FFC500"/>
                        <w:sz w:val="20"/>
                      </w:rPr>
                      <w:t xml:space="preserve"> </w:t>
                    </w:r>
                    <w:r>
                      <w:rPr>
                        <w:rFonts w:ascii="Trebuchet MS"/>
                        <w:color w:val="FFC500"/>
                        <w:spacing w:val="-2"/>
                        <w:sz w:val="20"/>
                      </w:rPr>
                      <w:t xml:space="preserve"> </w:t>
                    </w:r>
                    <w:r>
                      <w:rPr>
                        <w:rFonts w:ascii="Trebuchet MS"/>
                        <w:color w:val="FFC500"/>
                        <w:spacing w:val="1"/>
                        <w:w w:val="106"/>
                        <w:sz w:val="20"/>
                      </w:rPr>
                      <w:t>n</w:t>
                    </w:r>
                    <w:r>
                      <w:rPr>
                        <w:rFonts w:ascii="Trebuchet MS"/>
                        <w:color w:val="FFC500"/>
                        <w:spacing w:val="-2"/>
                        <w:w w:val="147"/>
                        <w:sz w:val="20"/>
                      </w:rPr>
                      <w:t>t</w:t>
                    </w:r>
                    <w:r>
                      <w:rPr>
                        <w:rFonts w:ascii="Trebuchet MS"/>
                        <w:color w:val="E0EEFF"/>
                        <w:w w:val="158"/>
                        <w:sz w:val="20"/>
                      </w:rPr>
                      <w:t>(</w:t>
                    </w:r>
                    <w:r>
                      <w:rPr>
                        <w:rFonts w:ascii="Trebuchet MS"/>
                        <w:color w:val="92FB79"/>
                        <w:spacing w:val="1"/>
                        <w:w w:val="365"/>
                        <w:sz w:val="20"/>
                      </w:rPr>
                      <w:t>'</w:t>
                    </w:r>
                    <w:r>
                      <w:rPr>
                        <w:rFonts w:ascii="Trebuchet MS"/>
                        <w:color w:val="A4FF90"/>
                        <w:spacing w:val="1"/>
                        <w:w w:val="108"/>
                        <w:sz w:val="20"/>
                      </w:rPr>
                      <w:t>E</w:t>
                    </w:r>
                    <w:r>
                      <w:rPr>
                        <w:rFonts w:ascii="Trebuchet MS"/>
                        <w:color w:val="A4FF90"/>
                        <w:spacing w:val="1"/>
                        <w:w w:val="106"/>
                        <w:sz w:val="20"/>
                      </w:rPr>
                      <w:t>n</w:t>
                    </w:r>
                    <w:r>
                      <w:rPr>
                        <w:rFonts w:ascii="Trebuchet MS"/>
                        <w:color w:val="A4FF90"/>
                        <w:spacing w:val="1"/>
                        <w:w w:val="147"/>
                        <w:sz w:val="20"/>
                      </w:rPr>
                      <w:t>t</w:t>
                    </w:r>
                    <w:r>
                      <w:rPr>
                        <w:rFonts w:ascii="Trebuchet MS"/>
                        <w:color w:val="A4FF90"/>
                        <w:spacing w:val="1"/>
                        <w:w w:val="106"/>
                        <w:sz w:val="20"/>
                      </w:rPr>
                      <w:t>e</w:t>
                    </w:r>
                    <w:r>
                      <w:rPr>
                        <w:rFonts w:ascii="Trebuchet MS"/>
                        <w:color w:val="A4FF90"/>
                        <w:w w:val="150"/>
                        <w:sz w:val="20"/>
                      </w:rPr>
                      <w:t>r</w:t>
                    </w:r>
                    <w:r>
                      <w:rPr>
                        <w:rFonts w:ascii="Trebuchet MS"/>
                        <w:color w:val="A4FF90"/>
                        <w:sz w:val="20"/>
                      </w:rPr>
                      <w:t xml:space="preserve"> </w:t>
                    </w:r>
                    <w:r>
                      <w:rPr>
                        <w:rFonts w:ascii="Trebuchet MS"/>
                        <w:color w:val="A4FF90"/>
                        <w:spacing w:val="-5"/>
                        <w:sz w:val="20"/>
                      </w:rPr>
                      <w:t xml:space="preserve"> </w:t>
                    </w:r>
                    <w:r>
                      <w:rPr>
                        <w:rFonts w:ascii="Trebuchet MS"/>
                        <w:color w:val="A4FF90"/>
                        <w:spacing w:val="1"/>
                        <w:w w:val="98"/>
                        <w:sz w:val="20"/>
                      </w:rPr>
                      <w:t>A</w:t>
                    </w:r>
                    <w:r>
                      <w:rPr>
                        <w:rFonts w:ascii="Trebuchet MS"/>
                        <w:color w:val="A4FF90"/>
                        <w:spacing w:val="1"/>
                        <w:w w:val="104"/>
                        <w:sz w:val="20"/>
                      </w:rPr>
                      <w:t>d</w:t>
                    </w:r>
                    <w:r>
                      <w:rPr>
                        <w:rFonts w:ascii="Trebuchet MS"/>
                        <w:color w:val="A4FF90"/>
                        <w:spacing w:val="1"/>
                        <w:w w:val="158"/>
                        <w:sz w:val="20"/>
                      </w:rPr>
                      <w:t>j</w:t>
                    </w:r>
                    <w:r>
                      <w:rPr>
                        <w:rFonts w:ascii="Trebuchet MS"/>
                        <w:color w:val="A4FF90"/>
                        <w:spacing w:val="1"/>
                        <w:w w:val="110"/>
                        <w:sz w:val="20"/>
                      </w:rPr>
                      <w:t>a</w:t>
                    </w:r>
                    <w:r>
                      <w:rPr>
                        <w:rFonts w:ascii="Trebuchet MS"/>
                        <w:color w:val="A4FF90"/>
                        <w:spacing w:val="1"/>
                        <w:w w:val="117"/>
                        <w:sz w:val="20"/>
                      </w:rPr>
                      <w:t>c</w:t>
                    </w:r>
                    <w:r>
                      <w:rPr>
                        <w:rFonts w:ascii="Trebuchet MS"/>
                        <w:color w:val="A4FF90"/>
                        <w:spacing w:val="-2"/>
                        <w:w w:val="106"/>
                        <w:sz w:val="20"/>
                      </w:rPr>
                      <w:t>e</w:t>
                    </w:r>
                    <w:r>
                      <w:rPr>
                        <w:rFonts w:ascii="Trebuchet MS"/>
                        <w:color w:val="A4FF90"/>
                        <w:spacing w:val="1"/>
                        <w:w w:val="106"/>
                        <w:sz w:val="20"/>
                      </w:rPr>
                      <w:t>n</w:t>
                    </w:r>
                    <w:r>
                      <w:rPr>
                        <w:rFonts w:ascii="Trebuchet MS"/>
                        <w:color w:val="A4FF90"/>
                        <w:spacing w:val="1"/>
                        <w:w w:val="117"/>
                        <w:sz w:val="20"/>
                      </w:rPr>
                      <w:t>c</w:t>
                    </w:r>
                    <w:r>
                      <w:rPr>
                        <w:rFonts w:ascii="Trebuchet MS"/>
                        <w:color w:val="A4FF90"/>
                        <w:w w:val="118"/>
                        <w:sz w:val="20"/>
                      </w:rPr>
                      <w:t>y</w:t>
                    </w:r>
                    <w:r>
                      <w:rPr>
                        <w:rFonts w:ascii="Trebuchet MS"/>
                        <w:color w:val="A4FF90"/>
                        <w:sz w:val="20"/>
                      </w:rPr>
                      <w:t xml:space="preserve"> </w:t>
                    </w:r>
                    <w:r>
                      <w:rPr>
                        <w:rFonts w:ascii="Trebuchet MS"/>
                        <w:color w:val="A4FF90"/>
                        <w:spacing w:val="-5"/>
                        <w:sz w:val="20"/>
                      </w:rPr>
                      <w:t xml:space="preserve"> </w:t>
                    </w:r>
                    <w:r>
                      <w:rPr>
                        <w:rFonts w:ascii="Trebuchet MS"/>
                        <w:color w:val="A4FF90"/>
                        <w:spacing w:val="1"/>
                        <w:w w:val="82"/>
                        <w:sz w:val="20"/>
                      </w:rPr>
                      <w:t>M</w:t>
                    </w:r>
                    <w:r>
                      <w:rPr>
                        <w:rFonts w:ascii="Trebuchet MS"/>
                        <w:color w:val="A4FF90"/>
                        <w:spacing w:val="1"/>
                        <w:w w:val="110"/>
                        <w:sz w:val="20"/>
                      </w:rPr>
                      <w:t>a</w:t>
                    </w:r>
                    <w:r>
                      <w:rPr>
                        <w:rFonts w:ascii="Trebuchet MS"/>
                        <w:color w:val="A4FF90"/>
                        <w:spacing w:val="1"/>
                        <w:w w:val="147"/>
                        <w:sz w:val="20"/>
                      </w:rPr>
                      <w:t>t</w:t>
                    </w:r>
                    <w:r>
                      <w:rPr>
                        <w:rFonts w:ascii="Trebuchet MS"/>
                        <w:color w:val="A4FF90"/>
                        <w:w w:val="150"/>
                        <w:sz w:val="20"/>
                      </w:rPr>
                      <w:t>r</w:t>
                    </w:r>
                    <w:r>
                      <w:rPr>
                        <w:rFonts w:ascii="Trebuchet MS"/>
                        <w:color w:val="A4FF90"/>
                        <w:sz w:val="20"/>
                      </w:rPr>
                      <w:t xml:space="preserve"> </w:t>
                    </w:r>
                    <w:r>
                      <w:rPr>
                        <w:rFonts w:ascii="Trebuchet MS"/>
                        <w:color w:val="A4FF90"/>
                        <w:spacing w:val="-2"/>
                        <w:sz w:val="20"/>
                      </w:rPr>
                      <w:t xml:space="preserve"> </w:t>
                    </w:r>
                    <w:r>
                      <w:rPr>
                        <w:rFonts w:ascii="Trebuchet MS"/>
                        <w:color w:val="A4FF90"/>
                        <w:w w:val="116"/>
                        <w:sz w:val="20"/>
                      </w:rPr>
                      <w:t>x</w:t>
                    </w:r>
                    <w:r>
                      <w:rPr>
                        <w:rFonts w:ascii="Trebuchet MS"/>
                        <w:color w:val="A4FF90"/>
                        <w:sz w:val="20"/>
                      </w:rPr>
                      <w:t xml:space="preserve"> </w:t>
                    </w:r>
                    <w:r>
                      <w:rPr>
                        <w:rFonts w:ascii="Trebuchet MS"/>
                        <w:color w:val="A4FF90"/>
                        <w:spacing w:val="-5"/>
                        <w:sz w:val="20"/>
                      </w:rPr>
                      <w:t xml:space="preserve"> </w:t>
                    </w:r>
                    <w:r>
                      <w:rPr>
                        <w:rFonts w:ascii="Trebuchet MS"/>
                        <w:color w:val="A4FF90"/>
                        <w:w w:val="78"/>
                        <w:sz w:val="20"/>
                      </w:rPr>
                      <w:t>w</w:t>
                    </w:r>
                    <w:r>
                      <w:rPr>
                        <w:rFonts w:ascii="Trebuchet MS"/>
                        <w:color w:val="A4FF90"/>
                        <w:sz w:val="20"/>
                      </w:rPr>
                      <w:t xml:space="preserve"> </w:t>
                    </w:r>
                    <w:r>
                      <w:rPr>
                        <w:rFonts w:ascii="Trebuchet MS"/>
                        <w:color w:val="A4FF90"/>
                        <w:spacing w:val="-2"/>
                        <w:sz w:val="20"/>
                      </w:rPr>
                      <w:t xml:space="preserve"> </w:t>
                    </w:r>
                    <w:r>
                      <w:rPr>
                        <w:rFonts w:ascii="Trebuchet MS"/>
                        <w:color w:val="A4FF90"/>
                        <w:spacing w:val="1"/>
                        <w:w w:val="147"/>
                        <w:sz w:val="20"/>
                      </w:rPr>
                      <w:t>t</w:t>
                    </w:r>
                    <w:r>
                      <w:rPr>
                        <w:rFonts w:ascii="Trebuchet MS"/>
                        <w:color w:val="A4FF90"/>
                        <w:w w:val="106"/>
                        <w:sz w:val="20"/>
                      </w:rPr>
                      <w:t>h</w:t>
                    </w:r>
                    <w:r>
                      <w:rPr>
                        <w:rFonts w:ascii="Trebuchet MS"/>
                        <w:color w:val="A4FF90"/>
                        <w:sz w:val="20"/>
                      </w:rPr>
                      <w:t xml:space="preserve"> </w:t>
                    </w:r>
                    <w:r>
                      <w:rPr>
                        <w:rFonts w:ascii="Trebuchet MS"/>
                        <w:color w:val="A4FF90"/>
                        <w:spacing w:val="-5"/>
                        <w:sz w:val="20"/>
                      </w:rPr>
                      <w:t xml:space="preserve"> </w:t>
                    </w:r>
                    <w:r>
                      <w:rPr>
                        <w:rFonts w:ascii="Trebuchet MS"/>
                        <w:color w:val="A4FF90"/>
                        <w:spacing w:val="1"/>
                        <w:w w:val="147"/>
                        <w:sz w:val="20"/>
                      </w:rPr>
                      <w:t>t</w:t>
                    </w:r>
                    <w:r>
                      <w:rPr>
                        <w:rFonts w:ascii="Trebuchet MS"/>
                        <w:color w:val="A4FF90"/>
                        <w:spacing w:val="1"/>
                        <w:w w:val="106"/>
                        <w:sz w:val="20"/>
                      </w:rPr>
                      <w:t>e</w:t>
                    </w:r>
                    <w:r>
                      <w:rPr>
                        <w:rFonts w:ascii="Trebuchet MS"/>
                        <w:color w:val="A4FF90"/>
                        <w:spacing w:val="1"/>
                        <w:w w:val="150"/>
                        <w:sz w:val="20"/>
                      </w:rPr>
                      <w:t>r</w:t>
                    </w:r>
                    <w:r>
                      <w:rPr>
                        <w:rFonts w:ascii="Trebuchet MS"/>
                        <w:color w:val="A4FF90"/>
                        <w:spacing w:val="1"/>
                        <w:w w:val="70"/>
                        <w:sz w:val="20"/>
                      </w:rPr>
                      <w:t>m</w:t>
                    </w:r>
                    <w:r>
                      <w:rPr>
                        <w:rFonts w:ascii="Trebuchet MS"/>
                        <w:color w:val="A4FF90"/>
                        <w:w w:val="144"/>
                        <w:sz w:val="20"/>
                      </w:rPr>
                      <w:t>s</w:t>
                    </w:r>
                    <w:r>
                      <w:rPr>
                        <w:rFonts w:ascii="Trebuchet MS"/>
                        <w:color w:val="A4FF90"/>
                        <w:sz w:val="20"/>
                      </w:rPr>
                      <w:t xml:space="preserve"> </w:t>
                    </w:r>
                    <w:r>
                      <w:rPr>
                        <w:rFonts w:ascii="Trebuchet MS"/>
                        <w:color w:val="A4FF90"/>
                        <w:spacing w:val="-5"/>
                        <w:sz w:val="20"/>
                      </w:rPr>
                      <w:t xml:space="preserve"> </w:t>
                    </w:r>
                    <w:r>
                      <w:rPr>
                        <w:rFonts w:ascii="Trebuchet MS"/>
                        <w:color w:val="A4FF90"/>
                        <w:spacing w:val="1"/>
                        <w:w w:val="144"/>
                        <w:sz w:val="20"/>
                      </w:rPr>
                      <w:t>s</w:t>
                    </w:r>
                    <w:r>
                      <w:rPr>
                        <w:rFonts w:ascii="Trebuchet MS"/>
                        <w:color w:val="A4FF90"/>
                        <w:spacing w:val="1"/>
                        <w:w w:val="106"/>
                        <w:sz w:val="20"/>
                      </w:rPr>
                      <w:t>e</w:t>
                    </w:r>
                    <w:r>
                      <w:rPr>
                        <w:rFonts w:ascii="Trebuchet MS"/>
                        <w:color w:val="A4FF90"/>
                        <w:spacing w:val="1"/>
                        <w:w w:val="104"/>
                        <w:sz w:val="20"/>
                      </w:rPr>
                      <w:t>p</w:t>
                    </w:r>
                    <w:r>
                      <w:rPr>
                        <w:rFonts w:ascii="Trebuchet MS"/>
                        <w:color w:val="A4FF90"/>
                        <w:spacing w:val="1"/>
                        <w:w w:val="110"/>
                        <w:sz w:val="20"/>
                      </w:rPr>
                      <w:t>a</w:t>
                    </w:r>
                    <w:r>
                      <w:rPr>
                        <w:rFonts w:ascii="Trebuchet MS"/>
                        <w:color w:val="A4FF90"/>
                        <w:spacing w:val="1"/>
                        <w:w w:val="150"/>
                        <w:sz w:val="20"/>
                      </w:rPr>
                      <w:t>r</w:t>
                    </w:r>
                    <w:r>
                      <w:rPr>
                        <w:rFonts w:ascii="Trebuchet MS"/>
                        <w:color w:val="A4FF90"/>
                        <w:spacing w:val="-2"/>
                        <w:w w:val="110"/>
                        <w:sz w:val="20"/>
                      </w:rPr>
                      <w:t>a</w:t>
                    </w:r>
                    <w:r>
                      <w:rPr>
                        <w:rFonts w:ascii="Trebuchet MS"/>
                        <w:color w:val="A4FF90"/>
                        <w:spacing w:val="1"/>
                        <w:w w:val="147"/>
                        <w:sz w:val="20"/>
                      </w:rPr>
                      <w:t>t</w:t>
                    </w:r>
                    <w:r>
                      <w:rPr>
                        <w:rFonts w:ascii="Trebuchet MS"/>
                        <w:color w:val="A4FF90"/>
                        <w:spacing w:val="1"/>
                        <w:w w:val="106"/>
                        <w:sz w:val="20"/>
                      </w:rPr>
                      <w:t>e</w:t>
                    </w:r>
                    <w:r>
                      <w:rPr>
                        <w:rFonts w:ascii="Trebuchet MS"/>
                        <w:color w:val="A4FF90"/>
                        <w:w w:val="104"/>
                        <w:sz w:val="20"/>
                      </w:rPr>
                      <w:t>d</w:t>
                    </w:r>
                    <w:r>
                      <w:rPr>
                        <w:rFonts w:ascii="Trebuchet MS"/>
                        <w:color w:val="A4FF90"/>
                        <w:sz w:val="20"/>
                      </w:rPr>
                      <w:t xml:space="preserve"> </w:t>
                    </w:r>
                    <w:r>
                      <w:rPr>
                        <w:rFonts w:ascii="Trebuchet MS"/>
                        <w:color w:val="A4FF90"/>
                        <w:spacing w:val="-5"/>
                        <w:sz w:val="20"/>
                      </w:rPr>
                      <w:t xml:space="preserve"> </w:t>
                    </w:r>
                    <w:r>
                      <w:rPr>
                        <w:rFonts w:ascii="Trebuchet MS"/>
                        <w:color w:val="A4FF90"/>
                        <w:spacing w:val="1"/>
                        <w:w w:val="104"/>
                        <w:sz w:val="20"/>
                      </w:rPr>
                      <w:t>b</w:t>
                    </w:r>
                    <w:r>
                      <w:rPr>
                        <w:rFonts w:ascii="Trebuchet MS"/>
                        <w:color w:val="A4FF90"/>
                        <w:w w:val="118"/>
                        <w:sz w:val="20"/>
                      </w:rPr>
                      <w:t>y</w:t>
                    </w:r>
                    <w:r>
                      <w:rPr>
                        <w:rFonts w:ascii="Trebuchet MS"/>
                        <w:color w:val="A4FF90"/>
                        <w:sz w:val="20"/>
                      </w:rPr>
                      <w:t xml:space="preserve"> </w:t>
                    </w:r>
                    <w:r>
                      <w:rPr>
                        <w:rFonts w:ascii="Trebuchet MS"/>
                        <w:color w:val="A4FF90"/>
                        <w:spacing w:val="-2"/>
                        <w:sz w:val="20"/>
                      </w:rPr>
                      <w:t xml:space="preserve"> </w:t>
                    </w:r>
                    <w:r>
                      <w:rPr>
                        <w:rFonts w:ascii="Trebuchet MS"/>
                        <w:color w:val="A4FF90"/>
                        <w:w w:val="110"/>
                        <w:sz w:val="20"/>
                      </w:rPr>
                      <w:t>a</w:t>
                    </w:r>
                    <w:r>
                      <w:rPr>
                        <w:rFonts w:ascii="Trebuchet MS"/>
                        <w:color w:val="A4FF90"/>
                        <w:sz w:val="20"/>
                      </w:rPr>
                      <w:t xml:space="preserve"> </w:t>
                    </w:r>
                    <w:r>
                      <w:rPr>
                        <w:rFonts w:ascii="Trebuchet MS"/>
                        <w:color w:val="A4FF90"/>
                        <w:spacing w:val="-2"/>
                        <w:sz w:val="20"/>
                      </w:rPr>
                      <w:t xml:space="preserve"> </w:t>
                    </w:r>
                    <w:r>
                      <w:rPr>
                        <w:rFonts w:ascii="Trebuchet MS"/>
                        <w:color w:val="A4FF90"/>
                        <w:spacing w:val="1"/>
                        <w:w w:val="144"/>
                        <w:sz w:val="20"/>
                      </w:rPr>
                      <w:t>s</w:t>
                    </w:r>
                    <w:r>
                      <w:rPr>
                        <w:rFonts w:ascii="Trebuchet MS"/>
                        <w:color w:val="A4FF90"/>
                        <w:spacing w:val="1"/>
                        <w:w w:val="104"/>
                        <w:sz w:val="20"/>
                      </w:rPr>
                      <w:t>p</w:t>
                    </w:r>
                    <w:r>
                      <w:rPr>
                        <w:rFonts w:ascii="Trebuchet MS"/>
                        <w:color w:val="A4FF90"/>
                        <w:spacing w:val="1"/>
                        <w:w w:val="110"/>
                        <w:sz w:val="20"/>
                      </w:rPr>
                      <w:t>a</w:t>
                    </w:r>
                    <w:r>
                      <w:rPr>
                        <w:rFonts w:ascii="Trebuchet MS"/>
                        <w:color w:val="A4FF90"/>
                        <w:spacing w:val="-2"/>
                        <w:w w:val="117"/>
                        <w:sz w:val="20"/>
                      </w:rPr>
                      <w:t>c</w:t>
                    </w:r>
                    <w:r>
                      <w:rPr>
                        <w:rFonts w:ascii="Trebuchet MS"/>
                        <w:color w:val="A4FF90"/>
                        <w:w w:val="106"/>
                        <w:sz w:val="20"/>
                      </w:rPr>
                      <w:t>e</w:t>
                    </w:r>
                    <w:r>
                      <w:rPr>
                        <w:rFonts w:ascii="Trebuchet MS"/>
                        <w:color w:val="A4FF90"/>
                        <w:sz w:val="20"/>
                      </w:rPr>
                      <w:t xml:space="preserve"> </w:t>
                    </w:r>
                    <w:r>
                      <w:rPr>
                        <w:rFonts w:ascii="Trebuchet MS"/>
                        <w:color w:val="A4FF90"/>
                        <w:spacing w:val="-5"/>
                        <w:sz w:val="20"/>
                      </w:rPr>
                      <w:t xml:space="preserve"> </w:t>
                    </w:r>
                    <w:r>
                      <w:rPr>
                        <w:rFonts w:ascii="Trebuchet MS"/>
                        <w:color w:val="A4FF90"/>
                        <w:w w:val="158"/>
                        <w:sz w:val="20"/>
                      </w:rPr>
                      <w:t>:</w:t>
                    </w:r>
                    <w:r>
                      <w:rPr>
                        <w:rFonts w:ascii="Trebuchet MS"/>
                        <w:color w:val="A4FF90"/>
                        <w:sz w:val="20"/>
                      </w:rPr>
                      <w:t xml:space="preserve"> </w:t>
                    </w:r>
                    <w:r>
                      <w:rPr>
                        <w:rFonts w:ascii="Trebuchet MS"/>
                        <w:color w:val="A4FF90"/>
                        <w:spacing w:val="-2"/>
                        <w:sz w:val="20"/>
                      </w:rPr>
                      <w:t xml:space="preserve"> </w:t>
                    </w:r>
                    <w:r>
                      <w:rPr>
                        <w:rFonts w:ascii="Trebuchet MS"/>
                        <w:color w:val="92FB79"/>
                        <w:spacing w:val="1"/>
                        <w:w w:val="365"/>
                        <w:sz w:val="20"/>
                      </w:rPr>
                      <w:t>'</w:t>
                    </w:r>
                    <w:r>
                      <w:rPr>
                        <w:rFonts w:ascii="Trebuchet MS"/>
                        <w:color w:val="E0EEFF"/>
                        <w:w w:val="158"/>
                        <w:sz w:val="20"/>
                      </w:rPr>
                      <w:t xml:space="preserve">) </w:t>
                    </w:r>
                    <w:r>
                      <w:rPr>
                        <w:rFonts w:ascii="Trebuchet MS"/>
                        <w:color w:val="FF9D00"/>
                        <w:w w:val="125"/>
                        <w:sz w:val="20"/>
                      </w:rPr>
                      <w:t>for</w:t>
                    </w:r>
                    <w:r>
                      <w:rPr>
                        <w:rFonts w:ascii="Trebuchet MS"/>
                        <w:color w:val="FF9D00"/>
                        <w:w w:val="125"/>
                        <w:sz w:val="20"/>
                      </w:rPr>
                      <w:tab/>
                    </w:r>
                    <w:r>
                      <w:rPr>
                        <w:rFonts w:ascii="Trebuchet MS"/>
                        <w:color w:val="FF9D00"/>
                        <w:w w:val="125"/>
                        <w:sz w:val="20"/>
                      </w:rPr>
                      <w:t>n</w:t>
                    </w:r>
                    <w:r>
                      <w:rPr>
                        <w:rFonts w:ascii="Trebuchet MS"/>
                        <w:color w:val="FF9D00"/>
                        <w:spacing w:val="43"/>
                        <w:w w:val="125"/>
                        <w:sz w:val="20"/>
                      </w:rPr>
                      <w:t xml:space="preserve"> </w:t>
                    </w:r>
                    <w:r>
                      <w:rPr>
                        <w:rFonts w:ascii="Trebuchet MS"/>
                        <w:color w:val="FFC500"/>
                        <w:w w:val="125"/>
                        <w:sz w:val="20"/>
                      </w:rPr>
                      <w:t>range</w:t>
                    </w:r>
                    <w:r>
                      <w:rPr>
                        <w:rFonts w:ascii="Trebuchet MS"/>
                        <w:color w:val="E0EEFF"/>
                        <w:w w:val="125"/>
                        <w:sz w:val="20"/>
                      </w:rPr>
                      <w:t>(</w:t>
                    </w:r>
                    <w:r>
                      <w:rPr>
                        <w:rFonts w:ascii="Trebuchet MS"/>
                        <w:color w:val="FFFFFF"/>
                        <w:w w:val="125"/>
                        <w:sz w:val="20"/>
                      </w:rPr>
                      <w:t>n</w:t>
                    </w:r>
                    <w:r>
                      <w:rPr>
                        <w:rFonts w:ascii="Trebuchet MS"/>
                        <w:color w:val="E0EEFF"/>
                        <w:w w:val="125"/>
                        <w:sz w:val="20"/>
                      </w:rPr>
                      <w:t>):</w:t>
                    </w:r>
                  </w:p>
                  <w:p>
                    <w:pPr>
                      <w:tabs>
                        <w:tab w:val="left" w:pos="2459"/>
                      </w:tabs>
                      <w:spacing w:before="2"/>
                      <w:ind w:left="936" w:right="4789" w:firstLine="0"/>
                      <w:jc w:val="left"/>
                      <w:rPr>
                        <w:rFonts w:ascii="Trebuchet MS"/>
                        <w:sz w:val="20"/>
                      </w:rPr>
                    </w:pPr>
                    <w:r>
                      <w:rPr>
                        <w:rFonts w:ascii="Trebuchet MS"/>
                        <w:color w:val="FFFFFF"/>
                        <w:spacing w:val="1"/>
                        <w:w w:val="147"/>
                        <w:sz w:val="20"/>
                      </w:rPr>
                      <w:t>t</w:t>
                    </w:r>
                    <w:r>
                      <w:rPr>
                        <w:rFonts w:ascii="Trebuchet MS"/>
                        <w:color w:val="FFFFFF"/>
                        <w:spacing w:val="1"/>
                        <w:w w:val="106"/>
                        <w:sz w:val="20"/>
                      </w:rPr>
                      <w:t>e</w:t>
                    </w:r>
                    <w:r>
                      <w:rPr>
                        <w:rFonts w:ascii="Trebuchet MS"/>
                        <w:color w:val="FFFFFF"/>
                        <w:spacing w:val="1"/>
                        <w:w w:val="70"/>
                        <w:sz w:val="20"/>
                      </w:rPr>
                      <w:t>m</w:t>
                    </w:r>
                    <w:r>
                      <w:rPr>
                        <w:rFonts w:ascii="Trebuchet MS"/>
                        <w:color w:val="FFFFFF"/>
                        <w:spacing w:val="1"/>
                        <w:w w:val="104"/>
                        <w:sz w:val="20"/>
                      </w:rPr>
                      <w:t>p</w:t>
                    </w:r>
                    <w:r>
                      <w:rPr>
                        <w:rFonts w:ascii="Trebuchet MS"/>
                        <w:color w:val="FFFFFF"/>
                        <w:spacing w:val="1"/>
                        <w:w w:val="111"/>
                        <w:sz w:val="20"/>
                      </w:rPr>
                      <w:t>_</w:t>
                    </w:r>
                    <w:r>
                      <w:rPr>
                        <w:rFonts w:ascii="Trebuchet MS"/>
                        <w:color w:val="FFFFFF"/>
                        <w:w w:val="197"/>
                        <w:sz w:val="20"/>
                      </w:rPr>
                      <w:t>l</w:t>
                    </w:r>
                    <w:r>
                      <w:rPr>
                        <w:rFonts w:ascii="Trebuchet MS"/>
                        <w:color w:val="FFFFFF"/>
                        <w:sz w:val="20"/>
                      </w:rPr>
                      <w:t xml:space="preserve"> </w:t>
                    </w:r>
                    <w:r>
                      <w:rPr>
                        <w:rFonts w:ascii="Trebuchet MS"/>
                        <w:color w:val="FFFFFF"/>
                        <w:spacing w:val="-5"/>
                        <w:sz w:val="20"/>
                      </w:rPr>
                      <w:t xml:space="preserve"> </w:t>
                    </w:r>
                    <w:r>
                      <w:rPr>
                        <w:rFonts w:ascii="Trebuchet MS"/>
                        <w:color w:val="FFFFFF"/>
                        <w:spacing w:val="1"/>
                        <w:w w:val="144"/>
                        <w:sz w:val="20"/>
                      </w:rPr>
                      <w:t>s</w:t>
                    </w:r>
                    <w:r>
                      <w:rPr>
                        <w:rFonts w:ascii="Trebuchet MS"/>
                        <w:color w:val="FFFFFF"/>
                        <w:w w:val="147"/>
                        <w:sz w:val="20"/>
                      </w:rPr>
                      <w:t>t</w:t>
                    </w:r>
                    <w:r>
                      <w:rPr>
                        <w:rFonts w:ascii="Trebuchet MS"/>
                        <w:color w:val="FFFFFF"/>
                        <w:sz w:val="20"/>
                      </w:rPr>
                      <w:t xml:space="preserve"> </w:t>
                    </w:r>
                    <w:r>
                      <w:rPr>
                        <w:rFonts w:ascii="Trebuchet MS"/>
                        <w:color w:val="FFFFFF"/>
                        <w:spacing w:val="-2"/>
                        <w:sz w:val="20"/>
                      </w:rPr>
                      <w:t xml:space="preserve"> </w:t>
                    </w:r>
                    <w:r>
                      <w:rPr>
                        <w:rFonts w:ascii="Trebuchet MS"/>
                        <w:color w:val="FF9D00"/>
                        <w:w w:val="111"/>
                        <w:sz w:val="20"/>
                      </w:rPr>
                      <w:t>=</w:t>
                    </w:r>
                    <w:r>
                      <w:rPr>
                        <w:rFonts w:ascii="Trebuchet MS"/>
                        <w:color w:val="FF9D00"/>
                        <w:sz w:val="20"/>
                      </w:rPr>
                      <w:tab/>
                    </w:r>
                    <w:r>
                      <w:rPr>
                        <w:rFonts w:ascii="Trebuchet MS"/>
                        <w:color w:val="FFC500"/>
                        <w:spacing w:val="1"/>
                        <w:w w:val="106"/>
                        <w:sz w:val="20"/>
                      </w:rPr>
                      <w:t>n</w:t>
                    </w:r>
                    <w:r>
                      <w:rPr>
                        <w:rFonts w:ascii="Trebuchet MS"/>
                        <w:color w:val="FFC500"/>
                        <w:spacing w:val="1"/>
                        <w:w w:val="104"/>
                        <w:sz w:val="20"/>
                      </w:rPr>
                      <w:t>p</w:t>
                    </w:r>
                    <w:r>
                      <w:rPr>
                        <w:rFonts w:ascii="Trebuchet MS"/>
                        <w:color w:val="FFC500"/>
                        <w:spacing w:val="1"/>
                        <w:w w:val="106"/>
                        <w:sz w:val="20"/>
                      </w:rPr>
                      <w:t>u</w:t>
                    </w:r>
                    <w:r>
                      <w:rPr>
                        <w:rFonts w:ascii="Trebuchet MS"/>
                        <w:color w:val="FFC500"/>
                        <w:spacing w:val="-2"/>
                        <w:w w:val="147"/>
                        <w:sz w:val="20"/>
                      </w:rPr>
                      <w:t>t</w:t>
                    </w:r>
                    <w:r>
                      <w:rPr>
                        <w:rFonts w:ascii="Trebuchet MS"/>
                        <w:color w:val="E0EEFF"/>
                        <w:spacing w:val="1"/>
                        <w:w w:val="158"/>
                        <w:sz w:val="20"/>
                      </w:rPr>
                      <w:t>().</w:t>
                    </w:r>
                    <w:r>
                      <w:rPr>
                        <w:rFonts w:ascii="Trebuchet MS"/>
                        <w:color w:val="FFC500"/>
                        <w:spacing w:val="1"/>
                        <w:w w:val="144"/>
                        <w:sz w:val="20"/>
                      </w:rPr>
                      <w:t>s</w:t>
                    </w:r>
                    <w:r>
                      <w:rPr>
                        <w:rFonts w:ascii="Trebuchet MS"/>
                        <w:color w:val="FFC500"/>
                        <w:spacing w:val="1"/>
                        <w:w w:val="104"/>
                        <w:sz w:val="20"/>
                      </w:rPr>
                      <w:t>p</w:t>
                    </w:r>
                    <w:r>
                      <w:rPr>
                        <w:rFonts w:ascii="Trebuchet MS"/>
                        <w:color w:val="FFC500"/>
                        <w:w w:val="197"/>
                        <w:sz w:val="20"/>
                      </w:rPr>
                      <w:t>l</w:t>
                    </w:r>
                    <w:r>
                      <w:rPr>
                        <w:rFonts w:ascii="Trebuchet MS"/>
                        <w:color w:val="FFC500"/>
                        <w:sz w:val="20"/>
                      </w:rPr>
                      <w:t xml:space="preserve"> </w:t>
                    </w:r>
                    <w:r>
                      <w:rPr>
                        <w:rFonts w:ascii="Trebuchet MS"/>
                        <w:color w:val="FFC500"/>
                        <w:spacing w:val="-2"/>
                        <w:sz w:val="20"/>
                      </w:rPr>
                      <w:t xml:space="preserve"> </w:t>
                    </w:r>
                    <w:r>
                      <w:rPr>
                        <w:rFonts w:ascii="Trebuchet MS"/>
                        <w:color w:val="FFC500"/>
                        <w:spacing w:val="-2"/>
                        <w:w w:val="147"/>
                        <w:sz w:val="20"/>
                      </w:rPr>
                      <w:t>t</w:t>
                    </w:r>
                    <w:r>
                      <w:rPr>
                        <w:rFonts w:ascii="Trebuchet MS"/>
                        <w:color w:val="E0EEFF"/>
                        <w:spacing w:val="1"/>
                        <w:w w:val="158"/>
                        <w:sz w:val="20"/>
                      </w:rPr>
                      <w:t>(</w:t>
                    </w:r>
                    <w:r>
                      <w:rPr>
                        <w:rFonts w:ascii="Trebuchet MS"/>
                        <w:color w:val="92FB79"/>
                        <w:w w:val="365"/>
                        <w:sz w:val="20"/>
                      </w:rPr>
                      <w:t>'</w:t>
                    </w:r>
                    <w:r>
                      <w:rPr>
                        <w:rFonts w:ascii="Trebuchet MS"/>
                        <w:color w:val="92FB79"/>
                        <w:sz w:val="20"/>
                      </w:rPr>
                      <w:t xml:space="preserve"> </w:t>
                    </w:r>
                    <w:r>
                      <w:rPr>
                        <w:rFonts w:ascii="Trebuchet MS"/>
                        <w:color w:val="92FB79"/>
                        <w:spacing w:val="-5"/>
                        <w:sz w:val="20"/>
                      </w:rPr>
                      <w:t xml:space="preserve"> </w:t>
                    </w:r>
                    <w:r>
                      <w:rPr>
                        <w:rFonts w:ascii="Trebuchet MS"/>
                        <w:color w:val="92FB79"/>
                        <w:spacing w:val="1"/>
                        <w:w w:val="365"/>
                        <w:sz w:val="20"/>
                      </w:rPr>
                      <w:t>'</w:t>
                    </w:r>
                    <w:r>
                      <w:rPr>
                        <w:rFonts w:ascii="Trebuchet MS"/>
                        <w:color w:val="E0EEFF"/>
                        <w:w w:val="158"/>
                        <w:sz w:val="20"/>
                      </w:rPr>
                      <w:t xml:space="preserve">) </w:t>
                    </w:r>
                    <w:r>
                      <w:rPr>
                        <w:rFonts w:ascii="Trebuchet MS"/>
                        <w:color w:val="FFFFFF"/>
                        <w:spacing w:val="1"/>
                        <w:w w:val="116"/>
                        <w:sz w:val="20"/>
                      </w:rPr>
                      <w:t>g</w:t>
                    </w:r>
                    <w:r>
                      <w:rPr>
                        <w:rFonts w:ascii="Trebuchet MS"/>
                        <w:color w:val="FFFFFF"/>
                        <w:spacing w:val="1"/>
                        <w:w w:val="150"/>
                        <w:sz w:val="20"/>
                      </w:rPr>
                      <w:t>r</w:t>
                    </w:r>
                    <w:r>
                      <w:rPr>
                        <w:rFonts w:ascii="Trebuchet MS"/>
                        <w:color w:val="FFFFFF"/>
                        <w:spacing w:val="1"/>
                        <w:w w:val="110"/>
                        <w:sz w:val="20"/>
                      </w:rPr>
                      <w:t>a</w:t>
                    </w:r>
                    <w:r>
                      <w:rPr>
                        <w:rFonts w:ascii="Trebuchet MS"/>
                        <w:color w:val="FFFFFF"/>
                        <w:spacing w:val="1"/>
                        <w:w w:val="104"/>
                        <w:sz w:val="20"/>
                      </w:rPr>
                      <w:t>p</w:t>
                    </w:r>
                    <w:r>
                      <w:rPr>
                        <w:rFonts w:ascii="Trebuchet MS"/>
                        <w:color w:val="FFFFFF"/>
                        <w:spacing w:val="1"/>
                        <w:w w:val="106"/>
                        <w:sz w:val="20"/>
                      </w:rPr>
                      <w:t>h</w:t>
                    </w:r>
                    <w:r>
                      <w:rPr>
                        <w:rFonts w:ascii="Trebuchet MS"/>
                        <w:color w:val="E0EEFF"/>
                        <w:spacing w:val="-2"/>
                        <w:w w:val="158"/>
                        <w:sz w:val="20"/>
                      </w:rPr>
                      <w:t>.</w:t>
                    </w:r>
                    <w:r>
                      <w:rPr>
                        <w:rFonts w:ascii="Trebuchet MS"/>
                        <w:color w:val="FFC500"/>
                        <w:spacing w:val="1"/>
                        <w:w w:val="110"/>
                        <w:sz w:val="20"/>
                      </w:rPr>
                      <w:t>a</w:t>
                    </w:r>
                    <w:r>
                      <w:rPr>
                        <w:rFonts w:ascii="Trebuchet MS"/>
                        <w:color w:val="FFC500"/>
                        <w:spacing w:val="1"/>
                        <w:w w:val="104"/>
                        <w:sz w:val="20"/>
                      </w:rPr>
                      <w:t>pp</w:t>
                    </w:r>
                    <w:r>
                      <w:rPr>
                        <w:rFonts w:ascii="Trebuchet MS"/>
                        <w:color w:val="FFC500"/>
                        <w:spacing w:val="1"/>
                        <w:w w:val="106"/>
                        <w:sz w:val="20"/>
                      </w:rPr>
                      <w:t>en</w:t>
                    </w:r>
                    <w:r>
                      <w:rPr>
                        <w:rFonts w:ascii="Trebuchet MS"/>
                        <w:color w:val="FFC500"/>
                        <w:spacing w:val="-2"/>
                        <w:w w:val="104"/>
                        <w:sz w:val="20"/>
                      </w:rPr>
                      <w:t>d</w:t>
                    </w:r>
                    <w:r>
                      <w:rPr>
                        <w:rFonts w:ascii="Trebuchet MS"/>
                        <w:color w:val="E0EEFF"/>
                        <w:spacing w:val="1"/>
                        <w:w w:val="158"/>
                        <w:sz w:val="20"/>
                      </w:rPr>
                      <w:t>(</w:t>
                    </w:r>
                    <w:r>
                      <w:rPr>
                        <w:rFonts w:ascii="Trebuchet MS"/>
                        <w:color w:val="FFC500"/>
                        <w:w w:val="197"/>
                        <w:sz w:val="20"/>
                      </w:rPr>
                      <w:t>l</w:t>
                    </w:r>
                    <w:r>
                      <w:rPr>
                        <w:rFonts w:ascii="Trebuchet MS"/>
                        <w:color w:val="FFC500"/>
                        <w:sz w:val="20"/>
                      </w:rPr>
                      <w:t xml:space="preserve"> </w:t>
                    </w:r>
                    <w:r>
                      <w:rPr>
                        <w:rFonts w:ascii="Trebuchet MS"/>
                        <w:color w:val="FFC500"/>
                        <w:spacing w:val="-2"/>
                        <w:sz w:val="20"/>
                      </w:rPr>
                      <w:t xml:space="preserve"> </w:t>
                    </w:r>
                    <w:r>
                      <w:rPr>
                        <w:rFonts w:ascii="Trebuchet MS"/>
                        <w:color w:val="FFC500"/>
                        <w:spacing w:val="1"/>
                        <w:w w:val="144"/>
                        <w:sz w:val="20"/>
                      </w:rPr>
                      <w:t>s</w:t>
                    </w:r>
                    <w:r>
                      <w:rPr>
                        <w:rFonts w:ascii="Trebuchet MS"/>
                        <w:color w:val="FFC500"/>
                        <w:spacing w:val="-2"/>
                        <w:w w:val="147"/>
                        <w:sz w:val="20"/>
                      </w:rPr>
                      <w:t>t</w:t>
                    </w:r>
                    <w:r>
                      <w:rPr>
                        <w:rFonts w:ascii="Trebuchet MS"/>
                        <w:color w:val="E0EEFF"/>
                        <w:spacing w:val="1"/>
                        <w:w w:val="158"/>
                        <w:sz w:val="20"/>
                      </w:rPr>
                      <w:t>(</w:t>
                    </w:r>
                    <w:r>
                      <w:rPr>
                        <w:rFonts w:ascii="Trebuchet MS"/>
                        <w:color w:val="FFC500"/>
                        <w:spacing w:val="1"/>
                        <w:w w:val="70"/>
                        <w:sz w:val="20"/>
                      </w:rPr>
                      <w:t>m</w:t>
                    </w:r>
                    <w:r>
                      <w:rPr>
                        <w:rFonts w:ascii="Trebuchet MS"/>
                        <w:color w:val="FFC500"/>
                        <w:spacing w:val="1"/>
                        <w:w w:val="110"/>
                        <w:sz w:val="20"/>
                      </w:rPr>
                      <w:t>a</w:t>
                    </w:r>
                    <w:r>
                      <w:rPr>
                        <w:rFonts w:ascii="Trebuchet MS"/>
                        <w:color w:val="FFC500"/>
                        <w:spacing w:val="1"/>
                        <w:w w:val="104"/>
                        <w:sz w:val="20"/>
                      </w:rPr>
                      <w:t>p</w:t>
                    </w:r>
                    <w:r>
                      <w:rPr>
                        <w:rFonts w:ascii="Trebuchet MS"/>
                        <w:color w:val="E0EEFF"/>
                        <w:w w:val="158"/>
                        <w:sz w:val="20"/>
                      </w:rPr>
                      <w:t>(</w:t>
                    </w:r>
                    <w:r>
                      <w:rPr>
                        <w:rFonts w:ascii="Trebuchet MS"/>
                        <w:color w:val="E0EEFF"/>
                        <w:sz w:val="20"/>
                      </w:rPr>
                      <w:t xml:space="preserve"> </w:t>
                    </w:r>
                    <w:r>
                      <w:rPr>
                        <w:rFonts w:ascii="Trebuchet MS"/>
                        <w:color w:val="E0EEFF"/>
                        <w:spacing w:val="-2"/>
                        <w:sz w:val="20"/>
                      </w:rPr>
                      <w:t xml:space="preserve"> </w:t>
                    </w:r>
                    <w:r>
                      <w:rPr>
                        <w:rFonts w:ascii="Trebuchet MS"/>
                        <w:color w:val="FFC500"/>
                        <w:spacing w:val="1"/>
                        <w:w w:val="106"/>
                        <w:sz w:val="20"/>
                      </w:rPr>
                      <w:t>n</w:t>
                    </w:r>
                    <w:r>
                      <w:rPr>
                        <w:rFonts w:ascii="Trebuchet MS"/>
                        <w:color w:val="FFC500"/>
                        <w:spacing w:val="-2"/>
                        <w:w w:val="147"/>
                        <w:sz w:val="20"/>
                      </w:rPr>
                      <w:t>t</w:t>
                    </w:r>
                    <w:r>
                      <w:rPr>
                        <w:rFonts w:ascii="Trebuchet MS"/>
                        <w:color w:val="E0EEFF"/>
                        <w:spacing w:val="1"/>
                        <w:w w:val="158"/>
                        <w:sz w:val="20"/>
                      </w:rPr>
                      <w:t>,</w:t>
                    </w:r>
                    <w:r>
                      <w:rPr>
                        <w:rFonts w:ascii="Trebuchet MS"/>
                        <w:color w:val="FFFFFF"/>
                        <w:spacing w:val="1"/>
                        <w:w w:val="147"/>
                        <w:sz w:val="20"/>
                      </w:rPr>
                      <w:t>t</w:t>
                    </w:r>
                    <w:r>
                      <w:rPr>
                        <w:rFonts w:ascii="Trebuchet MS"/>
                        <w:color w:val="FFFFFF"/>
                        <w:spacing w:val="1"/>
                        <w:w w:val="106"/>
                        <w:sz w:val="20"/>
                      </w:rPr>
                      <w:t>e</w:t>
                    </w:r>
                    <w:r>
                      <w:rPr>
                        <w:rFonts w:ascii="Trebuchet MS"/>
                        <w:color w:val="FFFFFF"/>
                        <w:spacing w:val="1"/>
                        <w:w w:val="70"/>
                        <w:sz w:val="20"/>
                      </w:rPr>
                      <w:t>m</w:t>
                    </w:r>
                    <w:r>
                      <w:rPr>
                        <w:rFonts w:ascii="Trebuchet MS"/>
                        <w:color w:val="FFFFFF"/>
                        <w:spacing w:val="1"/>
                        <w:w w:val="104"/>
                        <w:sz w:val="20"/>
                      </w:rPr>
                      <w:t>p</w:t>
                    </w:r>
                    <w:r>
                      <w:rPr>
                        <w:rFonts w:ascii="Trebuchet MS"/>
                        <w:color w:val="FFFFFF"/>
                        <w:spacing w:val="1"/>
                        <w:w w:val="111"/>
                        <w:sz w:val="20"/>
                      </w:rPr>
                      <w:t>_</w:t>
                    </w:r>
                    <w:r>
                      <w:rPr>
                        <w:rFonts w:ascii="Trebuchet MS"/>
                        <w:color w:val="FFFFFF"/>
                        <w:w w:val="197"/>
                        <w:sz w:val="20"/>
                      </w:rPr>
                      <w:t>l</w:t>
                    </w:r>
                    <w:r>
                      <w:rPr>
                        <w:rFonts w:ascii="Trebuchet MS"/>
                        <w:color w:val="FFFFFF"/>
                        <w:sz w:val="20"/>
                      </w:rPr>
                      <w:t xml:space="preserve"> </w:t>
                    </w:r>
                    <w:r>
                      <w:rPr>
                        <w:rFonts w:ascii="Trebuchet MS"/>
                        <w:color w:val="FFFFFF"/>
                        <w:spacing w:val="-5"/>
                        <w:sz w:val="20"/>
                      </w:rPr>
                      <w:t xml:space="preserve"> </w:t>
                    </w:r>
                    <w:r>
                      <w:rPr>
                        <w:rFonts w:ascii="Trebuchet MS"/>
                        <w:color w:val="FFFFFF"/>
                        <w:spacing w:val="-2"/>
                        <w:w w:val="144"/>
                        <w:sz w:val="20"/>
                      </w:rPr>
                      <w:t>s</w:t>
                    </w:r>
                    <w:r>
                      <w:rPr>
                        <w:rFonts w:ascii="Trebuchet MS"/>
                        <w:color w:val="FFFFFF"/>
                        <w:spacing w:val="-2"/>
                        <w:w w:val="147"/>
                        <w:sz w:val="20"/>
                      </w:rPr>
                      <w:t>t</w:t>
                    </w:r>
                    <w:r>
                      <w:rPr>
                        <w:rFonts w:ascii="Trebuchet MS"/>
                        <w:color w:val="E0EEFF"/>
                        <w:spacing w:val="-2"/>
                        <w:w w:val="158"/>
                        <w:sz w:val="20"/>
                      </w:rPr>
                      <w:t>))</w:t>
                    </w:r>
                    <w:r>
                      <w:rPr>
                        <w:rFonts w:ascii="Trebuchet MS"/>
                        <w:color w:val="E0EEFF"/>
                        <w:spacing w:val="-3"/>
                        <w:w w:val="158"/>
                        <w:sz w:val="20"/>
                      </w:rPr>
                      <w:t>)</w:t>
                    </w:r>
                  </w:p>
                  <w:p>
                    <w:pPr>
                      <w:spacing w:before="0" w:line="231" w:lineRule="exact"/>
                      <w:ind w:left="468" w:right="0" w:firstLine="0"/>
                      <w:jc w:val="left"/>
                      <w:rPr>
                        <w:rFonts w:ascii="Trebuchet MS"/>
                        <w:sz w:val="20"/>
                      </w:rPr>
                    </w:pPr>
                    <w:r>
                      <w:rPr>
                        <w:rFonts w:ascii="Trebuchet MS"/>
                        <w:color w:val="FFC500"/>
                        <w:spacing w:val="1"/>
                        <w:w w:val="104"/>
                        <w:sz w:val="20"/>
                      </w:rPr>
                      <w:t>p</w:t>
                    </w:r>
                    <w:r>
                      <w:rPr>
                        <w:rFonts w:ascii="Trebuchet MS"/>
                        <w:color w:val="FFC500"/>
                        <w:spacing w:val="1"/>
                        <w:w w:val="110"/>
                        <w:sz w:val="20"/>
                      </w:rPr>
                      <w:t>a</w:t>
                    </w:r>
                    <w:r>
                      <w:rPr>
                        <w:rFonts w:ascii="Trebuchet MS"/>
                        <w:color w:val="FFC500"/>
                        <w:spacing w:val="1"/>
                        <w:w w:val="116"/>
                        <w:sz w:val="20"/>
                      </w:rPr>
                      <w:t>g</w:t>
                    </w:r>
                    <w:r>
                      <w:rPr>
                        <w:rFonts w:ascii="Trebuchet MS"/>
                        <w:color w:val="FFC500"/>
                        <w:spacing w:val="1"/>
                        <w:w w:val="106"/>
                        <w:sz w:val="20"/>
                      </w:rPr>
                      <w:t>e</w:t>
                    </w:r>
                    <w:r>
                      <w:rPr>
                        <w:rFonts w:ascii="Trebuchet MS"/>
                        <w:color w:val="FFC500"/>
                        <w:spacing w:val="1"/>
                        <w:w w:val="111"/>
                        <w:sz w:val="20"/>
                      </w:rPr>
                      <w:t>_</w:t>
                    </w:r>
                    <w:r>
                      <w:rPr>
                        <w:rFonts w:ascii="Trebuchet MS"/>
                        <w:color w:val="FFC500"/>
                        <w:spacing w:val="-2"/>
                        <w:w w:val="150"/>
                        <w:sz w:val="20"/>
                      </w:rPr>
                      <w:t>r</w:t>
                    </w:r>
                    <w:r>
                      <w:rPr>
                        <w:rFonts w:ascii="Trebuchet MS"/>
                        <w:color w:val="FFC500"/>
                        <w:spacing w:val="1"/>
                        <w:w w:val="110"/>
                        <w:sz w:val="20"/>
                      </w:rPr>
                      <w:t>a</w:t>
                    </w:r>
                    <w:r>
                      <w:rPr>
                        <w:rFonts w:ascii="Trebuchet MS"/>
                        <w:color w:val="FFC500"/>
                        <w:spacing w:val="1"/>
                        <w:w w:val="106"/>
                        <w:sz w:val="20"/>
                      </w:rPr>
                      <w:t>n</w:t>
                    </w:r>
                    <w:r>
                      <w:rPr>
                        <w:rFonts w:ascii="Trebuchet MS"/>
                        <w:color w:val="FFC500"/>
                        <w:spacing w:val="1"/>
                        <w:w w:val="115"/>
                        <w:sz w:val="20"/>
                      </w:rPr>
                      <w:t>k</w:t>
                    </w:r>
                    <w:r>
                      <w:rPr>
                        <w:rFonts w:ascii="Trebuchet MS"/>
                        <w:color w:val="FFC500"/>
                        <w:spacing w:val="1"/>
                        <w:w w:val="111"/>
                        <w:sz w:val="20"/>
                      </w:rPr>
                      <w:t>_</w:t>
                    </w:r>
                    <w:r>
                      <w:rPr>
                        <w:rFonts w:ascii="Trebuchet MS"/>
                        <w:color w:val="FFC500"/>
                        <w:spacing w:val="1"/>
                        <w:w w:val="110"/>
                        <w:sz w:val="20"/>
                      </w:rPr>
                      <w:t>a</w:t>
                    </w:r>
                    <w:r>
                      <w:rPr>
                        <w:rFonts w:ascii="Trebuchet MS"/>
                        <w:color w:val="FFC500"/>
                        <w:spacing w:val="-2"/>
                        <w:w w:val="197"/>
                        <w:sz w:val="20"/>
                      </w:rPr>
                      <w:t>l</w:t>
                    </w:r>
                    <w:r>
                      <w:rPr>
                        <w:rFonts w:ascii="Trebuchet MS"/>
                        <w:color w:val="FFC500"/>
                        <w:spacing w:val="1"/>
                        <w:w w:val="116"/>
                        <w:sz w:val="20"/>
                      </w:rPr>
                      <w:t>g</w:t>
                    </w:r>
                    <w:r>
                      <w:rPr>
                        <w:rFonts w:ascii="Trebuchet MS"/>
                        <w:color w:val="FFC500"/>
                        <w:spacing w:val="1"/>
                        <w:w w:val="108"/>
                        <w:sz w:val="20"/>
                      </w:rPr>
                      <w:t>o</w:t>
                    </w:r>
                    <w:r>
                      <w:rPr>
                        <w:rFonts w:ascii="Trebuchet MS"/>
                        <w:color w:val="FFC500"/>
                        <w:w w:val="150"/>
                        <w:sz w:val="20"/>
                      </w:rPr>
                      <w:t>r</w:t>
                    </w:r>
                    <w:r>
                      <w:rPr>
                        <w:rFonts w:ascii="Trebuchet MS"/>
                        <w:color w:val="FFC500"/>
                        <w:sz w:val="20"/>
                      </w:rPr>
                      <w:t xml:space="preserve"> </w:t>
                    </w:r>
                    <w:r>
                      <w:rPr>
                        <w:rFonts w:ascii="Trebuchet MS"/>
                        <w:color w:val="FFC500"/>
                        <w:spacing w:val="-2"/>
                        <w:sz w:val="20"/>
                      </w:rPr>
                      <w:t xml:space="preserve"> </w:t>
                    </w:r>
                    <w:r>
                      <w:rPr>
                        <w:rFonts w:ascii="Trebuchet MS"/>
                        <w:color w:val="FFC500"/>
                        <w:spacing w:val="1"/>
                        <w:w w:val="147"/>
                        <w:sz w:val="20"/>
                      </w:rPr>
                      <w:t>t</w:t>
                    </w:r>
                    <w:r>
                      <w:rPr>
                        <w:rFonts w:ascii="Trebuchet MS"/>
                        <w:color w:val="FFC500"/>
                        <w:spacing w:val="-2"/>
                        <w:w w:val="106"/>
                        <w:sz w:val="20"/>
                      </w:rPr>
                      <w:t>h</w:t>
                    </w:r>
                    <w:r>
                      <w:rPr>
                        <w:rFonts w:ascii="Trebuchet MS"/>
                        <w:color w:val="FFC500"/>
                        <w:spacing w:val="-2"/>
                        <w:w w:val="70"/>
                        <w:sz w:val="20"/>
                      </w:rPr>
                      <w:t>m</w:t>
                    </w:r>
                    <w:r>
                      <w:rPr>
                        <w:rFonts w:ascii="Trebuchet MS"/>
                        <w:color w:val="E0EEFF"/>
                        <w:spacing w:val="1"/>
                        <w:w w:val="158"/>
                        <w:sz w:val="20"/>
                      </w:rPr>
                      <w:t>(</w:t>
                    </w:r>
                    <w:r>
                      <w:rPr>
                        <w:rFonts w:ascii="Trebuchet MS"/>
                        <w:color w:val="FFFFFF"/>
                        <w:spacing w:val="1"/>
                        <w:w w:val="116"/>
                        <w:sz w:val="20"/>
                      </w:rPr>
                      <w:t>g</w:t>
                    </w:r>
                    <w:r>
                      <w:rPr>
                        <w:rFonts w:ascii="Trebuchet MS"/>
                        <w:color w:val="FFFFFF"/>
                        <w:spacing w:val="1"/>
                        <w:w w:val="150"/>
                        <w:sz w:val="20"/>
                      </w:rPr>
                      <w:t>r</w:t>
                    </w:r>
                    <w:r>
                      <w:rPr>
                        <w:rFonts w:ascii="Trebuchet MS"/>
                        <w:color w:val="FFFFFF"/>
                        <w:spacing w:val="1"/>
                        <w:w w:val="110"/>
                        <w:sz w:val="20"/>
                      </w:rPr>
                      <w:t>a</w:t>
                    </w:r>
                    <w:r>
                      <w:rPr>
                        <w:rFonts w:ascii="Trebuchet MS"/>
                        <w:color w:val="FFFFFF"/>
                        <w:spacing w:val="1"/>
                        <w:w w:val="104"/>
                        <w:sz w:val="20"/>
                      </w:rPr>
                      <w:t>p</w:t>
                    </w:r>
                    <w:r>
                      <w:rPr>
                        <w:rFonts w:ascii="Trebuchet MS"/>
                        <w:color w:val="FFFFFF"/>
                        <w:spacing w:val="-2"/>
                        <w:w w:val="106"/>
                        <w:sz w:val="20"/>
                      </w:rPr>
                      <w:t>h</w:t>
                    </w:r>
                    <w:r>
                      <w:rPr>
                        <w:rFonts w:ascii="Trebuchet MS"/>
                        <w:color w:val="E0EEFF"/>
                        <w:spacing w:val="1"/>
                        <w:w w:val="158"/>
                        <w:sz w:val="20"/>
                      </w:rPr>
                      <w:t>,</w:t>
                    </w:r>
                    <w:r>
                      <w:rPr>
                        <w:rFonts w:ascii="Trebuchet MS"/>
                        <w:color w:val="FFFFFF"/>
                        <w:w w:val="104"/>
                        <w:sz w:val="20"/>
                      </w:rPr>
                      <w:t>d</w:t>
                    </w:r>
                    <w:r>
                      <w:rPr>
                        <w:rFonts w:ascii="Trebuchet MS"/>
                        <w:color w:val="E0EEFF"/>
                        <w:w w:val="158"/>
                        <w:sz w:val="20"/>
                      </w:rPr>
                      <w:t>)</w:t>
                    </w:r>
                  </w:p>
                </w:txbxContent>
              </v:textbox>
            </v:shape>
            <w10:wrap type="none"/>
            <w10:anchorlock/>
          </v:group>
        </w:pict>
      </w:r>
    </w:p>
    <w:p>
      <w:pPr>
        <w:rPr>
          <w:rFonts w:ascii="Trebuchet MS" w:hAnsi="Times New Roman" w:eastAsia="Times New Roman" w:cs="Times New Roman"/>
          <w:sz w:val="20"/>
          <w:szCs w:val="28"/>
        </w:rPr>
      </w:pPr>
    </w:p>
    <w:p>
      <w:pPr>
        <w:rPr>
          <w:rFonts w:ascii="Trebuchet MS" w:hAnsi="Times New Roman" w:eastAsia="Times New Roman" w:cs="Times New Roman"/>
          <w:sz w:val="20"/>
          <w:szCs w:val="28"/>
        </w:rPr>
      </w:pPr>
    </w:p>
    <w:p>
      <w:pPr>
        <w:spacing w:before="263"/>
        <w:ind w:left="522"/>
        <w:outlineLvl w:val="0"/>
        <w:rPr>
          <w:rFonts w:ascii="Times New Roman" w:hAnsi="Times New Roman" w:eastAsia="Times New Roman" w:cs="Times New Roman"/>
          <w:b/>
          <w:bCs/>
          <w:sz w:val="28"/>
          <w:szCs w:val="28"/>
          <w:u w:color="000000"/>
        </w:rPr>
      </w:pPr>
      <w:bookmarkStart w:id="15" w:name="Output:"/>
      <w:bookmarkEnd w:id="15"/>
      <w:r>
        <w:rPr>
          <w:rFonts w:ascii="Times New Roman" w:hAnsi="Times New Roman" w:eastAsia="Times New Roman" w:cs="Times New Roman"/>
          <w:b/>
          <w:bCs/>
          <w:sz w:val="28"/>
          <w:szCs w:val="28"/>
          <w:u w:val="thick" w:color="000000"/>
        </w:rPr>
        <w:t>Output</w:t>
      </w:r>
      <w:r>
        <w:rPr>
          <w:rFonts w:ascii="Times New Roman" w:hAnsi="Times New Roman" w:eastAsia="Times New Roman" w:cs="Times New Roman"/>
          <w:b/>
          <w:bCs/>
          <w:sz w:val="28"/>
          <w:szCs w:val="28"/>
          <w:u w:color="000000"/>
        </w:rPr>
        <w:t>:</w:t>
      </w:r>
    </w:p>
    <w:p>
      <w:pPr>
        <w:spacing w:before="9"/>
        <w:rPr>
          <w:rFonts w:ascii="Times New Roman" w:hAnsi="Times New Roman" w:eastAsia="Times New Roman" w:cs="Times New Roman"/>
          <w:b/>
          <w:sz w:val="18"/>
          <w:szCs w:val="28"/>
        </w:rPr>
      </w:pPr>
      <w:r>
        <w:drawing>
          <wp:anchor distT="0" distB="0" distL="0" distR="0" simplePos="0" relativeHeight="251696128" behindDoc="0" locked="0" layoutInCell="1" allowOverlap="1">
            <wp:simplePos x="0" y="0"/>
            <wp:positionH relativeFrom="page">
              <wp:posOffset>647700</wp:posOffset>
            </wp:positionH>
            <wp:positionV relativeFrom="paragraph">
              <wp:posOffset>161925</wp:posOffset>
            </wp:positionV>
            <wp:extent cx="6050280" cy="2209800"/>
            <wp:effectExtent l="0" t="0" r="0" b="0"/>
            <wp:wrapTopAndBottom/>
            <wp:docPr id="208324077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40777" name="image12.jpeg"/>
                    <pic:cNvPicPr>
                      <a:picLocks noChangeAspect="1"/>
                    </pic:cNvPicPr>
                  </pic:nvPicPr>
                  <pic:blipFill>
                    <a:blip r:embed="rId106" cstate="print"/>
                    <a:stretch>
                      <a:fillRect/>
                    </a:stretch>
                  </pic:blipFill>
                  <pic:spPr>
                    <a:xfrm>
                      <a:off x="0" y="0"/>
                      <a:ext cx="6050280" cy="2209800"/>
                    </a:xfrm>
                    <a:prstGeom prst="rect">
                      <a:avLst/>
                    </a:prstGeom>
                  </pic:spPr>
                </pic:pic>
              </a:graphicData>
            </a:graphic>
          </wp:anchor>
        </w:drawing>
      </w:r>
    </w:p>
    <w:p>
      <w:pPr>
        <w:rPr>
          <w:rFonts w:ascii="Times New Roman" w:hAnsi="Times New Roman" w:eastAsia="Times New Roman" w:cs="Times New Roman"/>
          <w:b/>
          <w:sz w:val="30"/>
          <w:szCs w:val="28"/>
        </w:rPr>
      </w:pPr>
    </w:p>
    <w:p>
      <w:pPr>
        <w:spacing w:before="6"/>
        <w:rPr>
          <w:rFonts w:ascii="Times New Roman" w:hAnsi="Times New Roman" w:eastAsia="Times New Roman" w:cs="Times New Roman"/>
          <w:b/>
          <w:sz w:val="29"/>
          <w:szCs w:val="28"/>
        </w:rPr>
      </w:pPr>
    </w:p>
    <w:p>
      <w:pPr>
        <w:ind w:left="522" w:firstLine="0"/>
        <w:rPr>
          <w:rFonts w:ascii="Times New Roman" w:hAnsi="Times New Roman" w:eastAsia="Times New Roman" w:cs="Times New Roman"/>
          <w:b/>
          <w:sz w:val="28"/>
        </w:rPr>
      </w:pPr>
      <w:r>
        <w:rPr>
          <w:rFonts w:ascii="Times New Roman" w:hAnsi="Times New Roman" w:eastAsia="Times New Roman" w:cs="Times New Roman"/>
          <w:b/>
          <w:sz w:val="28"/>
          <w:u w:val="thick"/>
        </w:rPr>
        <w:t>Conclusion</w:t>
      </w:r>
      <w:r>
        <w:rPr>
          <w:rFonts w:ascii="Times New Roman" w:hAnsi="Times New Roman" w:eastAsia="Times New Roman" w:cs="Times New Roman"/>
          <w:b/>
          <w:sz w:val="28"/>
        </w:rPr>
        <w:t>:</w:t>
      </w:r>
    </w:p>
    <w:p>
      <w:pPr>
        <w:spacing w:before="24" w:line="259" w:lineRule="auto"/>
        <w:ind w:left="546" w:right="2885" w:hanging="10"/>
        <w:rPr>
          <w:rFonts w:ascii="Times New Roman" w:hAnsi="Times New Roman" w:eastAsia="Times New Roman" w:cs="Times New Roman"/>
          <w:sz w:val="28"/>
          <w:szCs w:val="28"/>
        </w:rPr>
      </w:pPr>
      <w:r>
        <w:rPr>
          <w:rFonts w:ascii="Times New Roman" w:hAnsi="Times New Roman" w:eastAsia="Times New Roman" w:cs="Times New Roman"/>
          <w:sz w:val="28"/>
          <w:szCs w:val="28"/>
        </w:rPr>
        <w:t>Learnt about page rank algorithm in web structure mining and</w:t>
      </w:r>
      <w:r>
        <w:rPr>
          <w:rFonts w:ascii="Times New Roman" w:hAnsi="Times New Roman" w:eastAsia="Times New Roman" w:cs="Times New Roman"/>
          <w:spacing w:val="-67"/>
          <w:sz w:val="28"/>
          <w:szCs w:val="28"/>
        </w:rPr>
        <w:t xml:space="preserve"> </w:t>
      </w:r>
      <w:r>
        <w:rPr>
          <w:rFonts w:ascii="Times New Roman" w:hAnsi="Times New Roman" w:eastAsia="Times New Roman" w:cs="Times New Roman"/>
          <w:sz w:val="28"/>
          <w:szCs w:val="28"/>
        </w:rPr>
        <w:t>implemented</w:t>
      </w:r>
      <w:r>
        <w:rPr>
          <w:rFonts w:ascii="Times New Roman" w:hAnsi="Times New Roman" w:eastAsia="Times New Roman" w:cs="Times New Roman"/>
          <w:spacing w:val="-2"/>
          <w:sz w:val="28"/>
          <w:szCs w:val="28"/>
        </w:rPr>
        <w:t xml:space="preserve"> </w:t>
      </w:r>
      <w:r>
        <w:rPr>
          <w:rFonts w:ascii="Times New Roman" w:hAnsi="Times New Roman" w:eastAsia="Times New Roman" w:cs="Times New Roman"/>
          <w:sz w:val="28"/>
          <w:szCs w:val="28"/>
        </w:rPr>
        <w:t>it in</w:t>
      </w:r>
      <w:r>
        <w:rPr>
          <w:rFonts w:ascii="Times New Roman" w:hAnsi="Times New Roman" w:eastAsia="Times New Roman" w:cs="Times New Roman"/>
          <w:spacing w:val="-2"/>
          <w:sz w:val="28"/>
          <w:szCs w:val="28"/>
        </w:rPr>
        <w:t xml:space="preserve"> </w:t>
      </w:r>
      <w:r>
        <w:rPr>
          <w:rFonts w:ascii="Times New Roman" w:hAnsi="Times New Roman" w:eastAsia="Times New Roman" w:cs="Times New Roman"/>
          <w:sz w:val="28"/>
          <w:szCs w:val="28"/>
        </w:rPr>
        <w:t>python</w:t>
      </w:r>
      <w:r>
        <w:rPr>
          <w:rFonts w:ascii="Times New Roman" w:hAnsi="Times New Roman" w:eastAsia="Times New Roman" w:cs="Times New Roman"/>
          <w:spacing w:val="-2"/>
          <w:sz w:val="28"/>
          <w:szCs w:val="28"/>
        </w:rPr>
        <w:t xml:space="preserve"> </w:t>
      </w:r>
      <w:r>
        <w:rPr>
          <w:rFonts w:ascii="Times New Roman" w:hAnsi="Times New Roman" w:eastAsia="Times New Roman" w:cs="Times New Roman"/>
          <w:sz w:val="28"/>
          <w:szCs w:val="28"/>
        </w:rPr>
        <w:t>for</w:t>
      </w:r>
      <w:r>
        <w:rPr>
          <w:rFonts w:ascii="Times New Roman" w:hAnsi="Times New Roman" w:eastAsia="Times New Roman" w:cs="Times New Roman"/>
          <w:spacing w:val="-3"/>
          <w:sz w:val="28"/>
          <w:szCs w:val="28"/>
        </w:rPr>
        <w:t xml:space="preserve"> </w:t>
      </w:r>
      <w:r>
        <w:rPr>
          <w:rFonts w:ascii="Times New Roman" w:hAnsi="Times New Roman" w:eastAsia="Times New Roman" w:cs="Times New Roman"/>
          <w:sz w:val="28"/>
          <w:szCs w:val="28"/>
        </w:rPr>
        <w:t>the</w:t>
      </w:r>
      <w:r>
        <w:rPr>
          <w:rFonts w:ascii="Times New Roman" w:hAnsi="Times New Roman" w:eastAsia="Times New Roman" w:cs="Times New Roman"/>
          <w:spacing w:val="-6"/>
          <w:sz w:val="28"/>
          <w:szCs w:val="28"/>
        </w:rPr>
        <w:t xml:space="preserve"> </w:t>
      </w:r>
      <w:r>
        <w:rPr>
          <w:rFonts w:ascii="Times New Roman" w:hAnsi="Times New Roman" w:eastAsia="Times New Roman" w:cs="Times New Roman"/>
          <w:sz w:val="28"/>
          <w:szCs w:val="28"/>
        </w:rPr>
        <w:t>graph:</w:t>
      </w:r>
    </w:p>
    <w:p>
      <w:pPr>
        <w:spacing w:before="24" w:line="259" w:lineRule="auto"/>
        <w:ind w:left="546" w:right="2885" w:hanging="10"/>
        <w:rPr>
          <w:rFonts w:ascii="Times New Roman" w:hAnsi="Times New Roman" w:eastAsia="Times New Roman" w:cs="Times New Roman"/>
          <w:sz w:val="28"/>
          <w:szCs w:val="28"/>
        </w:rPr>
      </w:pPr>
    </w:p>
    <w:p>
      <w:pPr>
        <w:spacing w:before="24" w:line="259" w:lineRule="auto"/>
        <w:ind w:left="546" w:right="2885" w:hanging="10"/>
        <w:rPr>
          <w:rFonts w:ascii="Times New Roman" w:hAnsi="Times New Roman" w:eastAsia="Times New Roman" w:cs="Times New Roman"/>
          <w:sz w:val="28"/>
          <w:szCs w:val="28"/>
        </w:rPr>
      </w:pPr>
    </w:p>
    <w:p>
      <w:pPr>
        <w:spacing w:before="24" w:line="259" w:lineRule="auto"/>
        <w:ind w:left="546" w:right="2885" w:hanging="10"/>
        <w:rPr>
          <w:rFonts w:ascii="Times New Roman" w:hAnsi="Times New Roman" w:eastAsia="Times New Roman" w:cs="Times New Roman"/>
          <w:sz w:val="28"/>
          <w:szCs w:val="28"/>
        </w:rPr>
      </w:pPr>
    </w:p>
    <w:p>
      <w:pPr>
        <w:spacing w:before="24" w:line="259" w:lineRule="auto"/>
        <w:ind w:left="546" w:right="2885" w:hanging="10"/>
        <w:rPr>
          <w:rFonts w:ascii="Times New Roman" w:hAnsi="Times New Roman" w:eastAsia="Times New Roman" w:cs="Times New Roman"/>
          <w:sz w:val="28"/>
          <w:szCs w:val="28"/>
        </w:rPr>
      </w:pPr>
    </w:p>
    <w:p>
      <w:pPr>
        <w:spacing w:before="24" w:line="259" w:lineRule="auto"/>
        <w:ind w:left="546" w:right="2885" w:hanging="10"/>
        <w:rPr>
          <w:rFonts w:ascii="Times New Roman" w:hAnsi="Times New Roman" w:eastAsia="Times New Roman" w:cs="Times New Roman"/>
          <w:sz w:val="28"/>
          <w:szCs w:val="28"/>
        </w:rPr>
      </w:pPr>
    </w:p>
    <w:p>
      <w:pPr>
        <w:spacing w:before="24" w:line="259" w:lineRule="auto"/>
        <w:ind w:left="546" w:right="2885" w:hanging="10"/>
        <w:rPr>
          <w:rFonts w:ascii="Times New Roman" w:hAnsi="Times New Roman" w:eastAsia="Times New Roman" w:cs="Times New Roman"/>
          <w:sz w:val="28"/>
          <w:szCs w:val="28"/>
        </w:rPr>
      </w:pPr>
    </w:p>
    <w:p>
      <w:pPr>
        <w:spacing w:before="24" w:line="259" w:lineRule="auto"/>
        <w:ind w:left="546" w:right="2885" w:hanging="10"/>
        <w:rPr>
          <w:rFonts w:ascii="Times New Roman" w:hAnsi="Times New Roman" w:eastAsia="Times New Roman" w:cs="Times New Roman"/>
          <w:sz w:val="28"/>
          <w:szCs w:val="28"/>
        </w:rPr>
      </w:pPr>
    </w:p>
    <w:p>
      <w:pPr>
        <w:spacing w:before="24" w:line="259" w:lineRule="auto"/>
        <w:ind w:right="2885"/>
        <w:rPr>
          <w:rFonts w:ascii="Times New Roman" w:hAnsi="Times New Roman" w:eastAsia="Times New Roman" w:cs="Times New Roman"/>
          <w:sz w:val="28"/>
          <w:szCs w:val="28"/>
        </w:rPr>
      </w:pPr>
    </w:p>
    <w:p>
      <w:pPr>
        <w:spacing w:before="24" w:line="259" w:lineRule="auto"/>
        <w:ind w:left="546" w:right="2885" w:hanging="10"/>
        <w:rPr>
          <w:rFonts w:ascii="Times New Roman" w:hAnsi="Times New Roman" w:eastAsia="Times New Roman" w:cs="Times New Roman"/>
          <w:sz w:val="28"/>
          <w:szCs w:val="28"/>
        </w:rPr>
        <w:sectPr>
          <w:pgSz w:w="12240" w:h="15840"/>
          <w:pgMar w:top="1020" w:right="920" w:bottom="280" w:left="920" w:header="720" w:footer="720" w:gutter="0"/>
          <w:cols w:space="720" w:num="1"/>
        </w:sectPr>
      </w:pPr>
    </w:p>
    <w:p>
      <w:pPr>
        <w:tabs>
          <w:tab w:val="left" w:pos="7175"/>
        </w:tabs>
        <w:spacing w:before="103"/>
        <w:ind w:left="388" w:firstLine="0"/>
        <w:rPr>
          <w:rFonts w:ascii="Times New Roman" w:hAnsi="Trebuchet MS" w:eastAsia="Trebuchet MS" w:cs="Trebuchet MS"/>
          <w:sz w:val="28"/>
        </w:rPr>
      </w:pPr>
      <w:r>
        <w:pict>
          <v:shape id="_x0000_s1309" o:spid="_x0000_s1309" style="position:absolute;left:0pt;margin-left:31.5pt;margin-top:49.5pt;height:730pt;width:550.9pt;mso-position-horizontal-relative:page;mso-position-vertical-relative:page;z-index:-251616256;mso-width-relative:page;mso-height-relative:page;" filled="f" stroked="t" coordorigin="830,990" coordsize="10579,14600" path="m830,995l11409,995m830,15585l11409,15585m835,990l835,15590m11404,1000l11404,15590e">
            <v:path arrowok="t"/>
            <v:fill on="f" focussize="0,0"/>
            <v:stroke weight="0.48pt" color="#000000"/>
            <v:imagedata o:title=""/>
            <o:lock v:ext="edit" aspectratio="f"/>
          </v:shape>
        </w:pict>
      </w:r>
      <w:r>
        <w:rPr>
          <w:rFonts w:ascii="Times New Roman" w:hAnsi="Trebuchet MS" w:eastAsia="Trebuchet MS" w:cs="Trebuchet MS"/>
          <w:b/>
          <w:spacing w:val="-1"/>
          <w:sz w:val="28"/>
        </w:rPr>
        <w:t>Name:</w:t>
      </w:r>
      <w:r>
        <w:rPr>
          <w:rFonts w:ascii="Times New Roman" w:hAnsi="Trebuchet MS" w:eastAsia="Trebuchet MS" w:cs="Trebuchet MS"/>
          <w:b/>
          <w:spacing w:val="-11"/>
          <w:sz w:val="28"/>
        </w:rPr>
        <w:t xml:space="preserve"> </w:t>
      </w:r>
      <w:r>
        <w:rPr>
          <w:rFonts w:ascii="Times New Roman" w:hAnsi="Trebuchet MS" w:eastAsia="Trebuchet MS" w:cs="Trebuchet MS"/>
          <w:b/>
          <w:spacing w:val="-1"/>
          <w:sz w:val="28"/>
        </w:rPr>
        <w:t>Jigar</w:t>
      </w:r>
      <w:r>
        <w:rPr>
          <w:rFonts w:ascii="Times New Roman" w:hAnsi="Trebuchet MS" w:eastAsia="Trebuchet MS" w:cs="Trebuchet MS"/>
          <w:b/>
          <w:spacing w:val="-15"/>
          <w:sz w:val="28"/>
        </w:rPr>
        <w:t xml:space="preserve"> </w:t>
      </w:r>
      <w:r>
        <w:rPr>
          <w:rFonts w:ascii="Times New Roman" w:hAnsi="Trebuchet MS" w:eastAsia="Trebuchet MS" w:cs="Trebuchet MS"/>
          <w:b/>
          <w:spacing w:val="-1"/>
          <w:sz w:val="28"/>
        </w:rPr>
        <w:t>Siddhpura</w:t>
      </w:r>
      <w:r>
        <w:rPr>
          <w:rFonts w:ascii="Times New Roman" w:hAnsi="Trebuchet MS" w:eastAsia="Trebuchet MS" w:cs="Trebuchet MS"/>
          <w:b/>
          <w:spacing w:val="-1"/>
          <w:sz w:val="28"/>
        </w:rPr>
        <w:tab/>
      </w:r>
      <w:r>
        <w:rPr>
          <w:rFonts w:ascii="Times New Roman" w:hAnsi="Trebuchet MS" w:eastAsia="Trebuchet MS" w:cs="Trebuchet MS"/>
          <w:b/>
          <w:spacing w:val="-2"/>
          <w:sz w:val="28"/>
        </w:rPr>
        <w:t>SAPID:</w:t>
      </w:r>
      <w:r>
        <w:rPr>
          <w:rFonts w:ascii="Times New Roman" w:hAnsi="Trebuchet MS" w:eastAsia="Trebuchet MS" w:cs="Trebuchet MS"/>
          <w:b/>
          <w:spacing w:val="-12"/>
          <w:sz w:val="28"/>
        </w:rPr>
        <w:t xml:space="preserve"> </w:t>
      </w:r>
      <w:r>
        <w:rPr>
          <w:rFonts w:ascii="Times New Roman" w:hAnsi="Trebuchet MS" w:eastAsia="Trebuchet MS" w:cs="Trebuchet MS"/>
          <w:spacing w:val="-2"/>
          <w:sz w:val="28"/>
        </w:rPr>
        <w:t>60004210155</w:t>
      </w:r>
    </w:p>
    <w:p>
      <w:pPr>
        <w:tabs>
          <w:tab w:val="left" w:pos="6315"/>
        </w:tabs>
        <w:spacing w:before="204"/>
        <w:ind w:left="388" w:firstLine="0"/>
        <w:rPr>
          <w:rFonts w:ascii="Times New Roman" w:hAnsi="Trebuchet MS" w:eastAsia="Trebuchet MS" w:cs="Trebuchet MS"/>
          <w:sz w:val="28"/>
        </w:rPr>
      </w:pPr>
      <w:r>
        <w:rPr>
          <w:rFonts w:ascii="Times New Roman" w:hAnsi="Trebuchet MS" w:eastAsia="Trebuchet MS" w:cs="Trebuchet MS"/>
          <w:b/>
          <w:sz w:val="28"/>
        </w:rPr>
        <w:t>DIV:</w:t>
      </w:r>
      <w:r>
        <w:rPr>
          <w:rFonts w:ascii="Times New Roman" w:hAnsi="Trebuchet MS" w:eastAsia="Trebuchet MS" w:cs="Trebuchet MS"/>
          <w:b/>
          <w:spacing w:val="-14"/>
          <w:sz w:val="28"/>
        </w:rPr>
        <w:t xml:space="preserve"> </w:t>
      </w:r>
      <w:r>
        <w:rPr>
          <w:rFonts w:ascii="Times New Roman" w:hAnsi="Trebuchet MS" w:eastAsia="Trebuchet MS" w:cs="Trebuchet MS"/>
          <w:sz w:val="28"/>
        </w:rPr>
        <w:t>C/C2</w:t>
      </w:r>
      <w:r>
        <w:rPr>
          <w:rFonts w:ascii="Times New Roman" w:hAnsi="Trebuchet MS" w:eastAsia="Trebuchet MS" w:cs="Trebuchet MS"/>
          <w:sz w:val="28"/>
        </w:rPr>
        <w:tab/>
      </w:r>
      <w:r>
        <w:rPr>
          <w:rFonts w:ascii="Times New Roman" w:hAnsi="Trebuchet MS" w:eastAsia="Trebuchet MS" w:cs="Trebuchet MS"/>
          <w:b/>
          <w:spacing w:val="-1"/>
          <w:sz w:val="28"/>
        </w:rPr>
        <w:t>Branch:</w:t>
      </w:r>
      <w:r>
        <w:rPr>
          <w:rFonts w:ascii="Times New Roman" w:hAnsi="Trebuchet MS" w:eastAsia="Trebuchet MS" w:cs="Trebuchet MS"/>
          <w:b/>
          <w:spacing w:val="-15"/>
          <w:sz w:val="28"/>
        </w:rPr>
        <w:t xml:space="preserve"> </w:t>
      </w:r>
      <w:r>
        <w:rPr>
          <w:rFonts w:ascii="Times New Roman" w:hAnsi="Trebuchet MS" w:eastAsia="Trebuchet MS" w:cs="Trebuchet MS"/>
          <w:spacing w:val="-1"/>
          <w:sz w:val="28"/>
        </w:rPr>
        <w:t>Computer</w:t>
      </w:r>
      <w:r>
        <w:rPr>
          <w:rFonts w:ascii="Times New Roman" w:hAnsi="Trebuchet MS" w:eastAsia="Trebuchet MS" w:cs="Trebuchet MS"/>
          <w:spacing w:val="-14"/>
          <w:sz w:val="28"/>
        </w:rPr>
        <w:t xml:space="preserve"> </w:t>
      </w:r>
      <w:r>
        <w:rPr>
          <w:rFonts w:ascii="Times New Roman" w:hAnsi="Trebuchet MS" w:eastAsia="Trebuchet MS" w:cs="Trebuchet MS"/>
          <w:spacing w:val="-1"/>
          <w:sz w:val="28"/>
        </w:rPr>
        <w:t>Engineering</w:t>
      </w:r>
    </w:p>
    <w:p>
      <w:pPr>
        <w:spacing w:before="10"/>
        <w:rPr>
          <w:rFonts w:ascii="Times New Roman" w:hAnsi="Trebuchet MS" w:eastAsia="Trebuchet MS" w:cs="Trebuchet MS"/>
          <w:sz w:val="24"/>
          <w:szCs w:val="18"/>
        </w:rPr>
      </w:pPr>
    </w:p>
    <w:p>
      <w:pPr>
        <w:ind w:left="4043" w:right="3583"/>
        <w:jc w:val="center"/>
        <w:rPr>
          <w:rFonts w:ascii="Times New Roman" w:hAnsi="Times New Roman" w:eastAsia="Times New Roman" w:cs="Times New Roman"/>
          <w:b/>
          <w:bCs/>
          <w:sz w:val="32"/>
          <w:szCs w:val="32"/>
          <w:u w:color="000000"/>
        </w:rPr>
      </w:pPr>
      <w:r>
        <w:rPr>
          <w:rFonts w:ascii="Times New Roman" w:hAnsi="Times New Roman" w:eastAsia="Times New Roman" w:cs="Times New Roman"/>
          <w:b/>
          <w:bCs/>
          <w:sz w:val="32"/>
          <w:szCs w:val="32"/>
          <w:u w:val="thick" w:color="000000"/>
        </w:rPr>
        <w:t>DMW</w:t>
      </w:r>
      <w:r>
        <w:rPr>
          <w:rFonts w:ascii="Times New Roman" w:hAnsi="Times New Roman" w:eastAsia="Times New Roman" w:cs="Times New Roman"/>
          <w:b/>
          <w:bCs/>
          <w:spacing w:val="-8"/>
          <w:sz w:val="32"/>
          <w:szCs w:val="32"/>
          <w:u w:val="thick" w:color="000000"/>
        </w:rPr>
        <w:t xml:space="preserve"> </w:t>
      </w:r>
      <w:r>
        <w:rPr>
          <w:rFonts w:ascii="Times New Roman" w:hAnsi="Times New Roman" w:eastAsia="Times New Roman" w:cs="Times New Roman"/>
          <w:b/>
          <w:bCs/>
          <w:sz w:val="32"/>
          <w:szCs w:val="32"/>
          <w:u w:val="thick" w:color="000000"/>
        </w:rPr>
        <w:t>-</w:t>
      </w:r>
      <w:r>
        <w:rPr>
          <w:rFonts w:ascii="Times New Roman" w:hAnsi="Times New Roman" w:eastAsia="Times New Roman" w:cs="Times New Roman"/>
          <w:b/>
          <w:bCs/>
          <w:spacing w:val="-13"/>
          <w:sz w:val="32"/>
          <w:szCs w:val="32"/>
          <w:u w:val="thick" w:color="000000"/>
        </w:rPr>
        <w:t xml:space="preserve"> </w:t>
      </w:r>
      <w:r>
        <w:rPr>
          <w:rFonts w:ascii="Times New Roman" w:hAnsi="Times New Roman" w:eastAsia="Times New Roman" w:cs="Times New Roman"/>
          <w:b/>
          <w:bCs/>
          <w:sz w:val="32"/>
          <w:szCs w:val="32"/>
          <w:u w:val="thick" w:color="000000"/>
        </w:rPr>
        <w:t>Experiment</w:t>
      </w:r>
      <w:r>
        <w:rPr>
          <w:rFonts w:ascii="Times New Roman" w:hAnsi="Times New Roman" w:eastAsia="Times New Roman" w:cs="Times New Roman"/>
          <w:b/>
          <w:bCs/>
          <w:spacing w:val="-4"/>
          <w:sz w:val="32"/>
          <w:szCs w:val="32"/>
          <w:u w:val="thick" w:color="000000"/>
        </w:rPr>
        <w:t xml:space="preserve"> </w:t>
      </w:r>
      <w:r>
        <w:rPr>
          <w:rFonts w:ascii="Times New Roman" w:hAnsi="Times New Roman" w:eastAsia="Times New Roman" w:cs="Times New Roman"/>
          <w:b/>
          <w:bCs/>
          <w:sz w:val="32"/>
          <w:szCs w:val="32"/>
          <w:u w:val="thick" w:color="000000"/>
        </w:rPr>
        <w:t>9</w:t>
      </w:r>
    </w:p>
    <w:p>
      <w:pPr>
        <w:rPr>
          <w:rFonts w:hint="default" w:ascii="Times New Roman" w:hAnsi="Trebuchet MS" w:eastAsia="Trebuchet MS" w:cs="Trebuchet MS"/>
          <w:b/>
          <w:sz w:val="20"/>
          <w:szCs w:val="18"/>
          <w:lang w:val="en-IN"/>
        </w:rPr>
      </w:pPr>
    </w:p>
    <w:p>
      <w:pPr>
        <w:spacing w:before="9"/>
        <w:rPr>
          <w:rFonts w:ascii="Times New Roman" w:hAnsi="Trebuchet MS" w:eastAsia="Trebuchet MS" w:cs="Trebuchet MS"/>
          <w:b/>
          <w:sz w:val="28"/>
          <w:szCs w:val="18"/>
        </w:rPr>
      </w:pPr>
    </w:p>
    <w:p>
      <w:pPr>
        <w:rPr>
          <w:rFonts w:ascii="Times New Roman" w:hAnsi="Trebuchet MS" w:eastAsia="Trebuchet MS" w:cs="Trebuchet MS"/>
          <w:sz w:val="20"/>
        </w:rPr>
      </w:pPr>
    </w:p>
    <w:p>
      <w:pPr>
        <w:spacing w:before="3"/>
        <w:ind w:firstLine="260" w:firstLineChars="100"/>
        <w:rPr>
          <w:rFonts w:ascii="Cambria" w:hAnsi="Trebuchet MS" w:eastAsia="Trebuchet MS" w:cs="Trebuchet MS"/>
          <w:b/>
          <w:sz w:val="26"/>
        </w:rPr>
      </w:pPr>
      <w:r>
        <w:rPr>
          <w:rFonts w:ascii="Cambria" w:hAnsi="Trebuchet MS" w:eastAsia="Trebuchet MS" w:cs="Trebuchet MS"/>
          <w:b/>
          <w:sz w:val="26"/>
          <w:u w:val="single"/>
        </w:rPr>
        <w:t>Code</w:t>
      </w:r>
      <w:r>
        <w:rPr>
          <w:rFonts w:ascii="Cambria" w:hAnsi="Trebuchet MS" w:eastAsia="Trebuchet MS" w:cs="Trebuchet MS"/>
          <w:b/>
          <w:sz w:val="26"/>
        </w:rPr>
        <w:t>:</w:t>
      </w:r>
    </w:p>
    <w:p>
      <w:pPr>
        <w:spacing w:before="3"/>
        <w:ind w:firstLine="260" w:firstLineChars="100"/>
        <w:rPr>
          <w:rFonts w:ascii="Cambria" w:hAnsi="Trebuchet MS" w:eastAsia="Trebuchet MS" w:cs="Trebuchet MS"/>
          <w:b/>
          <w:sz w:val="26"/>
        </w:rPr>
      </w:pPr>
    </w:p>
    <w:p>
      <w:pPr>
        <w:keepNext w:val="0"/>
        <w:keepLines w:val="0"/>
        <w:widowControl/>
        <w:suppressLineNumbers w:val="0"/>
        <w:shd w:val="clear" w:fill="193549"/>
        <w:spacing w:line="228" w:lineRule="atLeast"/>
        <w:jc w:val="left"/>
        <w:rPr>
          <w:rFonts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9D00"/>
          <w:kern w:val="0"/>
          <w:sz w:val="16"/>
          <w:szCs w:val="16"/>
          <w:shd w:val="clear" w:fill="193549"/>
          <w:lang w:val="en-US" w:eastAsia="zh-CN" w:bidi="ar"/>
        </w:rPr>
        <w:t>import</w:t>
      </w:r>
      <w:r>
        <w:rPr>
          <w:rFonts w:hint="default" w:ascii="Cascadia Code" w:hAnsi="Cascadia Code" w:eastAsia="Cascadia Code" w:cs="Cascadia Code"/>
          <w:b w:val="0"/>
          <w:bCs w:val="0"/>
          <w:color w:val="FFFFFF"/>
          <w:kern w:val="0"/>
          <w:sz w:val="16"/>
          <w:szCs w:val="16"/>
          <w:shd w:val="clear" w:fill="193549"/>
          <w:lang w:val="en-US" w:eastAsia="zh-CN" w:bidi="ar"/>
        </w:rPr>
        <w:t xml:space="preserve"> networkx </w:t>
      </w:r>
      <w:r>
        <w:rPr>
          <w:rFonts w:hint="default" w:ascii="Cascadia Code" w:hAnsi="Cascadia Code" w:eastAsia="Cascadia Code" w:cs="Cascadia Code"/>
          <w:b w:val="0"/>
          <w:bCs w:val="0"/>
          <w:color w:val="FF9D00"/>
          <w:kern w:val="0"/>
          <w:sz w:val="16"/>
          <w:szCs w:val="16"/>
          <w:shd w:val="clear" w:fill="193549"/>
          <w:lang w:val="en-US" w:eastAsia="zh-CN" w:bidi="ar"/>
        </w:rPr>
        <w:t>as</w:t>
      </w:r>
      <w:r>
        <w:rPr>
          <w:rFonts w:hint="default" w:ascii="Cascadia Code" w:hAnsi="Cascadia Code" w:eastAsia="Cascadia Code" w:cs="Cascadia Code"/>
          <w:b w:val="0"/>
          <w:bCs w:val="0"/>
          <w:color w:val="FFFFFF"/>
          <w:kern w:val="0"/>
          <w:sz w:val="16"/>
          <w:szCs w:val="16"/>
          <w:shd w:val="clear" w:fill="193549"/>
          <w:lang w:val="en-US" w:eastAsia="zh-CN" w:bidi="ar"/>
        </w:rPr>
        <w:t xml:space="preserve"> nx</w:t>
      </w:r>
    </w:p>
    <w:p>
      <w:pPr>
        <w:keepNext w:val="0"/>
        <w:keepLines w:val="0"/>
        <w:widowControl/>
        <w:suppressLineNumbers w:val="0"/>
        <w:shd w:val="clear"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9D00"/>
          <w:kern w:val="0"/>
          <w:sz w:val="16"/>
          <w:szCs w:val="16"/>
          <w:shd w:val="clear" w:fill="193549"/>
          <w:lang w:val="en-US" w:eastAsia="zh-CN" w:bidi="ar"/>
        </w:rPr>
        <w:t>import</w:t>
      </w:r>
      <w:r>
        <w:rPr>
          <w:rFonts w:hint="default" w:ascii="Cascadia Code" w:hAnsi="Cascadia Code" w:eastAsia="Cascadia Code" w:cs="Cascadia Code"/>
          <w:b w:val="0"/>
          <w:bCs w:val="0"/>
          <w:color w:val="FFFFFF"/>
          <w:kern w:val="0"/>
          <w:sz w:val="16"/>
          <w:szCs w:val="16"/>
          <w:shd w:val="clear" w:fill="193549"/>
          <w:lang w:val="en-US" w:eastAsia="zh-CN" w:bidi="ar"/>
        </w:rPr>
        <w:t xml:space="preserve"> matplotlib</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9EFFFF"/>
          <w:kern w:val="0"/>
          <w:sz w:val="16"/>
          <w:szCs w:val="16"/>
          <w:shd w:val="clear" w:fill="193549"/>
          <w:lang w:val="en-US" w:eastAsia="zh-CN" w:bidi="ar"/>
        </w:rPr>
        <w:t>pyplot</w:t>
      </w:r>
      <w:r>
        <w:rPr>
          <w:rFonts w:hint="default" w:ascii="Cascadia Code" w:hAnsi="Cascadia Code" w:eastAsia="Cascadia Code" w:cs="Cascadia Code"/>
          <w:b w:val="0"/>
          <w:bCs w:val="0"/>
          <w:color w:val="FFFFFF"/>
          <w:kern w:val="0"/>
          <w:sz w:val="16"/>
          <w:szCs w:val="16"/>
          <w:shd w:val="clear"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fill="193549"/>
          <w:lang w:val="en-US" w:eastAsia="zh-CN" w:bidi="ar"/>
        </w:rPr>
        <w:t>as</w:t>
      </w:r>
      <w:r>
        <w:rPr>
          <w:rFonts w:hint="default" w:ascii="Cascadia Code" w:hAnsi="Cascadia Code" w:eastAsia="Cascadia Code" w:cs="Cascadia Code"/>
          <w:b w:val="0"/>
          <w:bCs w:val="0"/>
          <w:color w:val="FFFFFF"/>
          <w:kern w:val="0"/>
          <w:sz w:val="16"/>
          <w:szCs w:val="16"/>
          <w:shd w:val="clear" w:fill="193549"/>
          <w:lang w:val="en-US" w:eastAsia="zh-CN" w:bidi="ar"/>
        </w:rPr>
        <w:t xml:space="preserve"> plt</w:t>
      </w:r>
    </w:p>
    <w:p>
      <w:pPr>
        <w:keepNext w:val="0"/>
        <w:keepLines w:val="0"/>
        <w:widowControl/>
        <w:suppressLineNumbers w:val="0"/>
        <w:shd w:val="clear"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9D00"/>
          <w:kern w:val="0"/>
          <w:sz w:val="16"/>
          <w:szCs w:val="16"/>
          <w:shd w:val="clear" w:fill="193549"/>
          <w:lang w:val="en-US" w:eastAsia="zh-CN" w:bidi="ar"/>
        </w:rPr>
        <w:t>import</w:t>
      </w:r>
      <w:r>
        <w:rPr>
          <w:rFonts w:hint="default" w:ascii="Cascadia Code" w:hAnsi="Cascadia Code" w:eastAsia="Cascadia Code" w:cs="Cascadia Code"/>
          <w:b w:val="0"/>
          <w:bCs w:val="0"/>
          <w:color w:val="FFFFFF"/>
          <w:kern w:val="0"/>
          <w:sz w:val="16"/>
          <w:szCs w:val="16"/>
          <w:shd w:val="clear" w:fill="193549"/>
          <w:lang w:val="en-US" w:eastAsia="zh-CN" w:bidi="ar"/>
        </w:rPr>
        <w:t xml:space="preserve"> numpy </w:t>
      </w:r>
      <w:r>
        <w:rPr>
          <w:rFonts w:hint="default" w:ascii="Cascadia Code" w:hAnsi="Cascadia Code" w:eastAsia="Cascadia Code" w:cs="Cascadia Code"/>
          <w:b w:val="0"/>
          <w:bCs w:val="0"/>
          <w:color w:val="FF9D00"/>
          <w:kern w:val="0"/>
          <w:sz w:val="16"/>
          <w:szCs w:val="16"/>
          <w:shd w:val="clear" w:fill="193549"/>
          <w:lang w:val="en-US" w:eastAsia="zh-CN" w:bidi="ar"/>
        </w:rPr>
        <w:t>as</w:t>
      </w:r>
      <w:r>
        <w:rPr>
          <w:rFonts w:hint="default" w:ascii="Cascadia Code" w:hAnsi="Cascadia Code" w:eastAsia="Cascadia Code" w:cs="Cascadia Code"/>
          <w:b w:val="0"/>
          <w:bCs w:val="0"/>
          <w:color w:val="FFFFFF"/>
          <w:kern w:val="0"/>
          <w:sz w:val="16"/>
          <w:szCs w:val="16"/>
          <w:shd w:val="clear" w:fill="193549"/>
          <w:lang w:val="en-US" w:eastAsia="zh-CN" w:bidi="ar"/>
        </w:rPr>
        <w:t xml:space="preserve"> np</w:t>
      </w:r>
    </w:p>
    <w:p>
      <w:pPr>
        <w:keepNext w:val="0"/>
        <w:keepLines w:val="0"/>
        <w:widowControl/>
        <w:suppressLineNumbers w:val="0"/>
        <w:shd w:val="clear" w:fill="193549"/>
        <w:spacing w:line="228" w:lineRule="atLeast"/>
        <w:jc w:val="left"/>
        <w:rPr>
          <w:rFonts w:hint="default" w:ascii="Cascadia Code" w:hAnsi="Cascadia Code" w:eastAsia="Cascadia Code" w:cs="Cascadia Code"/>
          <w:b w:val="0"/>
          <w:bCs w:val="0"/>
          <w:color w:val="FFFFFF"/>
          <w:sz w:val="16"/>
          <w:szCs w:val="16"/>
        </w:rPr>
      </w:pPr>
    </w:p>
    <w:p>
      <w:pPr>
        <w:keepNext w:val="0"/>
        <w:keepLines w:val="0"/>
        <w:widowControl/>
        <w:suppressLineNumbers w:val="0"/>
        <w:shd w:val="clear"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fill="193549"/>
          <w:lang w:val="en-US" w:eastAsia="zh-CN" w:bidi="ar"/>
        </w:rPr>
        <w:t xml:space="preserve">graph_matrix </w:t>
      </w:r>
      <w:r>
        <w:rPr>
          <w:rFonts w:hint="default" w:ascii="Cascadia Code" w:hAnsi="Cascadia Code" w:eastAsia="Cascadia Code" w:cs="Cascadia Code"/>
          <w:b w:val="0"/>
          <w:bCs w:val="0"/>
          <w:color w:val="FF9D00"/>
          <w:kern w:val="0"/>
          <w:sz w:val="16"/>
          <w:szCs w:val="16"/>
          <w:shd w:val="clear" w:fill="193549"/>
          <w:lang w:val="en-US" w:eastAsia="zh-CN" w:bidi="ar"/>
        </w:rPr>
        <w:t>=</w:t>
      </w:r>
      <w:r>
        <w:rPr>
          <w:rFonts w:hint="default" w:ascii="Cascadia Code" w:hAnsi="Cascadia Code" w:eastAsia="Cascadia Code" w:cs="Cascadia Code"/>
          <w:b w:val="0"/>
          <w:bCs w:val="0"/>
          <w:color w:val="FFFFFF"/>
          <w:kern w:val="0"/>
          <w:sz w:val="16"/>
          <w:szCs w:val="16"/>
          <w:shd w:val="clear" w:fill="193549"/>
          <w:lang w:val="en-US" w:eastAsia="zh-CN" w:bidi="ar"/>
        </w:rPr>
        <w:t xml:space="preserve"> np</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9EFFFF"/>
          <w:kern w:val="0"/>
          <w:sz w:val="16"/>
          <w:szCs w:val="16"/>
          <w:shd w:val="clear" w:fill="193549"/>
          <w:lang w:val="en-US" w:eastAsia="zh-CN" w:bidi="ar"/>
        </w:rPr>
        <w:t>array</w:t>
      </w:r>
      <w:r>
        <w:rPr>
          <w:rFonts w:hint="default" w:ascii="Cascadia Code" w:hAnsi="Cascadia Code" w:eastAsia="Cascadia Code" w:cs="Cascadia Code"/>
          <w:b w:val="0"/>
          <w:bCs w:val="0"/>
          <w:color w:val="E1EFFF"/>
          <w:kern w:val="0"/>
          <w:sz w:val="16"/>
          <w:szCs w:val="16"/>
          <w:shd w:val="clear" w:fill="193549"/>
          <w:lang w:val="en-US" w:eastAsia="zh-CN" w:bidi="ar"/>
        </w:rPr>
        <w:t>([</w:t>
      </w:r>
    </w:p>
    <w:p>
      <w:pPr>
        <w:keepNext w:val="0"/>
        <w:keepLines w:val="0"/>
        <w:widowControl/>
        <w:suppressLineNumbers w:val="0"/>
        <w:shd w:val="clear"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1</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i/>
          <w:iCs/>
          <w:color w:val="0088FF"/>
          <w:kern w:val="0"/>
          <w:sz w:val="16"/>
          <w:szCs w:val="16"/>
          <w:shd w:val="clear" w:fill="193549"/>
          <w:lang w:val="en-US" w:eastAsia="zh-CN" w:bidi="ar"/>
        </w:rPr>
        <w:t># A -&gt; D</w:t>
      </w:r>
    </w:p>
    <w:p>
      <w:pPr>
        <w:keepNext w:val="0"/>
        <w:keepLines w:val="0"/>
        <w:widowControl/>
        <w:suppressLineNumbers w:val="0"/>
        <w:shd w:val="clear"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1</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1</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i/>
          <w:iCs/>
          <w:color w:val="0088FF"/>
          <w:kern w:val="0"/>
          <w:sz w:val="16"/>
          <w:szCs w:val="16"/>
          <w:shd w:val="clear" w:fill="193549"/>
          <w:lang w:val="en-US" w:eastAsia="zh-CN" w:bidi="ar"/>
        </w:rPr>
        <w:t># B -&gt; E, C</w:t>
      </w:r>
    </w:p>
    <w:p>
      <w:pPr>
        <w:keepNext w:val="0"/>
        <w:keepLines w:val="0"/>
        <w:widowControl/>
        <w:suppressLineNumbers w:val="0"/>
        <w:shd w:val="clear"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F628C"/>
          <w:kern w:val="0"/>
          <w:sz w:val="16"/>
          <w:szCs w:val="16"/>
          <w:shd w:val="clear" w:fill="193549"/>
          <w:lang w:val="en-US" w:eastAsia="zh-CN" w:bidi="ar"/>
        </w:rPr>
        <w:t>1</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i/>
          <w:iCs/>
          <w:color w:val="0088FF"/>
          <w:kern w:val="0"/>
          <w:sz w:val="16"/>
          <w:szCs w:val="16"/>
          <w:shd w:val="clear" w:fill="193549"/>
          <w:lang w:val="en-US" w:eastAsia="zh-CN" w:bidi="ar"/>
        </w:rPr>
        <w:t># C -&gt; A</w:t>
      </w:r>
    </w:p>
    <w:p>
      <w:pPr>
        <w:keepNext w:val="0"/>
        <w:keepLines w:val="0"/>
        <w:widowControl/>
        <w:suppressLineNumbers w:val="0"/>
        <w:shd w:val="clear"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1</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i/>
          <w:iCs/>
          <w:color w:val="0088FF"/>
          <w:kern w:val="0"/>
          <w:sz w:val="16"/>
          <w:szCs w:val="16"/>
          <w:shd w:val="clear" w:fill="193549"/>
          <w:lang w:val="en-US" w:eastAsia="zh-CN" w:bidi="ar"/>
        </w:rPr>
        <w:t># D -&gt; C</w:t>
      </w:r>
    </w:p>
    <w:p>
      <w:pPr>
        <w:keepNext w:val="0"/>
        <w:keepLines w:val="0"/>
        <w:widowControl/>
        <w:suppressLineNumbers w:val="0"/>
        <w:shd w:val="clear"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1</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1</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1</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1</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i/>
          <w:iCs/>
          <w:color w:val="0088FF"/>
          <w:kern w:val="0"/>
          <w:sz w:val="16"/>
          <w:szCs w:val="16"/>
          <w:shd w:val="clear" w:fill="193549"/>
          <w:lang w:val="en-US" w:eastAsia="zh-CN" w:bidi="ar"/>
        </w:rPr>
        <w:t># E -&gt; B, C, D, F</w:t>
      </w:r>
    </w:p>
    <w:p>
      <w:pPr>
        <w:keepNext w:val="0"/>
        <w:keepLines w:val="0"/>
        <w:widowControl/>
        <w:suppressLineNumbers w:val="0"/>
        <w:shd w:val="clear"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1</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1</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i/>
          <w:iCs/>
          <w:color w:val="0088FF"/>
          <w:kern w:val="0"/>
          <w:sz w:val="16"/>
          <w:szCs w:val="16"/>
          <w:shd w:val="clear" w:fill="193549"/>
          <w:lang w:val="en-US" w:eastAsia="zh-CN" w:bidi="ar"/>
        </w:rPr>
        <w:t># F -&gt; C, H</w:t>
      </w:r>
    </w:p>
    <w:p>
      <w:pPr>
        <w:keepNext w:val="0"/>
        <w:keepLines w:val="0"/>
        <w:widowControl/>
        <w:suppressLineNumbers w:val="0"/>
        <w:shd w:val="clear"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F628C"/>
          <w:kern w:val="0"/>
          <w:sz w:val="16"/>
          <w:szCs w:val="16"/>
          <w:shd w:val="clear" w:fill="193549"/>
          <w:lang w:val="en-US" w:eastAsia="zh-CN" w:bidi="ar"/>
        </w:rPr>
        <w:t>1</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1</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i/>
          <w:iCs/>
          <w:color w:val="0088FF"/>
          <w:kern w:val="0"/>
          <w:sz w:val="16"/>
          <w:szCs w:val="16"/>
          <w:shd w:val="clear" w:fill="193549"/>
          <w:lang w:val="en-US" w:eastAsia="zh-CN" w:bidi="ar"/>
        </w:rPr>
        <w:t># G -&gt; A, C</w:t>
      </w:r>
    </w:p>
    <w:p>
      <w:pPr>
        <w:keepNext w:val="0"/>
        <w:keepLines w:val="0"/>
        <w:widowControl/>
        <w:suppressLineNumbers w:val="0"/>
        <w:shd w:val="clear"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F628C"/>
          <w:kern w:val="0"/>
          <w:sz w:val="16"/>
          <w:szCs w:val="16"/>
          <w:shd w:val="clear" w:fill="193549"/>
          <w:lang w:val="en-US" w:eastAsia="zh-CN" w:bidi="ar"/>
        </w:rPr>
        <w:t>1</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i/>
          <w:iCs/>
          <w:color w:val="0088FF"/>
          <w:kern w:val="0"/>
          <w:sz w:val="16"/>
          <w:szCs w:val="16"/>
          <w:shd w:val="clear" w:fill="193549"/>
          <w:lang w:val="en-US" w:eastAsia="zh-CN" w:bidi="ar"/>
        </w:rPr>
        <w:t># H -&gt; A</w:t>
      </w:r>
    </w:p>
    <w:p>
      <w:pPr>
        <w:keepNext w:val="0"/>
        <w:keepLines w:val="0"/>
        <w:widowControl/>
        <w:suppressLineNumbers w:val="0"/>
        <w:shd w:val="clear" w:fill="193549"/>
        <w:spacing w:line="228" w:lineRule="atLeast"/>
        <w:jc w:val="left"/>
        <w:rPr>
          <w:rFonts w:hint="default" w:ascii="Cascadia Code" w:hAnsi="Cascadia Code" w:eastAsia="Cascadia Code" w:cs="Cascadia Code"/>
          <w:b w:val="0"/>
          <w:bCs w:val="0"/>
          <w:color w:val="E1EFFF"/>
          <w:kern w:val="0"/>
          <w:sz w:val="16"/>
          <w:szCs w:val="16"/>
          <w:shd w:val="clear" w:fill="193549"/>
          <w:lang w:val="en-US" w:eastAsia="zh-CN" w:bidi="ar"/>
        </w:rPr>
      </w:pPr>
      <w:r>
        <w:rPr>
          <w:rFonts w:hint="default" w:ascii="Cascadia Code" w:hAnsi="Cascadia Code" w:eastAsia="Cascadia Code" w:cs="Cascadia Code"/>
          <w:b w:val="0"/>
          <w:bCs w:val="0"/>
          <w:color w:val="E1EFFF"/>
          <w:kern w:val="0"/>
          <w:sz w:val="16"/>
          <w:szCs w:val="16"/>
          <w:shd w:val="clear" w:fill="193549"/>
          <w:lang w:val="en-US" w:eastAsia="zh-CN" w:bidi="ar"/>
        </w:rPr>
        <w:t>])</w:t>
      </w:r>
    </w:p>
    <w:p>
      <w:pPr>
        <w:keepNext w:val="0"/>
        <w:keepLines w:val="0"/>
        <w:widowControl/>
        <w:suppressLineNumbers w:val="0"/>
        <w:shd w:val="clear" w:fill="193549"/>
        <w:spacing w:line="228" w:lineRule="atLeast"/>
        <w:jc w:val="left"/>
        <w:rPr>
          <w:rFonts w:hint="default" w:ascii="Cascadia Code" w:hAnsi="Cascadia Code" w:eastAsia="Cascadia Code" w:cs="Cascadia Code"/>
          <w:b w:val="0"/>
          <w:bCs w:val="0"/>
          <w:color w:val="E1EFFF"/>
          <w:kern w:val="0"/>
          <w:sz w:val="16"/>
          <w:szCs w:val="16"/>
          <w:shd w:val="clear" w:fill="193549"/>
          <w:lang w:val="en-US" w:eastAsia="zh-CN" w:bidi="ar"/>
        </w:rPr>
      </w:pPr>
    </w:p>
    <w:p>
      <w:pPr>
        <w:keepNext w:val="0"/>
        <w:keepLines w:val="0"/>
        <w:widowControl/>
        <w:suppressLineNumbers w:val="0"/>
        <w:shd w:val="clear"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fill="193549"/>
          <w:lang w:val="en-US" w:eastAsia="zh-CN" w:bidi="ar"/>
        </w:rPr>
        <w:t xml:space="preserve">G </w:t>
      </w:r>
      <w:r>
        <w:rPr>
          <w:rFonts w:hint="default" w:ascii="Cascadia Code" w:hAnsi="Cascadia Code" w:eastAsia="Cascadia Code" w:cs="Cascadia Code"/>
          <w:b w:val="0"/>
          <w:bCs w:val="0"/>
          <w:color w:val="FF9D00"/>
          <w:kern w:val="0"/>
          <w:sz w:val="16"/>
          <w:szCs w:val="16"/>
          <w:shd w:val="clear" w:fill="193549"/>
          <w:lang w:val="en-US" w:eastAsia="zh-CN" w:bidi="ar"/>
        </w:rPr>
        <w:t>=</w:t>
      </w:r>
      <w:r>
        <w:rPr>
          <w:rFonts w:hint="default" w:ascii="Cascadia Code" w:hAnsi="Cascadia Code" w:eastAsia="Cascadia Code" w:cs="Cascadia Code"/>
          <w:b w:val="0"/>
          <w:bCs w:val="0"/>
          <w:color w:val="FFFFFF"/>
          <w:kern w:val="0"/>
          <w:sz w:val="16"/>
          <w:szCs w:val="16"/>
          <w:shd w:val="clear" w:fill="193549"/>
          <w:lang w:val="en-US" w:eastAsia="zh-CN" w:bidi="ar"/>
        </w:rPr>
        <w:t xml:space="preserve"> nx</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9EFFFF"/>
          <w:kern w:val="0"/>
          <w:sz w:val="16"/>
          <w:szCs w:val="16"/>
          <w:shd w:val="clear" w:fill="193549"/>
          <w:lang w:val="en-US" w:eastAsia="zh-CN" w:bidi="ar"/>
        </w:rPr>
        <w:t>DiGraph</w:t>
      </w:r>
      <w:r>
        <w:rPr>
          <w:rFonts w:hint="default" w:ascii="Cascadia Code" w:hAnsi="Cascadia Code" w:eastAsia="Cascadia Code" w:cs="Cascadia Code"/>
          <w:b w:val="0"/>
          <w:bCs w:val="0"/>
          <w:color w:val="E1EFFF"/>
          <w:kern w:val="0"/>
          <w:sz w:val="16"/>
          <w:szCs w:val="16"/>
          <w:shd w:val="clear" w:fill="193549"/>
          <w:lang w:val="en-US" w:eastAsia="zh-CN" w:bidi="ar"/>
        </w:rPr>
        <w:t>()</w:t>
      </w:r>
    </w:p>
    <w:p>
      <w:pPr>
        <w:keepNext w:val="0"/>
        <w:keepLines w:val="0"/>
        <w:widowControl/>
        <w:suppressLineNumbers w:val="0"/>
        <w:shd w:val="clear" w:fill="193549"/>
        <w:spacing w:line="228" w:lineRule="atLeast"/>
        <w:jc w:val="left"/>
        <w:rPr>
          <w:rFonts w:hint="default" w:ascii="Cascadia Code" w:hAnsi="Cascadia Code" w:eastAsia="Cascadia Code" w:cs="Cascadia Code"/>
          <w:b w:val="0"/>
          <w:bCs w:val="0"/>
          <w:color w:val="E1EFFF"/>
          <w:kern w:val="0"/>
          <w:sz w:val="16"/>
          <w:szCs w:val="16"/>
          <w:shd w:val="clear" w:fill="193549"/>
          <w:lang w:val="en-US" w:eastAsia="zh-CN" w:bidi="ar"/>
        </w:rPr>
      </w:pPr>
      <w:r>
        <w:rPr>
          <w:rFonts w:hint="default" w:ascii="Cascadia Code" w:hAnsi="Cascadia Code" w:eastAsia="Cascadia Code" w:cs="Cascadia Code"/>
          <w:b w:val="0"/>
          <w:bCs w:val="0"/>
          <w:color w:val="FFFFFF"/>
          <w:kern w:val="0"/>
          <w:sz w:val="16"/>
          <w:szCs w:val="16"/>
          <w:shd w:val="clear" w:fill="193549"/>
          <w:lang w:val="en-US" w:eastAsia="zh-CN" w:bidi="ar"/>
        </w:rPr>
        <w:t xml:space="preserve">labels </w:t>
      </w:r>
      <w:r>
        <w:rPr>
          <w:rFonts w:hint="default" w:ascii="Cascadia Code" w:hAnsi="Cascadia Code" w:eastAsia="Cascadia Code" w:cs="Cascadia Code"/>
          <w:b w:val="0"/>
          <w:bCs w:val="0"/>
          <w:color w:val="FF9D00"/>
          <w:kern w:val="0"/>
          <w:sz w:val="16"/>
          <w:szCs w:val="16"/>
          <w:shd w:val="clear" w:fill="193549"/>
          <w:lang w:val="en-US" w:eastAsia="zh-CN" w:bidi="ar"/>
        </w:rPr>
        <w:t>=</w:t>
      </w:r>
      <w:r>
        <w:rPr>
          <w:rFonts w:hint="default" w:ascii="Cascadia Code" w:hAnsi="Cascadia Code" w:eastAsia="Cascadia Code" w:cs="Cascadia Code"/>
          <w:b w:val="0"/>
          <w:bCs w:val="0"/>
          <w:color w:val="FFFFFF"/>
          <w:kern w:val="0"/>
          <w:sz w:val="16"/>
          <w:szCs w:val="16"/>
          <w:shd w:val="clear"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fill="193549"/>
          <w:lang w:val="en-US" w:eastAsia="zh-CN" w:bidi="ar"/>
        </w:rPr>
        <w:t>{}</w:t>
      </w:r>
    </w:p>
    <w:p>
      <w:pPr>
        <w:keepNext w:val="0"/>
        <w:keepLines w:val="0"/>
        <w:widowControl/>
        <w:suppressLineNumbers w:val="0"/>
        <w:shd w:val="clear" w:fill="193549"/>
        <w:spacing w:line="228" w:lineRule="atLeast"/>
        <w:jc w:val="left"/>
        <w:rPr>
          <w:rFonts w:hint="default" w:ascii="Cascadia Code" w:hAnsi="Cascadia Code" w:eastAsia="Cascadia Code" w:cs="Cascadia Code"/>
          <w:b w:val="0"/>
          <w:bCs w:val="0"/>
          <w:color w:val="E1EFFF"/>
          <w:kern w:val="0"/>
          <w:sz w:val="16"/>
          <w:szCs w:val="16"/>
          <w:shd w:val="clear" w:fill="193549"/>
          <w:lang w:val="en-US" w:eastAsia="zh-CN" w:bidi="ar"/>
        </w:rPr>
      </w:pPr>
    </w:p>
    <w:p>
      <w:pPr>
        <w:keepNext w:val="0"/>
        <w:keepLines w:val="0"/>
        <w:widowControl/>
        <w:suppressLineNumbers w:val="0"/>
        <w:shd w:val="clear"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9D00"/>
          <w:kern w:val="0"/>
          <w:sz w:val="16"/>
          <w:szCs w:val="16"/>
          <w:shd w:val="clear" w:fill="193549"/>
          <w:lang w:val="en-US" w:eastAsia="zh-CN" w:bidi="ar"/>
        </w:rPr>
        <w:t>for</w:t>
      </w:r>
      <w:r>
        <w:rPr>
          <w:rFonts w:hint="default" w:ascii="Cascadia Code" w:hAnsi="Cascadia Code" w:eastAsia="Cascadia Code" w:cs="Cascadia Code"/>
          <w:b w:val="0"/>
          <w:bCs w:val="0"/>
          <w:color w:val="FFFFFF"/>
          <w:kern w:val="0"/>
          <w:sz w:val="16"/>
          <w:szCs w:val="16"/>
          <w:shd w:val="clear" w:fill="193549"/>
          <w:lang w:val="en-US" w:eastAsia="zh-CN" w:bidi="ar"/>
        </w:rPr>
        <w:t xml:space="preserve"> i </w:t>
      </w:r>
      <w:r>
        <w:rPr>
          <w:rFonts w:hint="default" w:ascii="Cascadia Code" w:hAnsi="Cascadia Code" w:eastAsia="Cascadia Code" w:cs="Cascadia Code"/>
          <w:b w:val="0"/>
          <w:bCs w:val="0"/>
          <w:color w:val="FF9D00"/>
          <w:kern w:val="0"/>
          <w:sz w:val="16"/>
          <w:szCs w:val="16"/>
          <w:shd w:val="clear" w:fill="193549"/>
          <w:lang w:val="en-US" w:eastAsia="zh-CN" w:bidi="ar"/>
        </w:rPr>
        <w:t>in</w:t>
      </w:r>
      <w:r>
        <w:rPr>
          <w:rFonts w:hint="default" w:ascii="Cascadia Code" w:hAnsi="Cascadia Code" w:eastAsia="Cascadia Code" w:cs="Cascadia Code"/>
          <w:b w:val="0"/>
          <w:bCs w:val="0"/>
          <w:color w:val="FFFFFF"/>
          <w:kern w:val="0"/>
          <w:sz w:val="16"/>
          <w:szCs w:val="16"/>
          <w:shd w:val="clear"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fill="193549"/>
          <w:lang w:val="en-US" w:eastAsia="zh-CN" w:bidi="ar"/>
        </w:rPr>
        <w:t>range</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F9D00"/>
          <w:kern w:val="0"/>
          <w:sz w:val="16"/>
          <w:szCs w:val="16"/>
          <w:shd w:val="clear" w:fill="193549"/>
          <w:lang w:val="en-US" w:eastAsia="zh-CN" w:bidi="ar"/>
        </w:rPr>
        <w:t>len</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graph_matrix</w:t>
      </w:r>
      <w:r>
        <w:rPr>
          <w:rFonts w:hint="default" w:ascii="Cascadia Code" w:hAnsi="Cascadia Code" w:eastAsia="Cascadia Code" w:cs="Cascadia Code"/>
          <w:b w:val="0"/>
          <w:bCs w:val="0"/>
          <w:color w:val="E1EFFF"/>
          <w:kern w:val="0"/>
          <w:sz w:val="16"/>
          <w:szCs w:val="16"/>
          <w:shd w:val="clear" w:fill="193549"/>
          <w:lang w:val="en-US" w:eastAsia="zh-CN" w:bidi="ar"/>
        </w:rPr>
        <w:t>)):</w:t>
      </w:r>
    </w:p>
    <w:p>
      <w:pPr>
        <w:keepNext w:val="0"/>
        <w:keepLines w:val="0"/>
        <w:widowControl/>
        <w:suppressLineNumbers w:val="0"/>
        <w:shd w:val="clear"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fill="193549"/>
          <w:lang w:val="en-US" w:eastAsia="zh-CN" w:bidi="ar"/>
        </w:rPr>
        <w:t xml:space="preserve">    node_label </w:t>
      </w:r>
      <w:r>
        <w:rPr>
          <w:rFonts w:hint="default" w:ascii="Cascadia Code" w:hAnsi="Cascadia Code" w:eastAsia="Cascadia Code" w:cs="Cascadia Code"/>
          <w:b w:val="0"/>
          <w:bCs w:val="0"/>
          <w:color w:val="FF9D00"/>
          <w:kern w:val="0"/>
          <w:sz w:val="16"/>
          <w:szCs w:val="16"/>
          <w:shd w:val="clear" w:fill="193549"/>
          <w:lang w:val="en-US" w:eastAsia="zh-CN" w:bidi="ar"/>
        </w:rPr>
        <w:t>=</w:t>
      </w:r>
      <w:r>
        <w:rPr>
          <w:rFonts w:hint="default" w:ascii="Cascadia Code" w:hAnsi="Cascadia Code" w:eastAsia="Cascadia Code" w:cs="Cascadia Code"/>
          <w:b w:val="0"/>
          <w:bCs w:val="0"/>
          <w:color w:val="FFFFFF"/>
          <w:kern w:val="0"/>
          <w:sz w:val="16"/>
          <w:szCs w:val="16"/>
          <w:shd w:val="clear"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fill="193549"/>
          <w:lang w:val="en-US" w:eastAsia="zh-CN" w:bidi="ar"/>
        </w:rPr>
        <w:t>chr</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F9D00"/>
          <w:kern w:val="0"/>
          <w:sz w:val="16"/>
          <w:szCs w:val="16"/>
          <w:shd w:val="clear" w:fill="193549"/>
          <w:lang w:val="en-US" w:eastAsia="zh-CN" w:bidi="ar"/>
        </w:rPr>
        <w:t>ord</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92FC79"/>
          <w:kern w:val="0"/>
          <w:sz w:val="16"/>
          <w:szCs w:val="16"/>
          <w:shd w:val="clear" w:fill="193549"/>
          <w:lang w:val="en-US" w:eastAsia="zh-CN" w:bidi="ar"/>
        </w:rPr>
        <w:t>'</w:t>
      </w:r>
      <w:r>
        <w:rPr>
          <w:rFonts w:hint="default" w:ascii="Cascadia Code" w:hAnsi="Cascadia Code" w:eastAsia="Cascadia Code" w:cs="Cascadia Code"/>
          <w:b w:val="0"/>
          <w:bCs w:val="0"/>
          <w:color w:val="A5FF90"/>
          <w:kern w:val="0"/>
          <w:sz w:val="16"/>
          <w:szCs w:val="16"/>
          <w:shd w:val="clear" w:fill="193549"/>
          <w:lang w:val="en-US" w:eastAsia="zh-CN" w:bidi="ar"/>
        </w:rPr>
        <w:t>A</w:t>
      </w:r>
      <w:r>
        <w:rPr>
          <w:rFonts w:hint="default" w:ascii="Cascadia Code" w:hAnsi="Cascadia Code" w:eastAsia="Cascadia Code" w:cs="Cascadia Code"/>
          <w:b w:val="0"/>
          <w:bCs w:val="0"/>
          <w:color w:val="92FC79"/>
          <w:kern w:val="0"/>
          <w:sz w:val="16"/>
          <w:szCs w:val="16"/>
          <w:shd w:val="clear" w:fill="193549"/>
          <w:lang w:val="en-US" w:eastAsia="zh-CN" w:bidi="ar"/>
        </w:rPr>
        <w:t>'</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i</w:t>
      </w:r>
      <w:r>
        <w:rPr>
          <w:rFonts w:hint="default" w:ascii="Cascadia Code" w:hAnsi="Cascadia Code" w:eastAsia="Cascadia Code" w:cs="Cascadia Code"/>
          <w:b w:val="0"/>
          <w:bCs w:val="0"/>
          <w:color w:val="E1EFFF"/>
          <w:kern w:val="0"/>
          <w:sz w:val="16"/>
          <w:szCs w:val="16"/>
          <w:shd w:val="clear" w:fill="193549"/>
          <w:lang w:val="en-US" w:eastAsia="zh-CN" w:bidi="ar"/>
        </w:rPr>
        <w:t>)</w:t>
      </w:r>
    </w:p>
    <w:p>
      <w:pPr>
        <w:keepNext w:val="0"/>
        <w:keepLines w:val="0"/>
        <w:widowControl/>
        <w:suppressLineNumbers w:val="0"/>
        <w:shd w:val="clear"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fill="193549"/>
          <w:lang w:val="en-US" w:eastAsia="zh-CN" w:bidi="ar"/>
        </w:rPr>
        <w:t xml:space="preserve">    </w:t>
      </w:r>
      <w:r>
        <w:rPr>
          <w:rFonts w:hint="default" w:ascii="Cascadia Code" w:hAnsi="Cascadia Code" w:eastAsia="Cascadia Code" w:cs="Cascadia Code"/>
          <w:b w:val="0"/>
          <w:bCs w:val="0"/>
          <w:color w:val="9EFFFF"/>
          <w:kern w:val="0"/>
          <w:sz w:val="16"/>
          <w:szCs w:val="16"/>
          <w:shd w:val="clear" w:fill="193549"/>
          <w:lang w:val="en-US" w:eastAsia="zh-CN" w:bidi="ar"/>
        </w:rPr>
        <w:t>labels</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9EFFFF"/>
          <w:kern w:val="0"/>
          <w:sz w:val="16"/>
          <w:szCs w:val="16"/>
          <w:shd w:val="clear" w:fill="193549"/>
          <w:lang w:val="en-US" w:eastAsia="zh-CN" w:bidi="ar"/>
        </w:rPr>
        <w:t>i</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FFFFF"/>
          <w:kern w:val="0"/>
          <w:sz w:val="16"/>
          <w:szCs w:val="16"/>
          <w:shd w:val="clear"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fill="193549"/>
          <w:lang w:val="en-US" w:eastAsia="zh-CN" w:bidi="ar"/>
        </w:rPr>
        <w:t>=</w:t>
      </w:r>
      <w:r>
        <w:rPr>
          <w:rFonts w:hint="default" w:ascii="Cascadia Code" w:hAnsi="Cascadia Code" w:eastAsia="Cascadia Code" w:cs="Cascadia Code"/>
          <w:b w:val="0"/>
          <w:bCs w:val="0"/>
          <w:color w:val="FFFFFF"/>
          <w:kern w:val="0"/>
          <w:sz w:val="16"/>
          <w:szCs w:val="16"/>
          <w:shd w:val="clear" w:fill="193549"/>
          <w:lang w:val="en-US" w:eastAsia="zh-CN" w:bidi="ar"/>
        </w:rPr>
        <w:t xml:space="preserve"> node_label</w:t>
      </w:r>
    </w:p>
    <w:p>
      <w:pPr>
        <w:keepNext w:val="0"/>
        <w:keepLines w:val="0"/>
        <w:widowControl/>
        <w:suppressLineNumbers w:val="0"/>
        <w:shd w:val="clear"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fill="193549"/>
          <w:lang w:val="en-US" w:eastAsia="zh-CN" w:bidi="ar"/>
        </w:rPr>
        <w:t>    G</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9EFFFF"/>
          <w:kern w:val="0"/>
          <w:sz w:val="16"/>
          <w:szCs w:val="16"/>
          <w:shd w:val="clear" w:fill="193549"/>
          <w:lang w:val="en-US" w:eastAsia="zh-CN" w:bidi="ar"/>
        </w:rPr>
        <w:t>add_node</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i</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fill="193549"/>
          <w:lang w:val="en-US" w:eastAsia="zh-CN" w:bidi="ar"/>
        </w:rPr>
        <w:t>label</w:t>
      </w:r>
      <w:r>
        <w:rPr>
          <w:rFonts w:hint="default" w:ascii="Cascadia Code" w:hAnsi="Cascadia Code" w:eastAsia="Cascadia Code" w:cs="Cascadia Code"/>
          <w:b w:val="0"/>
          <w:bCs w:val="0"/>
          <w:color w:val="FF9D00"/>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node_label</w:t>
      </w:r>
      <w:r>
        <w:rPr>
          <w:rFonts w:hint="default" w:ascii="Cascadia Code" w:hAnsi="Cascadia Code" w:eastAsia="Cascadia Code" w:cs="Cascadia Code"/>
          <w:b w:val="0"/>
          <w:bCs w:val="0"/>
          <w:color w:val="E1EFFF"/>
          <w:kern w:val="0"/>
          <w:sz w:val="16"/>
          <w:szCs w:val="16"/>
          <w:shd w:val="clear" w:fill="193549"/>
          <w:lang w:val="en-US" w:eastAsia="zh-CN" w:bidi="ar"/>
        </w:rPr>
        <w:t>)</w:t>
      </w:r>
    </w:p>
    <w:p>
      <w:pPr>
        <w:keepNext w:val="0"/>
        <w:keepLines w:val="0"/>
        <w:widowControl/>
        <w:suppressLineNumbers w:val="0"/>
        <w:shd w:val="clear"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fill="193549"/>
          <w:lang w:val="en-US" w:eastAsia="zh-CN" w:bidi="ar"/>
        </w:rPr>
        <w:t>for</w:t>
      </w:r>
      <w:r>
        <w:rPr>
          <w:rFonts w:hint="default" w:ascii="Cascadia Code" w:hAnsi="Cascadia Code" w:eastAsia="Cascadia Code" w:cs="Cascadia Code"/>
          <w:b w:val="0"/>
          <w:bCs w:val="0"/>
          <w:color w:val="FFFFFF"/>
          <w:kern w:val="0"/>
          <w:sz w:val="16"/>
          <w:szCs w:val="16"/>
          <w:shd w:val="clear" w:fill="193549"/>
          <w:lang w:val="en-US" w:eastAsia="zh-CN" w:bidi="ar"/>
        </w:rPr>
        <w:t xml:space="preserve"> j </w:t>
      </w:r>
      <w:r>
        <w:rPr>
          <w:rFonts w:hint="default" w:ascii="Cascadia Code" w:hAnsi="Cascadia Code" w:eastAsia="Cascadia Code" w:cs="Cascadia Code"/>
          <w:b w:val="0"/>
          <w:bCs w:val="0"/>
          <w:color w:val="FF9D00"/>
          <w:kern w:val="0"/>
          <w:sz w:val="16"/>
          <w:szCs w:val="16"/>
          <w:shd w:val="clear" w:fill="193549"/>
          <w:lang w:val="en-US" w:eastAsia="zh-CN" w:bidi="ar"/>
        </w:rPr>
        <w:t>in</w:t>
      </w:r>
      <w:r>
        <w:rPr>
          <w:rFonts w:hint="default" w:ascii="Cascadia Code" w:hAnsi="Cascadia Code" w:eastAsia="Cascadia Code" w:cs="Cascadia Code"/>
          <w:b w:val="0"/>
          <w:bCs w:val="0"/>
          <w:color w:val="FFFFFF"/>
          <w:kern w:val="0"/>
          <w:sz w:val="16"/>
          <w:szCs w:val="16"/>
          <w:shd w:val="clear"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fill="193549"/>
          <w:lang w:val="en-US" w:eastAsia="zh-CN" w:bidi="ar"/>
        </w:rPr>
        <w:t>range</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F9D00"/>
          <w:kern w:val="0"/>
          <w:sz w:val="16"/>
          <w:szCs w:val="16"/>
          <w:shd w:val="clear" w:fill="193549"/>
          <w:lang w:val="en-US" w:eastAsia="zh-CN" w:bidi="ar"/>
        </w:rPr>
        <w:t>len</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9EFFFF"/>
          <w:kern w:val="0"/>
          <w:sz w:val="16"/>
          <w:szCs w:val="16"/>
          <w:shd w:val="clear" w:fill="193549"/>
          <w:lang w:val="en-US" w:eastAsia="zh-CN" w:bidi="ar"/>
        </w:rPr>
        <w:t>graph_matrix</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9EFFFF"/>
          <w:kern w:val="0"/>
          <w:sz w:val="16"/>
          <w:szCs w:val="16"/>
          <w:shd w:val="clear" w:fill="193549"/>
          <w:lang w:val="en-US" w:eastAsia="zh-CN" w:bidi="ar"/>
        </w:rPr>
        <w:t>i</w:t>
      </w:r>
      <w:r>
        <w:rPr>
          <w:rFonts w:hint="default" w:ascii="Cascadia Code" w:hAnsi="Cascadia Code" w:eastAsia="Cascadia Code" w:cs="Cascadia Code"/>
          <w:b w:val="0"/>
          <w:bCs w:val="0"/>
          <w:color w:val="E1EFFF"/>
          <w:kern w:val="0"/>
          <w:sz w:val="16"/>
          <w:szCs w:val="16"/>
          <w:shd w:val="clear" w:fill="193549"/>
          <w:lang w:val="en-US" w:eastAsia="zh-CN" w:bidi="ar"/>
        </w:rPr>
        <w:t>])):</w:t>
      </w:r>
    </w:p>
    <w:p>
      <w:pPr>
        <w:keepNext w:val="0"/>
        <w:keepLines w:val="0"/>
        <w:widowControl/>
        <w:suppressLineNumbers w:val="0"/>
        <w:shd w:val="clear"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fill="193549"/>
          <w:lang w:val="en-US" w:eastAsia="zh-CN" w:bidi="ar"/>
        </w:rPr>
        <w:t>if</w:t>
      </w:r>
      <w:r>
        <w:rPr>
          <w:rFonts w:hint="default" w:ascii="Cascadia Code" w:hAnsi="Cascadia Code" w:eastAsia="Cascadia Code" w:cs="Cascadia Code"/>
          <w:b w:val="0"/>
          <w:bCs w:val="0"/>
          <w:color w:val="FFFFFF"/>
          <w:kern w:val="0"/>
          <w:sz w:val="16"/>
          <w:szCs w:val="16"/>
          <w:shd w:val="clear" w:fill="193549"/>
          <w:lang w:val="en-US" w:eastAsia="zh-CN" w:bidi="ar"/>
        </w:rPr>
        <w:t xml:space="preserve"> </w:t>
      </w:r>
      <w:r>
        <w:rPr>
          <w:rFonts w:hint="default" w:ascii="Cascadia Code" w:hAnsi="Cascadia Code" w:eastAsia="Cascadia Code" w:cs="Cascadia Code"/>
          <w:b w:val="0"/>
          <w:bCs w:val="0"/>
          <w:color w:val="9EFFFF"/>
          <w:kern w:val="0"/>
          <w:sz w:val="16"/>
          <w:szCs w:val="16"/>
          <w:shd w:val="clear" w:fill="193549"/>
          <w:lang w:val="en-US" w:eastAsia="zh-CN" w:bidi="ar"/>
        </w:rPr>
        <w:t>graph_matrix</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9EFFFF"/>
          <w:kern w:val="0"/>
          <w:sz w:val="16"/>
          <w:szCs w:val="16"/>
          <w:shd w:val="clear" w:fill="193549"/>
          <w:lang w:val="en-US" w:eastAsia="zh-CN" w:bidi="ar"/>
        </w:rPr>
        <w:t>i</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FFFFF"/>
          <w:kern w:val="0"/>
          <w:sz w:val="16"/>
          <w:szCs w:val="16"/>
          <w:shd w:val="clear" w:fill="193549"/>
          <w:lang w:val="en-US" w:eastAsia="zh-CN" w:bidi="ar"/>
        </w:rPr>
        <w:t>j</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FFFFF"/>
          <w:kern w:val="0"/>
          <w:sz w:val="16"/>
          <w:szCs w:val="16"/>
          <w:shd w:val="clear"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fill="193549"/>
          <w:lang w:val="en-US" w:eastAsia="zh-CN" w:bidi="ar"/>
        </w:rPr>
        <w:t>==</w:t>
      </w:r>
      <w:r>
        <w:rPr>
          <w:rFonts w:hint="default" w:ascii="Cascadia Code" w:hAnsi="Cascadia Code" w:eastAsia="Cascadia Code" w:cs="Cascadia Code"/>
          <w:b w:val="0"/>
          <w:bCs w:val="0"/>
          <w:color w:val="FFFF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1</w:t>
      </w:r>
      <w:r>
        <w:rPr>
          <w:rFonts w:hint="default" w:ascii="Cascadia Code" w:hAnsi="Cascadia Code" w:eastAsia="Cascadia Code" w:cs="Cascadia Code"/>
          <w:b w:val="0"/>
          <w:bCs w:val="0"/>
          <w:color w:val="E1EFFF"/>
          <w:kern w:val="0"/>
          <w:sz w:val="16"/>
          <w:szCs w:val="16"/>
          <w:shd w:val="clear" w:fill="193549"/>
          <w:lang w:val="en-US" w:eastAsia="zh-CN" w:bidi="ar"/>
        </w:rPr>
        <w:t>:</w:t>
      </w:r>
    </w:p>
    <w:p>
      <w:pPr>
        <w:keepNext w:val="0"/>
        <w:keepLines w:val="0"/>
        <w:widowControl/>
        <w:suppressLineNumbers w:val="0"/>
        <w:shd w:val="clear" w:fill="193549"/>
        <w:spacing w:line="228" w:lineRule="atLeast"/>
        <w:jc w:val="left"/>
        <w:rPr>
          <w:rFonts w:hint="default" w:ascii="Cascadia Code" w:hAnsi="Cascadia Code" w:eastAsia="Cascadia Code" w:cs="Cascadia Code"/>
          <w:b w:val="0"/>
          <w:bCs w:val="0"/>
          <w:color w:val="E1EFFF"/>
          <w:kern w:val="0"/>
          <w:sz w:val="16"/>
          <w:szCs w:val="16"/>
          <w:shd w:val="clear" w:fill="193549"/>
          <w:lang w:val="en-US" w:eastAsia="zh-CN" w:bidi="ar"/>
        </w:rPr>
      </w:pPr>
      <w:r>
        <w:rPr>
          <w:rFonts w:hint="default" w:ascii="Cascadia Code" w:hAnsi="Cascadia Code" w:eastAsia="Cascadia Code" w:cs="Cascadia Code"/>
          <w:b w:val="0"/>
          <w:bCs w:val="0"/>
          <w:color w:val="FFFFFF"/>
          <w:kern w:val="0"/>
          <w:sz w:val="16"/>
          <w:szCs w:val="16"/>
          <w:shd w:val="clear" w:fill="193549"/>
          <w:lang w:val="en-US" w:eastAsia="zh-CN" w:bidi="ar"/>
        </w:rPr>
        <w:t>            G</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9EFFFF"/>
          <w:kern w:val="0"/>
          <w:sz w:val="16"/>
          <w:szCs w:val="16"/>
          <w:shd w:val="clear" w:fill="193549"/>
          <w:lang w:val="en-US" w:eastAsia="zh-CN" w:bidi="ar"/>
        </w:rPr>
        <w:t>add_edge</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i</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j</w:t>
      </w:r>
      <w:r>
        <w:rPr>
          <w:rFonts w:hint="default" w:ascii="Cascadia Code" w:hAnsi="Cascadia Code" w:eastAsia="Cascadia Code" w:cs="Cascadia Code"/>
          <w:b w:val="0"/>
          <w:bCs w:val="0"/>
          <w:color w:val="E1EFFF"/>
          <w:kern w:val="0"/>
          <w:sz w:val="16"/>
          <w:szCs w:val="16"/>
          <w:shd w:val="clear" w:fill="193549"/>
          <w:lang w:val="en-US" w:eastAsia="zh-CN" w:bidi="ar"/>
        </w:rPr>
        <w:t>)</w:t>
      </w:r>
    </w:p>
    <w:p>
      <w:pPr>
        <w:keepNext w:val="0"/>
        <w:keepLines w:val="0"/>
        <w:widowControl/>
        <w:suppressLineNumbers w:val="0"/>
        <w:shd w:val="clear" w:fill="193549"/>
        <w:spacing w:line="228" w:lineRule="atLeast"/>
        <w:jc w:val="left"/>
        <w:rPr>
          <w:rFonts w:hint="default" w:ascii="Cascadia Code" w:hAnsi="Cascadia Code" w:eastAsia="Cascadia Code" w:cs="Cascadia Code"/>
          <w:b w:val="0"/>
          <w:bCs w:val="0"/>
          <w:color w:val="E1EFFF"/>
          <w:kern w:val="0"/>
          <w:sz w:val="16"/>
          <w:szCs w:val="16"/>
          <w:shd w:val="clear" w:fill="193549"/>
          <w:lang w:val="en-US" w:eastAsia="zh-CN" w:bidi="ar"/>
        </w:rPr>
      </w:pPr>
    </w:p>
    <w:p>
      <w:pPr>
        <w:keepNext w:val="0"/>
        <w:keepLines w:val="0"/>
        <w:widowControl/>
        <w:suppressLineNumbers w:val="0"/>
        <w:shd w:val="clear"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fill="193549"/>
          <w:lang w:val="en-US" w:eastAsia="zh-CN" w:bidi="ar"/>
        </w:rPr>
        <w:t>plt</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9EFFFF"/>
          <w:kern w:val="0"/>
          <w:sz w:val="16"/>
          <w:szCs w:val="16"/>
          <w:shd w:val="clear" w:fill="193549"/>
          <w:lang w:val="en-US" w:eastAsia="zh-CN" w:bidi="ar"/>
        </w:rPr>
        <w:t>figure</w:t>
      </w:r>
      <w:r>
        <w:rPr>
          <w:rFonts w:hint="default" w:ascii="Cascadia Code" w:hAnsi="Cascadia Code" w:eastAsia="Cascadia Code" w:cs="Cascadia Code"/>
          <w:b w:val="0"/>
          <w:bCs w:val="0"/>
          <w:color w:val="E1EFFF"/>
          <w:kern w:val="0"/>
          <w:sz w:val="16"/>
          <w:szCs w:val="16"/>
          <w:shd w:val="clear" w:fill="193549"/>
          <w:lang w:val="en-US" w:eastAsia="zh-CN" w:bidi="ar"/>
        </w:rPr>
        <w:t>(figsize</w:t>
      </w:r>
      <w:r>
        <w:rPr>
          <w:rFonts w:hint="default" w:ascii="Cascadia Code" w:hAnsi="Cascadia Code" w:eastAsia="Cascadia Code" w:cs="Cascadia Code"/>
          <w:b w:val="0"/>
          <w:bCs w:val="0"/>
          <w:color w:val="FF9D00"/>
          <w:kern w:val="0"/>
          <w:sz w:val="16"/>
          <w:szCs w:val="16"/>
          <w:shd w:val="clear" w:fill="193549"/>
          <w:lang w:val="en-US" w:eastAsia="zh-CN" w:bidi="ar"/>
        </w:rPr>
        <w:t>=</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F628C"/>
          <w:kern w:val="0"/>
          <w:sz w:val="16"/>
          <w:szCs w:val="16"/>
          <w:shd w:val="clear" w:fill="193549"/>
          <w:lang w:val="en-US" w:eastAsia="zh-CN" w:bidi="ar"/>
        </w:rPr>
        <w:t>10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10</w:t>
      </w:r>
      <w:r>
        <w:rPr>
          <w:rFonts w:hint="default" w:ascii="Cascadia Code" w:hAnsi="Cascadia Code" w:eastAsia="Cascadia Code" w:cs="Cascadia Code"/>
          <w:b w:val="0"/>
          <w:bCs w:val="0"/>
          <w:color w:val="E1EFFF"/>
          <w:kern w:val="0"/>
          <w:sz w:val="16"/>
          <w:szCs w:val="16"/>
          <w:shd w:val="clear" w:fill="193549"/>
          <w:lang w:val="en-US" w:eastAsia="zh-CN" w:bidi="ar"/>
        </w:rPr>
        <w:t>))</w:t>
      </w:r>
    </w:p>
    <w:p>
      <w:pPr>
        <w:keepNext w:val="0"/>
        <w:keepLines w:val="0"/>
        <w:widowControl/>
        <w:suppressLineNumbers w:val="0"/>
        <w:shd w:val="clear"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fill="193549"/>
          <w:lang w:val="en-US" w:eastAsia="zh-CN" w:bidi="ar"/>
        </w:rPr>
        <w:t xml:space="preserve">pos </w:t>
      </w:r>
      <w:r>
        <w:rPr>
          <w:rFonts w:hint="default" w:ascii="Cascadia Code" w:hAnsi="Cascadia Code" w:eastAsia="Cascadia Code" w:cs="Cascadia Code"/>
          <w:b w:val="0"/>
          <w:bCs w:val="0"/>
          <w:color w:val="FF9D00"/>
          <w:kern w:val="0"/>
          <w:sz w:val="16"/>
          <w:szCs w:val="16"/>
          <w:shd w:val="clear" w:fill="193549"/>
          <w:lang w:val="en-US" w:eastAsia="zh-CN" w:bidi="ar"/>
        </w:rPr>
        <w:t>=</w:t>
      </w:r>
      <w:r>
        <w:rPr>
          <w:rFonts w:hint="default" w:ascii="Cascadia Code" w:hAnsi="Cascadia Code" w:eastAsia="Cascadia Code" w:cs="Cascadia Code"/>
          <w:b w:val="0"/>
          <w:bCs w:val="0"/>
          <w:color w:val="FFFFFF"/>
          <w:kern w:val="0"/>
          <w:sz w:val="16"/>
          <w:szCs w:val="16"/>
          <w:shd w:val="clear" w:fill="193549"/>
          <w:lang w:val="en-US" w:eastAsia="zh-CN" w:bidi="ar"/>
        </w:rPr>
        <w:t xml:space="preserve"> nx</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9EFFFF"/>
          <w:kern w:val="0"/>
          <w:sz w:val="16"/>
          <w:szCs w:val="16"/>
          <w:shd w:val="clear" w:fill="193549"/>
          <w:lang w:val="en-US" w:eastAsia="zh-CN" w:bidi="ar"/>
        </w:rPr>
        <w:t>spring_layout</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G</w:t>
      </w:r>
      <w:r>
        <w:rPr>
          <w:rFonts w:hint="default" w:ascii="Cascadia Code" w:hAnsi="Cascadia Code" w:eastAsia="Cascadia Code" w:cs="Cascadia Code"/>
          <w:b w:val="0"/>
          <w:bCs w:val="0"/>
          <w:color w:val="E1EFFF"/>
          <w:kern w:val="0"/>
          <w:sz w:val="16"/>
          <w:szCs w:val="16"/>
          <w:shd w:val="clear" w:fill="193549"/>
          <w:lang w:val="en-US" w:eastAsia="zh-CN" w:bidi="ar"/>
        </w:rPr>
        <w:t>)</w:t>
      </w:r>
    </w:p>
    <w:p>
      <w:pPr>
        <w:keepNext w:val="0"/>
        <w:keepLines w:val="0"/>
        <w:widowControl/>
        <w:suppressLineNumbers w:val="0"/>
        <w:shd w:val="clear"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fill="193549"/>
          <w:lang w:val="en-US" w:eastAsia="zh-CN" w:bidi="ar"/>
        </w:rPr>
        <w:t>nx</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9EFFFF"/>
          <w:kern w:val="0"/>
          <w:sz w:val="16"/>
          <w:szCs w:val="16"/>
          <w:shd w:val="clear" w:fill="193549"/>
          <w:lang w:val="en-US" w:eastAsia="zh-CN" w:bidi="ar"/>
        </w:rPr>
        <w:t>draw_networkx</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G</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fill="193549"/>
          <w:lang w:val="en-US" w:eastAsia="zh-CN" w:bidi="ar"/>
        </w:rPr>
        <w:t>pos</w:t>
      </w:r>
      <w:r>
        <w:rPr>
          <w:rFonts w:hint="default" w:ascii="Cascadia Code" w:hAnsi="Cascadia Code" w:eastAsia="Cascadia Code" w:cs="Cascadia Code"/>
          <w:b w:val="0"/>
          <w:bCs w:val="0"/>
          <w:color w:val="FF9D00"/>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pos</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fill="193549"/>
          <w:lang w:val="en-US" w:eastAsia="zh-CN" w:bidi="ar"/>
        </w:rPr>
        <w:t>with_labels</w:t>
      </w:r>
      <w:r>
        <w:rPr>
          <w:rFonts w:hint="default" w:ascii="Cascadia Code" w:hAnsi="Cascadia Code" w:eastAsia="Cascadia Code" w:cs="Cascadia Code"/>
          <w:b w:val="0"/>
          <w:bCs w:val="0"/>
          <w:color w:val="FF9D00"/>
          <w:kern w:val="0"/>
          <w:sz w:val="16"/>
          <w:szCs w:val="16"/>
          <w:shd w:val="clear" w:fill="193549"/>
          <w:lang w:val="en-US" w:eastAsia="zh-CN" w:bidi="ar"/>
        </w:rPr>
        <w:t>=</w:t>
      </w:r>
      <w:r>
        <w:rPr>
          <w:rFonts w:hint="default" w:ascii="Cascadia Code" w:hAnsi="Cascadia Code" w:eastAsia="Cascadia Code" w:cs="Cascadia Code"/>
          <w:b w:val="0"/>
          <w:bCs w:val="0"/>
          <w:color w:val="FF628C"/>
          <w:kern w:val="0"/>
          <w:sz w:val="16"/>
          <w:szCs w:val="16"/>
          <w:shd w:val="clear" w:fill="193549"/>
          <w:lang w:val="en-US" w:eastAsia="zh-CN" w:bidi="ar"/>
        </w:rPr>
        <w:t>True</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fill="193549"/>
          <w:lang w:val="en-US" w:eastAsia="zh-CN" w:bidi="ar"/>
        </w:rPr>
        <w:t>labels</w:t>
      </w:r>
      <w:r>
        <w:rPr>
          <w:rFonts w:hint="default" w:ascii="Cascadia Code" w:hAnsi="Cascadia Code" w:eastAsia="Cascadia Code" w:cs="Cascadia Code"/>
          <w:b w:val="0"/>
          <w:bCs w:val="0"/>
          <w:color w:val="FF9D00"/>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labels</w:t>
      </w:r>
      <w:r>
        <w:rPr>
          <w:rFonts w:hint="default" w:ascii="Cascadia Code" w:hAnsi="Cascadia Code" w:eastAsia="Cascadia Code" w:cs="Cascadia Code"/>
          <w:b w:val="0"/>
          <w:bCs w:val="0"/>
          <w:color w:val="E1EFFF"/>
          <w:kern w:val="0"/>
          <w:sz w:val="16"/>
          <w:szCs w:val="16"/>
          <w:shd w:val="clear" w:fill="193549"/>
          <w:lang w:val="en-US" w:eastAsia="zh-CN" w:bidi="ar"/>
        </w:rPr>
        <w:t>)</w:t>
      </w:r>
    </w:p>
    <w:p>
      <w:pPr>
        <w:keepNext w:val="0"/>
        <w:keepLines w:val="0"/>
        <w:widowControl/>
        <w:suppressLineNumbers w:val="0"/>
        <w:shd w:val="clear" w:fill="193549"/>
        <w:spacing w:line="228" w:lineRule="atLeast"/>
        <w:jc w:val="left"/>
        <w:rPr>
          <w:rFonts w:hint="default" w:ascii="Cascadia Code" w:hAnsi="Cascadia Code" w:eastAsia="Cascadia Code" w:cs="Cascadia Code"/>
          <w:b w:val="0"/>
          <w:bCs w:val="0"/>
          <w:color w:val="E1EFFF"/>
          <w:kern w:val="0"/>
          <w:sz w:val="16"/>
          <w:szCs w:val="16"/>
          <w:shd w:val="clear" w:fill="193549"/>
          <w:lang w:val="en-US" w:eastAsia="zh-CN" w:bidi="ar"/>
        </w:rPr>
      </w:pPr>
      <w:r>
        <w:rPr>
          <w:rFonts w:hint="default" w:ascii="Cascadia Code" w:hAnsi="Cascadia Code" w:eastAsia="Cascadia Code" w:cs="Cascadia Code"/>
          <w:b w:val="0"/>
          <w:bCs w:val="0"/>
          <w:color w:val="FFFFFF"/>
          <w:kern w:val="0"/>
          <w:sz w:val="16"/>
          <w:szCs w:val="16"/>
          <w:shd w:val="clear" w:fill="193549"/>
          <w:lang w:val="en-US" w:eastAsia="zh-CN" w:bidi="ar"/>
        </w:rPr>
        <w:t>hubs</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FFFFF"/>
          <w:kern w:val="0"/>
          <w:sz w:val="16"/>
          <w:szCs w:val="16"/>
          <w:shd w:val="clear" w:fill="193549"/>
          <w:lang w:val="en-US" w:eastAsia="zh-CN" w:bidi="ar"/>
        </w:rPr>
        <w:t xml:space="preserve"> authorities </w:t>
      </w:r>
      <w:r>
        <w:rPr>
          <w:rFonts w:hint="default" w:ascii="Cascadia Code" w:hAnsi="Cascadia Code" w:eastAsia="Cascadia Code" w:cs="Cascadia Code"/>
          <w:b w:val="0"/>
          <w:bCs w:val="0"/>
          <w:color w:val="FF9D00"/>
          <w:kern w:val="0"/>
          <w:sz w:val="16"/>
          <w:szCs w:val="16"/>
          <w:shd w:val="clear" w:fill="193549"/>
          <w:lang w:val="en-US" w:eastAsia="zh-CN" w:bidi="ar"/>
        </w:rPr>
        <w:t>=</w:t>
      </w:r>
      <w:r>
        <w:rPr>
          <w:rFonts w:hint="default" w:ascii="Cascadia Code" w:hAnsi="Cascadia Code" w:eastAsia="Cascadia Code" w:cs="Cascadia Code"/>
          <w:b w:val="0"/>
          <w:bCs w:val="0"/>
          <w:color w:val="FFFFFF"/>
          <w:kern w:val="0"/>
          <w:sz w:val="16"/>
          <w:szCs w:val="16"/>
          <w:shd w:val="clear" w:fill="193549"/>
          <w:lang w:val="en-US" w:eastAsia="zh-CN" w:bidi="ar"/>
        </w:rPr>
        <w:t xml:space="preserve"> nx</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9EFFFF"/>
          <w:kern w:val="0"/>
          <w:sz w:val="16"/>
          <w:szCs w:val="16"/>
          <w:shd w:val="clear" w:fill="193549"/>
          <w:lang w:val="en-US" w:eastAsia="zh-CN" w:bidi="ar"/>
        </w:rPr>
        <w:t>hits</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G</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fill="193549"/>
          <w:lang w:val="en-US" w:eastAsia="zh-CN" w:bidi="ar"/>
        </w:rPr>
        <w:t>max_iter</w:t>
      </w:r>
      <w:r>
        <w:rPr>
          <w:rFonts w:hint="default" w:ascii="Cascadia Code" w:hAnsi="Cascadia Code" w:eastAsia="Cascadia Code" w:cs="Cascadia Code"/>
          <w:b w:val="0"/>
          <w:bCs w:val="0"/>
          <w:color w:val="FF9D00"/>
          <w:kern w:val="0"/>
          <w:sz w:val="16"/>
          <w:szCs w:val="16"/>
          <w:shd w:val="clear" w:fill="193549"/>
          <w:lang w:val="en-US" w:eastAsia="zh-CN" w:bidi="ar"/>
        </w:rPr>
        <w:t>=</w:t>
      </w:r>
      <w:r>
        <w:rPr>
          <w:rFonts w:hint="default" w:ascii="Cascadia Code" w:hAnsi="Cascadia Code" w:eastAsia="Cascadia Code" w:cs="Cascadia Code"/>
          <w:b w:val="0"/>
          <w:bCs w:val="0"/>
          <w:color w:val="FF628C"/>
          <w:kern w:val="0"/>
          <w:sz w:val="16"/>
          <w:szCs w:val="16"/>
          <w:shd w:val="clear" w:fill="193549"/>
          <w:lang w:val="en-US" w:eastAsia="zh-CN" w:bidi="ar"/>
        </w:rPr>
        <w:t>50</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B94FF"/>
          <w:kern w:val="0"/>
          <w:sz w:val="16"/>
          <w:szCs w:val="16"/>
          <w:shd w:val="clear" w:fill="193549"/>
          <w:lang w:val="en-US" w:eastAsia="zh-CN" w:bidi="ar"/>
        </w:rPr>
        <w:t xml:space="preserve"> </w:t>
      </w:r>
      <w:r>
        <w:rPr>
          <w:rFonts w:hint="default" w:ascii="Cascadia Code" w:hAnsi="Cascadia Code" w:eastAsia="Cascadia Code" w:cs="Cascadia Code"/>
          <w:b w:val="0"/>
          <w:bCs w:val="0"/>
          <w:color w:val="E1EFFF"/>
          <w:kern w:val="0"/>
          <w:sz w:val="16"/>
          <w:szCs w:val="16"/>
          <w:shd w:val="clear" w:fill="193549"/>
          <w:lang w:val="en-US" w:eastAsia="zh-CN" w:bidi="ar"/>
        </w:rPr>
        <w:t>normalized</w:t>
      </w:r>
      <w:r>
        <w:rPr>
          <w:rFonts w:hint="default" w:ascii="Cascadia Code" w:hAnsi="Cascadia Code" w:eastAsia="Cascadia Code" w:cs="Cascadia Code"/>
          <w:b w:val="0"/>
          <w:bCs w:val="0"/>
          <w:color w:val="FF9D00"/>
          <w:kern w:val="0"/>
          <w:sz w:val="16"/>
          <w:szCs w:val="16"/>
          <w:shd w:val="clear" w:fill="193549"/>
          <w:lang w:val="en-US" w:eastAsia="zh-CN" w:bidi="ar"/>
        </w:rPr>
        <w:t>=</w:t>
      </w:r>
      <w:r>
        <w:rPr>
          <w:rFonts w:hint="default" w:ascii="Cascadia Code" w:hAnsi="Cascadia Code" w:eastAsia="Cascadia Code" w:cs="Cascadia Code"/>
          <w:b w:val="0"/>
          <w:bCs w:val="0"/>
          <w:color w:val="FF628C"/>
          <w:kern w:val="0"/>
          <w:sz w:val="16"/>
          <w:szCs w:val="16"/>
          <w:shd w:val="clear" w:fill="193549"/>
          <w:lang w:val="en-US" w:eastAsia="zh-CN" w:bidi="ar"/>
        </w:rPr>
        <w:t>True</w:t>
      </w:r>
      <w:r>
        <w:rPr>
          <w:rFonts w:hint="default" w:ascii="Cascadia Code" w:hAnsi="Cascadia Code" w:eastAsia="Cascadia Code" w:cs="Cascadia Code"/>
          <w:b w:val="0"/>
          <w:bCs w:val="0"/>
          <w:color w:val="E1EFFF"/>
          <w:kern w:val="0"/>
          <w:sz w:val="16"/>
          <w:szCs w:val="16"/>
          <w:shd w:val="clear" w:fill="193549"/>
          <w:lang w:val="en-US" w:eastAsia="zh-CN" w:bidi="ar"/>
        </w:rPr>
        <w:t>)</w:t>
      </w:r>
    </w:p>
    <w:p>
      <w:pPr>
        <w:keepNext w:val="0"/>
        <w:keepLines w:val="0"/>
        <w:widowControl/>
        <w:suppressLineNumbers w:val="0"/>
        <w:shd w:val="clear" w:fill="193549"/>
        <w:spacing w:line="228" w:lineRule="atLeast"/>
        <w:jc w:val="left"/>
        <w:rPr>
          <w:rFonts w:hint="default" w:ascii="Cascadia Code" w:hAnsi="Cascadia Code" w:eastAsia="Cascadia Code" w:cs="Cascadia Code"/>
          <w:b w:val="0"/>
          <w:bCs w:val="0"/>
          <w:color w:val="E1EFFF"/>
          <w:kern w:val="0"/>
          <w:sz w:val="16"/>
          <w:szCs w:val="16"/>
          <w:shd w:val="clear" w:fill="193549"/>
          <w:lang w:val="en-US" w:eastAsia="zh-CN" w:bidi="ar"/>
        </w:rPr>
      </w:pPr>
    </w:p>
    <w:p>
      <w:pPr>
        <w:keepNext w:val="0"/>
        <w:keepLines w:val="0"/>
        <w:widowControl/>
        <w:suppressLineNumbers w:val="0"/>
        <w:shd w:val="clear"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9D00"/>
          <w:kern w:val="0"/>
          <w:sz w:val="16"/>
          <w:szCs w:val="16"/>
          <w:shd w:val="clear" w:fill="193549"/>
          <w:lang w:val="en-US" w:eastAsia="zh-CN" w:bidi="ar"/>
        </w:rPr>
        <w:t>print</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92FC79"/>
          <w:kern w:val="0"/>
          <w:sz w:val="16"/>
          <w:szCs w:val="16"/>
          <w:shd w:val="clear" w:fill="193549"/>
          <w:lang w:val="en-US" w:eastAsia="zh-CN" w:bidi="ar"/>
        </w:rPr>
        <w:t>"</w:t>
      </w:r>
      <w:r>
        <w:rPr>
          <w:rFonts w:hint="default" w:ascii="Cascadia Code" w:hAnsi="Cascadia Code" w:eastAsia="Cascadia Code" w:cs="Cascadia Code"/>
          <w:b w:val="0"/>
          <w:bCs w:val="0"/>
          <w:color w:val="A5FF90"/>
          <w:kern w:val="0"/>
          <w:sz w:val="16"/>
          <w:szCs w:val="16"/>
          <w:shd w:val="clear" w:fill="193549"/>
          <w:lang w:val="en-US" w:eastAsia="zh-CN" w:bidi="ar"/>
        </w:rPr>
        <w:t>Hub Scores:</w:t>
      </w:r>
      <w:r>
        <w:rPr>
          <w:rFonts w:hint="default" w:ascii="Cascadia Code" w:hAnsi="Cascadia Code" w:eastAsia="Cascadia Code" w:cs="Cascadia Code"/>
          <w:b w:val="0"/>
          <w:bCs w:val="0"/>
          <w:color w:val="92FC79"/>
          <w:kern w:val="0"/>
          <w:sz w:val="16"/>
          <w:szCs w:val="16"/>
          <w:shd w:val="clear" w:fill="193549"/>
          <w:lang w:val="en-US" w:eastAsia="zh-CN" w:bidi="ar"/>
        </w:rPr>
        <w:t>"</w:t>
      </w:r>
      <w:r>
        <w:rPr>
          <w:rFonts w:hint="default" w:ascii="Cascadia Code" w:hAnsi="Cascadia Code" w:eastAsia="Cascadia Code" w:cs="Cascadia Code"/>
          <w:b w:val="0"/>
          <w:bCs w:val="0"/>
          <w:color w:val="E1EFFF"/>
          <w:kern w:val="0"/>
          <w:sz w:val="16"/>
          <w:szCs w:val="16"/>
          <w:shd w:val="clear" w:fill="193549"/>
          <w:lang w:val="en-US" w:eastAsia="zh-CN" w:bidi="ar"/>
        </w:rPr>
        <w:t>)</w:t>
      </w:r>
    </w:p>
    <w:p>
      <w:pPr>
        <w:keepNext w:val="0"/>
        <w:keepLines w:val="0"/>
        <w:widowControl/>
        <w:suppressLineNumbers w:val="0"/>
        <w:shd w:val="clear"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9D00"/>
          <w:kern w:val="0"/>
          <w:sz w:val="16"/>
          <w:szCs w:val="16"/>
          <w:shd w:val="clear" w:fill="193549"/>
          <w:lang w:val="en-US" w:eastAsia="zh-CN" w:bidi="ar"/>
        </w:rPr>
        <w:t>for</w:t>
      </w:r>
      <w:r>
        <w:rPr>
          <w:rFonts w:hint="default" w:ascii="Cascadia Code" w:hAnsi="Cascadia Code" w:eastAsia="Cascadia Code" w:cs="Cascadia Code"/>
          <w:b w:val="0"/>
          <w:bCs w:val="0"/>
          <w:color w:val="FFFFFF"/>
          <w:kern w:val="0"/>
          <w:sz w:val="16"/>
          <w:szCs w:val="16"/>
          <w:shd w:val="clear" w:fill="193549"/>
          <w:lang w:val="en-US" w:eastAsia="zh-CN" w:bidi="ar"/>
        </w:rPr>
        <w:t xml:space="preserve"> key</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FFFFF"/>
          <w:kern w:val="0"/>
          <w:sz w:val="16"/>
          <w:szCs w:val="16"/>
          <w:shd w:val="clear" w:fill="193549"/>
          <w:lang w:val="en-US" w:eastAsia="zh-CN" w:bidi="ar"/>
        </w:rPr>
        <w:t xml:space="preserve"> value </w:t>
      </w:r>
      <w:r>
        <w:rPr>
          <w:rFonts w:hint="default" w:ascii="Cascadia Code" w:hAnsi="Cascadia Code" w:eastAsia="Cascadia Code" w:cs="Cascadia Code"/>
          <w:b w:val="0"/>
          <w:bCs w:val="0"/>
          <w:color w:val="FF9D00"/>
          <w:kern w:val="0"/>
          <w:sz w:val="16"/>
          <w:szCs w:val="16"/>
          <w:shd w:val="clear" w:fill="193549"/>
          <w:lang w:val="en-US" w:eastAsia="zh-CN" w:bidi="ar"/>
        </w:rPr>
        <w:t>in</w:t>
      </w:r>
      <w:r>
        <w:rPr>
          <w:rFonts w:hint="default" w:ascii="Cascadia Code" w:hAnsi="Cascadia Code" w:eastAsia="Cascadia Code" w:cs="Cascadia Code"/>
          <w:b w:val="0"/>
          <w:bCs w:val="0"/>
          <w:color w:val="FFFFFF"/>
          <w:kern w:val="0"/>
          <w:sz w:val="16"/>
          <w:szCs w:val="16"/>
          <w:shd w:val="clear" w:fill="193549"/>
          <w:lang w:val="en-US" w:eastAsia="zh-CN" w:bidi="ar"/>
        </w:rPr>
        <w:t xml:space="preserve"> hubs</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9EFFFF"/>
          <w:kern w:val="0"/>
          <w:sz w:val="16"/>
          <w:szCs w:val="16"/>
          <w:shd w:val="clear" w:fill="193549"/>
          <w:lang w:val="en-US" w:eastAsia="zh-CN" w:bidi="ar"/>
        </w:rPr>
        <w:t>items</w:t>
      </w:r>
      <w:r>
        <w:rPr>
          <w:rFonts w:hint="default" w:ascii="Cascadia Code" w:hAnsi="Cascadia Code" w:eastAsia="Cascadia Code" w:cs="Cascadia Code"/>
          <w:b w:val="0"/>
          <w:bCs w:val="0"/>
          <w:color w:val="E1EFFF"/>
          <w:kern w:val="0"/>
          <w:sz w:val="16"/>
          <w:szCs w:val="16"/>
          <w:shd w:val="clear" w:fill="193549"/>
          <w:lang w:val="en-US" w:eastAsia="zh-CN" w:bidi="ar"/>
        </w:rPr>
        <w:t>():</w:t>
      </w:r>
    </w:p>
    <w:p>
      <w:pPr>
        <w:keepNext w:val="0"/>
        <w:keepLines w:val="0"/>
        <w:widowControl/>
        <w:suppressLineNumbers w:val="0"/>
        <w:shd w:val="clear"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fill="193549"/>
          <w:lang w:val="en-US" w:eastAsia="zh-CN" w:bidi="ar"/>
        </w:rPr>
        <w:t>print</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FC600"/>
          <w:kern w:val="0"/>
          <w:sz w:val="16"/>
          <w:szCs w:val="16"/>
          <w:shd w:val="clear" w:fill="193549"/>
          <w:lang w:val="en-US" w:eastAsia="zh-CN" w:bidi="ar"/>
        </w:rPr>
        <w:t>f</w:t>
      </w:r>
      <w:r>
        <w:rPr>
          <w:rFonts w:hint="default" w:ascii="Cascadia Code" w:hAnsi="Cascadia Code" w:eastAsia="Cascadia Code" w:cs="Cascadia Code"/>
          <w:b w:val="0"/>
          <w:bCs w:val="0"/>
          <w:color w:val="A5FF90"/>
          <w:kern w:val="0"/>
          <w:sz w:val="16"/>
          <w:szCs w:val="16"/>
          <w:shd w:val="clear" w:fill="193549"/>
          <w:lang w:val="en-US" w:eastAsia="zh-CN" w:bidi="ar"/>
        </w:rPr>
        <w:t>'</w:t>
      </w:r>
      <w:r>
        <w:rPr>
          <w:rFonts w:hint="default" w:ascii="Cascadia Code" w:hAnsi="Cascadia Code" w:eastAsia="Cascadia Code" w:cs="Cascadia Code"/>
          <w:b w:val="0"/>
          <w:bCs w:val="0"/>
          <w:color w:val="FF628C"/>
          <w:kern w:val="0"/>
          <w:sz w:val="16"/>
          <w:szCs w:val="16"/>
          <w:shd w:val="clear" w:fill="193549"/>
          <w:lang w:val="en-US" w:eastAsia="zh-CN" w:bidi="ar"/>
        </w:rPr>
        <w:t>{</w:t>
      </w:r>
      <w:r>
        <w:rPr>
          <w:rFonts w:hint="default" w:ascii="Cascadia Code" w:hAnsi="Cascadia Code" w:eastAsia="Cascadia Code" w:cs="Cascadia Code"/>
          <w:b w:val="0"/>
          <w:bCs w:val="0"/>
          <w:color w:val="9EFFFF"/>
          <w:kern w:val="0"/>
          <w:sz w:val="16"/>
          <w:szCs w:val="16"/>
          <w:shd w:val="clear" w:fill="193549"/>
          <w:lang w:val="en-US" w:eastAsia="zh-CN" w:bidi="ar"/>
        </w:rPr>
        <w:t>labels</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9EFFFF"/>
          <w:kern w:val="0"/>
          <w:sz w:val="16"/>
          <w:szCs w:val="16"/>
          <w:shd w:val="clear" w:fill="193549"/>
          <w:lang w:val="en-US" w:eastAsia="zh-CN" w:bidi="ar"/>
        </w:rPr>
        <w:t>key</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F628C"/>
          <w:kern w:val="0"/>
          <w:sz w:val="16"/>
          <w:szCs w:val="16"/>
          <w:shd w:val="clear" w:fill="193549"/>
          <w:lang w:val="en-US" w:eastAsia="zh-CN" w:bidi="ar"/>
        </w:rPr>
        <w:t>}</w:t>
      </w:r>
      <w:r>
        <w:rPr>
          <w:rFonts w:hint="default" w:ascii="Cascadia Code" w:hAnsi="Cascadia Code" w:eastAsia="Cascadia Code" w:cs="Cascadia Code"/>
          <w:b w:val="0"/>
          <w:bCs w:val="0"/>
          <w:color w:val="A5FF90"/>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w:t>
      </w:r>
      <w:r>
        <w:rPr>
          <w:rFonts w:hint="default" w:ascii="Cascadia Code" w:hAnsi="Cascadia Code" w:eastAsia="Cascadia Code" w:cs="Cascadia Code"/>
          <w:b w:val="0"/>
          <w:bCs w:val="0"/>
          <w:color w:val="9EFFFF"/>
          <w:kern w:val="0"/>
          <w:sz w:val="16"/>
          <w:szCs w:val="16"/>
          <w:shd w:val="clear" w:fill="193549"/>
          <w:lang w:val="en-US" w:eastAsia="zh-CN" w:bidi="ar"/>
        </w:rPr>
        <w:t>value</w:t>
      </w:r>
      <w:r>
        <w:rPr>
          <w:rFonts w:hint="default" w:ascii="Cascadia Code" w:hAnsi="Cascadia Code" w:eastAsia="Cascadia Code" w:cs="Cascadia Code"/>
          <w:b w:val="0"/>
          <w:bCs w:val="0"/>
          <w:color w:val="FF628C"/>
          <w:kern w:val="0"/>
          <w:sz w:val="16"/>
          <w:szCs w:val="16"/>
          <w:shd w:val="clear" w:fill="193549"/>
          <w:lang w:val="en-US" w:eastAsia="zh-CN" w:bidi="ar"/>
        </w:rPr>
        <w:t>}</w:t>
      </w:r>
      <w:r>
        <w:rPr>
          <w:rFonts w:hint="default" w:ascii="Cascadia Code" w:hAnsi="Cascadia Code" w:eastAsia="Cascadia Code" w:cs="Cascadia Code"/>
          <w:b w:val="0"/>
          <w:bCs w:val="0"/>
          <w:color w:val="A5FF90"/>
          <w:kern w:val="0"/>
          <w:sz w:val="16"/>
          <w:szCs w:val="16"/>
          <w:shd w:val="clear" w:fill="193549"/>
          <w:lang w:val="en-US" w:eastAsia="zh-CN" w:bidi="ar"/>
        </w:rPr>
        <w:t>'</w:t>
      </w:r>
      <w:r>
        <w:rPr>
          <w:rFonts w:hint="default" w:ascii="Cascadia Code" w:hAnsi="Cascadia Code" w:eastAsia="Cascadia Code" w:cs="Cascadia Code"/>
          <w:b w:val="0"/>
          <w:bCs w:val="0"/>
          <w:color w:val="E1EFFF"/>
          <w:kern w:val="0"/>
          <w:sz w:val="16"/>
          <w:szCs w:val="16"/>
          <w:shd w:val="clear" w:fill="193549"/>
          <w:lang w:val="en-US" w:eastAsia="zh-CN" w:bidi="ar"/>
        </w:rPr>
        <w:t>)</w:t>
      </w:r>
    </w:p>
    <w:p>
      <w:pPr>
        <w:keepNext w:val="0"/>
        <w:keepLines w:val="0"/>
        <w:widowControl/>
        <w:suppressLineNumbers w:val="0"/>
        <w:shd w:val="clear" w:fill="193549"/>
        <w:spacing w:line="228" w:lineRule="atLeast"/>
        <w:jc w:val="left"/>
        <w:rPr>
          <w:rFonts w:hint="default" w:ascii="Cascadia Code" w:hAnsi="Cascadia Code" w:eastAsia="Cascadia Code" w:cs="Cascadia Code"/>
          <w:b w:val="0"/>
          <w:bCs w:val="0"/>
          <w:color w:val="E1EFFF"/>
          <w:kern w:val="0"/>
          <w:sz w:val="16"/>
          <w:szCs w:val="16"/>
          <w:shd w:val="clear" w:fill="193549"/>
          <w:lang w:val="en-US" w:eastAsia="zh-CN" w:bidi="ar"/>
        </w:rPr>
      </w:pPr>
      <w:r>
        <w:rPr>
          <w:rFonts w:hint="default" w:ascii="Cascadia Code" w:hAnsi="Cascadia Code" w:eastAsia="Cascadia Code" w:cs="Cascadia Code"/>
          <w:b w:val="0"/>
          <w:bCs w:val="0"/>
          <w:color w:val="FF9D00"/>
          <w:kern w:val="0"/>
          <w:sz w:val="16"/>
          <w:szCs w:val="16"/>
          <w:shd w:val="clear" w:fill="193549"/>
          <w:lang w:val="en-US" w:eastAsia="zh-CN" w:bidi="ar"/>
        </w:rPr>
        <w:t>print</w:t>
      </w:r>
      <w:r>
        <w:rPr>
          <w:rFonts w:hint="default" w:ascii="Cascadia Code" w:hAnsi="Cascadia Code" w:eastAsia="Cascadia Code" w:cs="Cascadia Code"/>
          <w:b w:val="0"/>
          <w:bCs w:val="0"/>
          <w:color w:val="E1EFFF"/>
          <w:kern w:val="0"/>
          <w:sz w:val="16"/>
          <w:szCs w:val="16"/>
          <w:shd w:val="clear" w:fill="193549"/>
          <w:lang w:val="en-US" w:eastAsia="zh-CN" w:bidi="ar"/>
        </w:rPr>
        <w:t>()</w:t>
      </w:r>
    </w:p>
    <w:p>
      <w:pPr>
        <w:keepNext w:val="0"/>
        <w:keepLines w:val="0"/>
        <w:widowControl/>
        <w:suppressLineNumbers w:val="0"/>
        <w:shd w:val="clear" w:fill="193549"/>
        <w:spacing w:line="228" w:lineRule="atLeast"/>
        <w:jc w:val="left"/>
        <w:rPr>
          <w:rFonts w:hint="default" w:ascii="Cascadia Code" w:hAnsi="Cascadia Code" w:eastAsia="Cascadia Code" w:cs="Cascadia Code"/>
          <w:b w:val="0"/>
          <w:bCs w:val="0"/>
          <w:color w:val="E1EFFF"/>
          <w:kern w:val="0"/>
          <w:sz w:val="16"/>
          <w:szCs w:val="16"/>
          <w:shd w:val="clear" w:fill="193549"/>
          <w:lang w:val="en-US" w:eastAsia="zh-CN" w:bidi="ar"/>
        </w:rPr>
      </w:pPr>
    </w:p>
    <w:p>
      <w:pPr>
        <w:keepNext w:val="0"/>
        <w:keepLines w:val="0"/>
        <w:widowControl/>
        <w:suppressLineNumbers w:val="0"/>
        <w:shd w:val="clear"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9D00"/>
          <w:kern w:val="0"/>
          <w:sz w:val="16"/>
          <w:szCs w:val="16"/>
          <w:shd w:val="clear" w:fill="193549"/>
          <w:lang w:val="en-US" w:eastAsia="zh-CN" w:bidi="ar"/>
        </w:rPr>
        <w:t>print</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92FC79"/>
          <w:kern w:val="0"/>
          <w:sz w:val="16"/>
          <w:szCs w:val="16"/>
          <w:shd w:val="clear" w:fill="193549"/>
          <w:lang w:val="en-US" w:eastAsia="zh-CN" w:bidi="ar"/>
        </w:rPr>
        <w:t>"</w:t>
      </w:r>
      <w:r>
        <w:rPr>
          <w:rFonts w:hint="default" w:ascii="Cascadia Code" w:hAnsi="Cascadia Code" w:eastAsia="Cascadia Code" w:cs="Cascadia Code"/>
          <w:b w:val="0"/>
          <w:bCs w:val="0"/>
          <w:color w:val="A5FF90"/>
          <w:kern w:val="0"/>
          <w:sz w:val="16"/>
          <w:szCs w:val="16"/>
          <w:shd w:val="clear" w:fill="193549"/>
          <w:lang w:val="en-US" w:eastAsia="zh-CN" w:bidi="ar"/>
        </w:rPr>
        <w:t>Authority Scores:</w:t>
      </w:r>
      <w:r>
        <w:rPr>
          <w:rFonts w:hint="default" w:ascii="Cascadia Code" w:hAnsi="Cascadia Code" w:eastAsia="Cascadia Code" w:cs="Cascadia Code"/>
          <w:b w:val="0"/>
          <w:bCs w:val="0"/>
          <w:color w:val="92FC79"/>
          <w:kern w:val="0"/>
          <w:sz w:val="16"/>
          <w:szCs w:val="16"/>
          <w:shd w:val="clear" w:fill="193549"/>
          <w:lang w:val="en-US" w:eastAsia="zh-CN" w:bidi="ar"/>
        </w:rPr>
        <w:t>"</w:t>
      </w:r>
      <w:r>
        <w:rPr>
          <w:rFonts w:hint="default" w:ascii="Cascadia Code" w:hAnsi="Cascadia Code" w:eastAsia="Cascadia Code" w:cs="Cascadia Code"/>
          <w:b w:val="0"/>
          <w:bCs w:val="0"/>
          <w:color w:val="E1EFFF"/>
          <w:kern w:val="0"/>
          <w:sz w:val="16"/>
          <w:szCs w:val="16"/>
          <w:shd w:val="clear" w:fill="193549"/>
          <w:lang w:val="en-US" w:eastAsia="zh-CN" w:bidi="ar"/>
        </w:rPr>
        <w:t>)</w:t>
      </w:r>
    </w:p>
    <w:p>
      <w:pPr>
        <w:keepNext w:val="0"/>
        <w:keepLines w:val="0"/>
        <w:widowControl/>
        <w:suppressLineNumbers w:val="0"/>
        <w:shd w:val="clear"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9D00"/>
          <w:kern w:val="0"/>
          <w:sz w:val="16"/>
          <w:szCs w:val="16"/>
          <w:shd w:val="clear" w:fill="193549"/>
          <w:lang w:val="en-US" w:eastAsia="zh-CN" w:bidi="ar"/>
        </w:rPr>
        <w:t>for</w:t>
      </w:r>
      <w:r>
        <w:rPr>
          <w:rFonts w:hint="default" w:ascii="Cascadia Code" w:hAnsi="Cascadia Code" w:eastAsia="Cascadia Code" w:cs="Cascadia Code"/>
          <w:b w:val="0"/>
          <w:bCs w:val="0"/>
          <w:color w:val="FFFFFF"/>
          <w:kern w:val="0"/>
          <w:sz w:val="16"/>
          <w:szCs w:val="16"/>
          <w:shd w:val="clear" w:fill="193549"/>
          <w:lang w:val="en-US" w:eastAsia="zh-CN" w:bidi="ar"/>
        </w:rPr>
        <w:t xml:space="preserve"> key</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FFFFF"/>
          <w:kern w:val="0"/>
          <w:sz w:val="16"/>
          <w:szCs w:val="16"/>
          <w:shd w:val="clear" w:fill="193549"/>
          <w:lang w:val="en-US" w:eastAsia="zh-CN" w:bidi="ar"/>
        </w:rPr>
        <w:t xml:space="preserve"> value </w:t>
      </w:r>
      <w:r>
        <w:rPr>
          <w:rFonts w:hint="default" w:ascii="Cascadia Code" w:hAnsi="Cascadia Code" w:eastAsia="Cascadia Code" w:cs="Cascadia Code"/>
          <w:b w:val="0"/>
          <w:bCs w:val="0"/>
          <w:color w:val="FF9D00"/>
          <w:kern w:val="0"/>
          <w:sz w:val="16"/>
          <w:szCs w:val="16"/>
          <w:shd w:val="clear" w:fill="193549"/>
          <w:lang w:val="en-US" w:eastAsia="zh-CN" w:bidi="ar"/>
        </w:rPr>
        <w:t>in</w:t>
      </w:r>
      <w:r>
        <w:rPr>
          <w:rFonts w:hint="default" w:ascii="Cascadia Code" w:hAnsi="Cascadia Code" w:eastAsia="Cascadia Code" w:cs="Cascadia Code"/>
          <w:b w:val="0"/>
          <w:bCs w:val="0"/>
          <w:color w:val="FFFFFF"/>
          <w:kern w:val="0"/>
          <w:sz w:val="16"/>
          <w:szCs w:val="16"/>
          <w:shd w:val="clear" w:fill="193549"/>
          <w:lang w:val="en-US" w:eastAsia="zh-CN" w:bidi="ar"/>
        </w:rPr>
        <w:t xml:space="preserve"> authorities</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9EFFFF"/>
          <w:kern w:val="0"/>
          <w:sz w:val="16"/>
          <w:szCs w:val="16"/>
          <w:shd w:val="clear" w:fill="193549"/>
          <w:lang w:val="en-US" w:eastAsia="zh-CN" w:bidi="ar"/>
        </w:rPr>
        <w:t>items</w:t>
      </w:r>
      <w:r>
        <w:rPr>
          <w:rFonts w:hint="default" w:ascii="Cascadia Code" w:hAnsi="Cascadia Code" w:eastAsia="Cascadia Code" w:cs="Cascadia Code"/>
          <w:b w:val="0"/>
          <w:bCs w:val="0"/>
          <w:color w:val="E1EFFF"/>
          <w:kern w:val="0"/>
          <w:sz w:val="16"/>
          <w:szCs w:val="16"/>
          <w:shd w:val="clear" w:fill="193549"/>
          <w:lang w:val="en-US" w:eastAsia="zh-CN" w:bidi="ar"/>
        </w:rPr>
        <w:t>():</w:t>
      </w:r>
    </w:p>
    <w:p>
      <w:pPr>
        <w:keepNext w:val="0"/>
        <w:keepLines w:val="0"/>
        <w:widowControl/>
        <w:suppressLineNumbers w:val="0"/>
        <w:shd w:val="clear"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fill="193549"/>
          <w:lang w:val="en-US" w:eastAsia="zh-CN" w:bidi="ar"/>
        </w:rPr>
        <w:t xml:space="preserve">    </w:t>
      </w:r>
      <w:r>
        <w:rPr>
          <w:rFonts w:hint="default" w:ascii="Cascadia Code" w:hAnsi="Cascadia Code" w:eastAsia="Cascadia Code" w:cs="Cascadia Code"/>
          <w:b w:val="0"/>
          <w:bCs w:val="0"/>
          <w:color w:val="FF9D00"/>
          <w:kern w:val="0"/>
          <w:sz w:val="16"/>
          <w:szCs w:val="16"/>
          <w:shd w:val="clear" w:fill="193549"/>
          <w:lang w:val="en-US" w:eastAsia="zh-CN" w:bidi="ar"/>
        </w:rPr>
        <w:t>print</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FC600"/>
          <w:kern w:val="0"/>
          <w:sz w:val="16"/>
          <w:szCs w:val="16"/>
          <w:shd w:val="clear" w:fill="193549"/>
          <w:lang w:val="en-US" w:eastAsia="zh-CN" w:bidi="ar"/>
        </w:rPr>
        <w:t>f</w:t>
      </w:r>
      <w:r>
        <w:rPr>
          <w:rFonts w:hint="default" w:ascii="Cascadia Code" w:hAnsi="Cascadia Code" w:eastAsia="Cascadia Code" w:cs="Cascadia Code"/>
          <w:b w:val="0"/>
          <w:bCs w:val="0"/>
          <w:color w:val="A5FF90"/>
          <w:kern w:val="0"/>
          <w:sz w:val="16"/>
          <w:szCs w:val="16"/>
          <w:shd w:val="clear" w:fill="193549"/>
          <w:lang w:val="en-US" w:eastAsia="zh-CN" w:bidi="ar"/>
        </w:rPr>
        <w:t>'</w:t>
      </w:r>
      <w:r>
        <w:rPr>
          <w:rFonts w:hint="default" w:ascii="Cascadia Code" w:hAnsi="Cascadia Code" w:eastAsia="Cascadia Code" w:cs="Cascadia Code"/>
          <w:b w:val="0"/>
          <w:bCs w:val="0"/>
          <w:color w:val="FF628C"/>
          <w:kern w:val="0"/>
          <w:sz w:val="16"/>
          <w:szCs w:val="16"/>
          <w:shd w:val="clear" w:fill="193549"/>
          <w:lang w:val="en-US" w:eastAsia="zh-CN" w:bidi="ar"/>
        </w:rPr>
        <w:t>{</w:t>
      </w:r>
      <w:r>
        <w:rPr>
          <w:rFonts w:hint="default" w:ascii="Cascadia Code" w:hAnsi="Cascadia Code" w:eastAsia="Cascadia Code" w:cs="Cascadia Code"/>
          <w:b w:val="0"/>
          <w:bCs w:val="0"/>
          <w:color w:val="9EFFFF"/>
          <w:kern w:val="0"/>
          <w:sz w:val="16"/>
          <w:szCs w:val="16"/>
          <w:shd w:val="clear" w:fill="193549"/>
          <w:lang w:val="en-US" w:eastAsia="zh-CN" w:bidi="ar"/>
        </w:rPr>
        <w:t>labels</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9EFFFF"/>
          <w:kern w:val="0"/>
          <w:sz w:val="16"/>
          <w:szCs w:val="16"/>
          <w:shd w:val="clear" w:fill="193549"/>
          <w:lang w:val="en-US" w:eastAsia="zh-CN" w:bidi="ar"/>
        </w:rPr>
        <w:t>key</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FF628C"/>
          <w:kern w:val="0"/>
          <w:sz w:val="16"/>
          <w:szCs w:val="16"/>
          <w:shd w:val="clear" w:fill="193549"/>
          <w:lang w:val="en-US" w:eastAsia="zh-CN" w:bidi="ar"/>
        </w:rPr>
        <w:t>}</w:t>
      </w:r>
      <w:r>
        <w:rPr>
          <w:rFonts w:hint="default" w:ascii="Cascadia Code" w:hAnsi="Cascadia Code" w:eastAsia="Cascadia Code" w:cs="Cascadia Code"/>
          <w:b w:val="0"/>
          <w:bCs w:val="0"/>
          <w:color w:val="A5FF90"/>
          <w:kern w:val="0"/>
          <w:sz w:val="16"/>
          <w:szCs w:val="16"/>
          <w:shd w:val="clear" w:fill="193549"/>
          <w:lang w:val="en-US" w:eastAsia="zh-CN" w:bidi="ar"/>
        </w:rPr>
        <w:t xml:space="preserve">: </w:t>
      </w:r>
      <w:r>
        <w:rPr>
          <w:rFonts w:hint="default" w:ascii="Cascadia Code" w:hAnsi="Cascadia Code" w:eastAsia="Cascadia Code" w:cs="Cascadia Code"/>
          <w:b w:val="0"/>
          <w:bCs w:val="0"/>
          <w:color w:val="FF628C"/>
          <w:kern w:val="0"/>
          <w:sz w:val="16"/>
          <w:szCs w:val="16"/>
          <w:shd w:val="clear" w:fill="193549"/>
          <w:lang w:val="en-US" w:eastAsia="zh-CN" w:bidi="ar"/>
        </w:rPr>
        <w:t>{</w:t>
      </w:r>
      <w:r>
        <w:rPr>
          <w:rFonts w:hint="default" w:ascii="Cascadia Code" w:hAnsi="Cascadia Code" w:eastAsia="Cascadia Code" w:cs="Cascadia Code"/>
          <w:b w:val="0"/>
          <w:bCs w:val="0"/>
          <w:color w:val="9EFFFF"/>
          <w:kern w:val="0"/>
          <w:sz w:val="16"/>
          <w:szCs w:val="16"/>
          <w:shd w:val="clear" w:fill="193549"/>
          <w:lang w:val="en-US" w:eastAsia="zh-CN" w:bidi="ar"/>
        </w:rPr>
        <w:t>value</w:t>
      </w:r>
      <w:r>
        <w:rPr>
          <w:rFonts w:hint="default" w:ascii="Cascadia Code" w:hAnsi="Cascadia Code" w:eastAsia="Cascadia Code" w:cs="Cascadia Code"/>
          <w:b w:val="0"/>
          <w:bCs w:val="0"/>
          <w:color w:val="FF628C"/>
          <w:kern w:val="0"/>
          <w:sz w:val="16"/>
          <w:szCs w:val="16"/>
          <w:shd w:val="clear" w:fill="193549"/>
          <w:lang w:val="en-US" w:eastAsia="zh-CN" w:bidi="ar"/>
        </w:rPr>
        <w:t>}</w:t>
      </w:r>
      <w:r>
        <w:rPr>
          <w:rFonts w:hint="default" w:ascii="Cascadia Code" w:hAnsi="Cascadia Code" w:eastAsia="Cascadia Code" w:cs="Cascadia Code"/>
          <w:b w:val="0"/>
          <w:bCs w:val="0"/>
          <w:color w:val="A5FF90"/>
          <w:kern w:val="0"/>
          <w:sz w:val="16"/>
          <w:szCs w:val="16"/>
          <w:shd w:val="clear" w:fill="193549"/>
          <w:lang w:val="en-US" w:eastAsia="zh-CN" w:bidi="ar"/>
        </w:rPr>
        <w:t>'</w:t>
      </w:r>
      <w:r>
        <w:rPr>
          <w:rFonts w:hint="default" w:ascii="Cascadia Code" w:hAnsi="Cascadia Code" w:eastAsia="Cascadia Code" w:cs="Cascadia Code"/>
          <w:b w:val="0"/>
          <w:bCs w:val="0"/>
          <w:color w:val="E1EFFF"/>
          <w:kern w:val="0"/>
          <w:sz w:val="16"/>
          <w:szCs w:val="16"/>
          <w:shd w:val="clear" w:fill="193549"/>
          <w:lang w:val="en-US" w:eastAsia="zh-CN" w:bidi="ar"/>
        </w:rPr>
        <w:t>)</w:t>
      </w:r>
    </w:p>
    <w:p>
      <w:pPr>
        <w:keepNext w:val="0"/>
        <w:keepLines w:val="0"/>
        <w:widowControl/>
        <w:suppressLineNumbers w:val="0"/>
        <w:shd w:val="clear" w:fill="193549"/>
        <w:spacing w:line="228" w:lineRule="atLeast"/>
        <w:jc w:val="left"/>
        <w:rPr>
          <w:rFonts w:hint="default" w:ascii="Cascadia Code" w:hAnsi="Cascadia Code" w:eastAsia="Cascadia Code" w:cs="Cascadia Code"/>
          <w:b w:val="0"/>
          <w:bCs w:val="0"/>
          <w:color w:val="FFFFFF"/>
          <w:sz w:val="16"/>
          <w:szCs w:val="16"/>
        </w:rPr>
      </w:pPr>
      <w:r>
        <w:rPr>
          <w:rFonts w:hint="default" w:ascii="Cascadia Code" w:hAnsi="Cascadia Code" w:eastAsia="Cascadia Code" w:cs="Cascadia Code"/>
          <w:b w:val="0"/>
          <w:bCs w:val="0"/>
          <w:color w:val="FFFFFF"/>
          <w:kern w:val="0"/>
          <w:sz w:val="16"/>
          <w:szCs w:val="16"/>
          <w:shd w:val="clear" w:fill="193549"/>
          <w:lang w:val="en-US" w:eastAsia="zh-CN" w:bidi="ar"/>
        </w:rPr>
        <w:t>plt</w:t>
      </w:r>
      <w:r>
        <w:rPr>
          <w:rFonts w:hint="default" w:ascii="Cascadia Code" w:hAnsi="Cascadia Code" w:eastAsia="Cascadia Code" w:cs="Cascadia Code"/>
          <w:b w:val="0"/>
          <w:bCs w:val="0"/>
          <w:color w:val="E1EFFF"/>
          <w:kern w:val="0"/>
          <w:sz w:val="16"/>
          <w:szCs w:val="16"/>
          <w:shd w:val="clear" w:fill="193549"/>
          <w:lang w:val="en-US" w:eastAsia="zh-CN" w:bidi="ar"/>
        </w:rPr>
        <w:t>.</w:t>
      </w:r>
      <w:r>
        <w:rPr>
          <w:rFonts w:hint="default" w:ascii="Cascadia Code" w:hAnsi="Cascadia Code" w:eastAsia="Cascadia Code" w:cs="Cascadia Code"/>
          <w:b w:val="0"/>
          <w:bCs w:val="0"/>
          <w:color w:val="9EFFFF"/>
          <w:kern w:val="0"/>
          <w:sz w:val="16"/>
          <w:szCs w:val="16"/>
          <w:shd w:val="clear" w:fill="193549"/>
          <w:lang w:val="en-US" w:eastAsia="zh-CN" w:bidi="ar"/>
        </w:rPr>
        <w:t>show</w:t>
      </w:r>
      <w:r>
        <w:rPr>
          <w:rFonts w:hint="default" w:ascii="Cascadia Code" w:hAnsi="Cascadia Code" w:eastAsia="Cascadia Code" w:cs="Cascadia Code"/>
          <w:b w:val="0"/>
          <w:bCs w:val="0"/>
          <w:color w:val="E1EFFF"/>
          <w:kern w:val="0"/>
          <w:sz w:val="16"/>
          <w:szCs w:val="16"/>
          <w:shd w:val="clear" w:fill="193549"/>
          <w:lang w:val="en-US" w:eastAsia="zh-CN" w:bidi="ar"/>
        </w:rPr>
        <w:t>()</w:t>
      </w:r>
    </w:p>
    <w:p>
      <w:pPr>
        <w:keepNext w:val="0"/>
        <w:keepLines w:val="0"/>
        <w:widowControl/>
        <w:suppressLineNumbers w:val="0"/>
        <w:jc w:val="left"/>
      </w:pPr>
    </w:p>
    <w:p>
      <w:pPr>
        <w:spacing w:before="3"/>
        <w:ind w:firstLine="260" w:firstLineChars="100"/>
        <w:rPr>
          <w:rFonts w:ascii="Cambria" w:hAnsi="Trebuchet MS" w:eastAsia="Trebuchet MS" w:cs="Trebuchet MS"/>
          <w:b/>
          <w:sz w:val="26"/>
        </w:rPr>
      </w:pPr>
    </w:p>
    <w:p>
      <w:pPr>
        <w:rPr>
          <w:rFonts w:ascii="Trebuchet MS" w:hAnsi="Trebuchet MS" w:eastAsia="Trebuchet MS" w:cs="Trebuchet MS"/>
        </w:rPr>
        <w:sectPr>
          <w:pgSz w:w="12240" w:h="15840"/>
          <w:pgMar w:top="980" w:right="820" w:bottom="0" w:left="800" w:header="720" w:footer="720" w:gutter="0"/>
          <w:cols w:space="720" w:num="1"/>
        </w:sectPr>
      </w:pPr>
    </w:p>
    <w:p>
      <w:pPr>
        <w:spacing w:before="4"/>
        <w:rPr>
          <w:rFonts w:ascii="Trebuchet MS" w:hAnsi="Trebuchet MS" w:eastAsia="Trebuchet MS" w:cs="Trebuchet MS"/>
          <w:sz w:val="23"/>
          <w:szCs w:val="18"/>
        </w:rPr>
      </w:pPr>
      <w:r>
        <w:pict>
          <v:shape id="_x0000_s1392" o:spid="_x0000_s1392" style="position:absolute;left:0pt;margin-left:41.5pt;margin-top:49.5pt;height:730pt;width:528.95pt;mso-position-horizontal-relative:page;mso-position-vertical-relative:page;z-index:-251615232;mso-width-relative:page;mso-height-relative:page;" filled="f" stroked="t" coordorigin="830,990" coordsize="10579,14600" path="m830,995l11409,995m830,15585l11409,15585m835,990l835,15590m11404,1000l11404,15590e">
            <v:path arrowok="t"/>
            <v:fill on="f" focussize="0,0"/>
            <v:stroke weight="0.48pt" color="#000000"/>
            <v:imagedata o:title=""/>
            <o:lock v:ext="edit"/>
          </v:shape>
        </w:pict>
      </w:r>
    </w:p>
    <w:p>
      <w:pPr>
        <w:spacing w:before="89"/>
        <w:ind w:left="119" w:firstLine="0"/>
        <w:rPr>
          <w:rFonts w:ascii="Times New Roman" w:hAnsi="Trebuchet MS" w:eastAsia="Trebuchet MS" w:cs="Trebuchet MS"/>
          <w:b/>
          <w:sz w:val="28"/>
        </w:rPr>
      </w:pPr>
      <w:bookmarkStart w:id="16" w:name="Graph:"/>
      <w:bookmarkEnd w:id="16"/>
      <w:r>
        <w:rPr>
          <w:rFonts w:ascii="Times New Roman" w:hAnsi="Trebuchet MS" w:eastAsia="Trebuchet MS" w:cs="Trebuchet MS"/>
          <w:b/>
          <w:sz w:val="28"/>
          <w:u w:val="thick"/>
        </w:rPr>
        <w:t>Graph</w:t>
      </w:r>
      <w:r>
        <w:rPr>
          <w:rFonts w:ascii="Times New Roman" w:hAnsi="Trebuchet MS" w:eastAsia="Trebuchet MS" w:cs="Trebuchet MS"/>
          <w:b/>
          <w:sz w:val="28"/>
        </w:rPr>
        <w:t>:</w:t>
      </w:r>
    </w:p>
    <w:p>
      <w:pPr>
        <w:spacing w:before="7"/>
        <w:rPr>
          <w:rFonts w:ascii="Times New Roman" w:hAnsi="Trebuchet MS" w:eastAsia="Trebuchet MS" w:cs="Trebuchet MS"/>
          <w:b/>
          <w:sz w:val="18"/>
          <w:szCs w:val="18"/>
        </w:rPr>
      </w:pPr>
      <w:r>
        <w:drawing>
          <wp:anchor distT="0" distB="0" distL="0" distR="0" simplePos="0" relativeHeight="251698176" behindDoc="0" locked="0" layoutInCell="1" allowOverlap="1">
            <wp:simplePos x="0" y="0"/>
            <wp:positionH relativeFrom="page">
              <wp:posOffset>583565</wp:posOffset>
            </wp:positionH>
            <wp:positionV relativeFrom="paragraph">
              <wp:posOffset>160655</wp:posOffset>
            </wp:positionV>
            <wp:extent cx="4573905" cy="4283710"/>
            <wp:effectExtent l="0" t="0" r="0" b="0"/>
            <wp:wrapTopAndBottom/>
            <wp:docPr id="97873910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39101" name="image10.jpeg"/>
                    <pic:cNvPicPr>
                      <a:picLocks noChangeAspect="1"/>
                    </pic:cNvPicPr>
                  </pic:nvPicPr>
                  <pic:blipFill>
                    <a:blip r:embed="rId107" cstate="print"/>
                    <a:stretch>
                      <a:fillRect/>
                    </a:stretch>
                  </pic:blipFill>
                  <pic:spPr>
                    <a:xfrm>
                      <a:off x="0" y="0"/>
                      <a:ext cx="4573844" cy="4283678"/>
                    </a:xfrm>
                    <a:prstGeom prst="rect">
                      <a:avLst/>
                    </a:prstGeom>
                  </pic:spPr>
                </pic:pic>
              </a:graphicData>
            </a:graphic>
          </wp:anchor>
        </w:drawing>
      </w:r>
    </w:p>
    <w:p>
      <w:pPr>
        <w:spacing w:before="8"/>
        <w:rPr>
          <w:rFonts w:ascii="Times New Roman" w:hAnsi="Trebuchet MS" w:eastAsia="Trebuchet MS" w:cs="Trebuchet MS"/>
          <w:b/>
          <w:sz w:val="23"/>
          <w:szCs w:val="18"/>
        </w:rPr>
      </w:pPr>
    </w:p>
    <w:p>
      <w:pPr>
        <w:ind w:left="119" w:firstLine="0"/>
        <w:rPr>
          <w:rFonts w:ascii="Times New Roman" w:hAnsi="Trebuchet MS" w:eastAsia="Trebuchet MS" w:cs="Trebuchet MS"/>
          <w:b/>
          <w:sz w:val="28"/>
        </w:rPr>
      </w:pPr>
      <w:bookmarkStart w:id="17" w:name="Output:_0"/>
      <w:bookmarkEnd w:id="17"/>
      <w:r>
        <w:rPr>
          <w:rFonts w:ascii="Times New Roman" w:hAnsi="Trebuchet MS" w:eastAsia="Trebuchet MS" w:cs="Trebuchet MS"/>
          <w:b/>
          <w:sz w:val="28"/>
          <w:u w:val="thick"/>
        </w:rPr>
        <w:t>Output</w:t>
      </w:r>
      <w:r>
        <w:rPr>
          <w:rFonts w:ascii="Times New Roman" w:hAnsi="Trebuchet MS" w:eastAsia="Trebuchet MS" w:cs="Trebuchet MS"/>
          <w:b/>
          <w:sz w:val="28"/>
        </w:rPr>
        <w:t>:</w:t>
      </w:r>
    </w:p>
    <w:p>
      <w:pPr>
        <w:spacing w:before="7"/>
        <w:rPr>
          <w:rFonts w:ascii="Times New Roman" w:hAnsi="Trebuchet MS" w:eastAsia="Trebuchet MS" w:cs="Trebuchet MS"/>
          <w:b/>
          <w:sz w:val="18"/>
          <w:szCs w:val="18"/>
        </w:rPr>
        <w:sectPr>
          <w:pgSz w:w="12240" w:h="15840"/>
          <w:pgMar w:top="980" w:right="820" w:bottom="0" w:left="800" w:header="720" w:footer="720" w:gutter="0"/>
          <w:cols w:space="720" w:num="1"/>
        </w:sectPr>
      </w:pPr>
      <w:r>
        <w:drawing>
          <wp:anchor distT="0" distB="0" distL="0" distR="0" simplePos="0" relativeHeight="251699200" behindDoc="0" locked="0" layoutInCell="1" allowOverlap="1">
            <wp:simplePos x="0" y="0"/>
            <wp:positionH relativeFrom="page">
              <wp:posOffset>583565</wp:posOffset>
            </wp:positionH>
            <wp:positionV relativeFrom="paragraph">
              <wp:posOffset>160020</wp:posOffset>
            </wp:positionV>
            <wp:extent cx="3474720" cy="3101340"/>
            <wp:effectExtent l="0" t="0" r="0" b="0"/>
            <wp:wrapTopAndBottom/>
            <wp:docPr id="680627428"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27428" name="image11.jpeg"/>
                    <pic:cNvPicPr>
                      <a:picLocks noChangeAspect="1"/>
                    </pic:cNvPicPr>
                  </pic:nvPicPr>
                  <pic:blipFill>
                    <a:blip r:embed="rId108" cstate="print"/>
                    <a:stretch>
                      <a:fillRect/>
                    </a:stretch>
                  </pic:blipFill>
                  <pic:spPr>
                    <a:xfrm>
                      <a:off x="0" y="0"/>
                      <a:ext cx="3474719" cy="3101340"/>
                    </a:xfrm>
                    <a:prstGeom prst="rect">
                      <a:avLst/>
                    </a:prstGeom>
                  </pic:spPr>
                </pic:pic>
              </a:graphicData>
            </a:graphic>
          </wp:anchor>
        </w:drawing>
      </w:r>
    </w:p>
    <w:p>
      <w:pPr>
        <w:tabs>
          <w:tab w:val="left" w:pos="7175"/>
        </w:tabs>
        <w:spacing w:before="103"/>
        <w:rPr>
          <w:rFonts w:ascii="Times New Roman" w:hAnsi="Trebuchet MS" w:eastAsia="Trebuchet MS" w:cs="Trebuchet MS"/>
          <w:sz w:val="28"/>
        </w:rPr>
      </w:pPr>
      <w:r>
        <w:rPr>
          <w:rFonts w:ascii="Times New Roman" w:hAnsi="Trebuchet MS" w:eastAsia="Trebuchet MS" w:cs="Trebuchet MS"/>
          <w:b/>
          <w:spacing w:val="-1"/>
          <w:sz w:val="28"/>
        </w:rPr>
        <w:t>Name:</w:t>
      </w:r>
      <w:r>
        <w:rPr>
          <w:rFonts w:ascii="Times New Roman" w:hAnsi="Trebuchet MS" w:eastAsia="Trebuchet MS" w:cs="Trebuchet MS"/>
          <w:b/>
          <w:spacing w:val="-11"/>
          <w:sz w:val="28"/>
        </w:rPr>
        <w:t xml:space="preserve"> </w:t>
      </w:r>
      <w:r>
        <w:rPr>
          <w:rFonts w:ascii="Times New Roman" w:hAnsi="Trebuchet MS" w:eastAsia="Trebuchet MS" w:cs="Trebuchet MS"/>
          <w:b/>
          <w:spacing w:val="-1"/>
          <w:sz w:val="28"/>
        </w:rPr>
        <w:t>Jigar</w:t>
      </w:r>
      <w:r>
        <w:rPr>
          <w:rFonts w:ascii="Times New Roman" w:hAnsi="Trebuchet MS" w:eastAsia="Trebuchet MS" w:cs="Trebuchet MS"/>
          <w:b/>
          <w:spacing w:val="-15"/>
          <w:sz w:val="28"/>
        </w:rPr>
        <w:t xml:space="preserve"> </w:t>
      </w:r>
      <w:r>
        <w:rPr>
          <w:rFonts w:ascii="Times New Roman" w:hAnsi="Trebuchet MS" w:eastAsia="Trebuchet MS" w:cs="Trebuchet MS"/>
          <w:b/>
          <w:spacing w:val="-1"/>
          <w:sz w:val="28"/>
        </w:rPr>
        <w:t>Siddhpura</w:t>
      </w:r>
      <w:r>
        <w:rPr>
          <w:rFonts w:ascii="Times New Roman" w:hAnsi="Trebuchet MS" w:eastAsia="Trebuchet MS" w:cs="Trebuchet MS"/>
          <w:b/>
          <w:spacing w:val="-1"/>
          <w:sz w:val="28"/>
        </w:rPr>
        <w:tab/>
      </w:r>
      <w:r>
        <w:rPr>
          <w:rFonts w:ascii="Times New Roman" w:hAnsi="Trebuchet MS" w:eastAsia="Trebuchet MS" w:cs="Trebuchet MS"/>
          <w:b/>
          <w:spacing w:val="-2"/>
          <w:sz w:val="28"/>
        </w:rPr>
        <w:t>SAPID:</w:t>
      </w:r>
      <w:r>
        <w:rPr>
          <w:rFonts w:ascii="Times New Roman" w:hAnsi="Trebuchet MS" w:eastAsia="Trebuchet MS" w:cs="Trebuchet MS"/>
          <w:b/>
          <w:spacing w:val="-12"/>
          <w:sz w:val="28"/>
        </w:rPr>
        <w:t xml:space="preserve"> </w:t>
      </w:r>
      <w:r>
        <w:rPr>
          <w:rFonts w:ascii="Times New Roman" w:hAnsi="Trebuchet MS" w:eastAsia="Trebuchet MS" w:cs="Trebuchet MS"/>
          <w:spacing w:val="-2"/>
          <w:sz w:val="28"/>
        </w:rPr>
        <w:t>60004210155</w:t>
      </w:r>
    </w:p>
    <w:p>
      <w:pPr>
        <w:tabs>
          <w:tab w:val="left" w:pos="6315"/>
        </w:tabs>
        <w:spacing w:before="204"/>
        <w:ind w:left="388" w:firstLine="0"/>
        <w:rPr>
          <w:rFonts w:ascii="Times New Roman" w:hAnsi="Trebuchet MS" w:eastAsia="Trebuchet MS" w:cs="Trebuchet MS"/>
          <w:sz w:val="28"/>
        </w:rPr>
      </w:pPr>
      <w:r>
        <w:rPr>
          <w:rFonts w:ascii="Times New Roman" w:hAnsi="Trebuchet MS" w:eastAsia="Trebuchet MS" w:cs="Trebuchet MS"/>
          <w:b/>
          <w:sz w:val="28"/>
        </w:rPr>
        <w:t>DIV:</w:t>
      </w:r>
      <w:r>
        <w:rPr>
          <w:rFonts w:ascii="Times New Roman" w:hAnsi="Trebuchet MS" w:eastAsia="Trebuchet MS" w:cs="Trebuchet MS"/>
          <w:b/>
          <w:spacing w:val="-14"/>
          <w:sz w:val="28"/>
        </w:rPr>
        <w:t xml:space="preserve"> </w:t>
      </w:r>
      <w:r>
        <w:rPr>
          <w:rFonts w:ascii="Times New Roman" w:hAnsi="Trebuchet MS" w:eastAsia="Trebuchet MS" w:cs="Trebuchet MS"/>
          <w:sz w:val="28"/>
        </w:rPr>
        <w:t>C/C2</w:t>
      </w:r>
      <w:r>
        <w:rPr>
          <w:rFonts w:ascii="Times New Roman" w:hAnsi="Trebuchet MS" w:eastAsia="Trebuchet MS" w:cs="Trebuchet MS"/>
          <w:sz w:val="28"/>
        </w:rPr>
        <w:tab/>
      </w:r>
      <w:r>
        <w:rPr>
          <w:rFonts w:ascii="Times New Roman" w:hAnsi="Trebuchet MS" w:eastAsia="Trebuchet MS" w:cs="Trebuchet MS"/>
          <w:b/>
          <w:spacing w:val="-1"/>
          <w:sz w:val="28"/>
        </w:rPr>
        <w:t>Branch:</w:t>
      </w:r>
      <w:r>
        <w:rPr>
          <w:rFonts w:ascii="Times New Roman" w:hAnsi="Trebuchet MS" w:eastAsia="Trebuchet MS" w:cs="Trebuchet MS"/>
          <w:b/>
          <w:spacing w:val="-15"/>
          <w:sz w:val="28"/>
        </w:rPr>
        <w:t xml:space="preserve"> </w:t>
      </w:r>
      <w:r>
        <w:rPr>
          <w:rFonts w:ascii="Times New Roman" w:hAnsi="Trebuchet MS" w:eastAsia="Trebuchet MS" w:cs="Trebuchet MS"/>
          <w:spacing w:val="-1"/>
          <w:sz w:val="28"/>
        </w:rPr>
        <w:t>Computer</w:t>
      </w:r>
      <w:r>
        <w:rPr>
          <w:rFonts w:ascii="Times New Roman" w:hAnsi="Trebuchet MS" w:eastAsia="Trebuchet MS" w:cs="Trebuchet MS"/>
          <w:spacing w:val="-14"/>
          <w:sz w:val="28"/>
        </w:rPr>
        <w:t xml:space="preserve"> </w:t>
      </w:r>
      <w:r>
        <w:rPr>
          <w:rFonts w:ascii="Times New Roman" w:hAnsi="Trebuchet MS" w:eastAsia="Trebuchet MS" w:cs="Trebuchet MS"/>
          <w:spacing w:val="-1"/>
          <w:sz w:val="28"/>
        </w:rPr>
        <w:t>Engineering</w:t>
      </w:r>
    </w:p>
    <w:p>
      <w:pPr>
        <w:spacing w:before="10"/>
        <w:rPr>
          <w:rFonts w:ascii="Times New Roman" w:hAnsi="Trebuchet MS" w:eastAsia="Trebuchet MS" w:cs="Trebuchet MS"/>
          <w:sz w:val="24"/>
          <w:szCs w:val="18"/>
        </w:rPr>
      </w:pPr>
    </w:p>
    <w:p>
      <w:pPr>
        <w:ind w:leftChars="0" w:right="3583" w:firstLine="3522" w:firstLineChars="1100"/>
        <w:jc w:val="both"/>
        <w:rPr>
          <w:rFonts w:ascii="Times New Roman" w:hAnsi="Times New Roman" w:eastAsia="Times New Roman" w:cs="Times New Roman"/>
          <w:b/>
          <w:bCs/>
          <w:sz w:val="20"/>
          <w:szCs w:val="32"/>
          <w:u w:val="single" w:color="000000"/>
        </w:rPr>
      </w:pPr>
      <w:r>
        <w:rPr>
          <w:rFonts w:ascii="Times New Roman" w:hAnsi="Times New Roman" w:eastAsia="Times New Roman" w:cs="Times New Roman"/>
          <w:b/>
          <w:bCs/>
          <w:sz w:val="32"/>
          <w:szCs w:val="32"/>
          <w:u w:val="thick" w:color="000000"/>
        </w:rPr>
        <w:t>DMW</w:t>
      </w:r>
      <w:r>
        <w:rPr>
          <w:rFonts w:ascii="Times New Roman" w:hAnsi="Times New Roman" w:eastAsia="Times New Roman" w:cs="Times New Roman"/>
          <w:b/>
          <w:bCs/>
          <w:spacing w:val="-8"/>
          <w:sz w:val="32"/>
          <w:szCs w:val="32"/>
          <w:u w:val="thick" w:color="000000"/>
        </w:rPr>
        <w:t xml:space="preserve"> </w:t>
      </w:r>
      <w:r>
        <w:rPr>
          <w:rFonts w:ascii="Times New Roman" w:hAnsi="Times New Roman" w:eastAsia="Times New Roman" w:cs="Times New Roman"/>
          <w:b/>
          <w:bCs/>
          <w:sz w:val="32"/>
          <w:szCs w:val="32"/>
          <w:u w:val="thick" w:color="000000"/>
        </w:rPr>
        <w:t>-</w:t>
      </w:r>
      <w:r>
        <w:rPr>
          <w:rFonts w:ascii="Times New Roman" w:hAnsi="Times New Roman" w:eastAsia="Times New Roman" w:cs="Times New Roman"/>
          <w:b/>
          <w:bCs/>
          <w:spacing w:val="-13"/>
          <w:sz w:val="32"/>
          <w:szCs w:val="32"/>
          <w:u w:val="thick" w:color="000000"/>
        </w:rPr>
        <w:t xml:space="preserve"> </w:t>
      </w:r>
      <w:r>
        <w:rPr>
          <w:rFonts w:ascii="Times New Roman" w:hAnsi="Times New Roman" w:eastAsia="Times New Roman" w:cs="Times New Roman"/>
          <w:b/>
          <w:bCs/>
          <w:sz w:val="32"/>
          <w:szCs w:val="32"/>
          <w:u w:val="thick" w:color="000000"/>
        </w:rPr>
        <w:t>Experiment</w:t>
      </w:r>
      <w:r>
        <w:rPr>
          <w:rFonts w:ascii="Times New Roman" w:hAnsi="Times New Roman" w:eastAsia="Times New Roman" w:cs="Times New Roman"/>
          <w:b/>
          <w:bCs/>
          <w:spacing w:val="-4"/>
          <w:sz w:val="32"/>
          <w:szCs w:val="32"/>
          <w:u w:val="thick" w:color="000000"/>
        </w:rPr>
        <w:t xml:space="preserve"> </w:t>
      </w:r>
      <w:r>
        <w:rPr>
          <w:rFonts w:ascii="Times New Roman" w:hAnsi="Times New Roman" w:eastAsia="Times New Roman" w:cs="Times New Roman"/>
          <w:b/>
          <w:bCs/>
          <w:spacing w:val="-4"/>
          <w:sz w:val="32"/>
          <w:szCs w:val="32"/>
          <w:u w:val="thick" w:color="000000"/>
          <w:lang w:val="en-IN"/>
        </w:rPr>
        <w:t>10</w:t>
      </w:r>
    </w:p>
    <w:p>
      <w:pPr>
        <w:rPr>
          <w:rFonts w:ascii="Times New Roman" w:hAnsi="Trebuchet MS" w:eastAsia="Trebuchet MS" w:cs="Trebuchet MS"/>
          <w:b/>
          <w:sz w:val="20"/>
          <w:szCs w:val="18"/>
        </w:rPr>
      </w:pPr>
    </w:p>
    <w:p>
      <w:pPr>
        <w:spacing w:before="9"/>
        <w:rPr>
          <w:rFonts w:ascii="Times New Roman" w:hAnsi="Trebuchet MS" w:eastAsia="Trebuchet MS" w:cs="Trebuchet MS"/>
          <w:b/>
          <w:sz w:val="28"/>
          <w:szCs w:val="18"/>
          <w:lang w:val="en-IN"/>
        </w:rPr>
      </w:pPr>
      <w:r>
        <w:rPr>
          <w:rFonts w:ascii="Times New Roman" w:hAnsi="Trebuchet MS" w:eastAsia="Trebuchet MS" w:cs="Trebuchet MS"/>
          <w:b/>
          <w:sz w:val="28"/>
          <w:szCs w:val="18"/>
          <w:lang w:val="en-IN"/>
        </w:rPr>
        <w:t xml:space="preserve"> </w:t>
      </w:r>
    </w:p>
    <w:p>
      <w:pPr>
        <w:spacing w:before="99"/>
        <w:ind w:left="119" w:firstLine="0"/>
        <w:rPr>
          <w:rFonts w:ascii="Cambria" w:hAnsi="Trebuchet MS" w:eastAsia="Trebuchet MS" w:cs="Trebuchet MS"/>
          <w:b/>
          <w:sz w:val="26"/>
          <w:u w:val="single"/>
        </w:rPr>
      </w:pPr>
      <w:r>
        <w:rPr>
          <w:rFonts w:ascii="Times New Roman" w:hAnsi="Trebuchet MS" w:eastAsia="Trebuchet MS" w:cs="Trebuchet MS"/>
          <w:sz w:val="28"/>
          <w:lang w:val="en-IN"/>
        </w:rPr>
        <w:t xml:space="preserve">  </w:t>
      </w:r>
    </w:p>
    <w:p>
      <w:pPr>
        <w:spacing w:before="99"/>
        <w:ind w:left="119" w:firstLine="0"/>
        <w:rPr>
          <w:rFonts w:ascii="Cambria" w:hAnsi="Trebuchet MS" w:eastAsia="Trebuchet MS" w:cs="Trebuchet MS"/>
          <w:b/>
          <w:sz w:val="26"/>
        </w:rPr>
      </w:pPr>
      <w:r>
        <w:rPr>
          <w:rFonts w:ascii="Cambria" w:hAnsi="Trebuchet MS" w:eastAsia="Trebuchet MS" w:cs="Trebuchet MS"/>
          <w:b/>
          <w:sz w:val="26"/>
          <w:u w:val="single"/>
        </w:rPr>
        <w:t>Code</w:t>
      </w:r>
      <w:r>
        <w:rPr>
          <w:rFonts w:ascii="Cambria" w:hAnsi="Trebuchet MS" w:eastAsia="Trebuchet MS" w:cs="Trebuchet MS"/>
          <w:b/>
          <w:sz w:val="26"/>
        </w:rPr>
        <w:t>:</w:t>
      </w:r>
    </w:p>
    <w:p>
      <w:pPr>
        <w:spacing w:before="99"/>
        <w:ind w:left="119" w:firstLine="0"/>
        <w:rPr>
          <w:rFonts w:ascii="Cambria" w:hAnsi="Trebuchet MS" w:eastAsia="Trebuchet MS" w:cs="Trebuchet MS"/>
          <w:b/>
          <w:sz w:val="26"/>
        </w:rPr>
      </w:pPr>
      <w:r>
        <mc:AlternateContent>
          <mc:Choice Requires="wps">
            <w:drawing>
              <wp:anchor distT="0" distB="0" distL="114300" distR="114300" simplePos="0" relativeHeight="251703296" behindDoc="1" locked="0" layoutInCell="1" allowOverlap="1">
                <wp:simplePos x="0" y="0"/>
                <wp:positionH relativeFrom="page">
                  <wp:posOffset>413385</wp:posOffset>
                </wp:positionH>
                <wp:positionV relativeFrom="page">
                  <wp:posOffset>628650</wp:posOffset>
                </wp:positionV>
                <wp:extent cx="7018020" cy="9271000"/>
                <wp:effectExtent l="1270" t="1270" r="6350" b="8890"/>
                <wp:wrapNone/>
                <wp:docPr id="877500531" name="Freeform 16"/>
                <wp:cNvGraphicFramePr/>
                <a:graphic xmlns:a="http://schemas.openxmlformats.org/drawingml/2006/main">
                  <a:graphicData uri="http://schemas.microsoft.com/office/word/2010/wordprocessingShape">
                    <wps:wsp>
                      <wps:cNvSpPr/>
                      <wps:spPr>
                        <a:xfrm>
                          <a:off x="0" y="0"/>
                          <a:ext cx="7018020" cy="9271000"/>
                        </a:xfrm>
                        <a:custGeom>
                          <a:avLst/>
                          <a:gdLst/>
                          <a:ahLst/>
                          <a:cxnLst/>
                          <a:pathLst>
                            <a:path w="10579" h="14600">
                              <a:moveTo>
                                <a:pt x="0" y="5"/>
                              </a:moveTo>
                              <a:lnTo>
                                <a:pt x="10579" y="5"/>
                              </a:lnTo>
                              <a:moveTo>
                                <a:pt x="0" y="14595"/>
                              </a:moveTo>
                              <a:lnTo>
                                <a:pt x="10579" y="14595"/>
                              </a:lnTo>
                              <a:moveTo>
                                <a:pt x="5" y="0"/>
                              </a:moveTo>
                              <a:lnTo>
                                <a:pt x="5" y="14600"/>
                              </a:lnTo>
                              <a:moveTo>
                                <a:pt x="10574" y="10"/>
                              </a:moveTo>
                              <a:lnTo>
                                <a:pt x="10574" y="14600"/>
                              </a:lnTo>
                            </a:path>
                          </a:pathLst>
                        </a:custGeom>
                        <a:noFill/>
                        <a:ln w="6096">
                          <a:solidFill>
                            <a:srgbClr val="000000"/>
                          </a:solidFill>
                          <a:prstDash val="solid"/>
                        </a:ln>
                      </wps:spPr>
                      <wps:bodyPr upright="1"/>
                    </wps:wsp>
                  </a:graphicData>
                </a:graphic>
              </wp:anchor>
            </w:drawing>
          </mc:Choice>
          <mc:Fallback>
            <w:pict>
              <v:shape id="Freeform 16" o:spid="_x0000_s1026" o:spt="100" style="position:absolute;left:0pt;margin-left:32.55pt;margin-top:49.5pt;height:730pt;width:552.6pt;mso-position-horizontal-relative:page;mso-position-vertical-relative:page;z-index:-251613184;mso-width-relative:page;mso-height-relative:page;" filled="f" stroked="t" coordsize="10579,14600" o:gfxdata="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N2W/o9YAAAALAQAADwAAAAAAAAABACAAAAAiAAAAZHJzL2Rvd25yZXYu&#10;eG1sUEsBAhQAFAAAAAgAh07iQP3BHJk2AgAALQUAAA4AAAAAAAAAAQAgAAAAJQEAAGRycy9lMm9E&#10;b2MueG1sUEsFBgAAAAAGAAYAWQEAAM0FAAAAAA==&#10;" path="m0,5l10579,5m0,14595l10579,14595m5,0l5,14600m10574,10l10574,14600e">
                <v:fill on="f" focussize="0,0"/>
                <v:stroke weight="0.48pt" color="#000000" joinstyle="round"/>
                <v:imagedata o:title=""/>
                <o:lock v:ext="edit" aspectratio="f"/>
              </v:shape>
            </w:pict>
          </mc:Fallback>
        </mc:AlternateContent>
      </w:r>
    </w:p>
    <w:p>
      <w:pPr>
        <w:keepNext w:val="0"/>
        <w:keepLines w:val="0"/>
        <w:widowControl/>
        <w:suppressLineNumbers w:val="0"/>
        <w:shd w:val="clear" w:color="auto" w:fill="1E1E1E"/>
        <w:spacing w:line="228" w:lineRule="atLeast"/>
        <w:rPr>
          <w:rFonts w:ascii="Consolas" w:hAnsi="Consolas" w:eastAsia="Consolas" w:cs="Consolas"/>
          <w:color w:val="D4D4D4"/>
          <w:sz w:val="20"/>
          <w:szCs w:val="20"/>
        </w:rPr>
      </w:pPr>
      <w:r>
        <w:rPr>
          <w:rFonts w:ascii="Cambria" w:hAnsi="Trebuchet MS" w:eastAsia="Trebuchet MS" w:cs="Trebuchet MS"/>
          <w:b/>
          <w:sz w:val="32"/>
          <w:szCs w:val="28"/>
          <w:lang w:val="en-IN"/>
        </w:rPr>
        <w:t xml:space="preserve">  </w:t>
      </w:r>
      <w:r>
        <w:rPr>
          <w:rFonts w:ascii="Consolas" w:hAnsi="Consolas" w:eastAsia="Consolas" w:cs="Consolas"/>
          <w:color w:val="C586C0"/>
          <w:sz w:val="20"/>
          <w:szCs w:val="20"/>
          <w:shd w:val="clear" w:color="auto" w:fill="1E1E1E"/>
          <w:lang w:eastAsia="zh-CN" w:bidi="ar"/>
        </w:rPr>
        <w:t>import</w:t>
      </w:r>
      <w:r>
        <w:rPr>
          <w:rFonts w:ascii="Consolas" w:hAnsi="Consolas" w:eastAsia="Consolas" w:cs="Consolas"/>
          <w:color w:val="D4D4D4"/>
          <w:sz w:val="20"/>
          <w:szCs w:val="20"/>
          <w:shd w:val="clear" w:color="auto" w:fill="1E1E1E"/>
          <w:lang w:eastAsia="zh-CN" w:bidi="ar"/>
        </w:rPr>
        <w:t xml:space="preserve"> numpy </w:t>
      </w:r>
      <w:r>
        <w:rPr>
          <w:rFonts w:ascii="Consolas" w:hAnsi="Consolas" w:eastAsia="Consolas" w:cs="Consolas"/>
          <w:color w:val="C586C0"/>
          <w:sz w:val="20"/>
          <w:szCs w:val="20"/>
          <w:shd w:val="clear" w:color="auto" w:fill="1E1E1E"/>
          <w:lang w:eastAsia="zh-CN" w:bidi="ar"/>
        </w:rPr>
        <w:t>as</w:t>
      </w:r>
      <w:r>
        <w:rPr>
          <w:rFonts w:ascii="Consolas" w:hAnsi="Consolas" w:eastAsia="Consolas" w:cs="Consolas"/>
          <w:color w:val="D4D4D4"/>
          <w:sz w:val="20"/>
          <w:szCs w:val="20"/>
          <w:shd w:val="clear" w:color="auto" w:fill="1E1E1E"/>
          <w:lang w:eastAsia="zh-CN" w:bidi="ar"/>
        </w:rPr>
        <w:t xml:space="preserve"> np</w:t>
      </w:r>
    </w:p>
    <w:p>
      <w:pPr>
        <w:keepNext w:val="0"/>
        <w:keepLines w:val="0"/>
        <w:widowControl/>
        <w:suppressLineNumbers w:val="0"/>
        <w:shd w:val="clear" w:color="auto" w:fill="1E1E1E"/>
        <w:spacing w:line="228" w:lineRule="atLeast"/>
        <w:rPr>
          <w:rFonts w:ascii="Consolas" w:hAnsi="Consolas" w:eastAsia="Consolas" w:cs="Consolas"/>
          <w:color w:val="D4D4D4"/>
          <w:sz w:val="20"/>
          <w:szCs w:val="20"/>
        </w:rPr>
      </w:pPr>
      <w:r>
        <w:rPr>
          <w:rFonts w:ascii="Consolas" w:hAnsi="Consolas" w:eastAsia="Consolas" w:cs="Consolas"/>
          <w:color w:val="C586C0"/>
          <w:sz w:val="20"/>
          <w:szCs w:val="20"/>
          <w:shd w:val="clear" w:color="auto" w:fill="1E1E1E"/>
          <w:lang w:eastAsia="zh-CN" w:bidi="ar"/>
        </w:rPr>
        <w:t>from</w:t>
      </w:r>
      <w:r>
        <w:rPr>
          <w:rFonts w:ascii="Consolas" w:hAnsi="Consolas" w:eastAsia="Consolas" w:cs="Consolas"/>
          <w:color w:val="D4D4D4"/>
          <w:sz w:val="20"/>
          <w:szCs w:val="20"/>
          <w:shd w:val="clear" w:color="auto" w:fill="1E1E1E"/>
          <w:lang w:eastAsia="zh-CN" w:bidi="ar"/>
        </w:rPr>
        <w:t xml:space="preserve"> sklearn_extra.cluster </w:t>
      </w:r>
      <w:r>
        <w:rPr>
          <w:rFonts w:ascii="Consolas" w:hAnsi="Consolas" w:eastAsia="Consolas" w:cs="Consolas"/>
          <w:color w:val="C586C0"/>
          <w:sz w:val="20"/>
          <w:szCs w:val="20"/>
          <w:shd w:val="clear" w:color="auto" w:fill="1E1E1E"/>
          <w:lang w:eastAsia="zh-CN" w:bidi="ar"/>
        </w:rPr>
        <w:t>import</w:t>
      </w:r>
      <w:r>
        <w:rPr>
          <w:rFonts w:ascii="Consolas" w:hAnsi="Consolas" w:eastAsia="Consolas" w:cs="Consolas"/>
          <w:color w:val="D4D4D4"/>
          <w:sz w:val="20"/>
          <w:szCs w:val="20"/>
          <w:shd w:val="clear" w:color="auto" w:fill="1E1E1E"/>
          <w:lang w:eastAsia="zh-CN" w:bidi="ar"/>
        </w:rPr>
        <w:t xml:space="preserve"> KMedoids</w:t>
      </w:r>
    </w:p>
    <w:p>
      <w:pPr>
        <w:keepNext w:val="0"/>
        <w:keepLines w:val="0"/>
        <w:widowControl/>
        <w:suppressLineNumbers w:val="0"/>
        <w:shd w:val="clear" w:color="auto" w:fill="1E1E1E"/>
        <w:spacing w:line="228" w:lineRule="atLeast"/>
        <w:rPr>
          <w:rFonts w:ascii="Consolas" w:hAnsi="Consolas" w:eastAsia="Consolas" w:cs="Consolas"/>
          <w:color w:val="D4D4D4"/>
          <w:sz w:val="20"/>
          <w:szCs w:val="20"/>
        </w:rPr>
      </w:pPr>
      <w:r>
        <w:rPr>
          <w:rFonts w:ascii="Consolas" w:hAnsi="Consolas" w:eastAsia="Consolas" w:cs="Consolas"/>
          <w:color w:val="C586C0"/>
          <w:sz w:val="20"/>
          <w:szCs w:val="20"/>
          <w:shd w:val="clear" w:color="auto" w:fill="1E1E1E"/>
          <w:lang w:eastAsia="zh-CN" w:bidi="ar"/>
        </w:rPr>
        <w:t>from</w:t>
      </w:r>
      <w:r>
        <w:rPr>
          <w:rFonts w:ascii="Consolas" w:hAnsi="Consolas" w:eastAsia="Consolas" w:cs="Consolas"/>
          <w:color w:val="D4D4D4"/>
          <w:sz w:val="20"/>
          <w:szCs w:val="20"/>
          <w:shd w:val="clear" w:color="auto" w:fill="1E1E1E"/>
          <w:lang w:eastAsia="zh-CN" w:bidi="ar"/>
        </w:rPr>
        <w:t xml:space="preserve"> sklearn.datasets </w:t>
      </w:r>
      <w:r>
        <w:rPr>
          <w:rFonts w:ascii="Consolas" w:hAnsi="Consolas" w:eastAsia="Consolas" w:cs="Consolas"/>
          <w:color w:val="C586C0"/>
          <w:sz w:val="20"/>
          <w:szCs w:val="20"/>
          <w:shd w:val="clear" w:color="auto" w:fill="1E1E1E"/>
          <w:lang w:eastAsia="zh-CN" w:bidi="ar"/>
        </w:rPr>
        <w:t>import</w:t>
      </w:r>
      <w:r>
        <w:rPr>
          <w:rFonts w:ascii="Consolas" w:hAnsi="Consolas" w:eastAsia="Consolas" w:cs="Consolas"/>
          <w:color w:val="D4D4D4"/>
          <w:sz w:val="20"/>
          <w:szCs w:val="20"/>
          <w:shd w:val="clear" w:color="auto" w:fill="1E1E1E"/>
          <w:lang w:eastAsia="zh-CN" w:bidi="ar"/>
        </w:rPr>
        <w:t xml:space="preserve"> make_blobs</w:t>
      </w:r>
    </w:p>
    <w:p>
      <w:pPr>
        <w:keepNext w:val="0"/>
        <w:keepLines w:val="0"/>
        <w:widowControl/>
        <w:suppressLineNumbers w:val="0"/>
        <w:shd w:val="clear" w:color="auto" w:fill="1E1E1E"/>
        <w:spacing w:line="228" w:lineRule="atLeast"/>
        <w:rPr>
          <w:rFonts w:ascii="Consolas" w:hAnsi="Consolas" w:eastAsia="Consolas" w:cs="Consolas"/>
          <w:color w:val="D4D4D4"/>
          <w:sz w:val="20"/>
          <w:szCs w:val="20"/>
        </w:rPr>
      </w:pPr>
      <w:r>
        <w:rPr>
          <w:rFonts w:ascii="Consolas" w:hAnsi="Consolas" w:eastAsia="Consolas" w:cs="Consolas"/>
          <w:color w:val="C586C0"/>
          <w:sz w:val="20"/>
          <w:szCs w:val="20"/>
          <w:shd w:val="clear" w:color="auto" w:fill="1E1E1E"/>
          <w:lang w:eastAsia="zh-CN" w:bidi="ar"/>
        </w:rPr>
        <w:t>import</w:t>
      </w:r>
      <w:r>
        <w:rPr>
          <w:rFonts w:ascii="Consolas" w:hAnsi="Consolas" w:eastAsia="Consolas" w:cs="Consolas"/>
          <w:color w:val="D4D4D4"/>
          <w:sz w:val="20"/>
          <w:szCs w:val="20"/>
          <w:shd w:val="clear" w:color="auto" w:fill="1E1E1E"/>
          <w:lang w:eastAsia="zh-CN" w:bidi="ar"/>
        </w:rPr>
        <w:t xml:space="preserve"> matplotlib.pyplot </w:t>
      </w:r>
      <w:r>
        <w:rPr>
          <w:rFonts w:ascii="Consolas" w:hAnsi="Consolas" w:eastAsia="Consolas" w:cs="Consolas"/>
          <w:color w:val="C586C0"/>
          <w:sz w:val="20"/>
          <w:szCs w:val="20"/>
          <w:shd w:val="clear" w:color="auto" w:fill="1E1E1E"/>
          <w:lang w:eastAsia="zh-CN" w:bidi="ar"/>
        </w:rPr>
        <w:t>as</w:t>
      </w:r>
      <w:r>
        <w:rPr>
          <w:rFonts w:ascii="Consolas" w:hAnsi="Consolas" w:eastAsia="Consolas" w:cs="Consolas"/>
          <w:color w:val="D4D4D4"/>
          <w:sz w:val="20"/>
          <w:szCs w:val="20"/>
          <w:shd w:val="clear" w:color="auto" w:fill="1E1E1E"/>
          <w:lang w:eastAsia="zh-CN" w:bidi="ar"/>
        </w:rPr>
        <w:t xml:space="preserve"> plt</w:t>
      </w:r>
    </w:p>
    <w:p>
      <w:pPr>
        <w:keepNext w:val="0"/>
        <w:keepLines w:val="0"/>
        <w:widowControl/>
        <w:suppressLineNumbers w:val="0"/>
        <w:shd w:val="clear" w:color="auto" w:fill="1E1E1E"/>
        <w:spacing w:line="228" w:lineRule="atLeast"/>
        <w:rPr>
          <w:rFonts w:ascii="Consolas" w:hAnsi="Consolas" w:eastAsia="Consolas" w:cs="Consolas"/>
          <w:color w:val="D4D4D4"/>
          <w:sz w:val="20"/>
          <w:szCs w:val="20"/>
        </w:rPr>
      </w:pPr>
    </w:p>
    <w:p>
      <w:pPr>
        <w:keepNext w:val="0"/>
        <w:keepLines w:val="0"/>
        <w:widowControl/>
        <w:suppressLineNumbers w:val="0"/>
        <w:shd w:val="clear" w:color="auto" w:fill="1E1E1E"/>
        <w:spacing w:line="228" w:lineRule="atLeast"/>
        <w:rPr>
          <w:rFonts w:ascii="Consolas" w:hAnsi="Consolas" w:eastAsia="Consolas" w:cs="Consolas"/>
          <w:color w:val="DCDCDC"/>
          <w:sz w:val="20"/>
          <w:szCs w:val="20"/>
          <w:shd w:val="clear" w:color="auto" w:fill="1E1E1E"/>
          <w:lang w:eastAsia="zh-CN" w:bidi="ar"/>
        </w:rPr>
      </w:pPr>
      <w:r>
        <w:rPr>
          <w:rFonts w:ascii="Consolas" w:hAnsi="Consolas" w:eastAsia="Consolas" w:cs="Consolas"/>
          <w:color w:val="D4D4D4"/>
          <w:sz w:val="20"/>
          <w:szCs w:val="20"/>
          <w:shd w:val="clear" w:color="auto" w:fill="1E1E1E"/>
          <w:lang w:eastAsia="zh-CN" w:bidi="ar"/>
        </w:rPr>
        <w:t>X</w:t>
      </w:r>
      <w:r>
        <w:rPr>
          <w:rFonts w:ascii="Consolas" w:hAnsi="Consolas" w:eastAsia="Consolas" w:cs="Consolas"/>
          <w:color w:val="DCDCDC"/>
          <w:sz w:val="20"/>
          <w:szCs w:val="20"/>
          <w:shd w:val="clear" w:color="auto" w:fill="1E1E1E"/>
          <w:lang w:eastAsia="zh-CN" w:bidi="ar"/>
        </w:rPr>
        <w:t>,</w:t>
      </w:r>
      <w:r>
        <w:rPr>
          <w:rFonts w:ascii="Consolas" w:hAnsi="Consolas" w:eastAsia="Consolas" w:cs="Consolas"/>
          <w:color w:val="D4D4D4"/>
          <w:sz w:val="20"/>
          <w:szCs w:val="20"/>
          <w:shd w:val="clear" w:color="auto" w:fill="1E1E1E"/>
          <w:lang w:eastAsia="zh-CN" w:bidi="ar"/>
        </w:rPr>
        <w:t xml:space="preserve"> _ = make_blobs</w:t>
      </w:r>
      <w:r>
        <w:rPr>
          <w:rFonts w:ascii="Consolas" w:hAnsi="Consolas" w:eastAsia="Consolas" w:cs="Consolas"/>
          <w:color w:val="DCDCDC"/>
          <w:sz w:val="20"/>
          <w:szCs w:val="20"/>
          <w:shd w:val="clear" w:color="auto" w:fill="1E1E1E"/>
          <w:lang w:eastAsia="zh-CN" w:bidi="ar"/>
        </w:rPr>
        <w:t>(</w:t>
      </w:r>
      <w:r>
        <w:rPr>
          <w:rFonts w:ascii="Consolas" w:hAnsi="Consolas" w:eastAsia="Consolas" w:cs="Consolas"/>
          <w:color w:val="D4D4D4"/>
          <w:sz w:val="20"/>
          <w:szCs w:val="20"/>
          <w:shd w:val="clear" w:color="auto" w:fill="1E1E1E"/>
          <w:lang w:eastAsia="zh-CN" w:bidi="ar"/>
        </w:rPr>
        <w:t>n_samples=</w:t>
      </w:r>
      <w:r>
        <w:rPr>
          <w:rFonts w:ascii="Consolas" w:hAnsi="Consolas" w:eastAsia="Consolas" w:cs="Consolas"/>
          <w:color w:val="B5CEA8"/>
          <w:sz w:val="20"/>
          <w:szCs w:val="20"/>
          <w:shd w:val="clear" w:color="auto" w:fill="1E1E1E"/>
          <w:lang w:eastAsia="zh-CN" w:bidi="ar"/>
        </w:rPr>
        <w:t>3000</w:t>
      </w:r>
      <w:r>
        <w:rPr>
          <w:rFonts w:ascii="Consolas" w:hAnsi="Consolas" w:eastAsia="Consolas" w:cs="Consolas"/>
          <w:color w:val="DCDCDC"/>
          <w:sz w:val="20"/>
          <w:szCs w:val="20"/>
          <w:shd w:val="clear" w:color="auto" w:fill="1E1E1E"/>
          <w:lang w:eastAsia="zh-CN" w:bidi="ar"/>
        </w:rPr>
        <w:t>,</w:t>
      </w:r>
      <w:r>
        <w:rPr>
          <w:rFonts w:ascii="Consolas" w:hAnsi="Consolas" w:eastAsia="Consolas" w:cs="Consolas"/>
          <w:color w:val="D4D4D4"/>
          <w:sz w:val="20"/>
          <w:szCs w:val="20"/>
          <w:shd w:val="clear" w:color="auto" w:fill="1E1E1E"/>
          <w:lang w:eastAsia="zh-CN" w:bidi="ar"/>
        </w:rPr>
        <w:t xml:space="preserve"> centers=</w:t>
      </w:r>
      <w:r>
        <w:rPr>
          <w:rFonts w:ascii="Consolas" w:hAnsi="Consolas" w:eastAsia="Consolas" w:cs="Consolas"/>
          <w:color w:val="B5CEA8"/>
          <w:sz w:val="20"/>
          <w:szCs w:val="20"/>
          <w:shd w:val="clear" w:color="auto" w:fill="1E1E1E"/>
          <w:lang w:eastAsia="zh-CN" w:bidi="ar"/>
        </w:rPr>
        <w:t>3</w:t>
      </w:r>
      <w:r>
        <w:rPr>
          <w:rFonts w:ascii="Consolas" w:hAnsi="Consolas" w:eastAsia="Consolas" w:cs="Consolas"/>
          <w:color w:val="DCDCDC"/>
          <w:sz w:val="20"/>
          <w:szCs w:val="20"/>
          <w:shd w:val="clear" w:color="auto" w:fill="1E1E1E"/>
          <w:lang w:eastAsia="zh-CN" w:bidi="ar"/>
        </w:rPr>
        <w:t>,</w:t>
      </w:r>
      <w:r>
        <w:rPr>
          <w:rFonts w:ascii="Consolas" w:hAnsi="Consolas" w:eastAsia="Consolas" w:cs="Consolas"/>
          <w:color w:val="D4D4D4"/>
          <w:sz w:val="20"/>
          <w:szCs w:val="20"/>
          <w:shd w:val="clear" w:color="auto" w:fill="1E1E1E"/>
          <w:lang w:eastAsia="zh-CN" w:bidi="ar"/>
        </w:rPr>
        <w:t xml:space="preserve"> cluster_std=</w:t>
      </w:r>
      <w:r>
        <w:rPr>
          <w:rFonts w:ascii="Consolas" w:hAnsi="Consolas" w:eastAsia="Consolas" w:cs="Consolas"/>
          <w:color w:val="B5CEA8"/>
          <w:sz w:val="20"/>
          <w:szCs w:val="20"/>
          <w:shd w:val="clear" w:color="auto" w:fill="1E1E1E"/>
          <w:lang w:eastAsia="zh-CN" w:bidi="ar"/>
        </w:rPr>
        <w:t>1</w:t>
      </w:r>
      <w:r>
        <w:rPr>
          <w:rFonts w:ascii="Consolas" w:hAnsi="Consolas" w:eastAsia="Consolas" w:cs="Consolas"/>
          <w:color w:val="DCDCDC"/>
          <w:sz w:val="20"/>
          <w:szCs w:val="20"/>
          <w:shd w:val="clear" w:color="auto" w:fill="1E1E1E"/>
          <w:lang w:eastAsia="zh-CN" w:bidi="ar"/>
        </w:rPr>
        <w:t>,</w:t>
      </w:r>
      <w:r>
        <w:rPr>
          <w:rFonts w:ascii="Consolas" w:hAnsi="Consolas" w:eastAsia="Consolas" w:cs="Consolas"/>
          <w:color w:val="D4D4D4"/>
          <w:sz w:val="20"/>
          <w:szCs w:val="20"/>
          <w:shd w:val="clear" w:color="auto" w:fill="1E1E1E"/>
          <w:lang w:eastAsia="zh-CN" w:bidi="ar"/>
        </w:rPr>
        <w:t xml:space="preserve"> random_state=</w:t>
      </w:r>
      <w:r>
        <w:rPr>
          <w:rFonts w:ascii="Consolas" w:hAnsi="Consolas" w:eastAsia="Consolas" w:cs="Consolas"/>
          <w:color w:val="B5CEA8"/>
          <w:sz w:val="20"/>
          <w:szCs w:val="20"/>
          <w:shd w:val="clear" w:color="auto" w:fill="1E1E1E"/>
          <w:lang w:eastAsia="zh-CN" w:bidi="ar"/>
        </w:rPr>
        <w:t>42</w:t>
      </w:r>
      <w:r>
        <w:rPr>
          <w:rFonts w:ascii="Consolas" w:hAnsi="Consolas" w:eastAsia="Consolas" w:cs="Consolas"/>
          <w:color w:val="DCDCDC"/>
          <w:sz w:val="20"/>
          <w:szCs w:val="20"/>
          <w:shd w:val="clear" w:color="auto" w:fill="1E1E1E"/>
          <w:lang w:eastAsia="zh-CN" w:bidi="ar"/>
        </w:rPr>
        <w:t>)</w:t>
      </w:r>
    </w:p>
    <w:p>
      <w:pPr>
        <w:keepNext w:val="0"/>
        <w:keepLines w:val="0"/>
        <w:widowControl/>
        <w:suppressLineNumbers w:val="0"/>
        <w:shd w:val="clear" w:color="auto" w:fill="1E1E1E"/>
        <w:spacing w:line="228" w:lineRule="atLeast"/>
        <w:rPr>
          <w:rFonts w:ascii="Consolas" w:hAnsi="Consolas" w:eastAsia="Consolas" w:cs="Consolas"/>
          <w:color w:val="DCDCDC"/>
          <w:sz w:val="20"/>
          <w:szCs w:val="20"/>
          <w:shd w:val="clear" w:color="auto" w:fill="1E1E1E"/>
          <w:lang w:eastAsia="zh-CN" w:bidi="ar"/>
        </w:rPr>
      </w:pPr>
    </w:p>
    <w:p>
      <w:pPr>
        <w:keepNext w:val="0"/>
        <w:keepLines w:val="0"/>
        <w:widowControl/>
        <w:suppressLineNumbers w:val="0"/>
        <w:shd w:val="clear" w:color="auto" w:fill="1E1E1E"/>
        <w:spacing w:line="228" w:lineRule="atLeast"/>
        <w:rPr>
          <w:rFonts w:ascii="Consolas" w:hAnsi="Consolas" w:eastAsia="Consolas" w:cs="Consolas"/>
          <w:color w:val="D4D4D4"/>
          <w:sz w:val="20"/>
          <w:szCs w:val="20"/>
        </w:rPr>
      </w:pPr>
      <w:r>
        <w:rPr>
          <w:rFonts w:ascii="Consolas" w:hAnsi="Consolas" w:eastAsia="Consolas" w:cs="Consolas"/>
          <w:color w:val="6AA94F"/>
          <w:sz w:val="20"/>
          <w:szCs w:val="20"/>
          <w:shd w:val="clear" w:color="auto" w:fill="1E1E1E"/>
          <w:lang w:eastAsia="zh-CN" w:bidi="ar"/>
        </w:rPr>
        <w:t># above line of code generate some sample spatial clustered data</w:t>
      </w:r>
    </w:p>
    <w:p>
      <w:pPr>
        <w:keepNext w:val="0"/>
        <w:keepLines w:val="0"/>
        <w:widowControl/>
        <w:suppressLineNumbers w:val="0"/>
        <w:shd w:val="clear" w:color="auto" w:fill="1E1E1E"/>
        <w:spacing w:line="228" w:lineRule="atLeast"/>
        <w:rPr>
          <w:rFonts w:ascii="Consolas" w:hAnsi="Consolas" w:eastAsia="Consolas" w:cs="Consolas"/>
          <w:color w:val="D4D4D4"/>
          <w:sz w:val="20"/>
          <w:szCs w:val="20"/>
        </w:rPr>
      </w:pPr>
      <w:r>
        <w:rPr>
          <w:rFonts w:ascii="Consolas" w:hAnsi="Consolas" w:eastAsia="Consolas" w:cs="Consolas"/>
          <w:color w:val="6AA94F"/>
          <w:sz w:val="20"/>
          <w:szCs w:val="20"/>
          <w:shd w:val="clear" w:color="auto" w:fill="1E1E1E"/>
          <w:lang w:eastAsia="zh-CN" w:bidi="ar"/>
        </w:rPr>
        <w:t># n_samples: The total number of points equally divided among clusters.</w:t>
      </w:r>
    </w:p>
    <w:p>
      <w:pPr>
        <w:keepNext w:val="0"/>
        <w:keepLines w:val="0"/>
        <w:widowControl/>
        <w:suppressLineNumbers w:val="0"/>
        <w:shd w:val="clear" w:color="auto" w:fill="1E1E1E"/>
        <w:spacing w:line="228" w:lineRule="atLeast"/>
        <w:rPr>
          <w:rFonts w:ascii="Consolas" w:hAnsi="Consolas" w:eastAsia="Consolas" w:cs="Consolas"/>
          <w:color w:val="D4D4D4"/>
          <w:sz w:val="20"/>
          <w:szCs w:val="20"/>
        </w:rPr>
      </w:pPr>
      <w:r>
        <w:rPr>
          <w:rFonts w:ascii="Consolas" w:hAnsi="Consolas" w:eastAsia="Consolas" w:cs="Consolas"/>
          <w:color w:val="6AA94F"/>
          <w:sz w:val="20"/>
          <w:szCs w:val="20"/>
          <w:shd w:val="clear" w:color="auto" w:fill="1E1E1E"/>
          <w:lang w:eastAsia="zh-CN" w:bidi="ar"/>
        </w:rPr>
        <w:t># centers: The number of centers to generate, or the fixed center locations.</w:t>
      </w:r>
    </w:p>
    <w:p>
      <w:pPr>
        <w:keepNext w:val="0"/>
        <w:keepLines w:val="0"/>
        <w:widowControl/>
        <w:suppressLineNumbers w:val="0"/>
        <w:shd w:val="clear" w:color="auto" w:fill="1E1E1E"/>
        <w:spacing w:line="228" w:lineRule="atLeast"/>
        <w:rPr>
          <w:rFonts w:ascii="Consolas" w:hAnsi="Consolas" w:eastAsia="Consolas" w:cs="Consolas"/>
          <w:color w:val="D4D4D4"/>
          <w:sz w:val="20"/>
          <w:szCs w:val="20"/>
        </w:rPr>
      </w:pPr>
      <w:r>
        <w:rPr>
          <w:rFonts w:ascii="Consolas" w:hAnsi="Consolas" w:eastAsia="Consolas" w:cs="Consolas"/>
          <w:color w:val="6AA94F"/>
          <w:sz w:val="20"/>
          <w:szCs w:val="20"/>
          <w:shd w:val="clear" w:color="auto" w:fill="1E1E1E"/>
          <w:lang w:eastAsia="zh-CN" w:bidi="ar"/>
        </w:rPr>
        <w:t># cluster_std: The standard deviation of the clusters. Larger values spread out the clusters.</w:t>
      </w:r>
    </w:p>
    <w:p>
      <w:pPr>
        <w:keepNext w:val="0"/>
        <w:keepLines w:val="0"/>
        <w:widowControl/>
        <w:suppressLineNumbers w:val="0"/>
        <w:shd w:val="clear" w:color="auto" w:fill="1E1E1E"/>
        <w:spacing w:line="228" w:lineRule="atLeast"/>
        <w:rPr>
          <w:rFonts w:ascii="Consolas" w:hAnsi="Consolas" w:eastAsia="Consolas" w:cs="Consolas"/>
          <w:color w:val="6AA94F"/>
          <w:sz w:val="20"/>
          <w:szCs w:val="20"/>
          <w:shd w:val="clear" w:color="auto" w:fill="1E1E1E"/>
          <w:lang w:eastAsia="zh-CN" w:bidi="ar"/>
        </w:rPr>
      </w:pPr>
      <w:r>
        <w:rPr>
          <w:rFonts w:ascii="Consolas" w:hAnsi="Consolas" w:eastAsia="Consolas" w:cs="Consolas"/>
          <w:color w:val="6AA94F"/>
          <w:sz w:val="20"/>
          <w:szCs w:val="20"/>
          <w:shd w:val="clear" w:color="auto" w:fill="1E1E1E"/>
          <w:lang w:eastAsia="zh-CN" w:bidi="ar"/>
        </w:rPr>
        <w:t># random_state: Seed for random number generation to ensure reproducibility.</w:t>
      </w:r>
    </w:p>
    <w:p>
      <w:pPr>
        <w:keepNext w:val="0"/>
        <w:keepLines w:val="0"/>
        <w:widowControl/>
        <w:suppressLineNumbers w:val="0"/>
        <w:shd w:val="clear" w:color="auto" w:fill="1E1E1E"/>
        <w:spacing w:line="228" w:lineRule="atLeast"/>
        <w:rPr>
          <w:rFonts w:ascii="Consolas" w:hAnsi="Consolas" w:eastAsia="Consolas" w:cs="Consolas"/>
          <w:color w:val="6AA94F"/>
          <w:sz w:val="20"/>
          <w:szCs w:val="20"/>
          <w:shd w:val="clear" w:color="auto" w:fill="1E1E1E"/>
          <w:lang w:eastAsia="zh-CN" w:bidi="ar"/>
        </w:rPr>
      </w:pPr>
    </w:p>
    <w:p>
      <w:pPr>
        <w:keepNext w:val="0"/>
        <w:keepLines w:val="0"/>
        <w:widowControl/>
        <w:suppressLineNumbers w:val="0"/>
        <w:shd w:val="clear" w:color="auto" w:fill="1E1E1E"/>
        <w:spacing w:line="228" w:lineRule="atLeast"/>
        <w:rPr>
          <w:rFonts w:ascii="Consolas" w:hAnsi="Consolas" w:eastAsia="Consolas" w:cs="Consolas"/>
          <w:color w:val="D4D4D4"/>
          <w:sz w:val="20"/>
          <w:szCs w:val="20"/>
        </w:rPr>
      </w:pPr>
      <w:r>
        <w:rPr>
          <w:rFonts w:ascii="Consolas" w:hAnsi="Consolas" w:eastAsia="Consolas" w:cs="Consolas"/>
          <w:color w:val="569CD6"/>
          <w:sz w:val="20"/>
          <w:szCs w:val="20"/>
          <w:shd w:val="clear" w:color="auto" w:fill="1E1E1E"/>
          <w:lang w:eastAsia="zh-CN" w:bidi="ar"/>
        </w:rPr>
        <w:t>def</w:t>
      </w: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DCDCAA"/>
          <w:sz w:val="20"/>
          <w:szCs w:val="20"/>
          <w:shd w:val="clear" w:color="auto" w:fill="1E1E1E"/>
          <w:lang w:eastAsia="zh-CN" w:bidi="ar"/>
        </w:rPr>
        <w:t>clarans</w:t>
      </w:r>
      <w:r>
        <w:rPr>
          <w:rFonts w:ascii="Consolas" w:hAnsi="Consolas" w:eastAsia="Consolas" w:cs="Consolas"/>
          <w:color w:val="D4D4D4"/>
          <w:sz w:val="20"/>
          <w:szCs w:val="20"/>
          <w:shd w:val="clear" w:color="auto" w:fill="1E1E1E"/>
          <w:lang w:eastAsia="zh-CN" w:bidi="ar"/>
        </w:rPr>
        <w:t>(</w:t>
      </w:r>
      <w:r>
        <w:rPr>
          <w:rFonts w:ascii="Consolas" w:hAnsi="Consolas" w:eastAsia="Consolas" w:cs="Consolas"/>
          <w:color w:val="9CDCFE"/>
          <w:sz w:val="20"/>
          <w:szCs w:val="20"/>
          <w:shd w:val="clear" w:color="auto" w:fill="1E1E1E"/>
          <w:lang w:eastAsia="zh-CN" w:bidi="ar"/>
        </w:rPr>
        <w:t>X</w:t>
      </w: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9CDCFE"/>
          <w:sz w:val="20"/>
          <w:szCs w:val="20"/>
          <w:shd w:val="clear" w:color="auto" w:fill="1E1E1E"/>
          <w:lang w:eastAsia="zh-CN" w:bidi="ar"/>
        </w:rPr>
        <w:t>n_clusters</w:t>
      </w: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9CDCFE"/>
          <w:sz w:val="20"/>
          <w:szCs w:val="20"/>
          <w:shd w:val="clear" w:color="auto" w:fill="1E1E1E"/>
          <w:lang w:eastAsia="zh-CN" w:bidi="ar"/>
        </w:rPr>
        <w:t>num_local</w:t>
      </w: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9CDCFE"/>
          <w:sz w:val="20"/>
          <w:szCs w:val="20"/>
          <w:shd w:val="clear" w:color="auto" w:fill="1E1E1E"/>
          <w:lang w:eastAsia="zh-CN" w:bidi="ar"/>
        </w:rPr>
        <w:t>max_neighbor</w:t>
      </w:r>
      <w:r>
        <w:rPr>
          <w:rFonts w:ascii="Consolas" w:hAnsi="Consolas" w:eastAsia="Consolas" w:cs="Consolas"/>
          <w:color w:val="D4D4D4"/>
          <w:sz w:val="20"/>
          <w:szCs w:val="20"/>
          <w:shd w:val="clear" w:color="auto" w:fill="1E1E1E"/>
          <w:lang w:eastAsia="zh-CN" w:bidi="ar"/>
        </w:rPr>
        <w:t>)</w:t>
      </w:r>
      <w:r>
        <w:rPr>
          <w:rFonts w:ascii="Consolas" w:hAnsi="Consolas" w:eastAsia="Consolas" w:cs="Consolas"/>
          <w:color w:val="DCDCDC"/>
          <w:sz w:val="20"/>
          <w:szCs w:val="20"/>
          <w:shd w:val="clear" w:color="auto" w:fill="1E1E1E"/>
          <w:lang w:eastAsia="zh-CN" w:bidi="ar"/>
        </w:rPr>
        <w:t>:</w:t>
      </w:r>
    </w:p>
    <w:p>
      <w:pPr>
        <w:keepNext w:val="0"/>
        <w:keepLines w:val="0"/>
        <w:widowControl/>
        <w:suppressLineNumbers w:val="0"/>
        <w:shd w:val="clear" w:color="auto" w:fill="1E1E1E"/>
        <w:spacing w:line="228" w:lineRule="atLeast"/>
        <w:rPr>
          <w:rFonts w:ascii="Consolas" w:hAnsi="Consolas" w:eastAsia="Consolas" w:cs="Consolas"/>
          <w:color w:val="D4D4D4"/>
          <w:sz w:val="20"/>
          <w:szCs w:val="20"/>
        </w:rPr>
      </w:pPr>
      <w:r>
        <w:rPr>
          <w:rFonts w:ascii="Consolas" w:hAnsi="Consolas" w:eastAsia="Consolas" w:cs="Consolas"/>
          <w:color w:val="D4D4D4"/>
          <w:sz w:val="20"/>
          <w:szCs w:val="20"/>
          <w:shd w:val="clear" w:color="auto" w:fill="1E1E1E"/>
          <w:lang w:eastAsia="zh-CN" w:bidi="ar"/>
        </w:rPr>
        <w:t>    kmedoids = KMedoids</w:t>
      </w:r>
      <w:r>
        <w:rPr>
          <w:rFonts w:ascii="Consolas" w:hAnsi="Consolas" w:eastAsia="Consolas" w:cs="Consolas"/>
          <w:color w:val="DCDCDC"/>
          <w:sz w:val="20"/>
          <w:szCs w:val="20"/>
          <w:shd w:val="clear" w:color="auto" w:fill="1E1E1E"/>
          <w:lang w:eastAsia="zh-CN" w:bidi="ar"/>
        </w:rPr>
        <w:t>(</w:t>
      </w:r>
      <w:r>
        <w:rPr>
          <w:rFonts w:ascii="Consolas" w:hAnsi="Consolas" w:eastAsia="Consolas" w:cs="Consolas"/>
          <w:color w:val="D4D4D4"/>
          <w:sz w:val="20"/>
          <w:szCs w:val="20"/>
          <w:shd w:val="clear" w:color="auto" w:fill="1E1E1E"/>
          <w:lang w:eastAsia="zh-CN" w:bidi="ar"/>
        </w:rPr>
        <w:t>n_clusters=n_clusters</w:t>
      </w:r>
      <w:r>
        <w:rPr>
          <w:rFonts w:ascii="Consolas" w:hAnsi="Consolas" w:eastAsia="Consolas" w:cs="Consolas"/>
          <w:color w:val="DCDCDC"/>
          <w:sz w:val="20"/>
          <w:szCs w:val="20"/>
          <w:shd w:val="clear" w:color="auto" w:fill="1E1E1E"/>
          <w:lang w:eastAsia="zh-CN" w:bidi="ar"/>
        </w:rPr>
        <w:t>,</w:t>
      </w:r>
      <w:r>
        <w:rPr>
          <w:rFonts w:ascii="Consolas" w:hAnsi="Consolas" w:eastAsia="Consolas" w:cs="Consolas"/>
          <w:color w:val="D4D4D4"/>
          <w:sz w:val="20"/>
          <w:szCs w:val="20"/>
          <w:shd w:val="clear" w:color="auto" w:fill="1E1E1E"/>
          <w:lang w:eastAsia="zh-CN" w:bidi="ar"/>
        </w:rPr>
        <w:t xml:space="preserve"> method=</w:t>
      </w:r>
      <w:r>
        <w:rPr>
          <w:rFonts w:ascii="Consolas" w:hAnsi="Consolas" w:eastAsia="Consolas" w:cs="Consolas"/>
          <w:color w:val="CE9178"/>
          <w:sz w:val="20"/>
          <w:szCs w:val="20"/>
          <w:shd w:val="clear" w:color="auto" w:fill="1E1E1E"/>
          <w:lang w:eastAsia="zh-CN" w:bidi="ar"/>
        </w:rPr>
        <w:t>'alternate'</w:t>
      </w:r>
      <w:r>
        <w:rPr>
          <w:rFonts w:ascii="Consolas" w:hAnsi="Consolas" w:eastAsia="Consolas" w:cs="Consolas"/>
          <w:color w:val="DCDCDC"/>
          <w:sz w:val="20"/>
          <w:szCs w:val="20"/>
          <w:shd w:val="clear" w:color="auto" w:fill="1E1E1E"/>
          <w:lang w:eastAsia="zh-CN" w:bidi="ar"/>
        </w:rPr>
        <w:t>,</w:t>
      </w:r>
      <w:r>
        <w:rPr>
          <w:rFonts w:ascii="Consolas" w:hAnsi="Consolas" w:eastAsia="Consolas" w:cs="Consolas"/>
          <w:color w:val="D4D4D4"/>
          <w:sz w:val="20"/>
          <w:szCs w:val="20"/>
          <w:shd w:val="clear" w:color="auto" w:fill="1E1E1E"/>
          <w:lang w:eastAsia="zh-CN" w:bidi="ar"/>
        </w:rPr>
        <w:t xml:space="preserve"> max_iter=</w:t>
      </w:r>
      <w:r>
        <w:rPr>
          <w:rFonts w:ascii="Consolas" w:hAnsi="Consolas" w:eastAsia="Consolas" w:cs="Consolas"/>
          <w:color w:val="B5CEA8"/>
          <w:sz w:val="20"/>
          <w:szCs w:val="20"/>
          <w:shd w:val="clear" w:color="auto" w:fill="1E1E1E"/>
          <w:lang w:eastAsia="zh-CN" w:bidi="ar"/>
        </w:rPr>
        <w:t>1</w:t>
      </w:r>
      <w:r>
        <w:rPr>
          <w:rFonts w:ascii="Consolas" w:hAnsi="Consolas" w:eastAsia="Consolas" w:cs="Consolas"/>
          <w:color w:val="DCDCDC"/>
          <w:sz w:val="20"/>
          <w:szCs w:val="20"/>
          <w:shd w:val="clear" w:color="auto" w:fill="1E1E1E"/>
          <w:lang w:eastAsia="zh-CN" w:bidi="ar"/>
        </w:rPr>
        <w:t>)</w:t>
      </w:r>
    </w:p>
    <w:p>
      <w:pPr>
        <w:keepNext w:val="0"/>
        <w:keepLines w:val="0"/>
        <w:widowControl/>
        <w:suppressLineNumbers w:val="0"/>
        <w:shd w:val="clear" w:color="auto" w:fill="1E1E1E"/>
        <w:spacing w:line="228" w:lineRule="atLeast"/>
        <w:rPr>
          <w:rFonts w:ascii="Consolas" w:hAnsi="Consolas" w:eastAsia="Consolas" w:cs="Consolas"/>
          <w:color w:val="D4D4D4"/>
          <w:sz w:val="20"/>
          <w:szCs w:val="20"/>
        </w:rPr>
      </w:pPr>
      <w:r>
        <w:rPr>
          <w:rFonts w:ascii="Consolas" w:hAnsi="Consolas" w:eastAsia="Consolas" w:cs="Consolas"/>
          <w:color w:val="D4D4D4"/>
          <w:sz w:val="20"/>
          <w:szCs w:val="20"/>
          <w:shd w:val="clear" w:color="auto" w:fill="1E1E1E"/>
          <w:lang w:eastAsia="zh-CN" w:bidi="ar"/>
        </w:rPr>
        <w:t xml:space="preserve">    best_cost = </w:t>
      </w:r>
      <w:r>
        <w:rPr>
          <w:rFonts w:ascii="Consolas" w:hAnsi="Consolas" w:eastAsia="Consolas" w:cs="Consolas"/>
          <w:color w:val="4EC9B0"/>
          <w:sz w:val="20"/>
          <w:szCs w:val="20"/>
          <w:shd w:val="clear" w:color="auto" w:fill="1E1E1E"/>
          <w:lang w:eastAsia="zh-CN" w:bidi="ar"/>
        </w:rPr>
        <w:t>float</w:t>
      </w:r>
      <w:r>
        <w:rPr>
          <w:rFonts w:ascii="Consolas" w:hAnsi="Consolas" w:eastAsia="Consolas" w:cs="Consolas"/>
          <w:color w:val="DCDCDC"/>
          <w:sz w:val="20"/>
          <w:szCs w:val="20"/>
          <w:shd w:val="clear" w:color="auto" w:fill="1E1E1E"/>
          <w:lang w:eastAsia="zh-CN" w:bidi="ar"/>
        </w:rPr>
        <w:t>(</w:t>
      </w:r>
      <w:r>
        <w:rPr>
          <w:rFonts w:ascii="Consolas" w:hAnsi="Consolas" w:eastAsia="Consolas" w:cs="Consolas"/>
          <w:color w:val="CE9178"/>
          <w:sz w:val="20"/>
          <w:szCs w:val="20"/>
          <w:shd w:val="clear" w:color="auto" w:fill="1E1E1E"/>
          <w:lang w:eastAsia="zh-CN" w:bidi="ar"/>
        </w:rPr>
        <w:t>'inf'</w:t>
      </w:r>
      <w:r>
        <w:rPr>
          <w:rFonts w:ascii="Consolas" w:hAnsi="Consolas" w:eastAsia="Consolas" w:cs="Consolas"/>
          <w:color w:val="DCDCDC"/>
          <w:sz w:val="20"/>
          <w:szCs w:val="20"/>
          <w:shd w:val="clear" w:color="auto" w:fill="1E1E1E"/>
          <w:lang w:eastAsia="zh-CN" w:bidi="ar"/>
        </w:rPr>
        <w:t>)</w:t>
      </w:r>
    </w:p>
    <w:p>
      <w:pPr>
        <w:keepNext w:val="0"/>
        <w:keepLines w:val="0"/>
        <w:widowControl/>
        <w:suppressLineNumbers w:val="0"/>
        <w:shd w:val="clear" w:color="auto" w:fill="1E1E1E"/>
        <w:spacing w:line="228" w:lineRule="atLeast"/>
        <w:rPr>
          <w:rFonts w:ascii="Consolas" w:hAnsi="Consolas" w:eastAsia="Consolas" w:cs="Consolas"/>
          <w:color w:val="D4D4D4"/>
          <w:sz w:val="20"/>
          <w:szCs w:val="20"/>
        </w:rPr>
      </w:pPr>
      <w:r>
        <w:rPr>
          <w:rFonts w:ascii="Consolas" w:hAnsi="Consolas" w:eastAsia="Consolas" w:cs="Consolas"/>
          <w:color w:val="D4D4D4"/>
          <w:sz w:val="20"/>
          <w:szCs w:val="20"/>
          <w:shd w:val="clear" w:color="auto" w:fill="1E1E1E"/>
          <w:lang w:eastAsia="zh-CN" w:bidi="ar"/>
        </w:rPr>
        <w:t xml:space="preserve">    best_medoids = </w:t>
      </w:r>
      <w:r>
        <w:rPr>
          <w:rFonts w:ascii="Consolas" w:hAnsi="Consolas" w:eastAsia="Consolas" w:cs="Consolas"/>
          <w:color w:val="569CD6"/>
          <w:sz w:val="20"/>
          <w:szCs w:val="20"/>
          <w:shd w:val="clear" w:color="auto" w:fill="1E1E1E"/>
          <w:lang w:eastAsia="zh-CN" w:bidi="ar"/>
        </w:rPr>
        <w:t>None</w:t>
      </w:r>
    </w:p>
    <w:p>
      <w:pPr>
        <w:keepNext w:val="0"/>
        <w:keepLines w:val="0"/>
        <w:widowControl/>
        <w:suppressLineNumbers w:val="0"/>
        <w:shd w:val="clear" w:color="auto" w:fill="1E1E1E"/>
        <w:spacing w:line="228" w:lineRule="atLeast"/>
        <w:rPr>
          <w:rFonts w:ascii="Consolas" w:hAnsi="Consolas" w:eastAsia="Consolas" w:cs="Consolas"/>
          <w:color w:val="D4D4D4"/>
          <w:sz w:val="20"/>
          <w:szCs w:val="20"/>
        </w:rPr>
      </w:pP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C586C0"/>
          <w:sz w:val="20"/>
          <w:szCs w:val="20"/>
          <w:shd w:val="clear" w:color="auto" w:fill="1E1E1E"/>
          <w:lang w:eastAsia="zh-CN" w:bidi="ar"/>
        </w:rPr>
        <w:t>for</w:t>
      </w:r>
      <w:r>
        <w:rPr>
          <w:rFonts w:ascii="Consolas" w:hAnsi="Consolas" w:eastAsia="Consolas" w:cs="Consolas"/>
          <w:color w:val="D4D4D4"/>
          <w:sz w:val="20"/>
          <w:szCs w:val="20"/>
          <w:shd w:val="clear" w:color="auto" w:fill="1E1E1E"/>
          <w:lang w:eastAsia="zh-CN" w:bidi="ar"/>
        </w:rPr>
        <w:t xml:space="preserve"> _ </w:t>
      </w:r>
      <w:r>
        <w:rPr>
          <w:rFonts w:ascii="Consolas" w:hAnsi="Consolas" w:eastAsia="Consolas" w:cs="Consolas"/>
          <w:color w:val="82C6FF"/>
          <w:sz w:val="20"/>
          <w:szCs w:val="20"/>
          <w:shd w:val="clear" w:color="auto" w:fill="1E1E1E"/>
          <w:lang w:eastAsia="zh-CN" w:bidi="ar"/>
        </w:rPr>
        <w:t>in</w:t>
      </w: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DCDCAA"/>
          <w:sz w:val="20"/>
          <w:szCs w:val="20"/>
          <w:shd w:val="clear" w:color="auto" w:fill="1E1E1E"/>
          <w:lang w:eastAsia="zh-CN" w:bidi="ar"/>
        </w:rPr>
        <w:t>range</w:t>
      </w:r>
      <w:r>
        <w:rPr>
          <w:rFonts w:ascii="Consolas" w:hAnsi="Consolas" w:eastAsia="Consolas" w:cs="Consolas"/>
          <w:color w:val="DCDCDC"/>
          <w:sz w:val="20"/>
          <w:szCs w:val="20"/>
          <w:shd w:val="clear" w:color="auto" w:fill="1E1E1E"/>
          <w:lang w:eastAsia="zh-CN" w:bidi="ar"/>
        </w:rPr>
        <w:t>(</w:t>
      </w:r>
      <w:r>
        <w:rPr>
          <w:rFonts w:ascii="Consolas" w:hAnsi="Consolas" w:eastAsia="Consolas" w:cs="Consolas"/>
          <w:color w:val="D4D4D4"/>
          <w:sz w:val="20"/>
          <w:szCs w:val="20"/>
          <w:shd w:val="clear" w:color="auto" w:fill="1E1E1E"/>
          <w:lang w:eastAsia="zh-CN" w:bidi="ar"/>
        </w:rPr>
        <w:t>num_local</w:t>
      </w:r>
      <w:r>
        <w:rPr>
          <w:rFonts w:ascii="Consolas" w:hAnsi="Consolas" w:eastAsia="Consolas" w:cs="Consolas"/>
          <w:color w:val="DCDCDC"/>
          <w:sz w:val="20"/>
          <w:szCs w:val="20"/>
          <w:shd w:val="clear" w:color="auto" w:fill="1E1E1E"/>
          <w:lang w:eastAsia="zh-CN" w:bidi="ar"/>
        </w:rPr>
        <w:t>):</w:t>
      </w:r>
    </w:p>
    <w:p>
      <w:pPr>
        <w:keepNext w:val="0"/>
        <w:keepLines w:val="0"/>
        <w:widowControl/>
        <w:suppressLineNumbers w:val="0"/>
        <w:shd w:val="clear" w:color="auto" w:fill="1E1E1E"/>
        <w:spacing w:line="228" w:lineRule="atLeast"/>
        <w:rPr>
          <w:rFonts w:ascii="Consolas" w:hAnsi="Consolas" w:eastAsia="Consolas" w:cs="Consolas"/>
          <w:color w:val="D4D4D4"/>
          <w:sz w:val="20"/>
          <w:szCs w:val="20"/>
        </w:rPr>
      </w:pPr>
      <w:r>
        <w:rPr>
          <w:rFonts w:ascii="Consolas" w:hAnsi="Consolas" w:eastAsia="Consolas" w:cs="Consolas"/>
          <w:color w:val="D4D4D4"/>
          <w:sz w:val="20"/>
          <w:szCs w:val="20"/>
          <w:shd w:val="clear" w:color="auto" w:fill="1E1E1E"/>
          <w:lang w:eastAsia="zh-CN" w:bidi="ar"/>
        </w:rPr>
        <w:t>        kmedoids.fit</w:t>
      </w:r>
      <w:r>
        <w:rPr>
          <w:rFonts w:ascii="Consolas" w:hAnsi="Consolas" w:eastAsia="Consolas" w:cs="Consolas"/>
          <w:color w:val="DCDCDC"/>
          <w:sz w:val="20"/>
          <w:szCs w:val="20"/>
          <w:shd w:val="clear" w:color="auto" w:fill="1E1E1E"/>
          <w:lang w:eastAsia="zh-CN" w:bidi="ar"/>
        </w:rPr>
        <w:t>(</w:t>
      </w:r>
      <w:r>
        <w:rPr>
          <w:rFonts w:ascii="Consolas" w:hAnsi="Consolas" w:eastAsia="Consolas" w:cs="Consolas"/>
          <w:color w:val="D4D4D4"/>
          <w:sz w:val="20"/>
          <w:szCs w:val="20"/>
          <w:shd w:val="clear" w:color="auto" w:fill="1E1E1E"/>
          <w:lang w:eastAsia="zh-CN" w:bidi="ar"/>
        </w:rPr>
        <w:t>X</w:t>
      </w:r>
      <w:r>
        <w:rPr>
          <w:rFonts w:ascii="Consolas" w:hAnsi="Consolas" w:eastAsia="Consolas" w:cs="Consolas"/>
          <w:color w:val="DCDCDC"/>
          <w:sz w:val="20"/>
          <w:szCs w:val="20"/>
          <w:shd w:val="clear" w:color="auto" w:fill="1E1E1E"/>
          <w:lang w:eastAsia="zh-CN" w:bidi="ar"/>
        </w:rPr>
        <w:t>)</w:t>
      </w:r>
    </w:p>
    <w:p>
      <w:pPr>
        <w:keepNext w:val="0"/>
        <w:keepLines w:val="0"/>
        <w:widowControl/>
        <w:suppressLineNumbers w:val="0"/>
        <w:shd w:val="clear" w:color="auto" w:fill="1E1E1E"/>
        <w:spacing w:line="228" w:lineRule="atLeast"/>
        <w:rPr>
          <w:rFonts w:ascii="Consolas" w:hAnsi="Consolas" w:eastAsia="Consolas" w:cs="Consolas"/>
          <w:color w:val="D4D4D4"/>
          <w:sz w:val="20"/>
          <w:szCs w:val="20"/>
        </w:rPr>
      </w:pPr>
      <w:r>
        <w:rPr>
          <w:rFonts w:ascii="Consolas" w:hAnsi="Consolas" w:eastAsia="Consolas" w:cs="Consolas"/>
          <w:color w:val="D4D4D4"/>
          <w:sz w:val="20"/>
          <w:szCs w:val="20"/>
          <w:shd w:val="clear" w:color="auto" w:fill="1E1E1E"/>
          <w:lang w:eastAsia="zh-CN" w:bidi="ar"/>
        </w:rPr>
        <w:t>        medoids = kmedoids.medoid_indices_</w:t>
      </w:r>
    </w:p>
    <w:p>
      <w:pPr>
        <w:keepNext w:val="0"/>
        <w:keepLines w:val="0"/>
        <w:widowControl/>
        <w:suppressLineNumbers w:val="0"/>
        <w:shd w:val="clear" w:color="auto" w:fill="1E1E1E"/>
        <w:spacing w:line="228" w:lineRule="atLeast"/>
        <w:rPr>
          <w:rFonts w:ascii="Consolas" w:hAnsi="Consolas" w:eastAsia="Consolas" w:cs="Consolas"/>
          <w:color w:val="D4D4D4"/>
          <w:sz w:val="20"/>
          <w:szCs w:val="20"/>
        </w:rPr>
      </w:pPr>
      <w:r>
        <w:rPr>
          <w:rFonts w:ascii="Consolas" w:hAnsi="Consolas" w:eastAsia="Consolas" w:cs="Consolas"/>
          <w:color w:val="D4D4D4"/>
          <w:sz w:val="20"/>
          <w:szCs w:val="20"/>
          <w:shd w:val="clear" w:color="auto" w:fill="1E1E1E"/>
          <w:lang w:eastAsia="zh-CN" w:bidi="ar"/>
        </w:rPr>
        <w:t>        cost = np.</w:t>
      </w:r>
      <w:r>
        <w:rPr>
          <w:rFonts w:ascii="Consolas" w:hAnsi="Consolas" w:eastAsia="Consolas" w:cs="Consolas"/>
          <w:color w:val="DCDCAA"/>
          <w:sz w:val="20"/>
          <w:szCs w:val="20"/>
          <w:shd w:val="clear" w:color="auto" w:fill="1E1E1E"/>
          <w:lang w:eastAsia="zh-CN" w:bidi="ar"/>
        </w:rPr>
        <w:t>sum</w:t>
      </w:r>
      <w:r>
        <w:rPr>
          <w:rFonts w:ascii="Consolas" w:hAnsi="Consolas" w:eastAsia="Consolas" w:cs="Consolas"/>
          <w:color w:val="DCDCDC"/>
          <w:sz w:val="20"/>
          <w:szCs w:val="20"/>
          <w:shd w:val="clear" w:color="auto" w:fill="1E1E1E"/>
          <w:lang w:eastAsia="zh-CN" w:bidi="ar"/>
        </w:rPr>
        <w:t>(</w:t>
      </w:r>
      <w:r>
        <w:rPr>
          <w:rFonts w:ascii="Consolas" w:hAnsi="Consolas" w:eastAsia="Consolas" w:cs="Consolas"/>
          <w:color w:val="D4D4D4"/>
          <w:sz w:val="20"/>
          <w:szCs w:val="20"/>
          <w:shd w:val="clear" w:color="auto" w:fill="1E1E1E"/>
          <w:lang w:eastAsia="zh-CN" w:bidi="ar"/>
        </w:rPr>
        <w:t>np.</w:t>
      </w:r>
      <w:r>
        <w:rPr>
          <w:rFonts w:ascii="Consolas" w:hAnsi="Consolas" w:eastAsia="Consolas" w:cs="Consolas"/>
          <w:color w:val="DCDCAA"/>
          <w:sz w:val="20"/>
          <w:szCs w:val="20"/>
          <w:shd w:val="clear" w:color="auto" w:fill="1E1E1E"/>
          <w:lang w:eastAsia="zh-CN" w:bidi="ar"/>
        </w:rPr>
        <w:t>min</w:t>
      </w:r>
      <w:r>
        <w:rPr>
          <w:rFonts w:ascii="Consolas" w:hAnsi="Consolas" w:eastAsia="Consolas" w:cs="Consolas"/>
          <w:color w:val="DCDCDC"/>
          <w:sz w:val="20"/>
          <w:szCs w:val="20"/>
          <w:shd w:val="clear" w:color="auto" w:fill="1E1E1E"/>
          <w:lang w:eastAsia="zh-CN" w:bidi="ar"/>
        </w:rPr>
        <w:t>(</w:t>
      </w:r>
      <w:r>
        <w:rPr>
          <w:rFonts w:ascii="Consolas" w:hAnsi="Consolas" w:eastAsia="Consolas" w:cs="Consolas"/>
          <w:color w:val="D4D4D4"/>
          <w:sz w:val="20"/>
          <w:szCs w:val="20"/>
          <w:shd w:val="clear" w:color="auto" w:fill="1E1E1E"/>
          <w:lang w:eastAsia="zh-CN" w:bidi="ar"/>
        </w:rPr>
        <w:t>X</w:t>
      </w:r>
      <w:r>
        <w:rPr>
          <w:rFonts w:ascii="Consolas" w:hAnsi="Consolas" w:eastAsia="Consolas" w:cs="Consolas"/>
          <w:color w:val="DCDCDC"/>
          <w:sz w:val="20"/>
          <w:szCs w:val="20"/>
          <w:shd w:val="clear" w:color="auto" w:fill="1E1E1E"/>
          <w:lang w:eastAsia="zh-CN" w:bidi="ar"/>
        </w:rPr>
        <w:t>[</w:t>
      </w:r>
      <w:r>
        <w:rPr>
          <w:rFonts w:ascii="Consolas" w:hAnsi="Consolas" w:eastAsia="Consolas" w:cs="Consolas"/>
          <w:color w:val="D4D4D4"/>
          <w:sz w:val="20"/>
          <w:szCs w:val="20"/>
          <w:shd w:val="clear" w:color="auto" w:fill="1E1E1E"/>
          <w:lang w:eastAsia="zh-CN" w:bidi="ar"/>
        </w:rPr>
        <w:t>medoids</w:t>
      </w:r>
      <w:r>
        <w:rPr>
          <w:rFonts w:ascii="Consolas" w:hAnsi="Consolas" w:eastAsia="Consolas" w:cs="Consolas"/>
          <w:color w:val="DCDCDC"/>
          <w:sz w:val="20"/>
          <w:szCs w:val="20"/>
          <w:shd w:val="clear" w:color="auto" w:fill="1E1E1E"/>
          <w:lang w:eastAsia="zh-CN" w:bidi="ar"/>
        </w:rPr>
        <w:t>]</w:t>
      </w:r>
      <w:r>
        <w:rPr>
          <w:rFonts w:ascii="Consolas" w:hAnsi="Consolas" w:eastAsia="Consolas" w:cs="Consolas"/>
          <w:color w:val="D4D4D4"/>
          <w:sz w:val="20"/>
          <w:szCs w:val="20"/>
          <w:shd w:val="clear" w:color="auto" w:fill="1E1E1E"/>
          <w:lang w:eastAsia="zh-CN" w:bidi="ar"/>
        </w:rPr>
        <w:t xml:space="preserve"> - X</w:t>
      </w:r>
      <w:r>
        <w:rPr>
          <w:rFonts w:ascii="Consolas" w:hAnsi="Consolas" w:eastAsia="Consolas" w:cs="Consolas"/>
          <w:color w:val="DCDCDC"/>
          <w:sz w:val="20"/>
          <w:szCs w:val="20"/>
          <w:shd w:val="clear" w:color="auto" w:fill="1E1E1E"/>
          <w:lang w:eastAsia="zh-CN" w:bidi="ar"/>
        </w:rPr>
        <w:t>[:,</w:t>
      </w:r>
      <w:r>
        <w:rPr>
          <w:rFonts w:ascii="Consolas" w:hAnsi="Consolas" w:eastAsia="Consolas" w:cs="Consolas"/>
          <w:color w:val="D4D4D4"/>
          <w:sz w:val="20"/>
          <w:szCs w:val="20"/>
          <w:shd w:val="clear" w:color="auto" w:fill="1E1E1E"/>
          <w:lang w:eastAsia="zh-CN" w:bidi="ar"/>
        </w:rPr>
        <w:t xml:space="preserve"> np.newaxis</w:t>
      </w:r>
      <w:r>
        <w:rPr>
          <w:rFonts w:ascii="Consolas" w:hAnsi="Consolas" w:eastAsia="Consolas" w:cs="Consolas"/>
          <w:color w:val="DCDCDC"/>
          <w:sz w:val="20"/>
          <w:szCs w:val="20"/>
          <w:shd w:val="clear" w:color="auto" w:fill="1E1E1E"/>
          <w:lang w:eastAsia="zh-CN" w:bidi="ar"/>
        </w:rPr>
        <w:t>],</w:t>
      </w:r>
      <w:r>
        <w:rPr>
          <w:rFonts w:ascii="Consolas" w:hAnsi="Consolas" w:eastAsia="Consolas" w:cs="Consolas"/>
          <w:color w:val="D4D4D4"/>
          <w:sz w:val="20"/>
          <w:szCs w:val="20"/>
          <w:shd w:val="clear" w:color="auto" w:fill="1E1E1E"/>
          <w:lang w:eastAsia="zh-CN" w:bidi="ar"/>
        </w:rPr>
        <w:t xml:space="preserve"> axis=</w:t>
      </w:r>
      <w:r>
        <w:rPr>
          <w:rFonts w:ascii="Consolas" w:hAnsi="Consolas" w:eastAsia="Consolas" w:cs="Consolas"/>
          <w:color w:val="B5CEA8"/>
          <w:sz w:val="20"/>
          <w:szCs w:val="20"/>
          <w:shd w:val="clear" w:color="auto" w:fill="1E1E1E"/>
          <w:lang w:eastAsia="zh-CN" w:bidi="ar"/>
        </w:rPr>
        <w:t>2</w:t>
      </w:r>
      <w:r>
        <w:rPr>
          <w:rFonts w:ascii="Consolas" w:hAnsi="Consolas" w:eastAsia="Consolas" w:cs="Consolas"/>
          <w:color w:val="DCDCDC"/>
          <w:sz w:val="20"/>
          <w:szCs w:val="20"/>
          <w:shd w:val="clear" w:color="auto" w:fill="1E1E1E"/>
          <w:lang w:eastAsia="zh-CN" w:bidi="ar"/>
        </w:rPr>
        <w:t>),</w:t>
      </w:r>
      <w:r>
        <w:rPr>
          <w:rFonts w:ascii="Consolas" w:hAnsi="Consolas" w:eastAsia="Consolas" w:cs="Consolas"/>
          <w:color w:val="D4D4D4"/>
          <w:sz w:val="20"/>
          <w:szCs w:val="20"/>
          <w:shd w:val="clear" w:color="auto" w:fill="1E1E1E"/>
          <w:lang w:eastAsia="zh-CN" w:bidi="ar"/>
        </w:rPr>
        <w:t xml:space="preserve"> axis=</w:t>
      </w:r>
      <w:r>
        <w:rPr>
          <w:rFonts w:ascii="Consolas" w:hAnsi="Consolas" w:eastAsia="Consolas" w:cs="Consolas"/>
          <w:color w:val="B5CEA8"/>
          <w:sz w:val="20"/>
          <w:szCs w:val="20"/>
          <w:shd w:val="clear" w:color="auto" w:fill="1E1E1E"/>
          <w:lang w:eastAsia="zh-CN" w:bidi="ar"/>
        </w:rPr>
        <w:t>1</w:t>
      </w:r>
      <w:r>
        <w:rPr>
          <w:rFonts w:ascii="Consolas" w:hAnsi="Consolas" w:eastAsia="Consolas" w:cs="Consolas"/>
          <w:color w:val="DCDCDC"/>
          <w:sz w:val="20"/>
          <w:szCs w:val="20"/>
          <w:shd w:val="clear" w:color="auto" w:fill="1E1E1E"/>
          <w:lang w:eastAsia="zh-CN" w:bidi="ar"/>
        </w:rPr>
        <w:t>)</w:t>
      </w:r>
      <w:r>
        <w:rPr>
          <w:rFonts w:ascii="Consolas" w:hAnsi="Consolas" w:eastAsia="Consolas" w:cs="Consolas"/>
          <w:color w:val="D4D4D4"/>
          <w:sz w:val="20"/>
          <w:szCs w:val="20"/>
          <w:shd w:val="clear" w:color="auto" w:fill="1E1E1E"/>
          <w:lang w:eastAsia="zh-CN" w:bidi="ar"/>
        </w:rPr>
        <w:t>.mean</w:t>
      </w:r>
      <w:r>
        <w:rPr>
          <w:rFonts w:ascii="Consolas" w:hAnsi="Consolas" w:eastAsia="Consolas" w:cs="Consolas"/>
          <w:color w:val="DCDCDC"/>
          <w:sz w:val="20"/>
          <w:szCs w:val="20"/>
          <w:shd w:val="clear" w:color="auto" w:fill="1E1E1E"/>
          <w:lang w:eastAsia="zh-CN" w:bidi="ar"/>
        </w:rPr>
        <w:t>()</w:t>
      </w:r>
    </w:p>
    <w:p>
      <w:pPr>
        <w:keepNext w:val="0"/>
        <w:keepLines w:val="0"/>
        <w:widowControl/>
        <w:suppressLineNumbers w:val="0"/>
        <w:shd w:val="clear" w:color="auto" w:fill="1E1E1E"/>
        <w:spacing w:line="228" w:lineRule="atLeast"/>
        <w:rPr>
          <w:rFonts w:ascii="Consolas" w:hAnsi="Consolas" w:eastAsia="Consolas" w:cs="Consolas"/>
          <w:color w:val="D4D4D4"/>
          <w:sz w:val="20"/>
          <w:szCs w:val="20"/>
        </w:rPr>
      </w:pP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C586C0"/>
          <w:sz w:val="20"/>
          <w:szCs w:val="20"/>
          <w:shd w:val="clear" w:color="auto" w:fill="1E1E1E"/>
          <w:lang w:eastAsia="zh-CN" w:bidi="ar"/>
        </w:rPr>
        <w:t>if</w:t>
      </w:r>
      <w:r>
        <w:rPr>
          <w:rFonts w:ascii="Consolas" w:hAnsi="Consolas" w:eastAsia="Consolas" w:cs="Consolas"/>
          <w:color w:val="D4D4D4"/>
          <w:sz w:val="20"/>
          <w:szCs w:val="20"/>
          <w:shd w:val="clear" w:color="auto" w:fill="1E1E1E"/>
          <w:lang w:eastAsia="zh-CN" w:bidi="ar"/>
        </w:rPr>
        <w:t xml:space="preserve"> cost &lt; best_cost</w:t>
      </w:r>
      <w:r>
        <w:rPr>
          <w:rFonts w:ascii="Consolas" w:hAnsi="Consolas" w:eastAsia="Consolas" w:cs="Consolas"/>
          <w:color w:val="DCDCDC"/>
          <w:sz w:val="20"/>
          <w:szCs w:val="20"/>
          <w:shd w:val="clear" w:color="auto" w:fill="1E1E1E"/>
          <w:lang w:eastAsia="zh-CN" w:bidi="ar"/>
        </w:rPr>
        <w:t>:</w:t>
      </w:r>
    </w:p>
    <w:p>
      <w:pPr>
        <w:keepNext w:val="0"/>
        <w:keepLines w:val="0"/>
        <w:widowControl/>
        <w:suppressLineNumbers w:val="0"/>
        <w:shd w:val="clear" w:color="auto" w:fill="1E1E1E"/>
        <w:spacing w:line="228" w:lineRule="atLeast"/>
        <w:rPr>
          <w:rFonts w:ascii="Consolas" w:hAnsi="Consolas" w:eastAsia="Consolas" w:cs="Consolas"/>
          <w:color w:val="D4D4D4"/>
          <w:sz w:val="20"/>
          <w:szCs w:val="20"/>
        </w:rPr>
      </w:pPr>
      <w:r>
        <w:rPr>
          <w:rFonts w:ascii="Consolas" w:hAnsi="Consolas" w:eastAsia="Consolas" w:cs="Consolas"/>
          <w:color w:val="D4D4D4"/>
          <w:sz w:val="20"/>
          <w:szCs w:val="20"/>
          <w:shd w:val="clear" w:color="auto" w:fill="1E1E1E"/>
          <w:lang w:eastAsia="zh-CN" w:bidi="ar"/>
        </w:rPr>
        <w:t>            best_cost = cost</w:t>
      </w:r>
    </w:p>
    <w:p>
      <w:pPr>
        <w:keepNext w:val="0"/>
        <w:keepLines w:val="0"/>
        <w:widowControl/>
        <w:suppressLineNumbers w:val="0"/>
        <w:shd w:val="clear" w:color="auto" w:fill="1E1E1E"/>
        <w:spacing w:line="228" w:lineRule="atLeast"/>
        <w:rPr>
          <w:rFonts w:ascii="Consolas" w:hAnsi="Consolas" w:eastAsia="Consolas" w:cs="Consolas"/>
          <w:color w:val="D4D4D4"/>
          <w:sz w:val="20"/>
          <w:szCs w:val="20"/>
        </w:rPr>
      </w:pPr>
      <w:r>
        <w:rPr>
          <w:rFonts w:ascii="Consolas" w:hAnsi="Consolas" w:eastAsia="Consolas" w:cs="Consolas"/>
          <w:color w:val="D4D4D4"/>
          <w:sz w:val="20"/>
          <w:szCs w:val="20"/>
          <w:shd w:val="clear" w:color="auto" w:fill="1E1E1E"/>
          <w:lang w:eastAsia="zh-CN" w:bidi="ar"/>
        </w:rPr>
        <w:t>            best_medoids = medoids</w:t>
      </w:r>
    </w:p>
    <w:p>
      <w:pPr>
        <w:keepNext w:val="0"/>
        <w:keepLines w:val="0"/>
        <w:widowControl/>
        <w:suppressLineNumbers w:val="0"/>
        <w:shd w:val="clear" w:color="auto" w:fill="1E1E1E"/>
        <w:spacing w:line="228" w:lineRule="atLeast"/>
        <w:ind w:firstLine="351"/>
        <w:rPr>
          <w:rFonts w:ascii="Consolas" w:hAnsi="Consolas" w:eastAsia="Consolas" w:cs="Consolas"/>
          <w:color w:val="D4D4D4"/>
          <w:sz w:val="20"/>
          <w:szCs w:val="20"/>
          <w:shd w:val="clear" w:color="auto" w:fill="1E1E1E"/>
          <w:lang w:eastAsia="zh-CN" w:bidi="ar"/>
        </w:rPr>
      </w:pPr>
      <w:r>
        <w:rPr>
          <w:rFonts w:ascii="Consolas" w:hAnsi="Consolas" w:eastAsia="Consolas" w:cs="Consolas"/>
          <w:color w:val="C586C0"/>
          <w:sz w:val="20"/>
          <w:szCs w:val="20"/>
          <w:shd w:val="clear" w:color="auto" w:fill="1E1E1E"/>
          <w:lang w:eastAsia="zh-CN" w:bidi="ar"/>
        </w:rPr>
        <w:t>return</w:t>
      </w:r>
      <w:r>
        <w:rPr>
          <w:rFonts w:ascii="Consolas" w:hAnsi="Consolas" w:eastAsia="Consolas" w:cs="Consolas"/>
          <w:color w:val="D4D4D4"/>
          <w:sz w:val="20"/>
          <w:szCs w:val="20"/>
          <w:shd w:val="clear" w:color="auto" w:fill="1E1E1E"/>
          <w:lang w:eastAsia="zh-CN" w:bidi="ar"/>
        </w:rPr>
        <w:t xml:space="preserve"> best_medoids</w:t>
      </w:r>
    </w:p>
    <w:p>
      <w:pPr>
        <w:keepNext w:val="0"/>
        <w:keepLines w:val="0"/>
        <w:widowControl/>
        <w:suppressLineNumbers w:val="0"/>
        <w:shd w:val="clear" w:color="auto" w:fill="1E1E1E"/>
        <w:spacing w:line="228" w:lineRule="atLeast"/>
        <w:ind w:firstLine="351"/>
        <w:rPr>
          <w:rFonts w:ascii="Consolas" w:hAnsi="Consolas" w:eastAsia="Consolas" w:cs="Consolas"/>
          <w:color w:val="D4D4D4"/>
          <w:sz w:val="20"/>
          <w:szCs w:val="20"/>
          <w:shd w:val="clear" w:color="auto" w:fill="1E1E1E"/>
          <w:lang w:eastAsia="zh-CN" w:bidi="ar"/>
        </w:rPr>
      </w:pPr>
    </w:p>
    <w:p>
      <w:pPr>
        <w:keepNext w:val="0"/>
        <w:keepLines w:val="0"/>
        <w:widowControl/>
        <w:suppressLineNumbers w:val="0"/>
        <w:shd w:val="clear" w:color="auto" w:fill="1E1E1E"/>
        <w:spacing w:line="228" w:lineRule="atLeast"/>
        <w:rPr>
          <w:rFonts w:ascii="Consolas" w:hAnsi="Consolas" w:eastAsia="Consolas" w:cs="Consolas"/>
          <w:color w:val="D4D4D4"/>
          <w:sz w:val="20"/>
          <w:szCs w:val="20"/>
        </w:rPr>
      </w:pPr>
      <w:r>
        <w:rPr>
          <w:rFonts w:ascii="Consolas" w:hAnsi="Consolas" w:eastAsia="Consolas" w:cs="Consolas"/>
          <w:color w:val="D4D4D4"/>
          <w:sz w:val="20"/>
          <w:szCs w:val="20"/>
          <w:shd w:val="clear" w:color="auto" w:fill="1E1E1E"/>
          <w:lang w:eastAsia="zh-CN" w:bidi="ar"/>
        </w:rPr>
        <w:t xml:space="preserve">k = </w:t>
      </w:r>
      <w:r>
        <w:rPr>
          <w:rFonts w:ascii="Consolas" w:hAnsi="Consolas" w:eastAsia="Consolas" w:cs="Consolas"/>
          <w:color w:val="B5CEA8"/>
          <w:sz w:val="20"/>
          <w:szCs w:val="20"/>
          <w:shd w:val="clear" w:color="auto" w:fill="1E1E1E"/>
          <w:lang w:eastAsia="zh-CN" w:bidi="ar"/>
        </w:rPr>
        <w:t>3</w:t>
      </w: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6AA94F"/>
          <w:sz w:val="20"/>
          <w:szCs w:val="20"/>
          <w:shd w:val="clear" w:color="auto" w:fill="1E1E1E"/>
          <w:lang w:eastAsia="zh-CN" w:bidi="ar"/>
        </w:rPr>
        <w:t>#&lt;- no. of cluster</w:t>
      </w:r>
    </w:p>
    <w:p>
      <w:pPr>
        <w:keepNext w:val="0"/>
        <w:keepLines w:val="0"/>
        <w:widowControl/>
        <w:suppressLineNumbers w:val="0"/>
        <w:shd w:val="clear" w:color="auto" w:fill="1E1E1E"/>
        <w:spacing w:line="228" w:lineRule="atLeast"/>
        <w:rPr>
          <w:rFonts w:ascii="Consolas" w:hAnsi="Consolas" w:eastAsia="Consolas" w:cs="Consolas"/>
          <w:color w:val="D4D4D4"/>
          <w:sz w:val="20"/>
          <w:szCs w:val="20"/>
        </w:rPr>
      </w:pPr>
      <w:r>
        <w:rPr>
          <w:rFonts w:ascii="Consolas" w:hAnsi="Consolas" w:eastAsia="Consolas" w:cs="Consolas"/>
          <w:color w:val="D4D4D4"/>
          <w:sz w:val="20"/>
          <w:szCs w:val="20"/>
          <w:shd w:val="clear" w:color="auto" w:fill="1E1E1E"/>
          <w:lang w:eastAsia="zh-CN" w:bidi="ar"/>
        </w:rPr>
        <w:t xml:space="preserve">num_local = </w:t>
      </w:r>
      <w:r>
        <w:rPr>
          <w:rFonts w:ascii="Consolas" w:hAnsi="Consolas" w:eastAsia="Consolas" w:cs="Consolas"/>
          <w:color w:val="B5CEA8"/>
          <w:sz w:val="20"/>
          <w:szCs w:val="20"/>
          <w:shd w:val="clear" w:color="auto" w:fill="1E1E1E"/>
          <w:lang w:eastAsia="zh-CN" w:bidi="ar"/>
        </w:rPr>
        <w:t>10</w:t>
      </w:r>
    </w:p>
    <w:p>
      <w:pPr>
        <w:keepNext w:val="0"/>
        <w:keepLines w:val="0"/>
        <w:widowControl/>
        <w:suppressLineNumbers w:val="0"/>
        <w:shd w:val="clear" w:color="auto" w:fill="1E1E1E"/>
        <w:spacing w:line="228" w:lineRule="atLeast"/>
        <w:rPr>
          <w:rFonts w:ascii="Consolas" w:hAnsi="Consolas" w:eastAsia="Consolas" w:cs="Consolas"/>
          <w:color w:val="D4D4D4"/>
          <w:sz w:val="20"/>
          <w:szCs w:val="20"/>
        </w:rPr>
      </w:pPr>
      <w:r>
        <w:rPr>
          <w:rFonts w:ascii="Consolas" w:hAnsi="Consolas" w:eastAsia="Consolas" w:cs="Consolas"/>
          <w:color w:val="D4D4D4"/>
          <w:sz w:val="20"/>
          <w:szCs w:val="20"/>
          <w:shd w:val="clear" w:color="auto" w:fill="1E1E1E"/>
          <w:lang w:eastAsia="zh-CN" w:bidi="ar"/>
        </w:rPr>
        <w:t xml:space="preserve">max_neighbor = </w:t>
      </w:r>
      <w:r>
        <w:rPr>
          <w:rFonts w:ascii="Consolas" w:hAnsi="Consolas" w:eastAsia="Consolas" w:cs="Consolas"/>
          <w:color w:val="B5CEA8"/>
          <w:sz w:val="20"/>
          <w:szCs w:val="20"/>
          <w:shd w:val="clear" w:color="auto" w:fill="1E1E1E"/>
          <w:lang w:eastAsia="zh-CN" w:bidi="ar"/>
        </w:rPr>
        <w:t>10</w:t>
      </w:r>
    </w:p>
    <w:p>
      <w:pPr>
        <w:keepNext w:val="0"/>
        <w:keepLines w:val="0"/>
        <w:widowControl/>
        <w:suppressLineNumbers w:val="0"/>
        <w:shd w:val="clear" w:color="auto" w:fill="1E1E1E"/>
        <w:spacing w:line="228" w:lineRule="atLeast"/>
        <w:rPr>
          <w:rFonts w:ascii="Trebuchet MS" w:hAnsi="Trebuchet MS" w:eastAsia="Trebuchet MS" w:cs="Trebuchet MS"/>
          <w:sz w:val="28"/>
          <w:szCs w:val="28"/>
        </w:rPr>
      </w:pPr>
      <w:r>
        <w:rPr>
          <w:rFonts w:ascii="Consolas" w:hAnsi="Consolas" w:eastAsia="Consolas" w:cs="Consolas"/>
          <w:color w:val="D4D4D4"/>
          <w:sz w:val="20"/>
          <w:szCs w:val="20"/>
          <w:shd w:val="clear" w:color="auto" w:fill="1E1E1E"/>
          <w:lang w:eastAsia="zh-CN" w:bidi="ar"/>
        </w:rPr>
        <w:t>medoids = clarans</w:t>
      </w:r>
      <w:r>
        <w:rPr>
          <w:rFonts w:ascii="Consolas" w:hAnsi="Consolas" w:eastAsia="Consolas" w:cs="Consolas"/>
          <w:color w:val="DCDCDC"/>
          <w:sz w:val="20"/>
          <w:szCs w:val="20"/>
          <w:shd w:val="clear" w:color="auto" w:fill="1E1E1E"/>
          <w:lang w:eastAsia="zh-CN" w:bidi="ar"/>
        </w:rPr>
        <w:t>(</w:t>
      </w:r>
      <w:r>
        <w:rPr>
          <w:rFonts w:ascii="Consolas" w:hAnsi="Consolas" w:eastAsia="Consolas" w:cs="Consolas"/>
          <w:color w:val="D4D4D4"/>
          <w:sz w:val="20"/>
          <w:szCs w:val="20"/>
          <w:shd w:val="clear" w:color="auto" w:fill="1E1E1E"/>
          <w:lang w:eastAsia="zh-CN" w:bidi="ar"/>
        </w:rPr>
        <w:t>X</w:t>
      </w:r>
      <w:r>
        <w:rPr>
          <w:rFonts w:ascii="Consolas" w:hAnsi="Consolas" w:eastAsia="Consolas" w:cs="Consolas"/>
          <w:color w:val="DCDCDC"/>
          <w:sz w:val="20"/>
          <w:szCs w:val="20"/>
          <w:shd w:val="clear" w:color="auto" w:fill="1E1E1E"/>
          <w:lang w:eastAsia="zh-CN" w:bidi="ar"/>
        </w:rPr>
        <w:t>,</w:t>
      </w:r>
      <w:r>
        <w:rPr>
          <w:rFonts w:ascii="Consolas" w:hAnsi="Consolas" w:eastAsia="Consolas" w:cs="Consolas"/>
          <w:color w:val="D4D4D4"/>
          <w:sz w:val="20"/>
          <w:szCs w:val="20"/>
          <w:shd w:val="clear" w:color="auto" w:fill="1E1E1E"/>
          <w:lang w:eastAsia="zh-CN" w:bidi="ar"/>
        </w:rPr>
        <w:t xml:space="preserve"> k</w:t>
      </w:r>
      <w:r>
        <w:rPr>
          <w:rFonts w:ascii="Consolas" w:hAnsi="Consolas" w:eastAsia="Consolas" w:cs="Consolas"/>
          <w:color w:val="DCDCDC"/>
          <w:sz w:val="20"/>
          <w:szCs w:val="20"/>
          <w:shd w:val="clear" w:color="auto" w:fill="1E1E1E"/>
          <w:lang w:eastAsia="zh-CN" w:bidi="ar"/>
        </w:rPr>
        <w:t>,</w:t>
      </w:r>
      <w:r>
        <w:rPr>
          <w:rFonts w:ascii="Consolas" w:hAnsi="Consolas" w:eastAsia="Consolas" w:cs="Consolas"/>
          <w:color w:val="D4D4D4"/>
          <w:sz w:val="20"/>
          <w:szCs w:val="20"/>
          <w:shd w:val="clear" w:color="auto" w:fill="1E1E1E"/>
          <w:lang w:eastAsia="zh-CN" w:bidi="ar"/>
        </w:rPr>
        <w:t xml:space="preserve"> num_local</w:t>
      </w:r>
      <w:r>
        <w:rPr>
          <w:rFonts w:ascii="Consolas" w:hAnsi="Consolas" w:eastAsia="Consolas" w:cs="Consolas"/>
          <w:color w:val="DCDCDC"/>
          <w:sz w:val="20"/>
          <w:szCs w:val="20"/>
          <w:shd w:val="clear" w:color="auto" w:fill="1E1E1E"/>
          <w:lang w:eastAsia="zh-CN" w:bidi="ar"/>
        </w:rPr>
        <w:t>,</w:t>
      </w:r>
      <w:r>
        <w:rPr>
          <w:rFonts w:ascii="Consolas" w:hAnsi="Consolas" w:eastAsia="Consolas" w:cs="Consolas"/>
          <w:color w:val="D4D4D4"/>
          <w:sz w:val="20"/>
          <w:szCs w:val="20"/>
          <w:shd w:val="clear" w:color="auto" w:fill="1E1E1E"/>
          <w:lang w:eastAsia="zh-CN" w:bidi="ar"/>
        </w:rPr>
        <w:t xml:space="preserve"> max_neighbor</w:t>
      </w:r>
      <w:r>
        <w:rPr>
          <w:rFonts w:ascii="Consolas" w:hAnsi="Consolas" w:eastAsia="Consolas" w:cs="Consolas"/>
          <w:color w:val="DCDCDC"/>
          <w:sz w:val="20"/>
          <w:szCs w:val="20"/>
          <w:shd w:val="clear" w:color="auto" w:fill="1E1E1E"/>
          <w:lang w:eastAsia="zh-CN" w:bidi="ar"/>
        </w:rPr>
        <w:t>)</w:t>
      </w:r>
    </w:p>
    <w:p>
      <w:pPr>
        <w:keepNext w:val="0"/>
        <w:keepLines w:val="0"/>
        <w:widowControl/>
        <w:suppressLineNumbers w:val="0"/>
        <w:shd w:val="clear" w:color="auto" w:fill="1E1E1E"/>
        <w:spacing w:line="228" w:lineRule="atLeast"/>
        <w:rPr>
          <w:rFonts w:ascii="Consolas" w:hAnsi="Consolas" w:eastAsia="Consolas" w:cs="Consolas"/>
          <w:color w:val="D4D4D4"/>
          <w:sz w:val="20"/>
          <w:szCs w:val="20"/>
        </w:rPr>
      </w:pPr>
      <w:r>
        <w:rPr>
          <w:rFonts w:ascii="Consolas" w:hAnsi="Consolas" w:eastAsia="Consolas" w:cs="Consolas"/>
          <w:color w:val="6AA94F"/>
          <w:sz w:val="20"/>
          <w:szCs w:val="20"/>
          <w:shd w:val="clear" w:color="auto" w:fill="1E1E1E"/>
          <w:lang w:eastAsia="zh-CN" w:bidi="ar"/>
        </w:rPr>
        <w:t># plotting the results</w:t>
      </w:r>
    </w:p>
    <w:p>
      <w:pPr>
        <w:keepNext w:val="0"/>
        <w:keepLines w:val="0"/>
        <w:widowControl/>
        <w:suppressLineNumbers w:val="0"/>
        <w:shd w:val="clear" w:color="auto" w:fill="1E1E1E"/>
        <w:spacing w:line="228" w:lineRule="atLeast"/>
        <w:rPr>
          <w:rFonts w:ascii="Consolas" w:hAnsi="Consolas" w:eastAsia="Consolas" w:cs="Consolas"/>
          <w:color w:val="D4D4D4"/>
          <w:sz w:val="20"/>
          <w:szCs w:val="20"/>
        </w:rPr>
      </w:pPr>
      <w:r>
        <w:rPr>
          <w:rFonts w:ascii="Consolas" w:hAnsi="Consolas" w:eastAsia="Consolas" w:cs="Consolas"/>
          <w:color w:val="D4D4D4"/>
          <w:sz w:val="20"/>
          <w:szCs w:val="20"/>
          <w:shd w:val="clear" w:color="auto" w:fill="1E1E1E"/>
          <w:lang w:eastAsia="zh-CN" w:bidi="ar"/>
        </w:rPr>
        <w:t>plt.scatter</w:t>
      </w:r>
      <w:r>
        <w:rPr>
          <w:rFonts w:ascii="Consolas" w:hAnsi="Consolas" w:eastAsia="Consolas" w:cs="Consolas"/>
          <w:color w:val="DCDCDC"/>
          <w:sz w:val="20"/>
          <w:szCs w:val="20"/>
          <w:shd w:val="clear" w:color="auto" w:fill="1E1E1E"/>
          <w:lang w:eastAsia="zh-CN" w:bidi="ar"/>
        </w:rPr>
        <w:t>(</w:t>
      </w:r>
      <w:r>
        <w:rPr>
          <w:rFonts w:ascii="Consolas" w:hAnsi="Consolas" w:eastAsia="Consolas" w:cs="Consolas"/>
          <w:color w:val="D4D4D4"/>
          <w:sz w:val="20"/>
          <w:szCs w:val="20"/>
          <w:shd w:val="clear" w:color="auto" w:fill="1E1E1E"/>
          <w:lang w:eastAsia="zh-CN" w:bidi="ar"/>
        </w:rPr>
        <w:t>X</w:t>
      </w:r>
      <w:r>
        <w:rPr>
          <w:rFonts w:ascii="Consolas" w:hAnsi="Consolas" w:eastAsia="Consolas" w:cs="Consolas"/>
          <w:color w:val="DCDCDC"/>
          <w:sz w:val="20"/>
          <w:szCs w:val="20"/>
          <w:shd w:val="clear" w:color="auto" w:fill="1E1E1E"/>
          <w:lang w:eastAsia="zh-CN" w:bidi="ar"/>
        </w:rPr>
        <w:t>[:,</w:t>
      </w: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B5CEA8"/>
          <w:sz w:val="20"/>
          <w:szCs w:val="20"/>
          <w:shd w:val="clear" w:color="auto" w:fill="1E1E1E"/>
          <w:lang w:eastAsia="zh-CN" w:bidi="ar"/>
        </w:rPr>
        <w:t>0</w:t>
      </w:r>
      <w:r>
        <w:rPr>
          <w:rFonts w:ascii="Consolas" w:hAnsi="Consolas" w:eastAsia="Consolas" w:cs="Consolas"/>
          <w:color w:val="DCDCDC"/>
          <w:sz w:val="20"/>
          <w:szCs w:val="20"/>
          <w:shd w:val="clear" w:color="auto" w:fill="1E1E1E"/>
          <w:lang w:eastAsia="zh-CN" w:bidi="ar"/>
        </w:rPr>
        <w:t>],</w:t>
      </w:r>
      <w:r>
        <w:rPr>
          <w:rFonts w:ascii="Consolas" w:hAnsi="Consolas" w:eastAsia="Consolas" w:cs="Consolas"/>
          <w:color w:val="D4D4D4"/>
          <w:sz w:val="20"/>
          <w:szCs w:val="20"/>
          <w:shd w:val="clear" w:color="auto" w:fill="1E1E1E"/>
          <w:lang w:eastAsia="zh-CN" w:bidi="ar"/>
        </w:rPr>
        <w:t xml:space="preserve"> X</w:t>
      </w:r>
      <w:r>
        <w:rPr>
          <w:rFonts w:ascii="Consolas" w:hAnsi="Consolas" w:eastAsia="Consolas" w:cs="Consolas"/>
          <w:color w:val="DCDCDC"/>
          <w:sz w:val="20"/>
          <w:szCs w:val="20"/>
          <w:shd w:val="clear" w:color="auto" w:fill="1E1E1E"/>
          <w:lang w:eastAsia="zh-CN" w:bidi="ar"/>
        </w:rPr>
        <w:t>[:,</w:t>
      </w: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B5CEA8"/>
          <w:sz w:val="20"/>
          <w:szCs w:val="20"/>
          <w:shd w:val="clear" w:color="auto" w:fill="1E1E1E"/>
          <w:lang w:eastAsia="zh-CN" w:bidi="ar"/>
        </w:rPr>
        <w:t>1</w:t>
      </w:r>
      <w:r>
        <w:rPr>
          <w:rFonts w:ascii="Consolas" w:hAnsi="Consolas" w:eastAsia="Consolas" w:cs="Consolas"/>
          <w:color w:val="DCDCDC"/>
          <w:sz w:val="20"/>
          <w:szCs w:val="20"/>
          <w:shd w:val="clear" w:color="auto" w:fill="1E1E1E"/>
          <w:lang w:eastAsia="zh-CN" w:bidi="ar"/>
        </w:rPr>
        <w:t>],</w:t>
      </w:r>
      <w:r>
        <w:rPr>
          <w:rFonts w:ascii="Consolas" w:hAnsi="Consolas" w:eastAsia="Consolas" w:cs="Consolas"/>
          <w:color w:val="D4D4D4"/>
          <w:sz w:val="20"/>
          <w:szCs w:val="20"/>
          <w:shd w:val="clear" w:color="auto" w:fill="1E1E1E"/>
          <w:lang w:eastAsia="zh-CN" w:bidi="ar"/>
        </w:rPr>
        <w:t xml:space="preserve"> c=</w:t>
      </w:r>
      <w:r>
        <w:rPr>
          <w:rFonts w:ascii="Consolas" w:hAnsi="Consolas" w:eastAsia="Consolas" w:cs="Consolas"/>
          <w:color w:val="CE9178"/>
          <w:sz w:val="20"/>
          <w:szCs w:val="20"/>
          <w:shd w:val="clear" w:color="auto" w:fill="1E1E1E"/>
          <w:lang w:eastAsia="zh-CN" w:bidi="ar"/>
        </w:rPr>
        <w:t>'blue'</w:t>
      </w:r>
      <w:r>
        <w:rPr>
          <w:rFonts w:ascii="Consolas" w:hAnsi="Consolas" w:eastAsia="Consolas" w:cs="Consolas"/>
          <w:color w:val="DCDCDC"/>
          <w:sz w:val="20"/>
          <w:szCs w:val="20"/>
          <w:shd w:val="clear" w:color="auto" w:fill="1E1E1E"/>
          <w:lang w:eastAsia="zh-CN" w:bidi="ar"/>
        </w:rPr>
        <w:t>,</w:t>
      </w:r>
      <w:r>
        <w:rPr>
          <w:rFonts w:ascii="Consolas" w:hAnsi="Consolas" w:eastAsia="Consolas" w:cs="Consolas"/>
          <w:color w:val="D4D4D4"/>
          <w:sz w:val="20"/>
          <w:szCs w:val="20"/>
          <w:shd w:val="clear" w:color="auto" w:fill="1E1E1E"/>
          <w:lang w:eastAsia="zh-CN" w:bidi="ar"/>
        </w:rPr>
        <w:t xml:space="preserve"> marker=</w:t>
      </w:r>
      <w:r>
        <w:rPr>
          <w:rFonts w:ascii="Consolas" w:hAnsi="Consolas" w:eastAsia="Consolas" w:cs="Consolas"/>
          <w:color w:val="CE9178"/>
          <w:sz w:val="20"/>
          <w:szCs w:val="20"/>
          <w:shd w:val="clear" w:color="auto" w:fill="1E1E1E"/>
          <w:lang w:eastAsia="zh-CN" w:bidi="ar"/>
        </w:rPr>
        <w:t>'o'</w:t>
      </w:r>
      <w:r>
        <w:rPr>
          <w:rFonts w:ascii="Consolas" w:hAnsi="Consolas" w:eastAsia="Consolas" w:cs="Consolas"/>
          <w:color w:val="DCDCDC"/>
          <w:sz w:val="20"/>
          <w:szCs w:val="20"/>
          <w:shd w:val="clear" w:color="auto" w:fill="1E1E1E"/>
          <w:lang w:eastAsia="zh-CN" w:bidi="ar"/>
        </w:rPr>
        <w:t>,</w:t>
      </w:r>
      <w:r>
        <w:rPr>
          <w:rFonts w:ascii="Consolas" w:hAnsi="Consolas" w:eastAsia="Consolas" w:cs="Consolas"/>
          <w:color w:val="D4D4D4"/>
          <w:sz w:val="20"/>
          <w:szCs w:val="20"/>
          <w:shd w:val="clear" w:color="auto" w:fill="1E1E1E"/>
          <w:lang w:eastAsia="zh-CN" w:bidi="ar"/>
        </w:rPr>
        <w:t xml:space="preserve"> s=</w:t>
      </w:r>
      <w:r>
        <w:rPr>
          <w:rFonts w:ascii="Consolas" w:hAnsi="Consolas" w:eastAsia="Consolas" w:cs="Consolas"/>
          <w:color w:val="B5CEA8"/>
          <w:sz w:val="20"/>
          <w:szCs w:val="20"/>
          <w:shd w:val="clear" w:color="auto" w:fill="1E1E1E"/>
          <w:lang w:eastAsia="zh-CN" w:bidi="ar"/>
        </w:rPr>
        <w:t>30</w:t>
      </w:r>
      <w:r>
        <w:rPr>
          <w:rFonts w:ascii="Consolas" w:hAnsi="Consolas" w:eastAsia="Consolas" w:cs="Consolas"/>
          <w:color w:val="DCDCDC"/>
          <w:sz w:val="20"/>
          <w:szCs w:val="20"/>
          <w:shd w:val="clear" w:color="auto" w:fill="1E1E1E"/>
          <w:lang w:eastAsia="zh-CN" w:bidi="ar"/>
        </w:rPr>
        <w:t>,</w:t>
      </w:r>
      <w:r>
        <w:rPr>
          <w:rFonts w:ascii="Consolas" w:hAnsi="Consolas" w:eastAsia="Consolas" w:cs="Consolas"/>
          <w:color w:val="D4D4D4"/>
          <w:sz w:val="20"/>
          <w:szCs w:val="20"/>
          <w:shd w:val="clear" w:color="auto" w:fill="1E1E1E"/>
          <w:lang w:eastAsia="zh-CN" w:bidi="ar"/>
        </w:rPr>
        <w:t xml:space="preserve"> label=</w:t>
      </w:r>
      <w:r>
        <w:rPr>
          <w:rFonts w:ascii="Consolas" w:hAnsi="Consolas" w:eastAsia="Consolas" w:cs="Consolas"/>
          <w:color w:val="CE9178"/>
          <w:sz w:val="20"/>
          <w:szCs w:val="20"/>
          <w:shd w:val="clear" w:color="auto" w:fill="1E1E1E"/>
          <w:lang w:eastAsia="zh-CN" w:bidi="ar"/>
        </w:rPr>
        <w:t>'Data Points'</w:t>
      </w:r>
      <w:r>
        <w:rPr>
          <w:rFonts w:ascii="Consolas" w:hAnsi="Consolas" w:eastAsia="Consolas" w:cs="Consolas"/>
          <w:color w:val="DCDCDC"/>
          <w:sz w:val="20"/>
          <w:szCs w:val="20"/>
          <w:shd w:val="clear" w:color="auto" w:fill="1E1E1E"/>
          <w:lang w:eastAsia="zh-CN" w:bidi="ar"/>
        </w:rPr>
        <w:t>)</w:t>
      </w:r>
    </w:p>
    <w:p>
      <w:pPr>
        <w:keepNext w:val="0"/>
        <w:keepLines w:val="0"/>
        <w:widowControl/>
        <w:suppressLineNumbers w:val="0"/>
        <w:shd w:val="clear" w:color="auto" w:fill="1E1E1E"/>
        <w:spacing w:line="228" w:lineRule="atLeast"/>
        <w:rPr>
          <w:rFonts w:ascii="Consolas" w:hAnsi="Consolas" w:eastAsia="Consolas" w:cs="Consolas"/>
          <w:color w:val="D4D4D4"/>
          <w:sz w:val="20"/>
          <w:szCs w:val="20"/>
        </w:rPr>
      </w:pPr>
      <w:r>
        <w:rPr>
          <w:rFonts w:ascii="Consolas" w:hAnsi="Consolas" w:eastAsia="Consolas" w:cs="Consolas"/>
          <w:color w:val="D4D4D4"/>
          <w:sz w:val="20"/>
          <w:szCs w:val="20"/>
          <w:shd w:val="clear" w:color="auto" w:fill="1E1E1E"/>
          <w:lang w:eastAsia="zh-CN" w:bidi="ar"/>
        </w:rPr>
        <w:t>plt.scatter</w:t>
      </w:r>
      <w:r>
        <w:rPr>
          <w:rFonts w:ascii="Consolas" w:hAnsi="Consolas" w:eastAsia="Consolas" w:cs="Consolas"/>
          <w:color w:val="DCDCDC"/>
          <w:sz w:val="20"/>
          <w:szCs w:val="20"/>
          <w:shd w:val="clear" w:color="auto" w:fill="1E1E1E"/>
          <w:lang w:eastAsia="zh-CN" w:bidi="ar"/>
        </w:rPr>
        <w:t>(</w:t>
      </w:r>
      <w:r>
        <w:rPr>
          <w:rFonts w:ascii="Consolas" w:hAnsi="Consolas" w:eastAsia="Consolas" w:cs="Consolas"/>
          <w:color w:val="D4D4D4"/>
          <w:sz w:val="20"/>
          <w:szCs w:val="20"/>
          <w:shd w:val="clear" w:color="auto" w:fill="1E1E1E"/>
          <w:lang w:eastAsia="zh-CN" w:bidi="ar"/>
        </w:rPr>
        <w:t>X</w:t>
      </w:r>
      <w:r>
        <w:rPr>
          <w:rFonts w:ascii="Consolas" w:hAnsi="Consolas" w:eastAsia="Consolas" w:cs="Consolas"/>
          <w:color w:val="DCDCDC"/>
          <w:sz w:val="20"/>
          <w:szCs w:val="20"/>
          <w:shd w:val="clear" w:color="auto" w:fill="1E1E1E"/>
          <w:lang w:eastAsia="zh-CN" w:bidi="ar"/>
        </w:rPr>
        <w:t>[</w:t>
      </w:r>
      <w:r>
        <w:rPr>
          <w:rFonts w:ascii="Consolas" w:hAnsi="Consolas" w:eastAsia="Consolas" w:cs="Consolas"/>
          <w:color w:val="D4D4D4"/>
          <w:sz w:val="20"/>
          <w:szCs w:val="20"/>
          <w:shd w:val="clear" w:color="auto" w:fill="1E1E1E"/>
          <w:lang w:eastAsia="zh-CN" w:bidi="ar"/>
        </w:rPr>
        <w:t>medoids</w:t>
      </w:r>
      <w:r>
        <w:rPr>
          <w:rFonts w:ascii="Consolas" w:hAnsi="Consolas" w:eastAsia="Consolas" w:cs="Consolas"/>
          <w:color w:val="DCDCDC"/>
          <w:sz w:val="20"/>
          <w:szCs w:val="20"/>
          <w:shd w:val="clear" w:color="auto" w:fill="1E1E1E"/>
          <w:lang w:eastAsia="zh-CN" w:bidi="ar"/>
        </w:rPr>
        <w:t>,</w:t>
      </w: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B5CEA8"/>
          <w:sz w:val="20"/>
          <w:szCs w:val="20"/>
          <w:shd w:val="clear" w:color="auto" w:fill="1E1E1E"/>
          <w:lang w:eastAsia="zh-CN" w:bidi="ar"/>
        </w:rPr>
        <w:t>0</w:t>
      </w:r>
      <w:r>
        <w:rPr>
          <w:rFonts w:ascii="Consolas" w:hAnsi="Consolas" w:eastAsia="Consolas" w:cs="Consolas"/>
          <w:color w:val="DCDCDC"/>
          <w:sz w:val="20"/>
          <w:szCs w:val="20"/>
          <w:shd w:val="clear" w:color="auto" w:fill="1E1E1E"/>
          <w:lang w:eastAsia="zh-CN" w:bidi="ar"/>
        </w:rPr>
        <w:t>],</w:t>
      </w:r>
      <w:r>
        <w:rPr>
          <w:rFonts w:ascii="Consolas" w:hAnsi="Consolas" w:eastAsia="Consolas" w:cs="Consolas"/>
          <w:color w:val="D4D4D4"/>
          <w:sz w:val="20"/>
          <w:szCs w:val="20"/>
          <w:shd w:val="clear" w:color="auto" w:fill="1E1E1E"/>
          <w:lang w:eastAsia="zh-CN" w:bidi="ar"/>
        </w:rPr>
        <w:t xml:space="preserve"> X</w:t>
      </w:r>
      <w:r>
        <w:rPr>
          <w:rFonts w:ascii="Consolas" w:hAnsi="Consolas" w:eastAsia="Consolas" w:cs="Consolas"/>
          <w:color w:val="DCDCDC"/>
          <w:sz w:val="20"/>
          <w:szCs w:val="20"/>
          <w:shd w:val="clear" w:color="auto" w:fill="1E1E1E"/>
          <w:lang w:eastAsia="zh-CN" w:bidi="ar"/>
        </w:rPr>
        <w:t>[</w:t>
      </w:r>
      <w:r>
        <w:rPr>
          <w:rFonts w:ascii="Consolas" w:hAnsi="Consolas" w:eastAsia="Consolas" w:cs="Consolas"/>
          <w:color w:val="D4D4D4"/>
          <w:sz w:val="20"/>
          <w:szCs w:val="20"/>
          <w:shd w:val="clear" w:color="auto" w:fill="1E1E1E"/>
          <w:lang w:eastAsia="zh-CN" w:bidi="ar"/>
        </w:rPr>
        <w:t>medoids</w:t>
      </w:r>
      <w:r>
        <w:rPr>
          <w:rFonts w:ascii="Consolas" w:hAnsi="Consolas" w:eastAsia="Consolas" w:cs="Consolas"/>
          <w:color w:val="DCDCDC"/>
          <w:sz w:val="20"/>
          <w:szCs w:val="20"/>
          <w:shd w:val="clear" w:color="auto" w:fill="1E1E1E"/>
          <w:lang w:eastAsia="zh-CN" w:bidi="ar"/>
        </w:rPr>
        <w:t>,</w:t>
      </w:r>
      <w:r>
        <w:rPr>
          <w:rFonts w:ascii="Consolas" w:hAnsi="Consolas" w:eastAsia="Consolas" w:cs="Consolas"/>
          <w:color w:val="D4D4D4"/>
          <w:sz w:val="20"/>
          <w:szCs w:val="20"/>
          <w:shd w:val="clear" w:color="auto" w:fill="1E1E1E"/>
          <w:lang w:eastAsia="zh-CN" w:bidi="ar"/>
        </w:rPr>
        <w:t xml:space="preserve"> </w:t>
      </w:r>
      <w:r>
        <w:rPr>
          <w:rFonts w:ascii="Consolas" w:hAnsi="Consolas" w:eastAsia="Consolas" w:cs="Consolas"/>
          <w:color w:val="B5CEA8"/>
          <w:sz w:val="20"/>
          <w:szCs w:val="20"/>
          <w:shd w:val="clear" w:color="auto" w:fill="1E1E1E"/>
          <w:lang w:eastAsia="zh-CN" w:bidi="ar"/>
        </w:rPr>
        <w:t>1</w:t>
      </w:r>
      <w:r>
        <w:rPr>
          <w:rFonts w:ascii="Consolas" w:hAnsi="Consolas" w:eastAsia="Consolas" w:cs="Consolas"/>
          <w:color w:val="DCDCDC"/>
          <w:sz w:val="20"/>
          <w:szCs w:val="20"/>
          <w:shd w:val="clear" w:color="auto" w:fill="1E1E1E"/>
          <w:lang w:eastAsia="zh-CN" w:bidi="ar"/>
        </w:rPr>
        <w:t>],</w:t>
      </w:r>
      <w:r>
        <w:rPr>
          <w:rFonts w:ascii="Consolas" w:hAnsi="Consolas" w:eastAsia="Consolas" w:cs="Consolas"/>
          <w:color w:val="D4D4D4"/>
          <w:sz w:val="20"/>
          <w:szCs w:val="20"/>
          <w:shd w:val="clear" w:color="auto" w:fill="1E1E1E"/>
          <w:lang w:eastAsia="zh-CN" w:bidi="ar"/>
        </w:rPr>
        <w:t xml:space="preserve"> c=</w:t>
      </w:r>
      <w:r>
        <w:rPr>
          <w:rFonts w:ascii="Consolas" w:hAnsi="Consolas" w:eastAsia="Consolas" w:cs="Consolas"/>
          <w:color w:val="CE9178"/>
          <w:sz w:val="20"/>
          <w:szCs w:val="20"/>
          <w:shd w:val="clear" w:color="auto" w:fill="1E1E1E"/>
          <w:lang w:eastAsia="zh-CN" w:bidi="ar"/>
        </w:rPr>
        <w:t>'red'</w:t>
      </w:r>
      <w:r>
        <w:rPr>
          <w:rFonts w:ascii="Consolas" w:hAnsi="Consolas" w:eastAsia="Consolas" w:cs="Consolas"/>
          <w:color w:val="DCDCDC"/>
          <w:sz w:val="20"/>
          <w:szCs w:val="20"/>
          <w:shd w:val="clear" w:color="auto" w:fill="1E1E1E"/>
          <w:lang w:eastAsia="zh-CN" w:bidi="ar"/>
        </w:rPr>
        <w:t>,</w:t>
      </w:r>
      <w:r>
        <w:rPr>
          <w:rFonts w:ascii="Consolas" w:hAnsi="Consolas" w:eastAsia="Consolas" w:cs="Consolas"/>
          <w:color w:val="D4D4D4"/>
          <w:sz w:val="20"/>
          <w:szCs w:val="20"/>
          <w:shd w:val="clear" w:color="auto" w:fill="1E1E1E"/>
          <w:lang w:eastAsia="zh-CN" w:bidi="ar"/>
        </w:rPr>
        <w:t xml:space="preserve"> marker=</w:t>
      </w:r>
      <w:r>
        <w:rPr>
          <w:rFonts w:ascii="Consolas" w:hAnsi="Consolas" w:eastAsia="Consolas" w:cs="Consolas"/>
          <w:color w:val="CE9178"/>
          <w:sz w:val="20"/>
          <w:szCs w:val="20"/>
          <w:shd w:val="clear" w:color="auto" w:fill="1E1E1E"/>
          <w:lang w:eastAsia="zh-CN" w:bidi="ar"/>
        </w:rPr>
        <w:t>'o'</w:t>
      </w:r>
      <w:r>
        <w:rPr>
          <w:rFonts w:ascii="Consolas" w:hAnsi="Consolas" w:eastAsia="Consolas" w:cs="Consolas"/>
          <w:color w:val="DCDCDC"/>
          <w:sz w:val="20"/>
          <w:szCs w:val="20"/>
          <w:shd w:val="clear" w:color="auto" w:fill="1E1E1E"/>
          <w:lang w:eastAsia="zh-CN" w:bidi="ar"/>
        </w:rPr>
        <w:t>,</w:t>
      </w:r>
      <w:r>
        <w:rPr>
          <w:rFonts w:ascii="Consolas" w:hAnsi="Consolas" w:eastAsia="Consolas" w:cs="Consolas"/>
          <w:color w:val="D4D4D4"/>
          <w:sz w:val="20"/>
          <w:szCs w:val="20"/>
          <w:shd w:val="clear" w:color="auto" w:fill="1E1E1E"/>
          <w:lang w:eastAsia="zh-CN" w:bidi="ar"/>
        </w:rPr>
        <w:t xml:space="preserve"> s=</w:t>
      </w:r>
      <w:r>
        <w:rPr>
          <w:rFonts w:ascii="Consolas" w:hAnsi="Consolas" w:eastAsia="Consolas" w:cs="Consolas"/>
          <w:color w:val="B5CEA8"/>
          <w:sz w:val="20"/>
          <w:szCs w:val="20"/>
          <w:shd w:val="clear" w:color="auto" w:fill="1E1E1E"/>
          <w:lang w:eastAsia="zh-CN" w:bidi="ar"/>
        </w:rPr>
        <w:t>100</w:t>
      </w:r>
      <w:r>
        <w:rPr>
          <w:rFonts w:ascii="Consolas" w:hAnsi="Consolas" w:eastAsia="Consolas" w:cs="Consolas"/>
          <w:color w:val="DCDCDC"/>
          <w:sz w:val="20"/>
          <w:szCs w:val="20"/>
          <w:shd w:val="clear" w:color="auto" w:fill="1E1E1E"/>
          <w:lang w:eastAsia="zh-CN" w:bidi="ar"/>
        </w:rPr>
        <w:t>,</w:t>
      </w:r>
      <w:r>
        <w:rPr>
          <w:rFonts w:ascii="Consolas" w:hAnsi="Consolas" w:eastAsia="Consolas" w:cs="Consolas"/>
          <w:color w:val="D4D4D4"/>
          <w:sz w:val="20"/>
          <w:szCs w:val="20"/>
          <w:shd w:val="clear" w:color="auto" w:fill="1E1E1E"/>
          <w:lang w:eastAsia="zh-CN" w:bidi="ar"/>
        </w:rPr>
        <w:t xml:space="preserve"> label=</w:t>
      </w:r>
      <w:r>
        <w:rPr>
          <w:rFonts w:ascii="Consolas" w:hAnsi="Consolas" w:eastAsia="Consolas" w:cs="Consolas"/>
          <w:color w:val="CE9178"/>
          <w:sz w:val="20"/>
          <w:szCs w:val="20"/>
          <w:shd w:val="clear" w:color="auto" w:fill="1E1E1E"/>
          <w:lang w:eastAsia="zh-CN" w:bidi="ar"/>
        </w:rPr>
        <w:t>'Medoids'</w:t>
      </w:r>
      <w:r>
        <w:rPr>
          <w:rFonts w:ascii="Consolas" w:hAnsi="Consolas" w:eastAsia="Consolas" w:cs="Consolas"/>
          <w:color w:val="DCDCDC"/>
          <w:sz w:val="20"/>
          <w:szCs w:val="20"/>
          <w:shd w:val="clear" w:color="auto" w:fill="1E1E1E"/>
          <w:lang w:eastAsia="zh-CN" w:bidi="ar"/>
        </w:rPr>
        <w:t>)</w:t>
      </w:r>
    </w:p>
    <w:p>
      <w:pPr>
        <w:keepNext w:val="0"/>
        <w:keepLines w:val="0"/>
        <w:widowControl/>
        <w:suppressLineNumbers w:val="0"/>
        <w:shd w:val="clear" w:color="auto" w:fill="1E1E1E"/>
        <w:spacing w:line="228" w:lineRule="atLeast"/>
        <w:rPr>
          <w:rFonts w:ascii="Consolas" w:hAnsi="Consolas" w:eastAsia="Consolas" w:cs="Consolas"/>
          <w:color w:val="D4D4D4"/>
          <w:sz w:val="20"/>
          <w:szCs w:val="20"/>
        </w:rPr>
      </w:pPr>
      <w:r>
        <w:rPr>
          <w:rFonts w:ascii="Consolas" w:hAnsi="Consolas" w:eastAsia="Consolas" w:cs="Consolas"/>
          <w:color w:val="D4D4D4"/>
          <w:sz w:val="20"/>
          <w:szCs w:val="20"/>
          <w:shd w:val="clear" w:color="auto" w:fill="1E1E1E"/>
          <w:lang w:eastAsia="zh-CN" w:bidi="ar"/>
        </w:rPr>
        <w:t>plt.title</w:t>
      </w:r>
      <w:r>
        <w:rPr>
          <w:rFonts w:ascii="Consolas" w:hAnsi="Consolas" w:eastAsia="Consolas" w:cs="Consolas"/>
          <w:color w:val="DCDCDC"/>
          <w:sz w:val="20"/>
          <w:szCs w:val="20"/>
          <w:shd w:val="clear" w:color="auto" w:fill="1E1E1E"/>
          <w:lang w:eastAsia="zh-CN" w:bidi="ar"/>
        </w:rPr>
        <w:t>(</w:t>
      </w:r>
      <w:r>
        <w:rPr>
          <w:rFonts w:ascii="Consolas" w:hAnsi="Consolas" w:eastAsia="Consolas" w:cs="Consolas"/>
          <w:color w:val="CE9178"/>
          <w:sz w:val="20"/>
          <w:szCs w:val="20"/>
          <w:shd w:val="clear" w:color="auto" w:fill="1E1E1E"/>
          <w:lang w:eastAsia="zh-CN" w:bidi="ar"/>
        </w:rPr>
        <w:t>'CLARANS Clustering'</w:t>
      </w:r>
      <w:r>
        <w:rPr>
          <w:rFonts w:ascii="Consolas" w:hAnsi="Consolas" w:eastAsia="Consolas" w:cs="Consolas"/>
          <w:color w:val="DCDCDC"/>
          <w:sz w:val="20"/>
          <w:szCs w:val="20"/>
          <w:shd w:val="clear" w:color="auto" w:fill="1E1E1E"/>
          <w:lang w:eastAsia="zh-CN" w:bidi="ar"/>
        </w:rPr>
        <w:t>)</w:t>
      </w:r>
    </w:p>
    <w:p>
      <w:pPr>
        <w:keepNext w:val="0"/>
        <w:keepLines w:val="0"/>
        <w:widowControl/>
        <w:suppressLineNumbers w:val="0"/>
        <w:shd w:val="clear" w:color="auto" w:fill="1E1E1E"/>
        <w:spacing w:line="228" w:lineRule="atLeast"/>
        <w:rPr>
          <w:rFonts w:ascii="Consolas" w:hAnsi="Consolas" w:eastAsia="Consolas" w:cs="Consolas"/>
          <w:color w:val="D4D4D4"/>
          <w:sz w:val="20"/>
          <w:szCs w:val="20"/>
        </w:rPr>
      </w:pPr>
      <w:r>
        <w:rPr>
          <w:rFonts w:ascii="Consolas" w:hAnsi="Consolas" w:eastAsia="Consolas" w:cs="Consolas"/>
          <w:color w:val="D4D4D4"/>
          <w:sz w:val="20"/>
          <w:szCs w:val="20"/>
          <w:shd w:val="clear" w:color="auto" w:fill="1E1E1E"/>
          <w:lang w:eastAsia="zh-CN" w:bidi="ar"/>
        </w:rPr>
        <w:t>plt.legend</w:t>
      </w:r>
      <w:r>
        <w:rPr>
          <w:rFonts w:ascii="Consolas" w:hAnsi="Consolas" w:eastAsia="Consolas" w:cs="Consolas"/>
          <w:color w:val="DCDCDC"/>
          <w:sz w:val="20"/>
          <w:szCs w:val="20"/>
          <w:shd w:val="clear" w:color="auto" w:fill="1E1E1E"/>
          <w:lang w:eastAsia="zh-CN" w:bidi="ar"/>
        </w:rPr>
        <w:t>()</w:t>
      </w:r>
    </w:p>
    <w:p>
      <w:pPr>
        <w:keepNext w:val="0"/>
        <w:keepLines w:val="0"/>
        <w:widowControl/>
        <w:suppressLineNumbers w:val="0"/>
        <w:shd w:val="clear" w:color="auto" w:fill="1E1E1E"/>
        <w:spacing w:line="228" w:lineRule="atLeast"/>
        <w:rPr>
          <w:rFonts w:ascii="Consolas" w:hAnsi="Consolas" w:eastAsia="Consolas" w:cs="Consolas"/>
          <w:color w:val="D4D4D4"/>
          <w:sz w:val="20"/>
          <w:szCs w:val="20"/>
        </w:rPr>
      </w:pPr>
      <w:r>
        <w:rPr>
          <w:rFonts w:ascii="Consolas" w:hAnsi="Consolas" w:eastAsia="Consolas" w:cs="Consolas"/>
          <w:color w:val="D4D4D4"/>
          <w:sz w:val="20"/>
          <w:szCs w:val="20"/>
          <w:shd w:val="clear" w:color="auto" w:fill="1E1E1E"/>
          <w:lang w:eastAsia="zh-CN" w:bidi="ar"/>
        </w:rPr>
        <w:t>plt.show</w:t>
      </w:r>
      <w:r>
        <w:rPr>
          <w:rFonts w:ascii="Consolas" w:hAnsi="Consolas" w:eastAsia="Consolas" w:cs="Consolas"/>
          <w:color w:val="DCDCDC"/>
          <w:sz w:val="20"/>
          <w:szCs w:val="20"/>
          <w:shd w:val="clear" w:color="auto" w:fill="1E1E1E"/>
          <w:lang w:eastAsia="zh-CN" w:bidi="ar"/>
        </w:rPr>
        <w:t>()</w:t>
      </w:r>
    </w:p>
    <w:p>
      <w:pPr>
        <w:spacing w:before="99"/>
        <w:ind w:left="119" w:firstLine="0"/>
        <w:rPr>
          <w:rFonts w:ascii="Cambria" w:hAnsi="Trebuchet MS" w:eastAsia="Trebuchet MS" w:cs="Trebuchet MS"/>
          <w:b/>
          <w:sz w:val="26"/>
          <w:lang w:val="en-IN"/>
        </w:rPr>
      </w:pPr>
    </w:p>
    <w:p>
      <w:pPr>
        <w:rPr>
          <w:rFonts w:ascii="Cambria" w:hAnsi="Trebuchet MS" w:eastAsia="Trebuchet MS" w:cs="Trebuchet MS"/>
          <w:b/>
          <w:sz w:val="21"/>
          <w:szCs w:val="18"/>
        </w:rPr>
      </w:pPr>
    </w:p>
    <w:p>
      <w:pPr>
        <w:spacing w:before="1"/>
        <w:ind w:left="119"/>
        <w:rPr>
          <w:rFonts w:ascii="Trebuchet MS" w:hAnsi="Trebuchet MS" w:eastAsia="Trebuchet MS" w:cs="Trebuchet MS"/>
          <w:sz w:val="18"/>
          <w:szCs w:val="18"/>
        </w:rPr>
      </w:pPr>
      <w:r>
        <w:rPr>
          <w:rFonts w:ascii="Trebuchet MS" w:hAnsi="Trebuchet MS" w:eastAsia="Trebuchet MS" w:cs="Trebuchet MS"/>
          <w:color w:val="E0EEFF"/>
          <w:w w:val="159"/>
          <w:sz w:val="18"/>
          <w:szCs w:val="18"/>
        </w:rPr>
        <w:t>)</w:t>
      </w:r>
    </w:p>
    <w:p>
      <w:pPr>
        <w:rPr>
          <w:rFonts w:ascii="Trebuchet MS" w:hAnsi="Trebuchet MS" w:eastAsia="Trebuchet MS" w:cs="Trebuchet MS"/>
        </w:rPr>
        <w:sectPr>
          <w:pgSz w:w="12240" w:h="15840"/>
          <w:pgMar w:top="720" w:right="720" w:bottom="720" w:left="720" w:header="720" w:footer="720" w:gutter="0"/>
          <w:cols w:space="720" w:num="1"/>
        </w:sectPr>
      </w:pPr>
    </w:p>
    <w:p>
      <w:pPr>
        <w:spacing w:before="4"/>
        <w:rPr>
          <w:rFonts w:ascii="Trebuchet MS" w:hAnsi="Trebuchet MS" w:eastAsia="Trebuchet MS" w:cs="Trebuchet MS"/>
          <w:sz w:val="23"/>
          <w:szCs w:val="18"/>
        </w:rPr>
      </w:pPr>
      <w:r>
        <w:pict>
          <v:shape id="_x0000_s1401" o:spid="_x0000_s1401" style="position:absolute;left:0pt;margin-left:41.5pt;margin-top:49.5pt;height:730pt;width:528.95pt;mso-position-horizontal-relative:page;mso-position-vertical-relative:page;z-index:-251614208;mso-width-relative:page;mso-height-relative:page;" filled="f" stroked="t" coordorigin="830,990" coordsize="10579,14600" path="m830,995l11409,995m830,15585l11409,15585m835,990l835,15590m11404,1000l11404,15590e">
            <v:path arrowok="t"/>
            <v:fill on="f" focussize="0,0"/>
            <v:stroke weight="0.48pt" color="#000000"/>
            <v:imagedata o:title=""/>
            <o:lock v:ext="edit"/>
          </v:shape>
        </w:pict>
      </w:r>
    </w:p>
    <w:p>
      <w:pPr>
        <w:spacing w:before="89"/>
        <w:ind w:left="119" w:firstLine="0"/>
        <w:rPr>
          <w:rFonts w:ascii="Times New Roman" w:hAnsi="Trebuchet MS" w:eastAsia="Trebuchet MS" w:cs="Trebuchet MS"/>
          <w:b/>
          <w:sz w:val="28"/>
          <w:u w:val="single"/>
        </w:rPr>
      </w:pPr>
      <w:bookmarkStart w:id="18" w:name="Graph:_0"/>
      <w:bookmarkEnd w:id="18"/>
      <w:r>
        <w:rPr>
          <w:rFonts w:ascii="Times New Roman" w:hAnsi="Trebuchet MS" w:eastAsia="Trebuchet MS" w:cs="Trebuchet MS"/>
          <w:b/>
          <w:sz w:val="28"/>
          <w:u w:val="single"/>
          <w:lang w:val="en-IN"/>
        </w:rPr>
        <w:t xml:space="preserve">Output </w:t>
      </w:r>
      <w:r>
        <w:rPr>
          <w:rFonts w:ascii="Times New Roman" w:hAnsi="Trebuchet MS" w:eastAsia="Trebuchet MS" w:cs="Trebuchet MS"/>
          <w:b/>
          <w:sz w:val="28"/>
          <w:u w:val="single"/>
        </w:rPr>
        <w:t>:</w:t>
      </w:r>
    </w:p>
    <w:p>
      <w:pPr>
        <w:spacing w:before="7"/>
        <w:rPr>
          <w:rFonts w:ascii="SimSun" w:hAnsi="SimSun" w:eastAsia="SimSun" w:cs="SimSun"/>
          <w:sz w:val="24"/>
          <w:szCs w:val="24"/>
          <w:lang w:val="en-IN"/>
        </w:rPr>
      </w:pPr>
      <w:r>
        <w:rPr>
          <w:rFonts w:ascii="SimSun" w:hAnsi="SimSun" w:eastAsia="SimSun" w:cs="SimSun"/>
          <w:sz w:val="24"/>
          <w:szCs w:val="24"/>
          <w:lang w:val="en-IN"/>
        </w:rPr>
        <w:t xml:space="preserve">  </w:t>
      </w:r>
    </w:p>
    <w:p>
      <w:pPr>
        <w:spacing w:before="7"/>
        <w:rPr>
          <w:rFonts w:ascii="Times New Roman" w:hAnsi="Trebuchet MS" w:eastAsia="Trebuchet MS" w:cs="Trebuchet MS"/>
          <w:b/>
          <w:sz w:val="18"/>
          <w:szCs w:val="18"/>
        </w:rPr>
        <w:sectPr>
          <w:pgSz w:w="12240" w:h="15840"/>
          <w:pgMar w:top="980" w:right="820" w:bottom="0" w:left="800" w:header="720" w:footer="720" w:gutter="0"/>
          <w:cols w:space="720" w:num="1"/>
        </w:sectPr>
      </w:pPr>
      <w:r>
        <w:rPr>
          <w:rFonts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4718685" cy="4143375"/>
            <wp:effectExtent l="0" t="0" r="5715" b="1905"/>
            <wp:docPr id="7848425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4257" name="Picture 1" descr="IMG_256"/>
                    <pic:cNvPicPr>
                      <a:picLocks noChangeAspect="1"/>
                    </pic:cNvPicPr>
                  </pic:nvPicPr>
                  <pic:blipFill>
                    <a:blip r:embed="rId109"/>
                    <a:stretch>
                      <a:fillRect/>
                    </a:stretch>
                  </pic:blipFill>
                  <pic:spPr>
                    <a:xfrm>
                      <a:off x="0" y="0"/>
                      <a:ext cx="4718685" cy="4143375"/>
                    </a:xfrm>
                    <a:prstGeom prst="rect">
                      <a:avLst/>
                    </a:prstGeom>
                    <a:noFill/>
                    <a:ln w="9525">
                      <a:noFill/>
                    </a:ln>
                  </pic:spPr>
                </pic:pic>
              </a:graphicData>
            </a:graphic>
          </wp:inline>
        </w:drawing>
      </w:r>
      <w:bookmarkStart w:id="19" w:name="Output:_1"/>
      <w:bookmarkEnd w:id="19"/>
    </w:p>
    <w:p>
      <w:pPr>
        <w:spacing w:before="49"/>
        <w:rPr>
          <w:rFonts w:ascii="Palatino Linotype" w:hAnsi="Palatino Linotype" w:eastAsia="Trebuchet MS" w:cs="Trebuchet MS"/>
          <w:b/>
          <w:sz w:val="30"/>
        </w:rPr>
      </w:pPr>
    </w:p>
    <w:sectPr>
      <w:pgSz w:w="11910" w:h="16840"/>
      <w:pgMar w:top="620" w:right="560" w:bottom="280" w:left="62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Trebuchet MS">
    <w:panose1 w:val="020B0603020202020204"/>
    <w:charset w:val="01"/>
    <w:family w:val="swiss"/>
    <w:pitch w:val="default"/>
    <w:sig w:usb0="00000687" w:usb1="00000000" w:usb2="00000000" w:usb3="00000000" w:csb0="2000009F" w:csb1="00000000"/>
  </w:font>
  <w:font w:name="Palatino Linotype">
    <w:panose1 w:val="02040502050505030304"/>
    <w:charset w:val="01"/>
    <w:family w:val="roman"/>
    <w:pitch w:val="default"/>
    <w:sig w:usb0="E0000287" w:usb1="40000013" w:usb2="00000000" w:usb3="00000000" w:csb0="2000019F" w:csb1="00000000"/>
  </w:font>
  <w:font w:name="Cambria">
    <w:panose1 w:val="02040503050406030204"/>
    <w:charset w:val="01"/>
    <w:family w:val="roman"/>
    <w:pitch w:val="default"/>
    <w:sig w:usb0="E00006FF" w:usb1="420024FF" w:usb2="02000000" w:usb3="00000000" w:csb0="2000019F" w:csb1="00000000"/>
  </w:font>
  <w:font w:name="Georgia">
    <w:panose1 w:val="02040502050405020303"/>
    <w:charset w:val="01"/>
    <w:family w:val="roman"/>
    <w:pitch w:val="default"/>
    <w:sig w:usb0="00000287" w:usb1="00000000" w:usb2="00000000" w:usb3="00000000" w:csb0="2000009F" w:csb1="00000000"/>
  </w:font>
  <w:font w:name="Cascadia Code">
    <w:panose1 w:val="020B0609020000020004"/>
    <w:charset w:val="00"/>
    <w:family w:val="auto"/>
    <w:pitch w:val="default"/>
    <w:sig w:usb0="A1002AFF" w:usb1="C000F9FB" w:usb2="00040020" w:usb3="00000000" w:csb0="600001FF" w:csb1="FFFF0000"/>
  </w:font>
  <w:font w:name="Consolas">
    <w:panose1 w:val="020B0609020204030204"/>
    <w:charset w:val="01"/>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single" w:color="D9D9D9" w:sz="4" w:space="1"/>
        <w:left w:val="none" w:color="auto" w:sz="0" w:space="0"/>
        <w:bottom w:val="none" w:color="auto" w:sz="0" w:space="0"/>
        <w:right w:val="none" w:color="auto" w:sz="0" w:space="0"/>
        <w:between w:val="none" w:color="auto" w:sz="0" w:space="0"/>
      </w:pBdr>
      <w:shd w:val="clear" w:color="auto" w:fill="auto"/>
      <w:tabs>
        <w:tab w:val="center" w:pos="4513"/>
        <w:tab w:val="right" w:pos="9026"/>
      </w:tabs>
      <w:spacing w:before="0" w:after="0" w:line="240" w:lineRule="auto"/>
      <w:ind w:left="0" w:right="0" w:firstLine="0"/>
      <w:jc w:val="right"/>
      <w:rPr>
        <w:rFonts w:ascii="Calibri" w:hAnsi="Calibri" w:eastAsia="Calibri" w:cs="Calibri"/>
        <w:b w:val="0"/>
        <w:i w:val="0"/>
        <w:smallCaps w:val="0"/>
        <w:strike w:val="0"/>
        <w:color w:val="000000"/>
        <w:sz w:val="22"/>
        <w:szCs w:val="22"/>
        <w:u w:val="none"/>
        <w:shd w:val="clear" w:color="auto" w:fill="auto"/>
        <w:vertAlign w:val="baseline"/>
      </w:rPr>
    </w:pPr>
    <w:r>
      <w:rPr>
        <w:rFonts w:ascii="Calibri" w:hAnsi="Calibri" w:eastAsia="Calibri" w:cs="Calibri"/>
        <w:b w:val="0"/>
        <w:i w:val="0"/>
        <w:smallCaps w:val="0"/>
        <w:strike w:val="0"/>
        <w:color w:val="000000"/>
        <w:sz w:val="22"/>
        <w:szCs w:val="22"/>
        <w:u w:val="none"/>
        <w:shd w:val="clear" w:color="auto" w:fill="auto"/>
        <w:vertAlign w:val="baseline"/>
      </w:rPr>
      <w:fldChar w:fldCharType="begin"/>
    </w:r>
    <w:r>
      <w:rPr>
        <w:rFonts w:ascii="Calibri" w:hAnsi="Calibri" w:eastAsia="Calibri" w:cs="Calibri"/>
        <w:b w:val="0"/>
        <w:i w:val="0"/>
        <w:smallCaps w:val="0"/>
        <w:strike w:val="0"/>
        <w:color w:val="000000"/>
        <w:sz w:val="22"/>
        <w:szCs w:val="22"/>
        <w:u w:val="none"/>
        <w:shd w:val="clear" w:color="auto" w:fill="auto"/>
        <w:vertAlign w:val="baseline"/>
      </w:rPr>
      <w:instrText xml:space="preserve">PAGE</w:instrText>
    </w:r>
    <w:r>
      <w:rPr>
        <w:rFonts w:ascii="Calibri" w:hAnsi="Calibri" w:eastAsia="Calibri" w:cs="Calibri"/>
        <w:b w:val="0"/>
        <w:i w:val="0"/>
        <w:smallCaps w:val="0"/>
        <w:strike w:val="0"/>
        <w:color w:val="000000"/>
        <w:sz w:val="22"/>
        <w:szCs w:val="22"/>
        <w:u w:val="none"/>
        <w:shd w:val="clear" w:color="auto" w:fill="auto"/>
        <w:vertAlign w:val="baseline"/>
      </w:rPr>
      <w:fldChar w:fldCharType="separate"/>
    </w:r>
    <w:r>
      <w:rPr>
        <w:rFonts w:ascii="Calibri" w:hAnsi="Calibri" w:eastAsia="Calibri" w:cs="Calibri"/>
        <w:b w:val="0"/>
        <w:i w:val="0"/>
        <w:smallCaps w:val="0"/>
        <w:strike w:val="0"/>
        <w:color w:val="000000"/>
        <w:sz w:val="22"/>
        <w:szCs w:val="22"/>
        <w:u w:val="none"/>
        <w:shd w:val="clear" w:color="auto" w:fill="auto"/>
        <w:vertAlign w:val="baseline"/>
      </w:rPr>
      <w:fldChar w:fldCharType="end"/>
    </w:r>
    <w:r>
      <w:rPr>
        <w:rFonts w:ascii="Calibri" w:hAnsi="Calibri" w:eastAsia="Calibri" w:cs="Calibri"/>
        <w:b w:val="0"/>
        <w:i w:val="0"/>
        <w:smallCaps w:val="0"/>
        <w:strike w:val="0"/>
        <w:color w:val="000000"/>
        <w:sz w:val="22"/>
        <w:szCs w:val="22"/>
        <w:u w:val="none"/>
        <w:shd w:val="clear" w:color="auto" w:fill="auto"/>
        <w:vertAlign w:val="baseline"/>
        <w:rtl w:val="0"/>
      </w:rPr>
      <w:t xml:space="preserve"> | </w:t>
    </w:r>
    <w:r>
      <w:rPr>
        <w:rFonts w:ascii="Calibri" w:hAnsi="Calibri" w:eastAsia="Calibri" w:cs="Calibri"/>
        <w:b w:val="0"/>
        <w:i w:val="0"/>
        <w:smallCaps w:val="0"/>
        <w:strike w:val="0"/>
        <w:color w:val="7F7F7F"/>
        <w:sz w:val="22"/>
        <w:szCs w:val="22"/>
        <w:u w:val="none"/>
        <w:shd w:val="clear" w:color="auto" w:fill="auto"/>
        <w:vertAlign w:val="baseline"/>
        <w:rtl w:val="0"/>
      </w:rPr>
      <w:t>Page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color="auto" w:fill="auto"/>
        <w:vertAlign w:val="baselin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single" w:color="D9D9D9" w:sz="4" w:space="1"/>
        <w:left w:val="none" w:color="auto" w:sz="0" w:space="0"/>
        <w:bottom w:val="none" w:color="auto" w:sz="0" w:space="0"/>
        <w:right w:val="none" w:color="auto" w:sz="0" w:space="0"/>
        <w:between w:val="none" w:color="auto" w:sz="0" w:space="0"/>
      </w:pBdr>
      <w:shd w:val="clear" w:color="auto" w:fill="auto"/>
      <w:tabs>
        <w:tab w:val="center" w:pos="4513"/>
        <w:tab w:val="right" w:pos="9026"/>
      </w:tabs>
      <w:spacing w:before="0" w:after="0" w:line="240" w:lineRule="auto"/>
      <w:ind w:left="0" w:right="0" w:firstLine="0"/>
      <w:jc w:val="right"/>
      <w:rPr>
        <w:rFonts w:ascii="Calibri" w:hAnsi="Calibri" w:eastAsia="Calibri" w:cs="Calibri"/>
        <w:b w:val="0"/>
        <w:i w:val="0"/>
        <w:smallCaps w:val="0"/>
        <w:strike w:val="0"/>
        <w:color w:val="000000"/>
        <w:sz w:val="22"/>
        <w:szCs w:val="22"/>
        <w:u w:val="none"/>
        <w:shd w:val="clear" w:color="auto" w:fill="auto"/>
        <w:vertAlign w:val="baseline"/>
      </w:rPr>
    </w:pPr>
    <w:r>
      <w:rPr>
        <w:rFonts w:ascii="Calibri" w:hAnsi="Calibri" w:eastAsia="Calibri" w:cs="Calibri"/>
        <w:b w:val="0"/>
        <w:i w:val="0"/>
        <w:smallCaps w:val="0"/>
        <w:strike w:val="0"/>
        <w:color w:val="000000"/>
        <w:sz w:val="22"/>
        <w:szCs w:val="22"/>
        <w:u w:val="none"/>
        <w:shd w:val="clear" w:color="auto" w:fill="auto"/>
        <w:vertAlign w:val="baseline"/>
      </w:rPr>
      <w:fldChar w:fldCharType="begin"/>
    </w:r>
    <w:r>
      <w:rPr>
        <w:rFonts w:ascii="Calibri" w:hAnsi="Calibri" w:eastAsia="Calibri" w:cs="Calibri"/>
        <w:b w:val="0"/>
        <w:i w:val="0"/>
        <w:smallCaps w:val="0"/>
        <w:strike w:val="0"/>
        <w:color w:val="000000"/>
        <w:sz w:val="22"/>
        <w:szCs w:val="22"/>
        <w:u w:val="none"/>
        <w:shd w:val="clear" w:color="auto" w:fill="auto"/>
        <w:vertAlign w:val="baseline"/>
      </w:rPr>
      <w:instrText xml:space="preserve">PAGE</w:instrText>
    </w:r>
    <w:r>
      <w:rPr>
        <w:rFonts w:ascii="Calibri" w:hAnsi="Calibri" w:eastAsia="Calibri" w:cs="Calibri"/>
        <w:b w:val="0"/>
        <w:i w:val="0"/>
        <w:smallCaps w:val="0"/>
        <w:strike w:val="0"/>
        <w:color w:val="000000"/>
        <w:sz w:val="22"/>
        <w:szCs w:val="22"/>
        <w:u w:val="none"/>
        <w:shd w:val="clear" w:color="auto" w:fill="auto"/>
        <w:vertAlign w:val="baseline"/>
      </w:rPr>
      <w:fldChar w:fldCharType="separate"/>
    </w:r>
    <w:r>
      <w:rPr>
        <w:rFonts w:ascii="Calibri" w:hAnsi="Calibri" w:eastAsia="Calibri" w:cs="Calibri"/>
        <w:b w:val="0"/>
        <w:i w:val="0"/>
        <w:smallCaps w:val="0"/>
        <w:strike w:val="0"/>
        <w:color w:val="000000"/>
        <w:sz w:val="22"/>
        <w:szCs w:val="22"/>
        <w:u w:val="none"/>
        <w:shd w:val="clear" w:color="auto" w:fill="auto"/>
        <w:vertAlign w:val="baseline"/>
      </w:rPr>
      <w:fldChar w:fldCharType="end"/>
    </w:r>
    <w:r>
      <w:rPr>
        <w:rFonts w:ascii="Calibri" w:hAnsi="Calibri" w:eastAsia="Calibri" w:cs="Calibri"/>
        <w:b w:val="0"/>
        <w:i w:val="0"/>
        <w:smallCaps w:val="0"/>
        <w:strike w:val="0"/>
        <w:color w:val="000000"/>
        <w:sz w:val="22"/>
        <w:szCs w:val="22"/>
        <w:u w:val="none"/>
        <w:shd w:val="clear" w:color="auto" w:fill="auto"/>
        <w:vertAlign w:val="baseline"/>
        <w:rtl w:val="0"/>
      </w:rPr>
      <w:t xml:space="preserve"> | </w:t>
    </w:r>
    <w:r>
      <w:rPr>
        <w:rFonts w:ascii="Calibri" w:hAnsi="Calibri" w:eastAsia="Calibri" w:cs="Calibri"/>
        <w:b w:val="0"/>
        <w:i w:val="0"/>
        <w:smallCaps w:val="0"/>
        <w:strike w:val="0"/>
        <w:color w:val="7F7F7F"/>
        <w:sz w:val="22"/>
        <w:szCs w:val="22"/>
        <w:u w:val="none"/>
        <w:shd w:val="clear" w:color="auto" w:fill="auto"/>
        <w:vertAlign w:val="baseline"/>
        <w:rtl w:val="0"/>
      </w:rPr>
      <w:t>Page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color="auto" w:fill="auto"/>
        <w:vertAlign w:val="baseline"/>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single" w:color="D9D9D9" w:sz="4" w:space="1"/>
        <w:left w:val="none" w:color="auto" w:sz="0" w:space="0"/>
        <w:bottom w:val="none" w:color="auto" w:sz="0" w:space="0"/>
        <w:right w:val="none" w:color="auto" w:sz="0" w:space="0"/>
        <w:between w:val="none" w:color="auto" w:sz="0" w:space="0"/>
      </w:pBdr>
      <w:shd w:val="clear" w:color="auto" w:fill="auto"/>
      <w:tabs>
        <w:tab w:val="center" w:pos="4513"/>
        <w:tab w:val="right" w:pos="9026"/>
      </w:tabs>
      <w:spacing w:before="0" w:after="0" w:line="240" w:lineRule="auto"/>
      <w:ind w:left="0" w:right="0" w:firstLine="0"/>
      <w:jc w:val="right"/>
      <w:rPr>
        <w:rFonts w:ascii="Calibri" w:hAnsi="Calibri" w:eastAsia="Calibri" w:cs="Calibri"/>
        <w:b w:val="0"/>
        <w:i w:val="0"/>
        <w:smallCaps w:val="0"/>
        <w:strike w:val="0"/>
        <w:color w:val="000000"/>
        <w:sz w:val="22"/>
        <w:szCs w:val="22"/>
        <w:u w:val="none"/>
        <w:shd w:val="clear" w:color="auto" w:fill="auto"/>
        <w:vertAlign w:val="baseline"/>
      </w:rPr>
    </w:pPr>
    <w:r>
      <w:rPr>
        <w:rFonts w:ascii="Calibri" w:hAnsi="Calibri" w:eastAsia="Calibri" w:cs="Calibri"/>
        <w:b w:val="0"/>
        <w:i w:val="0"/>
        <w:smallCaps w:val="0"/>
        <w:strike w:val="0"/>
        <w:color w:val="000000"/>
        <w:sz w:val="22"/>
        <w:szCs w:val="22"/>
        <w:u w:val="none"/>
        <w:shd w:val="clear" w:color="auto" w:fill="auto"/>
        <w:vertAlign w:val="baseline"/>
      </w:rPr>
      <w:fldChar w:fldCharType="begin"/>
    </w:r>
    <w:r>
      <w:rPr>
        <w:rFonts w:ascii="Calibri" w:hAnsi="Calibri" w:eastAsia="Calibri" w:cs="Calibri"/>
        <w:b w:val="0"/>
        <w:i w:val="0"/>
        <w:smallCaps w:val="0"/>
        <w:strike w:val="0"/>
        <w:color w:val="000000"/>
        <w:sz w:val="22"/>
        <w:szCs w:val="22"/>
        <w:u w:val="none"/>
        <w:shd w:val="clear" w:color="auto" w:fill="auto"/>
        <w:vertAlign w:val="baseline"/>
      </w:rPr>
      <w:instrText xml:space="preserve">PAGE</w:instrText>
    </w:r>
    <w:r>
      <w:rPr>
        <w:rFonts w:ascii="Calibri" w:hAnsi="Calibri" w:eastAsia="Calibri" w:cs="Calibri"/>
        <w:b w:val="0"/>
        <w:i w:val="0"/>
        <w:smallCaps w:val="0"/>
        <w:strike w:val="0"/>
        <w:color w:val="000000"/>
        <w:sz w:val="22"/>
        <w:szCs w:val="22"/>
        <w:u w:val="none"/>
        <w:shd w:val="clear" w:color="auto" w:fill="auto"/>
        <w:vertAlign w:val="baseline"/>
      </w:rPr>
      <w:fldChar w:fldCharType="separate"/>
    </w:r>
    <w:r>
      <w:rPr>
        <w:rFonts w:ascii="Calibri" w:hAnsi="Calibri" w:eastAsia="Calibri" w:cs="Calibri"/>
        <w:b w:val="0"/>
        <w:i w:val="0"/>
        <w:smallCaps w:val="0"/>
        <w:strike w:val="0"/>
        <w:color w:val="000000"/>
        <w:sz w:val="22"/>
        <w:szCs w:val="22"/>
        <w:u w:val="none"/>
        <w:shd w:val="clear" w:color="auto" w:fill="auto"/>
        <w:vertAlign w:val="baseline"/>
      </w:rPr>
      <w:fldChar w:fldCharType="end"/>
    </w:r>
    <w:r>
      <w:rPr>
        <w:rFonts w:ascii="Calibri" w:hAnsi="Calibri" w:eastAsia="Calibri" w:cs="Calibri"/>
        <w:b w:val="0"/>
        <w:i w:val="0"/>
        <w:smallCaps w:val="0"/>
        <w:strike w:val="0"/>
        <w:color w:val="000000"/>
        <w:sz w:val="22"/>
        <w:szCs w:val="22"/>
        <w:u w:val="none"/>
        <w:shd w:val="clear" w:color="auto" w:fill="auto"/>
        <w:vertAlign w:val="baseline"/>
        <w:rtl w:val="0"/>
      </w:rPr>
      <w:t xml:space="preserve"> | </w:t>
    </w:r>
    <w:r>
      <w:rPr>
        <w:rFonts w:ascii="Calibri" w:hAnsi="Calibri" w:eastAsia="Calibri" w:cs="Calibri"/>
        <w:b w:val="0"/>
        <w:i w:val="0"/>
        <w:smallCaps w:val="0"/>
        <w:strike w:val="0"/>
        <w:color w:val="7F7F7F"/>
        <w:sz w:val="22"/>
        <w:szCs w:val="22"/>
        <w:u w:val="none"/>
        <w:shd w:val="clear" w:color="auto" w:fill="auto"/>
        <w:vertAlign w:val="baseline"/>
        <w:rtl w:val="0"/>
      </w:rPr>
      <w:t>Page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color="auto" w:fill="auto"/>
        <w:vertAlign w:val="baseli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color="auto" w:fill="auto"/>
        <w:vertAlign w:val="baselin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color="auto" w:fill="auto"/>
      <w:tabs>
        <w:tab w:val="center" w:pos="4513"/>
        <w:tab w:val="right" w:pos="9026"/>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color="auto" w:fill="auto"/>
        <w:vertAlign w:val="baseline"/>
      </w:rPr>
    </w:pPr>
    <w:r>
      <w:rPr>
        <w:rFonts w:ascii="Calibri" w:hAnsi="Calibri" w:eastAsia="Calibri" w:cs="Calibri"/>
        <w:b w:val="0"/>
        <w:i w:val="0"/>
        <w:smallCaps w:val="0"/>
        <w:strike w:val="0"/>
        <w:color w:val="000000"/>
        <w:sz w:val="22"/>
        <w:szCs w:val="22"/>
        <w:u w:val="none"/>
        <w:shd w:val="clear" w:color="auto" w:fill="auto"/>
        <w:vertAlign w:val="baseline"/>
        <w:rtl w:val="0"/>
      </w:rPr>
      <w:tab/>
    </w:r>
    <w:r>
      <w:rPr>
        <w:rFonts w:ascii="Calibri" w:hAnsi="Calibri" w:eastAsia="Calibri" w:cs="Calibri"/>
        <w:b w:val="0"/>
        <w:i w:val="0"/>
        <w:smallCaps w:val="0"/>
        <w:strike w:val="0"/>
        <w:color w:val="000000"/>
        <w:sz w:val="22"/>
        <w:szCs w:val="22"/>
        <w:u w:val="none"/>
        <w:shd w:val="clear" w:color="auto" w:fill="auto"/>
        <w:vertAlign w:val="baseline"/>
        <w:rtl w:val="0"/>
      </w:rPr>
      <w:tab/>
    </w:r>
    <w:r>
      <w:rPr>
        <w:rFonts w:ascii="Calibri" w:hAnsi="Calibri" w:eastAsia="Calibri" w:cs="Calibri"/>
        <w:b w:val="0"/>
        <w:i w:val="0"/>
        <w:smallCaps w:val="0"/>
        <w:strike w:val="0"/>
        <w:color w:val="000000"/>
        <w:sz w:val="22"/>
        <w:szCs w:val="22"/>
        <w:u w:val="none"/>
        <w:shd w:val="clear" w:color="auto" w:fill="auto"/>
        <w:vertAlign w:val="baseline"/>
        <w:rtl w:val="0"/>
      </w:rPr>
      <w:t>2</w:t>
    </w:r>
    <w:r>
      <w:rPr>
        <w:rtl w:val="0"/>
      </w:rPr>
      <w:t>8</w:t>
    </w:r>
    <w:r>
      <w:rPr>
        <w:rFonts w:ascii="Calibri" w:hAnsi="Calibri" w:eastAsia="Calibri" w:cs="Calibri"/>
        <w:b w:val="0"/>
        <w:i w:val="0"/>
        <w:smallCaps w:val="0"/>
        <w:strike w:val="0"/>
        <w:color w:val="000000"/>
        <w:sz w:val="22"/>
        <w:szCs w:val="22"/>
        <w:u w:val="none"/>
        <w:shd w:val="clear" w:color="auto" w:fill="auto"/>
        <w:vertAlign w:val="baseline"/>
        <w:rtl w:val="0"/>
      </w:rPr>
      <w:t>/09/202</w:t>
    </w:r>
    <w:r>
      <w:rPr>
        <w:rtl w:val="0"/>
      </w:rPr>
      <w:t>2</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bookmarkStart w:id="20" w:name="_GoBack"/>
    <w:bookmarkEnd w:id="20"/>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0"/>
      <w:numFmt w:val="bullet"/>
      <w:lvlText w:val=""/>
      <w:lvlJc w:val="left"/>
      <w:pPr>
        <w:ind w:left="548" w:hanging="430"/>
      </w:pPr>
      <w:rPr>
        <w:rFonts w:hint="default" w:ascii="Wingdings" w:hAnsi="Wingdings" w:eastAsia="Wingdings" w:cs="Wingdings"/>
        <w:w w:val="99"/>
        <w:sz w:val="32"/>
        <w:szCs w:val="32"/>
        <w:lang w:val="en-US" w:eastAsia="en-US" w:bidi="ar-SA"/>
      </w:rPr>
    </w:lvl>
    <w:lvl w:ilvl="1" w:tentative="0">
      <w:start w:val="0"/>
      <w:numFmt w:val="bullet"/>
      <w:lvlText w:val="•"/>
      <w:lvlJc w:val="left"/>
      <w:pPr>
        <w:ind w:left="1514" w:hanging="430"/>
      </w:pPr>
      <w:rPr>
        <w:rFonts w:hint="default"/>
        <w:lang w:val="en-US" w:eastAsia="en-US" w:bidi="ar-SA"/>
      </w:rPr>
    </w:lvl>
    <w:lvl w:ilvl="2" w:tentative="0">
      <w:start w:val="0"/>
      <w:numFmt w:val="bullet"/>
      <w:lvlText w:val="•"/>
      <w:lvlJc w:val="left"/>
      <w:pPr>
        <w:ind w:left="2488" w:hanging="430"/>
      </w:pPr>
      <w:rPr>
        <w:rFonts w:hint="default"/>
        <w:lang w:val="en-US" w:eastAsia="en-US" w:bidi="ar-SA"/>
      </w:rPr>
    </w:lvl>
    <w:lvl w:ilvl="3" w:tentative="0">
      <w:start w:val="0"/>
      <w:numFmt w:val="bullet"/>
      <w:lvlText w:val="•"/>
      <w:lvlJc w:val="left"/>
      <w:pPr>
        <w:ind w:left="3462" w:hanging="430"/>
      </w:pPr>
      <w:rPr>
        <w:rFonts w:hint="default"/>
        <w:lang w:val="en-US" w:eastAsia="en-US" w:bidi="ar-SA"/>
      </w:rPr>
    </w:lvl>
    <w:lvl w:ilvl="4" w:tentative="0">
      <w:start w:val="0"/>
      <w:numFmt w:val="bullet"/>
      <w:lvlText w:val="•"/>
      <w:lvlJc w:val="left"/>
      <w:pPr>
        <w:ind w:left="4436" w:hanging="430"/>
      </w:pPr>
      <w:rPr>
        <w:rFonts w:hint="default"/>
        <w:lang w:val="en-US" w:eastAsia="en-US" w:bidi="ar-SA"/>
      </w:rPr>
    </w:lvl>
    <w:lvl w:ilvl="5" w:tentative="0">
      <w:start w:val="0"/>
      <w:numFmt w:val="bullet"/>
      <w:lvlText w:val="•"/>
      <w:lvlJc w:val="left"/>
      <w:pPr>
        <w:ind w:left="5410" w:hanging="430"/>
      </w:pPr>
      <w:rPr>
        <w:rFonts w:hint="default"/>
        <w:lang w:val="en-US" w:eastAsia="en-US" w:bidi="ar-SA"/>
      </w:rPr>
    </w:lvl>
    <w:lvl w:ilvl="6" w:tentative="0">
      <w:start w:val="0"/>
      <w:numFmt w:val="bullet"/>
      <w:lvlText w:val="•"/>
      <w:lvlJc w:val="left"/>
      <w:pPr>
        <w:ind w:left="6384" w:hanging="430"/>
      </w:pPr>
      <w:rPr>
        <w:rFonts w:hint="default"/>
        <w:lang w:val="en-US" w:eastAsia="en-US" w:bidi="ar-SA"/>
      </w:rPr>
    </w:lvl>
    <w:lvl w:ilvl="7" w:tentative="0">
      <w:start w:val="0"/>
      <w:numFmt w:val="bullet"/>
      <w:lvlText w:val="•"/>
      <w:lvlJc w:val="left"/>
      <w:pPr>
        <w:ind w:left="7358" w:hanging="430"/>
      </w:pPr>
      <w:rPr>
        <w:rFonts w:hint="default"/>
        <w:lang w:val="en-US" w:eastAsia="en-US" w:bidi="ar-SA"/>
      </w:rPr>
    </w:lvl>
    <w:lvl w:ilvl="8" w:tentative="0">
      <w:start w:val="0"/>
      <w:numFmt w:val="bullet"/>
      <w:lvlText w:val="•"/>
      <w:lvlJc w:val="left"/>
      <w:pPr>
        <w:ind w:left="8332" w:hanging="430"/>
      </w:pPr>
      <w:rPr>
        <w:rFonts w:hint="default"/>
        <w:lang w:val="en-US" w:eastAsia="en-US" w:bidi="ar-SA"/>
      </w:rPr>
    </w:lvl>
  </w:abstractNum>
  <w:abstractNum w:abstractNumId="1">
    <w:nsid w:val="0053208E"/>
    <w:multiLevelType w:val="multilevel"/>
    <w:tmpl w:val="0053208E"/>
    <w:lvl w:ilvl="0" w:tentative="0">
      <w:start w:val="1"/>
      <w:numFmt w:val="lowerRoman"/>
      <w:lvlText w:val="(%1)"/>
      <w:lvlJc w:val="left"/>
      <w:pPr>
        <w:ind w:left="1209" w:hanging="72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1" w:tentative="0">
      <w:start w:val="1"/>
      <w:numFmt w:val="lowerLetter"/>
      <w:lvlText w:val="(%2)"/>
      <w:lvlJc w:val="left"/>
      <w:pPr>
        <w:ind w:left="1552" w:hanging="358"/>
        <w:jc w:val="left"/>
      </w:pPr>
      <w:rPr>
        <w:rFonts w:hint="default" w:ascii="Times New Roman" w:hAnsi="Times New Roman" w:eastAsia="Times New Roman" w:cs="Times New Roman"/>
        <w:b w:val="0"/>
        <w:bCs w:val="0"/>
        <w:i w:val="0"/>
        <w:iCs w:val="0"/>
        <w:spacing w:val="-4"/>
        <w:w w:val="100"/>
        <w:sz w:val="24"/>
        <w:szCs w:val="24"/>
        <w:lang w:val="en-US" w:eastAsia="en-US" w:bidi="ar-SA"/>
      </w:rPr>
    </w:lvl>
    <w:lvl w:ilvl="2" w:tentative="0">
      <w:start w:val="1"/>
      <w:numFmt w:val="lowerRoman"/>
      <w:lvlText w:val="(%3)"/>
      <w:lvlJc w:val="left"/>
      <w:pPr>
        <w:ind w:left="1912" w:hanging="718"/>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3" w:tentative="0">
      <w:start w:val="0"/>
      <w:numFmt w:val="bullet"/>
      <w:lvlText w:val="•"/>
      <w:lvlJc w:val="left"/>
      <w:pPr>
        <w:ind w:left="2935" w:hanging="718"/>
      </w:pPr>
      <w:rPr>
        <w:rFonts w:hint="default"/>
        <w:lang w:val="en-US" w:eastAsia="en-US" w:bidi="ar-SA"/>
      </w:rPr>
    </w:lvl>
    <w:lvl w:ilvl="4" w:tentative="0">
      <w:start w:val="0"/>
      <w:numFmt w:val="bullet"/>
      <w:lvlText w:val="•"/>
      <w:lvlJc w:val="left"/>
      <w:pPr>
        <w:ind w:left="3950" w:hanging="718"/>
      </w:pPr>
      <w:rPr>
        <w:rFonts w:hint="default"/>
        <w:lang w:val="en-US" w:eastAsia="en-US" w:bidi="ar-SA"/>
      </w:rPr>
    </w:lvl>
    <w:lvl w:ilvl="5" w:tentative="0">
      <w:start w:val="0"/>
      <w:numFmt w:val="bullet"/>
      <w:lvlText w:val="•"/>
      <w:lvlJc w:val="left"/>
      <w:pPr>
        <w:ind w:left="4965" w:hanging="718"/>
      </w:pPr>
      <w:rPr>
        <w:rFonts w:hint="default"/>
        <w:lang w:val="en-US" w:eastAsia="en-US" w:bidi="ar-SA"/>
      </w:rPr>
    </w:lvl>
    <w:lvl w:ilvl="6" w:tentative="0">
      <w:start w:val="0"/>
      <w:numFmt w:val="bullet"/>
      <w:lvlText w:val="•"/>
      <w:lvlJc w:val="left"/>
      <w:pPr>
        <w:ind w:left="5980" w:hanging="718"/>
      </w:pPr>
      <w:rPr>
        <w:rFonts w:hint="default"/>
        <w:lang w:val="en-US" w:eastAsia="en-US" w:bidi="ar-SA"/>
      </w:rPr>
    </w:lvl>
    <w:lvl w:ilvl="7" w:tentative="0">
      <w:start w:val="0"/>
      <w:numFmt w:val="bullet"/>
      <w:lvlText w:val="•"/>
      <w:lvlJc w:val="left"/>
      <w:pPr>
        <w:ind w:left="6995" w:hanging="718"/>
      </w:pPr>
      <w:rPr>
        <w:rFonts w:hint="default"/>
        <w:lang w:val="en-US" w:eastAsia="en-US" w:bidi="ar-SA"/>
      </w:rPr>
    </w:lvl>
    <w:lvl w:ilvl="8" w:tentative="0">
      <w:start w:val="0"/>
      <w:numFmt w:val="bullet"/>
      <w:lvlText w:val="•"/>
      <w:lvlJc w:val="left"/>
      <w:pPr>
        <w:ind w:left="8010" w:hanging="718"/>
      </w:pPr>
      <w:rPr>
        <w:rFonts w:hint="default"/>
        <w:lang w:val="en-US" w:eastAsia="en-US" w:bidi="ar-SA"/>
      </w:rPr>
    </w:lvl>
  </w:abstractNum>
  <w:abstractNum w:abstractNumId="2">
    <w:nsid w:val="195EFD84"/>
    <w:multiLevelType w:val="multilevel"/>
    <w:tmpl w:val="195EFD8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59ADCABA"/>
    <w:multiLevelType w:val="multilevel"/>
    <w:tmpl w:val="59ADCABA"/>
    <w:lvl w:ilvl="0" w:tentative="0">
      <w:start w:val="0"/>
      <w:numFmt w:val="bullet"/>
      <w:lvlText w:val="●"/>
      <w:lvlJc w:val="left"/>
      <w:pPr>
        <w:ind w:left="472" w:hanging="353"/>
      </w:pPr>
      <w:rPr>
        <w:rFonts w:hint="default" w:ascii="Times New Roman" w:hAnsi="Times New Roman" w:eastAsia="Times New Roman" w:cs="Times New Roman"/>
        <w:w w:val="99"/>
        <w:sz w:val="32"/>
        <w:szCs w:val="32"/>
        <w:lang w:val="en-US" w:eastAsia="en-US" w:bidi="ar-SA"/>
      </w:rPr>
    </w:lvl>
    <w:lvl w:ilvl="1" w:tentative="0">
      <w:start w:val="1"/>
      <w:numFmt w:val="decimal"/>
      <w:lvlText w:val="%2."/>
      <w:lvlJc w:val="left"/>
      <w:pPr>
        <w:ind w:left="659" w:hanging="214"/>
        <w:jc w:val="left"/>
      </w:pPr>
      <w:rPr>
        <w:rFonts w:hint="default" w:ascii="Times New Roman" w:hAnsi="Times New Roman" w:eastAsia="Times New Roman" w:cs="Times New Roman"/>
        <w:w w:val="99"/>
        <w:sz w:val="26"/>
        <w:szCs w:val="26"/>
        <w:lang w:val="en-US" w:eastAsia="en-US" w:bidi="ar-SA"/>
      </w:rPr>
    </w:lvl>
    <w:lvl w:ilvl="2" w:tentative="0">
      <w:start w:val="0"/>
      <w:numFmt w:val="bullet"/>
      <w:lvlText w:val="•"/>
      <w:lvlJc w:val="left"/>
      <w:pPr>
        <w:ind w:left="1728" w:hanging="214"/>
      </w:pPr>
      <w:rPr>
        <w:rFonts w:hint="default"/>
        <w:lang w:val="en-US" w:eastAsia="en-US" w:bidi="ar-SA"/>
      </w:rPr>
    </w:lvl>
    <w:lvl w:ilvl="3" w:tentative="0">
      <w:start w:val="0"/>
      <w:numFmt w:val="bullet"/>
      <w:lvlText w:val="•"/>
      <w:lvlJc w:val="left"/>
      <w:pPr>
        <w:ind w:left="2797" w:hanging="214"/>
      </w:pPr>
      <w:rPr>
        <w:rFonts w:hint="default"/>
        <w:lang w:val="en-US" w:eastAsia="en-US" w:bidi="ar-SA"/>
      </w:rPr>
    </w:lvl>
    <w:lvl w:ilvl="4" w:tentative="0">
      <w:start w:val="0"/>
      <w:numFmt w:val="bullet"/>
      <w:lvlText w:val="•"/>
      <w:lvlJc w:val="left"/>
      <w:pPr>
        <w:ind w:left="3866" w:hanging="214"/>
      </w:pPr>
      <w:rPr>
        <w:rFonts w:hint="default"/>
        <w:lang w:val="en-US" w:eastAsia="en-US" w:bidi="ar-SA"/>
      </w:rPr>
    </w:lvl>
    <w:lvl w:ilvl="5" w:tentative="0">
      <w:start w:val="0"/>
      <w:numFmt w:val="bullet"/>
      <w:lvlText w:val="•"/>
      <w:lvlJc w:val="left"/>
      <w:pPr>
        <w:ind w:left="4935" w:hanging="214"/>
      </w:pPr>
      <w:rPr>
        <w:rFonts w:hint="default"/>
        <w:lang w:val="en-US" w:eastAsia="en-US" w:bidi="ar-SA"/>
      </w:rPr>
    </w:lvl>
    <w:lvl w:ilvl="6" w:tentative="0">
      <w:start w:val="0"/>
      <w:numFmt w:val="bullet"/>
      <w:lvlText w:val="•"/>
      <w:lvlJc w:val="left"/>
      <w:pPr>
        <w:ind w:left="6004" w:hanging="214"/>
      </w:pPr>
      <w:rPr>
        <w:rFonts w:hint="default"/>
        <w:lang w:val="en-US" w:eastAsia="en-US" w:bidi="ar-SA"/>
      </w:rPr>
    </w:lvl>
    <w:lvl w:ilvl="7" w:tentative="0">
      <w:start w:val="0"/>
      <w:numFmt w:val="bullet"/>
      <w:lvlText w:val="•"/>
      <w:lvlJc w:val="left"/>
      <w:pPr>
        <w:ind w:left="7073" w:hanging="214"/>
      </w:pPr>
      <w:rPr>
        <w:rFonts w:hint="default"/>
        <w:lang w:val="en-US" w:eastAsia="en-US" w:bidi="ar-SA"/>
      </w:rPr>
    </w:lvl>
    <w:lvl w:ilvl="8" w:tentative="0">
      <w:start w:val="0"/>
      <w:numFmt w:val="bullet"/>
      <w:lvlText w:val="•"/>
      <w:lvlJc w:val="left"/>
      <w:pPr>
        <w:ind w:left="8142" w:hanging="214"/>
      </w:pPr>
      <w:rPr>
        <w:rFonts w:hint="default"/>
        <w:lang w:val="en-US" w:eastAsia="en-US" w:bidi="ar-SA"/>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16A13D3"/>
    <w:rsid w:val="05452EA4"/>
    <w:rsid w:val="18DF4493"/>
    <w:rsid w:val="22B254BF"/>
    <w:rsid w:val="27BF2781"/>
    <w:rsid w:val="39A2099B"/>
    <w:rsid w:val="470A75D7"/>
    <w:rsid w:val="4CDE22E9"/>
    <w:rsid w:val="59046D11"/>
    <w:rsid w:val="5C4C1E43"/>
    <w:rsid w:val="5FD67687"/>
    <w:rsid w:val="6CFD63B8"/>
    <w:rsid w:val="77625B75"/>
    <w:rsid w:val="7FBE457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Arial MT" w:hAnsi="Arial MT" w:eastAsia="Arial MT" w:cs="Arial MT"/>
      <w:sz w:val="22"/>
      <w:szCs w:val="22"/>
      <w:lang w:val="en-US" w:eastAsia="en-US" w:bidi="ar-SA"/>
    </w:rPr>
  </w:style>
  <w:style w:type="paragraph" w:styleId="2">
    <w:name w:val="heading 1"/>
    <w:basedOn w:val="1"/>
    <w:next w:val="1"/>
    <w:qFormat/>
    <w:uiPriority w:val="1"/>
    <w:pPr>
      <w:ind w:left="111"/>
      <w:outlineLvl w:val="0"/>
    </w:pPr>
    <w:rPr>
      <w:rFonts w:ascii="Arial" w:hAnsi="Arial" w:eastAsia="Arial" w:cs="Arial"/>
      <w:b/>
      <w:bCs/>
      <w:i/>
      <w:iCs/>
      <w:sz w:val="26"/>
      <w:szCs w:val="26"/>
      <w:lang w:val="en-US" w:eastAsia="en-US" w:bidi="ar-SA"/>
    </w:rPr>
  </w:style>
  <w:style w:type="paragraph" w:styleId="3">
    <w:name w:val="heading 2"/>
    <w:basedOn w:val="1"/>
    <w:next w:val="1"/>
    <w:qFormat/>
    <w:uiPriority w:val="1"/>
    <w:pPr>
      <w:ind w:left="205"/>
      <w:outlineLvl w:val="1"/>
    </w:pPr>
    <w:rPr>
      <w:rFonts w:ascii="Times New Roman" w:hAnsi="Times New Roman" w:eastAsia="Times New Roman" w:cs="Times New Roman"/>
      <w:b/>
      <w:bCs/>
      <w:sz w:val="24"/>
      <w:szCs w:val="24"/>
    </w:rPr>
  </w:style>
  <w:style w:type="character" w:default="1" w:styleId="4">
    <w:name w:val="Default Paragraph Font"/>
    <w:semiHidden/>
    <w:unhideWhenUsed/>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Arial MT" w:hAnsi="Arial MT" w:eastAsia="Arial MT" w:cs="Arial MT"/>
      <w:sz w:val="22"/>
      <w:szCs w:val="22"/>
      <w:lang w:val="en-US" w:eastAsia="en-US" w:bidi="ar-SA"/>
    </w:rPr>
  </w:style>
  <w:style w:type="paragraph" w:styleId="7">
    <w:name w:val="Title"/>
    <w:basedOn w:val="1"/>
    <w:qFormat/>
    <w:uiPriority w:val="1"/>
    <w:pPr>
      <w:spacing w:before="292"/>
      <w:ind w:right="29"/>
      <w:jc w:val="center"/>
    </w:pPr>
    <w:rPr>
      <w:rFonts w:ascii="Times New Roman" w:hAnsi="Times New Roman" w:eastAsia="Times New Roman" w:cs="Times New Roman"/>
      <w:b/>
      <w:bCs/>
      <w:sz w:val="36"/>
      <w:szCs w:val="36"/>
      <w:u w:val="single" w:color="000000"/>
      <w:lang w:val="en-US" w:eastAsia="en-US" w:bidi="ar-SA"/>
    </w:rPr>
  </w:style>
  <w:style w:type="table" w:customStyle="1" w:styleId="8">
    <w:name w:val="Table Normal1"/>
    <w:semiHidden/>
    <w:unhideWhenUsed/>
    <w:qFormat/>
    <w:uiPriority w:val="2"/>
    <w:tblPr>
      <w:tblCellMar>
        <w:top w:w="0" w:type="dxa"/>
        <w:left w:w="0" w:type="dxa"/>
        <w:bottom w:w="0" w:type="dxa"/>
        <w:right w:w="0" w:type="dxa"/>
      </w:tblCellMar>
    </w:tblPr>
  </w:style>
  <w:style w:type="paragraph" w:styleId="9">
    <w:name w:val="List Paragraph"/>
    <w:basedOn w:val="1"/>
    <w:qFormat/>
    <w:uiPriority w:val="1"/>
    <w:pPr>
      <w:spacing w:before="66"/>
      <w:ind w:left="858" w:hanging="358"/>
    </w:pPr>
    <w:rPr>
      <w:rFonts w:ascii="Arial MT" w:hAnsi="Arial MT" w:eastAsia="Arial MT" w:cs="Arial MT"/>
      <w:lang w:val="en-US" w:eastAsia="en-US" w:bidi="ar-SA"/>
    </w:rPr>
  </w:style>
  <w:style w:type="paragraph" w:customStyle="1" w:styleId="10">
    <w:name w:val="Table Paragraph"/>
    <w:basedOn w:val="1"/>
    <w:qFormat/>
    <w:uiPriority w:val="1"/>
    <w:rPr>
      <w:rFonts w:ascii="Calibri" w:hAnsi="Calibri" w:eastAsia="Calibri" w:cs="Calibri"/>
      <w:lang w:val="en-US" w:eastAsia="en-US" w:bidi="ar-SA"/>
    </w:rPr>
  </w:style>
  <w:style w:type="table" w:customStyle="1" w:styleId="11">
    <w:name w:val="Table Normal_0"/>
    <w:semiHidden/>
    <w:unhideWhenUsed/>
    <w:qFormat/>
    <w:uiPriority w:val="2"/>
    <w:pPr>
      <w:widowControl w:val="0"/>
      <w:autoSpaceDE w:val="0"/>
      <w:autoSpaceDN w:val="0"/>
    </w:pPr>
    <w:rPr>
      <w:rFonts w:ascii="Calibri" w:hAnsi="Calibri" w:eastAsia="Calibri" w:cs="Times New Roman"/>
      <w:sz w:val="22"/>
      <w:szCs w:val="22"/>
      <w:lang w:val="en-US" w:eastAsia="en-US" w:bidi="ar-SA"/>
    </w:r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88.png"/><Relationship Id="rId98" Type="http://schemas.openxmlformats.org/officeDocument/2006/relationships/image" Target="media/image87.jpeg"/><Relationship Id="rId97" Type="http://schemas.openxmlformats.org/officeDocument/2006/relationships/image" Target="media/image86.jpeg"/><Relationship Id="rId96" Type="http://schemas.openxmlformats.org/officeDocument/2006/relationships/image" Target="media/image85.jpeg"/><Relationship Id="rId95" Type="http://schemas.openxmlformats.org/officeDocument/2006/relationships/image" Target="media/image84.jpeg"/><Relationship Id="rId94" Type="http://schemas.openxmlformats.org/officeDocument/2006/relationships/image" Target="media/image83.jpeg"/><Relationship Id="rId93" Type="http://schemas.openxmlformats.org/officeDocument/2006/relationships/image" Target="media/image82.jpeg"/><Relationship Id="rId92" Type="http://schemas.openxmlformats.org/officeDocument/2006/relationships/image" Target="media/image81.jpeg"/><Relationship Id="rId91" Type="http://schemas.openxmlformats.org/officeDocument/2006/relationships/image" Target="media/image80.jpeg"/><Relationship Id="rId90" Type="http://schemas.openxmlformats.org/officeDocument/2006/relationships/image" Target="media/image79.jpeg"/><Relationship Id="rId9" Type="http://schemas.openxmlformats.org/officeDocument/2006/relationships/header" Target="header3.xml"/><Relationship Id="rId89" Type="http://schemas.openxmlformats.org/officeDocument/2006/relationships/image" Target="media/image78.jpeg"/><Relationship Id="rId88" Type="http://schemas.openxmlformats.org/officeDocument/2006/relationships/image" Target="media/image77.jpeg"/><Relationship Id="rId87" Type="http://schemas.openxmlformats.org/officeDocument/2006/relationships/image" Target="media/image76.jpeg"/><Relationship Id="rId86" Type="http://schemas.openxmlformats.org/officeDocument/2006/relationships/image" Target="media/image75.jpeg"/><Relationship Id="rId85" Type="http://schemas.openxmlformats.org/officeDocument/2006/relationships/image" Target="media/image74.jpeg"/><Relationship Id="rId84" Type="http://schemas.openxmlformats.org/officeDocument/2006/relationships/image" Target="media/image73.jpeg"/><Relationship Id="rId83" Type="http://schemas.openxmlformats.org/officeDocument/2006/relationships/image" Target="media/image72.jpeg"/><Relationship Id="rId82" Type="http://schemas.openxmlformats.org/officeDocument/2006/relationships/image" Target="media/image71.jpeg"/><Relationship Id="rId81" Type="http://schemas.openxmlformats.org/officeDocument/2006/relationships/image" Target="media/image70.png"/><Relationship Id="rId80" Type="http://schemas.openxmlformats.org/officeDocument/2006/relationships/image" Target="media/image69.png"/><Relationship Id="rId8" Type="http://schemas.openxmlformats.org/officeDocument/2006/relationships/footer" Target="footer2.xml"/><Relationship Id="rId79" Type="http://schemas.openxmlformats.org/officeDocument/2006/relationships/image" Target="media/image68.png"/><Relationship Id="rId78" Type="http://schemas.openxmlformats.org/officeDocument/2006/relationships/image" Target="media/image67.png"/><Relationship Id="rId77" Type="http://schemas.openxmlformats.org/officeDocument/2006/relationships/image" Target="media/image66.png"/><Relationship Id="rId76" Type="http://schemas.openxmlformats.org/officeDocument/2006/relationships/image" Target="media/image65.png"/><Relationship Id="rId75" Type="http://schemas.openxmlformats.org/officeDocument/2006/relationships/image" Target="media/image64.png"/><Relationship Id="rId74" Type="http://schemas.openxmlformats.org/officeDocument/2006/relationships/image" Target="media/image63.jpeg"/><Relationship Id="rId73" Type="http://schemas.openxmlformats.org/officeDocument/2006/relationships/image" Target="media/image62.jpeg"/><Relationship Id="rId72" Type="http://schemas.openxmlformats.org/officeDocument/2006/relationships/image" Target="media/image61.png"/><Relationship Id="rId71" Type="http://schemas.openxmlformats.org/officeDocument/2006/relationships/image" Target="media/image60.png"/><Relationship Id="rId70" Type="http://schemas.openxmlformats.org/officeDocument/2006/relationships/image" Target="media/image59.png"/><Relationship Id="rId7" Type="http://schemas.openxmlformats.org/officeDocument/2006/relationships/footer" Target="footer1.xml"/><Relationship Id="rId69" Type="http://schemas.openxmlformats.org/officeDocument/2006/relationships/image" Target="media/image58.png"/><Relationship Id="rId68" Type="http://schemas.openxmlformats.org/officeDocument/2006/relationships/image" Target="media/image57.png"/><Relationship Id="rId67" Type="http://schemas.openxmlformats.org/officeDocument/2006/relationships/image" Target="media/image56.png"/><Relationship Id="rId66" Type="http://schemas.openxmlformats.org/officeDocument/2006/relationships/image" Target="media/image55.png"/><Relationship Id="rId65" Type="http://schemas.openxmlformats.org/officeDocument/2006/relationships/image" Target="media/image54.png"/><Relationship Id="rId64" Type="http://schemas.openxmlformats.org/officeDocument/2006/relationships/image" Target="media/image53.jpeg"/><Relationship Id="rId63" Type="http://schemas.openxmlformats.org/officeDocument/2006/relationships/image" Target="media/image52.jpeg"/><Relationship Id="rId62" Type="http://schemas.openxmlformats.org/officeDocument/2006/relationships/image" Target="media/image51.jpeg"/><Relationship Id="rId61" Type="http://schemas.openxmlformats.org/officeDocument/2006/relationships/image" Target="media/image50.png"/><Relationship Id="rId60" Type="http://schemas.openxmlformats.org/officeDocument/2006/relationships/image" Target="media/image49.jpeg"/><Relationship Id="rId6" Type="http://schemas.openxmlformats.org/officeDocument/2006/relationships/header" Target="header2.xml"/><Relationship Id="rId59" Type="http://schemas.openxmlformats.org/officeDocument/2006/relationships/image" Target="media/image48.jpeg"/><Relationship Id="rId58" Type="http://schemas.openxmlformats.org/officeDocument/2006/relationships/image" Target="media/image47.jpeg"/><Relationship Id="rId57" Type="http://schemas.openxmlformats.org/officeDocument/2006/relationships/image" Target="media/image46.png"/><Relationship Id="rId56" Type="http://schemas.openxmlformats.org/officeDocument/2006/relationships/image" Target="media/image45.jpe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jpeg"/><Relationship Id="rId52" Type="http://schemas.openxmlformats.org/officeDocument/2006/relationships/image" Target="media/image41.jpeg"/><Relationship Id="rId51" Type="http://schemas.openxmlformats.org/officeDocument/2006/relationships/image" Target="media/image40.jpeg"/><Relationship Id="rId50" Type="http://schemas.openxmlformats.org/officeDocument/2006/relationships/image" Target="media/image39.jpeg"/><Relationship Id="rId5" Type="http://schemas.openxmlformats.org/officeDocument/2006/relationships/header" Target="header1.xml"/><Relationship Id="rId49" Type="http://schemas.openxmlformats.org/officeDocument/2006/relationships/image" Target="media/image38.jpeg"/><Relationship Id="rId48" Type="http://schemas.openxmlformats.org/officeDocument/2006/relationships/image" Target="media/image37.jpeg"/><Relationship Id="rId47" Type="http://schemas.openxmlformats.org/officeDocument/2006/relationships/image" Target="media/image36.jpeg"/><Relationship Id="rId46" Type="http://schemas.openxmlformats.org/officeDocument/2006/relationships/image" Target="media/image35.jpeg"/><Relationship Id="rId45" Type="http://schemas.openxmlformats.org/officeDocument/2006/relationships/image" Target="media/image34.jpeg"/><Relationship Id="rId44" Type="http://schemas.openxmlformats.org/officeDocument/2006/relationships/image" Target="media/image33.jpeg"/><Relationship Id="rId43" Type="http://schemas.openxmlformats.org/officeDocument/2006/relationships/image" Target="media/image32.jpeg"/><Relationship Id="rId42" Type="http://schemas.openxmlformats.org/officeDocument/2006/relationships/image" Target="media/image31.jpeg"/><Relationship Id="rId41" Type="http://schemas.openxmlformats.org/officeDocument/2006/relationships/image" Target="media/image30.jpeg"/><Relationship Id="rId40" Type="http://schemas.openxmlformats.org/officeDocument/2006/relationships/image" Target="media/image29.jpeg"/><Relationship Id="rId4" Type="http://schemas.openxmlformats.org/officeDocument/2006/relationships/endnotes" Target="endnotes.xml"/><Relationship Id="rId39" Type="http://schemas.openxmlformats.org/officeDocument/2006/relationships/image" Target="media/image28.jpeg"/><Relationship Id="rId38" Type="http://schemas.openxmlformats.org/officeDocument/2006/relationships/image" Target="media/image27.jpeg"/><Relationship Id="rId37" Type="http://schemas.openxmlformats.org/officeDocument/2006/relationships/image" Target="media/image26.jpeg"/><Relationship Id="rId36" Type="http://schemas.openxmlformats.org/officeDocument/2006/relationships/image" Target="media/image25.jpeg"/><Relationship Id="rId35" Type="http://schemas.openxmlformats.org/officeDocument/2006/relationships/image" Target="media/image24.jpe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2" Type="http://schemas.openxmlformats.org/officeDocument/2006/relationships/fontTable" Target="fontTable.xml"/><Relationship Id="rId111" Type="http://schemas.openxmlformats.org/officeDocument/2006/relationships/numbering" Target="numbering.xml"/><Relationship Id="rId110" Type="http://schemas.openxmlformats.org/officeDocument/2006/relationships/customXml" Target="../customXml/item1.xml"/><Relationship Id="rId11" Type="http://schemas.openxmlformats.org/officeDocument/2006/relationships/theme" Target="theme/theme1.xml"/><Relationship Id="rId109" Type="http://schemas.openxmlformats.org/officeDocument/2006/relationships/image" Target="media/image98.png"/><Relationship Id="rId108" Type="http://schemas.openxmlformats.org/officeDocument/2006/relationships/image" Target="media/image97.jpeg"/><Relationship Id="rId107" Type="http://schemas.openxmlformats.org/officeDocument/2006/relationships/image" Target="media/image96.jpeg"/><Relationship Id="rId106" Type="http://schemas.openxmlformats.org/officeDocument/2006/relationships/image" Target="media/image95.jpeg"/><Relationship Id="rId105" Type="http://schemas.openxmlformats.org/officeDocument/2006/relationships/image" Target="media/image94.png"/><Relationship Id="rId104" Type="http://schemas.openxmlformats.org/officeDocument/2006/relationships/image" Target="media/image93.png"/><Relationship Id="rId103" Type="http://schemas.openxmlformats.org/officeDocument/2006/relationships/image" Target="media/image92.png"/><Relationship Id="rId102" Type="http://schemas.openxmlformats.org/officeDocument/2006/relationships/image" Target="media/image91.png"/><Relationship Id="rId101" Type="http://schemas.openxmlformats.org/officeDocument/2006/relationships/image" Target="media/image90.png"/><Relationship Id="rId100" Type="http://schemas.openxmlformats.org/officeDocument/2006/relationships/image" Target="media/image89.png"/><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39"/>
    <customShpInfo spid="_x0000_s1040"/>
    <customShpInfo spid="_x0000_s1038"/>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Info spid="_x0000_s1117"/>
    <customShpInfo spid="_x0000_s1118"/>
    <customShpInfo spid="_x0000_s1041"/>
    <customShpInfo spid="_x0000_s1120"/>
    <customShpInfo spid="_x0000_s1121"/>
    <customShpInfo spid="_x0000_s1122"/>
    <customShpInfo spid="_x0000_s1123"/>
    <customShpInfo spid="_x0000_s1124"/>
    <customShpInfo spid="_x0000_s1125"/>
    <customShpInfo spid="_x0000_s1126"/>
    <customShpInfo spid="_x0000_s1127"/>
    <customShpInfo spid="_x0000_s1128"/>
    <customShpInfo spid="_x0000_s1129"/>
    <customShpInfo spid="_x0000_s1130"/>
    <customShpInfo spid="_x0000_s1131"/>
    <customShpInfo spid="_x0000_s1132"/>
    <customShpInfo spid="_x0000_s1133"/>
    <customShpInfo spid="_x0000_s1134"/>
    <customShpInfo spid="_x0000_s1135"/>
    <customShpInfo spid="_x0000_s1136"/>
    <customShpInfo spid="_x0000_s1137"/>
    <customShpInfo spid="_x0000_s1138"/>
    <customShpInfo spid="_x0000_s1139"/>
    <customShpInfo spid="_x0000_s1140"/>
    <customShpInfo spid="_x0000_s1141"/>
    <customShpInfo spid="_x0000_s1142"/>
    <customShpInfo spid="_x0000_s1143"/>
    <customShpInfo spid="_x0000_s1144"/>
    <customShpInfo spid="_x0000_s1145"/>
    <customShpInfo spid="_x0000_s1146"/>
    <customShpInfo spid="_x0000_s1119"/>
    <customShpInfo spid="_x0000_s1147"/>
    <customShpInfo spid="_x0000_s1148"/>
    <customShpInfo spid="_x0000_s1168"/>
    <customShpInfo spid="_x0000_s1169"/>
    <customShpInfo spid="_x0000_s1170"/>
    <customShpInfo spid="_x0000_s1171"/>
    <customShpInfo spid="_x0000_s1172"/>
    <customShpInfo spid="_x0000_s1173"/>
    <customShpInfo spid="_x0000_s1174"/>
    <customShpInfo spid="_x0000_s1175"/>
    <customShpInfo spid="_x0000_s1176"/>
    <customShpInfo spid="_x0000_s1177"/>
    <customShpInfo spid="_x0000_s1178"/>
    <customShpInfo spid="_x0000_s1179"/>
    <customShpInfo spid="_x0000_s1180"/>
    <customShpInfo spid="_x0000_s1181"/>
    <customShpInfo spid="_x0000_s1182"/>
    <customShpInfo spid="_x0000_s1183"/>
    <customShpInfo spid="_x0000_s1184"/>
    <customShpInfo spid="_x0000_s1185"/>
    <customShpInfo spid="_x0000_s1186"/>
    <customShpInfo spid="_x0000_s1187"/>
    <customShpInfo spid="_x0000_s1188"/>
    <customShpInfo spid="_x0000_s1189"/>
    <customShpInfo spid="_x0000_s1190"/>
    <customShpInfo spid="_x0000_s1191"/>
    <customShpInfo spid="_x0000_s1192"/>
    <customShpInfo spid="_x0000_s1193"/>
    <customShpInfo spid="_x0000_s1194"/>
    <customShpInfo spid="_x0000_s1195"/>
    <customShpInfo spid="_x0000_s1196"/>
    <customShpInfo spid="_x0000_s1197"/>
    <customShpInfo spid="_x0000_s1198"/>
    <customShpInfo spid="_x0000_s1199"/>
    <customShpInfo spid="_x0000_s1200"/>
    <customShpInfo spid="_x0000_s1201"/>
    <customShpInfo spid="_x0000_s1202"/>
    <customShpInfo spid="_x0000_s1203"/>
    <customShpInfo spid="_x0000_s1204"/>
    <customShpInfo spid="_x0000_s1205"/>
    <customShpInfo spid="_x0000_s1206"/>
    <customShpInfo spid="_x0000_s1207"/>
    <customShpInfo spid="_x0000_s1208"/>
    <customShpInfo spid="_x0000_s1209"/>
    <customShpInfo spid="_x0000_s1210"/>
    <customShpInfo spid="_x0000_s1211"/>
    <customShpInfo spid="_x0000_s1212"/>
    <customShpInfo spid="_x0000_s1213"/>
    <customShpInfo spid="_x0000_s1214"/>
    <customShpInfo spid="_x0000_s1215"/>
    <customShpInfo spid="_x0000_s1216"/>
    <customShpInfo spid="_x0000_s1217"/>
    <customShpInfo spid="_x0000_s1218"/>
    <customShpInfo spid="_x0000_s1219"/>
    <customShpInfo spid="_x0000_s1220"/>
    <customShpInfo spid="_x0000_s1221"/>
    <customShpInfo spid="_x0000_s1222"/>
    <customShpInfo spid="_x0000_s1223"/>
    <customShpInfo spid="_x0000_s1224"/>
    <customShpInfo spid="_x0000_s1225"/>
    <customShpInfo spid="_x0000_s1226"/>
    <customShpInfo spid="_x0000_s1227"/>
    <customShpInfo spid="_x0000_s1228"/>
    <customShpInfo spid="_x0000_s1229"/>
    <customShpInfo spid="_x0000_s1230"/>
    <customShpInfo spid="_x0000_s1231"/>
    <customShpInfo spid="_x0000_s1232"/>
    <customShpInfo spid="_x0000_s1233"/>
    <customShpInfo spid="_x0000_s1234"/>
    <customShpInfo spid="_x0000_s1235"/>
    <customShpInfo spid="_x0000_s1236"/>
    <customShpInfo spid="_x0000_s1237"/>
    <customShpInfo spid="_x0000_s1238"/>
    <customShpInfo spid="_x0000_s1239"/>
    <customShpInfo spid="_x0000_s1240"/>
    <customShpInfo spid="_x0000_s1241"/>
    <customShpInfo spid="_x0000_s1242"/>
    <customShpInfo spid="_x0000_s1243"/>
    <customShpInfo spid="_x0000_s1244"/>
    <customShpInfo spid="_x0000_s1245"/>
    <customShpInfo spid="_x0000_s1246"/>
    <customShpInfo spid="_x0000_s1247"/>
    <customShpInfo spid="_x0000_s1248"/>
    <customShpInfo spid="_x0000_s1249"/>
    <customShpInfo spid="_x0000_s1250"/>
    <customShpInfo spid="_x0000_s1251"/>
    <customShpInfo spid="_x0000_s1252"/>
    <customShpInfo spid="_x0000_s1253"/>
    <customShpInfo spid="_x0000_s1254"/>
    <customShpInfo spid="_x0000_s1255"/>
    <customShpInfo spid="_x0000_s1256"/>
    <customShpInfo spid="_x0000_s1257"/>
    <customShpInfo spid="_x0000_s1258"/>
    <customShpInfo spid="_x0000_s1259"/>
    <customShpInfo spid="_x0000_s1260"/>
    <customShpInfo spid="_x0000_s1261"/>
    <customShpInfo spid="_x0000_s1262"/>
    <customShpInfo spid="_x0000_s1263"/>
    <customShpInfo spid="_x0000_s1264"/>
    <customShpInfo spid="_x0000_s1167"/>
    <customShpInfo spid="_x0000_s1266"/>
    <customShpInfo spid="_x0000_s1267"/>
    <customShpInfo spid="_x0000_s1268"/>
    <customShpInfo spid="_x0000_s1269"/>
    <customShpInfo spid="_x0000_s1270"/>
    <customShpInfo spid="_x0000_s1271"/>
    <customShpInfo spid="_x0000_s1272"/>
    <customShpInfo spid="_x0000_s1273"/>
    <customShpInfo spid="_x0000_s1274"/>
    <customShpInfo spid="_x0000_s1275"/>
    <customShpInfo spid="_x0000_s1276"/>
    <customShpInfo spid="_x0000_s1277"/>
    <customShpInfo spid="_x0000_s1278"/>
    <customShpInfo spid="_x0000_s1279"/>
    <customShpInfo spid="_x0000_s1280"/>
    <customShpInfo spid="_x0000_s1281"/>
    <customShpInfo spid="_x0000_s1282"/>
    <customShpInfo spid="_x0000_s1283"/>
    <customShpInfo spid="_x0000_s1284"/>
    <customShpInfo spid="_x0000_s1285"/>
    <customShpInfo spid="_x0000_s1286"/>
    <customShpInfo spid="_x0000_s1287"/>
    <customShpInfo spid="_x0000_s1288"/>
    <customShpInfo spid="_x0000_s1289"/>
    <customShpInfo spid="_x0000_s1290"/>
    <customShpInfo spid="_x0000_s1291"/>
    <customShpInfo spid="_x0000_s1292"/>
    <customShpInfo spid="_x0000_s1293"/>
    <customShpInfo spid="_x0000_s1294"/>
    <customShpInfo spid="_x0000_s1295"/>
    <customShpInfo spid="_x0000_s1296"/>
    <customShpInfo spid="_x0000_s1297"/>
    <customShpInfo spid="_x0000_s1298"/>
    <customShpInfo spid="_x0000_s1299"/>
    <customShpInfo spid="_x0000_s1300"/>
    <customShpInfo spid="_x0000_s1301"/>
    <customShpInfo spid="_x0000_s1302"/>
    <customShpInfo spid="_x0000_s1303"/>
    <customShpInfo spid="_x0000_s1304"/>
    <customShpInfo spid="_x0000_s1305"/>
    <customShpInfo spid="_x0000_s1265"/>
    <customShpInfo spid="_x0000_s1309"/>
    <customShpInfo spid="_x0000_s1392"/>
    <customShpInfo spid="_x0000_s140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0</Pages>
  <Words>0</Words>
  <Characters>0</Characters>
  <Lines>0</Lines>
  <Paragraphs>0</Paragraphs>
  <TotalTime>5</TotalTime>
  <ScaleCrop>false</ScaleCrop>
  <LinksUpToDate>false</LinksUpToDate>
  <CharactersWithSpaces>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2023-12-04T08:51:00Z</dcterms:created>
  <dc:creator>Dedhia</dc:creator>
  <cp:lastModifiedBy>jsidd</cp:lastModifiedBy>
  <dcterms:modified xsi:type="dcterms:W3CDTF">2023-12-05T21:51:36Z</dcterms:modified>
  <dc:title>DMW Exp 2</dc:title>
  <cp:revision>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2023-10-25T00:00:00Z</vt:filetime>
  </property>
  <property fmtid="{D5CDD505-2E9C-101B-9397-08002B2CF9AE}" pid="3" name="Creator">
    <vt:lpwstr>WPS Writer</vt:lpwstr>
  </property>
  <property fmtid="{D5CDD505-2E9C-101B-9397-08002B2CF9AE}" pid="4" name="ICV">
    <vt:lpwstr>0B050F5E5C994FF586B18310B1574D86</vt:lpwstr>
  </property>
  <property fmtid="{D5CDD505-2E9C-101B-9397-08002B2CF9AE}" pid="5" name="KSOProductBuildVer">
    <vt:lpwstr>1033-11.2.0.11225</vt:lpwstr>
  </property>
  <property fmtid="{D5CDD505-2E9C-101B-9397-08002B2CF9AE}" pid="6" name="LastSaved">
    <vt:filetime>2023-12-04T00:00:00Z</vt:filetime>
  </property>
  <property fmtid="{D5CDD505-2E9C-101B-9397-08002B2CF9AE}" pid="7" name="SourceModified">
    <vt:lpwstr>D:20231025204219+15'12'</vt:lpwstr>
  </property>
</Properties>
</file>