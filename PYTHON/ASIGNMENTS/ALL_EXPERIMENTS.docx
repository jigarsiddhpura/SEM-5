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Code (Experiment1) : </w:t>
      </w:r>
    </w:p>
    <w:p>
      <w:pPr>
        <w:numPr>
          <w:ilvl w:val="0"/>
          <w:numId w:val="11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  <w: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  <w:t>Data Types in Python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hello world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Strings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integer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c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29.87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float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com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98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j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Complex numbers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one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1.00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j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list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ran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Range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ran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ran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tup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abc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0.92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tuple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dic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hi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you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Dictionary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Dictionary values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values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Dictionary items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items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Dictionary keys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keys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hello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world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python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Set Implementation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by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hi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Byte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None type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id1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1223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id of id1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is id of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  <w:r>
        <w:rPr>
          <w:rFonts w:hint="default"/>
          <w:b/>
          <w:bCs/>
          <w:sz w:val="28"/>
          <w:szCs w:val="24"/>
          <w:lang w:val="en-US"/>
        </w:rPr>
        <w:t xml:space="preserve">Output for above code :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2735" cy="412623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1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  <w:r>
        <w:rPr>
          <w:rFonts w:hint="default" w:ascii="Consolas" w:hAnsi="Consolas" w:cs="Consolas"/>
          <w:b w:val="0"/>
          <w:bCs w:val="0"/>
          <w:sz w:val="20"/>
          <w:szCs w:val="20"/>
          <w:lang w:val="en-US"/>
        </w:rPr>
        <w:t xml:space="preserve">Operators </w:t>
      </w:r>
      <w: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  <w:t>in Python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18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Arithmetic Operators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'Addition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'subtraction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'Modulo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%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'Multiplication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'Division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'Remainder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by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//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raise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c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Assignment Operators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Inital value of c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Adding 6 to it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subtracting 6 to it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multiplying 6 to it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divding by 6 to it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%=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taking modulo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//=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c raised to 6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**=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Comparison Operators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equal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not equal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!=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greater than or equal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smaller than or equal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greater than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smaller than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f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g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19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Logical Operators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&gt;=10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&lt;20 then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and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g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&gt;=10 or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&gt;20 then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or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g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h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19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identity Operators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"h is i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h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is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"h is not i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h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is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not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java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y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javascript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Membership Operators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in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: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not in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: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not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Bitwise Operators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&amp;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or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^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&lt;&lt; 3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&lt;&lt;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&gt;&gt; 3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&gt;&gt;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"~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~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"~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~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&gt;&gt; 2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&gt;&gt;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  <w:r>
        <w:rPr>
          <w:rFonts w:hint="default"/>
          <w:b/>
          <w:bCs/>
          <w:sz w:val="28"/>
          <w:szCs w:val="24"/>
          <w:lang w:val="en-US"/>
        </w:rPr>
        <w:t xml:space="preserve">Output for above code :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3370" cy="6718300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Code (Experiment 2)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number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square root of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**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0.5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length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breadth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Area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Perimeter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1st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2nd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c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a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b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c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Swapping with third variable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1st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2nd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swapping without third variable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 xml:space="preserve"># another way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1st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2nd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b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After Swapping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 xml:space="preserve"># adding elements to list , set , tuples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size of list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"Enter the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element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list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size of list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"Enter the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element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set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size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tuple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"Enter the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element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tuple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tuple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Output : </w:t>
      </w:r>
    </w:p>
    <w:p>
      <w:r>
        <w:drawing>
          <wp:inline distT="0" distB="0" distL="114300" distR="114300">
            <wp:extent cx="6641465" cy="4926330"/>
            <wp:effectExtent l="0" t="0" r="317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>Code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number of rows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j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end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 xml:space="preserve"># factorial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Factorial example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number for factorial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fact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factorial does not exist !!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Factorial of 0 is 1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fact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"Factorial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with for loop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fact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number for factorial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fact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factorial does not exist !!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Factorial of 0 is 1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fact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"Factorial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with while loop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fact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#Even odd with if else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Even odd with if else example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Enter a number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%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even"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odd"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checking the number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checking the number with if elif else example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number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j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an integer.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 list.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tuple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 tuple.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 set.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 float data type.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 string.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complex.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break continue pass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break continue pass example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python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current letter: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letter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python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current letter: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letter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python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hi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pass letter: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letter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ind w:firstLine="439"/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  <w:r>
        <w:rPr>
          <w:rFonts w:hint="default"/>
          <w:b/>
          <w:bCs/>
          <w:sz w:val="28"/>
          <w:szCs w:val="24"/>
          <w:lang w:val="en-US"/>
        </w:rPr>
        <w:t>Output for above code</w:t>
      </w:r>
      <w:r>
        <w:rPr>
          <w:rFonts w:hint="default"/>
          <w:b/>
          <w:bCs/>
          <w:sz w:val="28"/>
          <w:szCs w:val="24"/>
          <w:lang w:val="en-IN"/>
        </w:rPr>
        <w:t xml:space="preserve"> :</w:t>
      </w:r>
    </w:p>
    <w:p/>
    <w:p>
      <w:r>
        <w:drawing>
          <wp:inline distT="0" distB="0" distL="114300" distR="114300">
            <wp:extent cx="6638925" cy="475107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3):</w:t>
      </w: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List in built function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append()-appends element to list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append()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List After Appending 50: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extend()- extends by adding on with new list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extend()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222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333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extend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After extending to list2, the original list is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insert() – inserts element at particular location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insert()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insert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List After Appending 15: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pop()- pops element from list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pop()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pop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List after poping from index 2: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copy()-copies a list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copy()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copy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Copied list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clear()-clears the list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Clear()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clear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List after clearing: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  <w:r>
        <w:rPr>
          <w:rFonts w:hint="default"/>
          <w:b/>
          <w:bCs/>
          <w:sz w:val="28"/>
          <w:szCs w:val="24"/>
          <w:lang w:val="en-US"/>
        </w:rPr>
        <w:t>Output for above code</w:t>
      </w:r>
      <w:r>
        <w:rPr>
          <w:rFonts w:hint="default"/>
          <w:b/>
          <w:bCs/>
          <w:sz w:val="28"/>
          <w:szCs w:val="24"/>
          <w:lang w:val="en-IN"/>
        </w:rPr>
        <w:t xml:space="preserve"> :</w:t>
      </w: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  <w:r>
        <w:drawing>
          <wp:inline distT="0" distB="0" distL="114300" distR="114300">
            <wp:extent cx="6643370" cy="2925445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Tuple in built function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tuple1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80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tuple: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len()- length of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len()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length of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count()-repetation of element in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count()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count of 50 in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index()- gives index of element in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Index()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index of 80 in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index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80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sort()-sorts the elements in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sort()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sorted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sorted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min()- gives minimum element of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min()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minimum element of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min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max()- gives maximum element of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max()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maximum element of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max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sum()-gives sum of elements in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sum()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sum of elements in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  <w:r>
        <w:drawing>
          <wp:inline distT="0" distB="0" distL="114300" distR="114300">
            <wp:extent cx="6644640" cy="251714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Sets in built function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set1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set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add()- adds element to set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add()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Set after adding 'f'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discard() – discards element from set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discard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discard()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Set after discarding/Updating 'e':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remove() – removes element from set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remove()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Set after removing 'a':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pop()- pops element from the set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pop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pop()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Set after poping elements: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clear()-clears the set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clear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clear()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Set after clearing: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  <w:r>
        <w:drawing>
          <wp:inline distT="0" distB="0" distL="114300" distR="114300">
            <wp:extent cx="6640195" cy="2125345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Dictionary in built function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dict1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One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Two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Three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dictionary: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copy()- copies the dictionary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dict2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dict1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copy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Copied Dictionary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fromkeys() – gives details from dictionary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seq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fromkeys() method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fromkeys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seq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clear()- clears the dictionary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clear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clear()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dictionary after clearing it: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/>
    <w:p>
      <w:r>
        <w:drawing>
          <wp:inline distT="0" distB="0" distL="114300" distR="114300">
            <wp:extent cx="6642735" cy="145923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User defined  function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histogram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input_list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-&gt;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sorted_list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(input_list))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hist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sorted_list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hist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,input_list.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histogram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sorted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hist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,key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=lambda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x:x[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histogram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h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histogram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h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hanoi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disks,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source,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aux,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target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disks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"Move 1 disk from peg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source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to peg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target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hanoi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(disks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,source,target,aux)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"Move disk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disks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from peg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source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to peg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target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hanoi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(disks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,aux,source,target)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disk_count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num of disks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hanoi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disk_count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perfect_number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num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Checks if a number is perfect or not.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sum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,num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//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num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%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sum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sum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num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a num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isPerfect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perfect_number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a perfect 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isPerfect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a not a perfect 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code to print greatest of two number using lamda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1st number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2nd number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maximum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lambda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a,b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"Maximum btw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maximum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br w:type="textWrapping"/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br w:type="textWrapping"/>
      </w: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 w:ascii="Consolas" w:hAnsi="Consolas" w:cs="Consolas"/>
          <w:b w:val="0"/>
          <w:bCs w:val="0"/>
          <w:sz w:val="18"/>
          <w:szCs w:val="18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Output : </w:t>
      </w:r>
    </w:p>
    <w:p>
      <w:r>
        <w:drawing>
          <wp:inline distT="0" distB="0" distL="114300" distR="114300">
            <wp:extent cx="6642735" cy="3362325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4):</w:t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 xml:space="preserve">OOPs concept in banking transaction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account_number,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account_number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holder_name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deposit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"Deposited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into account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Invalid deposit amount.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withdraw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"Withdrew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from account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Insufficient funds or invalid withdrawal amount.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display_balance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"Account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balance: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SavingsAccount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account_number,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interest_rate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0.01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(account_number,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interest_rate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interest_rate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apply_interest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interest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interest_rate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interest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"Interest of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interest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applied to account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CheckingAccount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account_number,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overdraft_limit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(account_number,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overdraft_limit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overdraft_limit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withdraw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overdraft_limit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"Withdrew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from account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Insufficient funds or invalid withdrawal amount.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add_account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[account.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get_account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(account_number)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instances of BankAccount, SavingsAccount, and CheckingAccount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account1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Alice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savings_account1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SavingsAccount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002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Bob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0.02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checking_account1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CheckingAccount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003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Charlie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a Bank and add accounts to it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bank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bank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bank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savings_account1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bank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checking_account1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Perform transactions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deposit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withdraw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display_balance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savings_account1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deposit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savings_account1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apply_interest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savings_account1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display_balance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checking_account1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withdraw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2500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checking_account1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display_balance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u w:val="none"/>
          <w:lang w:val="en-IN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 xml:space="preserve">Output : </w:t>
      </w:r>
    </w:p>
    <w:p>
      <w:r>
        <w:drawing>
          <wp:inline distT="0" distB="0" distL="114300" distR="114300">
            <wp:extent cx="6643370" cy="1438910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OOPs concept in inventory management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InventoryItem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item_id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description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price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item_id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description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, Price: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price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:.2f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InventoryItem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brand,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power_consumption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(item_id,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brand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brand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power_consumption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power_consumption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", Brand: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brand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Power Consumption: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power_consumption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W"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Clothing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InventoryItem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size,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color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(item_id,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size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size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color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color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", Size: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size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Color: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color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Furniture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InventoryItem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material,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dimensions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(item_id,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material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material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dimensions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", Material: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material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Dimensions: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StoreInventory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add_item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(item)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remove_item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item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item_id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display_inventory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not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Inventory is empty.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Inventory Items: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item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Usage example: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store_inventory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StoreInventory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Add items to the inventory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tv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Smart TV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799.99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Sony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shirt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Clothing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Men's Shirt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29.99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Blue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table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Furniture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Coffee Table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149.99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Wood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40x20x18 inches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tv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shirt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table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Display the inventory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Remove an item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item_id_to_remove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remove_item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item_id_to_remove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"Item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item_id_to_remove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removed."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"Item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item_id_to_remove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not found."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Display the updated inventory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 w:ascii="Consolas" w:hAnsi="Consolas" w:cs="Consolas"/>
          <w:b/>
          <w:bCs/>
          <w:sz w:val="20"/>
          <w:szCs w:val="20"/>
          <w:u w:val="single"/>
          <w:lang w:val="en-IN"/>
        </w:rPr>
      </w:pPr>
      <w:r>
        <w:rPr>
          <w:rFonts w:hint="default" w:ascii="Consolas" w:hAnsi="Consolas" w:cs="Consolas"/>
          <w:b/>
          <w:bCs/>
          <w:sz w:val="20"/>
          <w:szCs w:val="20"/>
          <w:u w:val="single"/>
          <w:lang w:val="en-IN"/>
        </w:rPr>
        <w:t>Output :</w:t>
      </w:r>
    </w:p>
    <w:p>
      <w:pPr>
        <w:rPr>
          <w:rFonts w:hint="default" w:ascii="Consolas" w:hAnsi="Consolas" w:cs="Consolas"/>
          <w:b/>
          <w:bCs/>
          <w:sz w:val="20"/>
          <w:szCs w:val="20"/>
          <w:u w:val="single"/>
          <w:lang w:val="en-IN"/>
        </w:rPr>
      </w:pPr>
      <w:r>
        <w:drawing>
          <wp:inline distT="0" distB="0" distL="114300" distR="114300">
            <wp:extent cx="6644005" cy="1570990"/>
            <wp:effectExtent l="0" t="0" r="63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 xml:space="preserve">OOPs concept in flight transaction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Flight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flight_number,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destination,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departure_time,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capacity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flight_number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flight_number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destination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destination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departure_time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departure_time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capacity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capacity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display_flight_info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"Flight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flight_number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destination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departure_time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available_seats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capacity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book_ticket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available_seats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(passenger)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reschedule_flight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new_departure_time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departure_time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new_departure_time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cancel_reservation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(passenger)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refund_ticket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(passenger)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prioritize_reservations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Sort passengers by a priority criterion (e.g., frequent flyer status)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sort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(key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=lambda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passenger: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priority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reverse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name,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age,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priority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age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age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priority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priority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age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Age: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age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Priority: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priority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Reservation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flight,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flight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flight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display_reservation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"Reservation: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on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flight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display_flight_info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Usage example: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__name__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__main__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a Flight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flight1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Flight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New York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12:00 PM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Passengers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passenger1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Alice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passenger2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Bob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passenger3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Charlie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Book Tickets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book_ticket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book_ticket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book_ticket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Display Flight Info and Passengers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display_flight_info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passenger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Reschedule Flight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reschedule_flight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2:00 PM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Rescheduled to: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departure_time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Cancel Reservation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cancel_reservation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's reservation has been canceled."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Refund Ticket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refund_ticket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"Ticket refunded for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Display Passengers after changes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Passengers after changes: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passenger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Prioritize Reservations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prioritize_reservations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Passengers after prioritizing: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passenger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Reservation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reservation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Reservation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reservation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display_reservation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drawing>
          <wp:inline distT="0" distB="0" distL="114300" distR="114300">
            <wp:extent cx="6638925" cy="200279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/>
    <w:p/>
    <w:p/>
    <w:p/>
    <w:p/>
    <w:p/>
    <w:p/>
    <w:p/>
    <w:p/>
    <w:p/>
    <w:p/>
    <w:p>
      <w:pPr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 xml:space="preserve">Code (Experiment 5 ) : </w:t>
      </w:r>
    </w:p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Inbuild error and their handling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math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time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catchKeyError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Key Error implemenation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dic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params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query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KeyError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ke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Key error exception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ke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catchImportError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import error implemenation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nonexistent_module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ImportError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Import error: The module does not exist or cannot be imported.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catchZeroDivError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zero Division Error implemenation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ZeroDivisionError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€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catchRangeError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out range error handling implemenation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Exception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catchKeyboardInterrupt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keyboard interrupt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something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time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sleep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Exception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kbe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kbe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a custom exception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catchKeyError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catchImportError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catchZeroDivError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catchRangeError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catchKeyboardInterrupt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rPr>
          <w:rFonts w:hint="default" w:ascii="Calibri" w:hAnsi="Calibri" w:cs="Calibri"/>
          <w:b/>
          <w:bCs/>
          <w:sz w:val="28"/>
          <w:szCs w:val="28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Output : </w:t>
      </w:r>
    </w:p>
    <w:p>
      <w:r>
        <w:drawing>
          <wp:inline distT="0" distB="0" distL="114300" distR="114300">
            <wp:extent cx="6644005" cy="3273425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Calibri"/>
          <w:b/>
          <w:bCs/>
          <w:sz w:val="28"/>
          <w:szCs w:val="28"/>
          <w:lang w:val="en-IN"/>
        </w:rPr>
      </w:pPr>
    </w:p>
    <w:p>
      <w:pPr>
        <w:rPr>
          <w:rFonts w:hint="default" w:cs="Calibri"/>
          <w:b/>
          <w:bCs/>
          <w:sz w:val="28"/>
          <w:szCs w:val="28"/>
          <w:lang w:val="en-IN"/>
        </w:rPr>
      </w:pPr>
      <w:r>
        <w:rPr>
          <w:rFonts w:hint="default" w:cs="Calibri"/>
          <w:b/>
          <w:bCs/>
          <w:sz w:val="28"/>
          <w:szCs w:val="28"/>
          <w:lang w:val="en-IN"/>
        </w:rPr>
        <w:t xml:space="preserve">User defined Error Handling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BaseError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Exception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HighValueError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Exception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LowValueError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Exception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value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81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Enter number: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raise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HighValueError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raise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LowValueError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Nice!Correct answer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LowValueError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Very Low Value, Give input again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HighValueError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Very High value , give input again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</w:p>
    <w:p>
      <w:pPr>
        <w:rPr>
          <w:rFonts w:hint="default" w:cs="Calibri"/>
          <w:b/>
          <w:bCs/>
          <w:sz w:val="28"/>
          <w:szCs w:val="28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Output </w:t>
      </w:r>
      <w:r>
        <w:rPr>
          <w:rFonts w:hint="default" w:cs="Calibri"/>
          <w:b/>
          <w:bCs/>
          <w:sz w:val="28"/>
          <w:szCs w:val="28"/>
          <w:lang w:val="en-IN"/>
        </w:rPr>
        <w:t>:</w:t>
      </w:r>
    </w:p>
    <w:p>
      <w:pPr>
        <w:rPr>
          <w:rFonts w:hint="default" w:cs="Calibri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6643370" cy="1511300"/>
            <wp:effectExtent l="0" t="0" r="127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 6):</w:t>
      </w:r>
    </w:p>
    <w:p>
      <w:pPr>
        <w:rPr>
          <w:rFonts w:hint="default"/>
          <w:lang w:val="en-IN"/>
        </w:rPr>
      </w:pPr>
      <w:r>
        <w:rPr>
          <w:rFonts w:hint="default"/>
          <w:sz w:val="28"/>
          <w:szCs w:val="28"/>
          <w:u w:val="single"/>
          <w:lang w:val="en-IN"/>
        </w:rPr>
        <w:t xml:space="preserve">File1.txt contains : </w:t>
      </w:r>
      <w:r>
        <w:rPr>
          <w:rFonts w:hint="default"/>
          <w:sz w:val="28"/>
          <w:szCs w:val="28"/>
          <w:u w:val="single"/>
          <w:lang w:val="en-IN"/>
        </w:rPr>
        <w:br w:type="textWrapping"/>
      </w:r>
      <w:r>
        <w:drawing>
          <wp:inline distT="0" distB="0" distL="114300" distR="114300">
            <wp:extent cx="1623060" cy="208026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single"/>
          <w:lang w:val="en-IN"/>
        </w:rPr>
      </w:pPr>
      <w:r>
        <w:rPr>
          <w:rFonts w:hint="default"/>
          <w:sz w:val="28"/>
          <w:szCs w:val="28"/>
          <w:u w:val="single"/>
          <w:lang w:val="en-IN"/>
        </w:rPr>
        <w:t xml:space="preserve">File2.txt contains : </w:t>
      </w:r>
    </w:p>
    <w:p>
      <w:r>
        <w:drawing>
          <wp:inline distT="0" distB="0" distL="114300" distR="114300">
            <wp:extent cx="1767840" cy="1889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single"/>
          <w:lang w:val="en-IN"/>
        </w:rPr>
      </w:pPr>
      <w:r>
        <w:rPr>
          <w:rFonts w:hint="default"/>
          <w:sz w:val="28"/>
          <w:szCs w:val="28"/>
          <w:u w:val="single"/>
          <w:lang w:val="en-IN"/>
        </w:rPr>
        <w:t xml:space="preserve">Sorting code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getValueAtIndex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content,index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(content[index].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strip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with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file1.txt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file2.txt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g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sort.txt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w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j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k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content1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content2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readlines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g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readlines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len1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content1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len2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content2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len1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and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j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len2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value1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content1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content2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j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j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j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len1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value1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content1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j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len2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value2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content2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j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j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 xml:space="preserve">Result : </w:t>
      </w:r>
    </w:p>
    <w:p>
      <w:pPr>
        <w:rPr>
          <w:rFonts w:hint="default"/>
          <w:b/>
          <w:bCs/>
          <w:sz w:val="28"/>
          <w:szCs w:val="24"/>
          <w:u w:val="none"/>
          <w:lang w:val="en-IN"/>
        </w:rPr>
      </w:pPr>
      <w:r>
        <w:rPr>
          <w:rFonts w:hint="default"/>
          <w:b/>
          <w:bCs/>
          <w:sz w:val="28"/>
          <w:szCs w:val="24"/>
          <w:u w:val="none"/>
          <w:lang w:val="en-IN"/>
        </w:rPr>
        <w:t xml:space="preserve">A new file named as file3.txt is created and contains element as : </w:t>
      </w:r>
    </w:p>
    <w:p>
      <w:pPr>
        <w:rPr>
          <w:rFonts w:hint="default"/>
          <w:b/>
          <w:bCs/>
          <w:sz w:val="28"/>
          <w:szCs w:val="24"/>
          <w:u w:val="none"/>
          <w:lang w:val="en-IN"/>
        </w:rPr>
      </w:pPr>
      <w:r>
        <w:drawing>
          <wp:inline distT="0" distB="0" distL="114300" distR="114300">
            <wp:extent cx="1828800" cy="3337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 7):</w:t>
      </w:r>
    </w:p>
    <w:p>
      <w:pPr>
        <w:rPr>
          <w:rFonts w:hint="default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/>
          <w:b w:val="0"/>
          <w:bCs w:val="0"/>
          <w:sz w:val="28"/>
          <w:szCs w:val="24"/>
          <w:u w:val="single"/>
          <w:lang w:val="en-IN"/>
        </w:rPr>
        <w:t xml:space="preserve">Sample text where re is to be applied :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0020" cy="209550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u w:val="single"/>
          <w:lang w:val="en-IN"/>
        </w:rPr>
      </w:pPr>
      <w:r>
        <w:rPr>
          <w:rFonts w:hint="default"/>
          <w:sz w:val="28"/>
          <w:szCs w:val="28"/>
          <w:u w:val="single"/>
          <w:lang w:val="en-IN"/>
        </w:rPr>
        <w:t xml:space="preserve">Code for re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file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sample.txt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text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file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read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email_pat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[a-zA-Z0-9\.\+_]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@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[a-zA-Z0-9\.\+]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com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mob_pat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[0-9]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[#\-*]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[0-9]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[0-9]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[#\-*]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[0-9]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url_pat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FFC600"/>
          <w:kern w:val="0"/>
          <w:sz w:val="16"/>
          <w:szCs w:val="16"/>
          <w:shd w:val="clear" w:fill="193549"/>
          <w:lang w:val="en-US" w:eastAsia="zh-CN" w:bidi="ar"/>
        </w:rPr>
        <w:t>(?i)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((?: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https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?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://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www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{0,3}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[.]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[a-z0-9.\-]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[.][a-z]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{2,4}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/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)(?: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()&lt;&gt;]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+|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()&lt;&gt;]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+|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\([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()&lt;&gt;]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(?: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()&lt;&gt;]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+|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\([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()&lt;&gt;]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`!()\[\]{};:'\".,&lt;&gt;?«»“”‘’]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name_pat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(?: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\.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\.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\.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[a-zA-Z]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"Emails in text field are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findall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email_pat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"Phone numbers are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findall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mob_pat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"Names are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findall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name_pat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"Urls are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findall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url_pat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Output 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u w:val="single"/>
          <w:lang w:val="en-IN"/>
        </w:rPr>
      </w:pPr>
      <w:r>
        <w:drawing>
          <wp:inline distT="0" distB="0" distL="114300" distR="114300">
            <wp:extent cx="6644005" cy="1223645"/>
            <wp:effectExtent l="0" t="0" r="63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 8) :</w:t>
      </w:r>
    </w:p>
    <w:p>
      <w:pPr>
        <w:numPr>
          <w:ilvl w:val="0"/>
          <w:numId w:val="12"/>
        </w:numPr>
        <w:rPr>
          <w:rFonts w:hint="default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/>
          <w:b w:val="0"/>
          <w:bCs w:val="0"/>
          <w:sz w:val="28"/>
          <w:szCs w:val="24"/>
          <w:u w:val="single"/>
          <w:lang w:val="en-IN"/>
        </w:rPr>
        <w:t xml:space="preserve">code for database creation and table creation: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IN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CREATE DATABASE 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CREATE TABLE LAPTOP(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   Id int(11) NOT NULL,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   Name varchar(250) NOT NULL,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   Price float NOT NULL,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   Purchase_date Date NOT NULL,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   PRIMARY KEY(Id)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>code for insering values in table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>Single values query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IN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INSERT INTO LAPTOPS(Id, Name, Price, Purchase_date) VALUES(15,'Acer aspire 7','52000','2019-08-17')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Multiple values query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sql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INSERT INTO LAPTOP(Id, Name, Price, Purchase_date, Rating) VALUES(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%s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%s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%s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%s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%s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val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Microsoft Go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120000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2019-08-22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4.1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),(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Macbook M2 pro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2370000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2019-08-27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4.7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executemany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 xml:space="preserve">displaying rows 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>in table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* FROM Laptop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720" w:firstLineChars="0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  <w:t xml:space="preserve">Output 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4005" cy="1210310"/>
            <wp:effectExtent l="0" t="0" r="63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 xml:space="preserve">deleting specific row 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in table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DELETE FROM Laptop WHERE Id = 17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cs="Calibri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 xml:space="preserve">Table after deletion :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4005" cy="1106170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 xml:space="preserve">upadting specific row 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in table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Eariler Records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* FROM Laptop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UPDATE Laptop SET Price = 150000 WHERE Id = 16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Updated Records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* FROM Laptop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720" w:firstLineChars="0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sz w:val="28"/>
          <w:szCs w:val="28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sz w:val="28"/>
          <w:szCs w:val="28"/>
          <w:u w:val="single"/>
          <w:lang w:val="en-IN"/>
        </w:rPr>
      </w:pPr>
      <w:r>
        <w:rPr>
          <w:rFonts w:hint="default" w:ascii="Calibri" w:hAnsi="Calibri" w:cs="Calibri"/>
          <w:sz w:val="28"/>
          <w:szCs w:val="28"/>
          <w:u w:val="single"/>
          <w:lang w:val="en-IN"/>
        </w:rPr>
        <w:t>Output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0195" cy="1988820"/>
            <wp:effectExtent l="0" t="0" r="444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 xml:space="preserve">searching specific row 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>in tabl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e: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* FROM Laptop WHERE Rating &gt; 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1465" cy="862330"/>
            <wp:effectExtent l="0" t="0" r="317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altering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 tabl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e: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ALTER TABLE Laptop ADD payment_mode varchar(250)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* FROM Laptop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  <w:t xml:space="preserve">Output where a new column is added :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5275" cy="1151890"/>
            <wp:effectExtent l="0" t="0" r="1460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deleting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 tabl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e and database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> 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> 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> 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> 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DROP TABLE LAPTOPS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Table Dropped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DROP DATABASE 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close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  <w:t xml:space="preserve">Output :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4005" cy="998855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 9 )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from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tkinter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win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lbl1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Shape: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lbl2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Calculation: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t1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StringVar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t2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StringVar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shapes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Circle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Rectangle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Sphere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Cone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calculations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Perimeter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Curved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Volume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Total Surface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shape_dropdown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OptionMenu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shapes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calculation_dropdown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OptionMenu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calculations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shape_dropdown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calculation_dropdown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lbl1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lbl2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dimension_label_1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Enter 1st Dimension: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dimension_entry_1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Entry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dimension_label_2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Enter 2nd Dimension: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dimension_entry_2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Entry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dimension_label_3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Enter 3rd Dimension: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dimension_entry_3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Entry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result_label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result_label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170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btn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Button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Submit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command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calculate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btn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calculate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selected_shape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d1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d2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d3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Result: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selected_shape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Circle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3.14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Perimeter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Perimeter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Curved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Circle Curved Area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selected_shape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Rectangle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Perimeter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Curved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Curved Area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selected_shape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Sphere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Volume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1.33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3.14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Perimeter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Perimeter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Area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Total Surface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3.14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selected_shape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Cone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Volume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0.3333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3.14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Perimeter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Perimeter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Area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Total Surface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3.14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result_label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config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result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window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mywin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title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Shape Calculator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geometry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500x300+10+10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mainloop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b/>
          <w:bCs/>
          <w:sz w:val="20"/>
          <w:szCs w:val="20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8"/>
          <w:szCs w:val="28"/>
          <w:u w:val="single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u w:val="single"/>
          <w:lang w:val="en-IN"/>
        </w:rPr>
        <w:t>Output Screen 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8"/>
          <w:szCs w:val="28"/>
          <w:u w:val="single"/>
          <w:lang w:val="en-IN"/>
        </w:rPr>
      </w:pPr>
      <w:r>
        <w:rPr>
          <w:rFonts w:hint="default" w:cs="Calibri"/>
          <w:b w:val="0"/>
          <w:bCs w:val="0"/>
          <w:sz w:val="28"/>
          <w:szCs w:val="28"/>
          <w:u w:val="single"/>
          <w:lang w:val="en-IN"/>
        </w:rPr>
        <w:t xml:space="preserve">Intial screen :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4781550" cy="3162300"/>
            <wp:effectExtent l="0" t="0" r="0" b="0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  <w:r>
        <w:rPr>
          <w:rFonts w:hint="default"/>
          <w:u w:val="single"/>
          <w:lang w:val="en-IN"/>
        </w:rPr>
        <w:t>selecting Shape , calculation type and entering values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3241040" cy="2143760"/>
            <wp:effectExtent l="0" t="0" r="16510" b="889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</w:t>
      </w:r>
      <w:r>
        <w:drawing>
          <wp:inline distT="0" distB="0" distL="114300" distR="114300">
            <wp:extent cx="3242945" cy="2175510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Selecting wrong configuration :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3256915" cy="2153920"/>
            <wp:effectExtent l="0" t="0" r="635" b="17780"/>
            <wp:docPr id="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3300730" cy="2138680"/>
            <wp:effectExtent l="0" t="0" r="635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 10 )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pandas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Series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1516380" cy="139446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G</w:t>
      </w:r>
      <w:r>
        <w:rPr>
          <w:rFonts w:hint="default"/>
          <w:sz w:val="24"/>
          <w:szCs w:val="24"/>
          <w:u w:val="single"/>
        </w:rPr>
        <w:t>iving custom indexes</w:t>
      </w:r>
      <w:r>
        <w:rPr>
          <w:rFonts w:hint="default"/>
          <w:sz w:val="24"/>
          <w:szCs w:val="24"/>
          <w:u w:val="single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Series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,index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z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026920" cy="1386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8"/>
          <w:szCs w:val="28"/>
          <w:u w:val="single"/>
          <w:lang w:val="en-IN"/>
        </w:rPr>
      </w:pPr>
      <w:r>
        <w:rPr>
          <w:rFonts w:hint="default"/>
          <w:sz w:val="28"/>
          <w:szCs w:val="28"/>
          <w:u w:val="single"/>
        </w:rPr>
        <w:t xml:space="preserve">series for dictionary </w:t>
      </w:r>
      <w:r>
        <w:rPr>
          <w:rFonts w:hint="default"/>
          <w:sz w:val="28"/>
          <w:szCs w:val="28"/>
          <w:u w:val="single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dist1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abc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dfg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Series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438400" cy="104394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cs="Calibri"/>
          <w:sz w:val="28"/>
          <w:szCs w:val="28"/>
          <w:u w:val="single"/>
          <w:lang w:val="en-IN"/>
        </w:rPr>
      </w:pPr>
      <w:r>
        <w:rPr>
          <w:rFonts w:hint="default" w:ascii="Calibri" w:hAnsi="Calibri" w:cs="Calibri"/>
          <w:sz w:val="28"/>
          <w:szCs w:val="28"/>
          <w:u w:val="single"/>
        </w:rPr>
        <w:t>creating a DataFrame and printing value of index 0</w:t>
      </w:r>
      <w:r>
        <w:rPr>
          <w:rFonts w:hint="default" w:cs="Calibri"/>
          <w:sz w:val="28"/>
          <w:szCs w:val="28"/>
          <w:u w:val="single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sapid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161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abc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dfg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xyz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DataFrame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loc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sz w:val="20"/>
          <w:szCs w:val="20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415540" cy="79248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rPr>
          <w:rFonts w:hint="default"/>
          <w:sz w:val="26"/>
          <w:szCs w:val="26"/>
          <w:u w:val="single"/>
          <w:lang w:val="en-IN"/>
        </w:rPr>
        <w:t>Finding the Index of Rows in a DataFrame Where the 'name' Column is 'abc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drawing>
          <wp:inline distT="0" distB="0" distL="114300" distR="114300">
            <wp:extent cx="2331720" cy="15392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row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loc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xyz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index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row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3543300" cy="51816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rPr>
          <w:rFonts w:hint="default"/>
          <w:sz w:val="26"/>
          <w:szCs w:val="26"/>
          <w:u w:val="single"/>
        </w:rPr>
        <w:t>Use of head ,tail, info, finding null values in Dataframe</w:t>
      </w:r>
      <w:r>
        <w:rPr>
          <w:rFonts w:hint="default"/>
          <w:sz w:val="26"/>
          <w:szCs w:val="26"/>
          <w:u w:val="single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head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sz w:val="22"/>
          <w:szCs w:val="22"/>
          <w:u w:val="none"/>
          <w:lang w:val="en-IN"/>
        </w:rPr>
      </w:pPr>
      <w:r>
        <w:drawing>
          <wp:inline distT="0" distB="0" distL="114300" distR="114300">
            <wp:extent cx="1844040" cy="118110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tail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lang w:val="en-IN"/>
        </w:rPr>
      </w:pPr>
      <w:r>
        <w:drawing>
          <wp:inline distT="0" distB="0" distL="114300" distR="114300">
            <wp:extent cx="1874520" cy="9829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info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lang w:val="en-IN"/>
        </w:rPr>
      </w:pPr>
      <w:r>
        <w:drawing>
          <wp:inline distT="0" distB="0" distL="114300" distR="114300">
            <wp:extent cx="3916680" cy="191262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filling Null Values with mean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sapid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156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160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abcd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efgh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xyzq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erff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DataFrame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fillna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mean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/>
          <w:sz w:val="24"/>
          <w:szCs w:val="24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3413760" cy="1645920"/>
            <wp:effectExtent l="0" t="0" r="0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filling Null Values with median: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sapid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156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160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abcd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efgh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xyzq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erff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DataFrame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fillna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median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/>
          <w:sz w:val="24"/>
          <w:szCs w:val="24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095500" cy="1562100"/>
            <wp:effectExtent l="0" t="0" r="7620" b="762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sz w:val="26"/>
          <w:szCs w:val="26"/>
          <w:u w:val="single"/>
          <w:lang w:val="en-IN"/>
        </w:rPr>
        <w:t>Use of Describe method :</w:t>
      </w:r>
      <w:r>
        <w:rPr>
          <w:rFonts w:hint="default"/>
          <w:lang w:val="en-IN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describe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049780" cy="2522220"/>
            <wp:effectExtent l="0" t="0" r="7620" b="762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rPr>
          <w:rFonts w:hint="default"/>
          <w:sz w:val="26"/>
          <w:szCs w:val="26"/>
          <w:u w:val="single"/>
          <w:lang w:val="en-IN"/>
        </w:rPr>
        <w:t>Plotting a graph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matplotlib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pyplot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numpy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P4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P5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18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scatter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show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719830" cy="2829560"/>
            <wp:effectExtent l="0" t="0" r="13970" b="8890"/>
            <wp:docPr id="67" name="Picture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rPr>
          <w:rFonts w:hint="default"/>
          <w:sz w:val="26"/>
          <w:szCs w:val="26"/>
          <w:u w:val="single"/>
          <w:lang w:val="en-IN"/>
        </w:rPr>
        <w:t>Plotting a Piechart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P4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P5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y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18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pie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labels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autopct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%1.1f%%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title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Distribution of Values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show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sz w:val="20"/>
          <w:szCs w:val="20"/>
          <w:u w:val="none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727960" cy="2882265"/>
            <wp:effectExtent l="0" t="0" r="15240" b="13335"/>
            <wp:docPr id="69" name="Picture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7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rPr>
          <w:rFonts w:hint="default"/>
          <w:sz w:val="26"/>
          <w:szCs w:val="26"/>
          <w:u w:val="single"/>
          <w:lang w:val="en-IN"/>
        </w:rPr>
        <w:t>Plotting a bargraph: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P4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P5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y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18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xlabel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Products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ylabel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Values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title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Bar Graph of Values for Each Product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show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sz w:val="20"/>
          <w:szCs w:val="20"/>
          <w:u w:val="none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159250" cy="2842895"/>
            <wp:effectExtent l="0" t="0" r="1270" b="6985"/>
            <wp:docPr id="70" name="Picture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8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bookmarkStart w:id="0" w:name="_GoBack"/>
      <w:bookmarkEnd w:id="0"/>
      <w:r>
        <w:rPr>
          <w:rFonts w:hint="default"/>
          <w:sz w:val="26"/>
          <w:szCs w:val="26"/>
          <w:u w:val="single"/>
          <w:lang w:val="en-IN"/>
        </w:rPr>
        <w:t>Plotting a histogram: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matplotlib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pyplot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numpy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random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seed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data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random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randn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bins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color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skyblue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edgecolor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black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xlabel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Random Values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ylabel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Frequency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title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Histogram of Random Values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show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092575" cy="3261360"/>
            <wp:effectExtent l="0" t="0" r="3175" b="15240"/>
            <wp:docPr id="71" name="Picture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9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4"/>
          <w:u w:val="single"/>
          <w:lang w:val="en-IN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Code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8DD621"/>
    <w:multiLevelType w:val="singleLevel"/>
    <w:tmpl w:val="FC8DD621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6B2DE1BC"/>
    <w:multiLevelType w:val="singleLevel"/>
    <w:tmpl w:val="6B2DE1BC"/>
    <w:lvl w:ilvl="0" w:tentative="0">
      <w:start w:val="1"/>
      <w:numFmt w:val="decimal"/>
      <w:suff w:val="space"/>
      <w:lvlText w:val="%1)"/>
      <w:lvlJc w:val="left"/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313342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1F4207A"/>
    <w:rsid w:val="3C5131A0"/>
    <w:rsid w:val="4D673BDB"/>
    <w:rsid w:val="562D1D28"/>
    <w:rsid w:val="57313342"/>
    <w:rsid w:val="6BB9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cs="Calibri" w:eastAsiaTheme="minorEastAsia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189</Words>
  <Characters>850</Characters>
  <Lines>0</Lines>
  <Paragraphs>0</Paragraphs>
  <TotalTime>3</TotalTime>
  <ScaleCrop>false</ScaleCrop>
  <LinksUpToDate>false</LinksUpToDate>
  <CharactersWithSpaces>1094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2023-12-01T14:39:00Z</dcterms:created>
  <dc:creator>WPS_1617442850</dc:creator>
  <cp:lastModifiedBy>jsidd</cp:lastModifiedBy>
  <dcterms:modified xsi:type="dcterms:W3CDTF">2023-12-03T17:52:25Z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E55C434331C14424A3C6E79C6F599762</vt:lpwstr>
  </property>
</Properties>
</file>