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Code (Experiment1) : </w:t>
      </w:r>
    </w:p>
    <w:p>
      <w:pPr>
        <w:numPr>
          <w:ilvl w:val="0"/>
          <w:numId w:val="11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  <w: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  <w:t>Data Types in Python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hello world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Strings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integer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c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29.87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float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com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98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j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Complex numbers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com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com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one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1.00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j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list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ran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Range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ran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ran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tup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abc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0.92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tuple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dic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hi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you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Dictionary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Dictionary values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values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Dictionary items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items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Dictionary keys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keys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hello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world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python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Set Implementation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by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hi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Byte implemenation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None type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type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id1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1223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id of id1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is id of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  <w:r>
        <w:rPr>
          <w:rFonts w:hint="default"/>
          <w:b/>
          <w:bCs/>
          <w:sz w:val="28"/>
          <w:szCs w:val="24"/>
          <w:lang w:val="en-US"/>
        </w:rPr>
        <w:t xml:space="preserve">Output for above code :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2735" cy="412623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1"/>
        </w:numPr>
        <w:rPr>
          <w:rFonts w:hint="default" w:ascii="Consolas" w:hAnsi="Consolas"/>
          <w:b w:val="0"/>
          <w:bCs w:val="0"/>
          <w:sz w:val="20"/>
          <w:szCs w:val="20"/>
          <w:lang w:val="en-US"/>
        </w:rPr>
      </w:pPr>
      <w:r>
        <w:rPr>
          <w:rFonts w:hint="default" w:ascii="Consolas" w:hAnsi="Consolas" w:cs="Consolas"/>
          <w:b w:val="0"/>
          <w:bCs w:val="0"/>
          <w:sz w:val="20"/>
          <w:szCs w:val="20"/>
          <w:lang w:val="en-US"/>
        </w:rPr>
        <w:t xml:space="preserve">Operators </w:t>
      </w:r>
      <w: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  <w:t>in Python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18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Arithmetic Operators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'Addition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and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'subtraction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and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'Modulo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and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%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'Multiplication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and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'Division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and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/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'Remainder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by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//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raise to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c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Assignment Operators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Inital value of c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Adding 6 to it gives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subtracting 6 to it gives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multiplying 6 to it gives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/=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divding by 6 to it gives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%=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taking modulo gives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//=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c raised to 6 gives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**=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d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Comparison Operators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equal to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not equal to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!=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greater than or equal to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smaller than or equal to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greater than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smaller than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f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g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19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Logical Operators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&gt;=10 and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g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&lt;20 then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and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g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&gt;=10 or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g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&gt;20 then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or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g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h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9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19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identity Operators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"h is i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h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is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"h is not i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h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is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not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java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y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javascript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Membership Operators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in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: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'is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not in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: 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not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7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Bitwise Operators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and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&amp;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or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|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^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^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&lt;&lt; 3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&lt;&lt;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&gt;&gt; 3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&gt;&gt;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"~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~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"~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~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&gt;&gt; 2 is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&gt;&gt;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lang w:val="en-US"/>
        </w:rPr>
      </w:pPr>
      <w:r>
        <w:rPr>
          <w:rFonts w:hint="default"/>
          <w:b/>
          <w:bCs/>
          <w:sz w:val="28"/>
          <w:szCs w:val="24"/>
          <w:lang w:val="en-US"/>
        </w:rPr>
        <w:t xml:space="preserve">Output for above code :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3370" cy="6718300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67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Code (Experiment 2)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number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square root of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**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0.5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length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breadth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Area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Perimeter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1st numbers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2nd numbers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c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a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b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c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Swapping with third variable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1st numbers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2nd numbers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swapping without third variable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 xml:space="preserve"># another way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1st numbers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2nd numbers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b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After Swapping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 xml:space="preserve"># adding elements to list , set , tuples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size of list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append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"Enter the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element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list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size of list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"Enter the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element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set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size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tuple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append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"Enter the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element : 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tuple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tuple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Output : </w:t>
      </w:r>
    </w:p>
    <w:p>
      <w:r>
        <w:drawing>
          <wp:inline distT="0" distB="0" distL="114300" distR="114300">
            <wp:extent cx="6641465" cy="4926330"/>
            <wp:effectExtent l="0" t="0" r="317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9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>Code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number of rows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j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end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 xml:space="preserve"># factorial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Factorial example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number for factorial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fact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factorial does not exist !!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Factorial of 0 is 1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fact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"Factorial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with for loop 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fact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the number for factorial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fact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factorial does not exist !!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Factorial of 0 is 1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while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fact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"Factorial of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with while loop 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fact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#Even odd with if else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Even odd with if else example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Enter a number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%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even"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odd"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checking the number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checking the number with if elif else example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number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9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j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isinstance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Number is an integer.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isinstance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Number is a list.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isinstance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tuple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Number is a tuple.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isinstance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Number is a set.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isinstance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Number is a float data type.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isinstance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Number is a string.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Number is complex.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break continue pass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break continue pass example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letter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python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letter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letter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continue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current letter: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letter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letter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python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letter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current letter: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letter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letter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python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letter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hi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pass letter: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letter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ind w:firstLine="439"/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/>
          <w:b/>
          <w:bCs/>
          <w:sz w:val="28"/>
          <w:szCs w:val="24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  <w:r>
        <w:rPr>
          <w:rFonts w:hint="default"/>
          <w:b/>
          <w:bCs/>
          <w:sz w:val="28"/>
          <w:szCs w:val="24"/>
          <w:lang w:val="en-US"/>
        </w:rPr>
        <w:t>Output for above code</w:t>
      </w:r>
      <w:r>
        <w:rPr>
          <w:rFonts w:hint="default"/>
          <w:b/>
          <w:bCs/>
          <w:sz w:val="28"/>
          <w:szCs w:val="24"/>
          <w:lang w:val="en-IN"/>
        </w:rPr>
        <w:t xml:space="preserve"> :</w:t>
      </w:r>
    </w:p>
    <w:p/>
    <w:p>
      <w:r>
        <w:drawing>
          <wp:inline distT="0" distB="0" distL="114300" distR="114300">
            <wp:extent cx="6638925" cy="475107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Code (Experiment 3):</w:t>
      </w: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List in built function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append()-appends element to list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append()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list: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append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List After Appending 50: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extend()- extends by adding on with new list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extend()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list: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222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333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extend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After extending to list2, the original list is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insert() – inserts element at particular location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insert()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list: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insert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List After Appending 15: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pop()- pops element from list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pop()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list: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pop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List after poping from index 2: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copy()-copies a list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copy()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list: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copy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Copied list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clear()-clears the list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Clear()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list: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list2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clear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List after clearing: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  <w:r>
        <w:rPr>
          <w:rFonts w:hint="default"/>
          <w:b/>
          <w:bCs/>
          <w:sz w:val="28"/>
          <w:szCs w:val="24"/>
          <w:lang w:val="en-US"/>
        </w:rPr>
        <w:t>Output for above code</w:t>
      </w:r>
      <w:r>
        <w:rPr>
          <w:rFonts w:hint="default"/>
          <w:b/>
          <w:bCs/>
          <w:sz w:val="28"/>
          <w:szCs w:val="24"/>
          <w:lang w:val="en-IN"/>
        </w:rPr>
        <w:t xml:space="preserve"> :</w:t>
      </w: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  <w:r>
        <w:drawing>
          <wp:inline distT="0" distB="0" distL="114300" distR="114300">
            <wp:extent cx="6643370" cy="2925445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Tuple in built function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tuple1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70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90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80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tuple: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len()- length of tuple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len()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length of tuple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count()-repetation of element in tuple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count()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count of 50 in tuple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index()- gives index of element in tuple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Index()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index of 80 in tuple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index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80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sort()-sorts the elements in tuple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sort()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sorted tuple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sorted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min()- gives minimum element of tuple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min()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minimum element of tuple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min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max()- gives maximum element of tuple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max()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maximum element of tuple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max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sum()-gives sum of elements in tuple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sum()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sum of elements in tuple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tuple1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  <w:r>
        <w:drawing>
          <wp:inline distT="0" distB="0" distL="114300" distR="114300">
            <wp:extent cx="6644640" cy="251714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Sets in built function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set1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set is: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add()- adds element to set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add()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Set after adding 'f'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discard() – discards element from set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discard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discard()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Set after discarding/Updating 'e':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remove() – removes element from set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remove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remove()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Set after removing 'a':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pop()- pops element from the set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pop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pop()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Set after poping elements: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clear()-clears the set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clear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clear()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Set after clearing: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  <w:r>
        <w:drawing>
          <wp:inline distT="0" distB="0" distL="114300" distR="114300">
            <wp:extent cx="6640195" cy="2125345"/>
            <wp:effectExtent l="0" t="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Dictionary in built function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dict1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One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Two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Three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Original dictionary: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copy()- copies the dictionary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dict2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dict1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copy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Copied Dictionary 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fromkeys() – gives details from dictionary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seq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fromkeys() method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fromkeys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seq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None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clear()- clears the dictionary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clear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clear() function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The dictionary after clearing it: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/>
    <w:p>
      <w:r>
        <w:drawing>
          <wp:inline distT="0" distB="0" distL="114300" distR="114300">
            <wp:extent cx="6642735" cy="145923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User defined  function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histogram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input_list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list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-&gt;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sorted_list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(input_list))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hist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sorted_list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hist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append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,input_list.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histogram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sorted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hist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,key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=lambda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x:x[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histogram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h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histogram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h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hanoi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disks,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source,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aux,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target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disks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"Move 1 disk from peg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source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to peg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target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hanoi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(disks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,source,target,aux)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"Move disk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disks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from peg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source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to peg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target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hanoi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(disks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,aux,source,target)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disk_count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num of disks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hanoi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disk_count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perfect_number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num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Checks if a number is perfect or not.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sum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range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,num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//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num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%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sum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True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sum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num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a num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isPerfect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perfect_number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a perfect 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isPerfect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a not a perfect 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code to print greatest of two number using lamda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1st number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2nd number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maximum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lambda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a,b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"Maximum btw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is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maximum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br w:type="textWrapping"/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br w:type="textWrapping"/>
      </w: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 w:ascii="Consolas" w:hAnsi="Consolas" w:cs="Consolas"/>
          <w:b w:val="0"/>
          <w:bCs w:val="0"/>
          <w:sz w:val="18"/>
          <w:szCs w:val="18"/>
          <w:lang w:val="en-IN"/>
        </w:rPr>
      </w:pPr>
      <w:r>
        <w:rPr>
          <w:rFonts w:hint="default"/>
          <w:b/>
          <w:bCs/>
          <w:sz w:val="28"/>
          <w:szCs w:val="24"/>
          <w:lang w:val="en-IN"/>
        </w:rPr>
        <w:t xml:space="preserve">Output : </w:t>
      </w:r>
    </w:p>
    <w:p>
      <w:r>
        <w:drawing>
          <wp:inline distT="0" distB="0" distL="114300" distR="114300">
            <wp:extent cx="6642735" cy="3362325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Code (Experiment 4):</w:t>
      </w: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 xml:space="preserve">OOPs concept in banking transaction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BankAccount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account_number,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holder_name,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account_number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holder_name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holder_name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balance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deposit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"Deposited $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into account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Invalid deposit amount.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withdraw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"Withdrew $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from account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Insufficient funds or invalid withdrawal amount.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display_balance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"Account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balance: $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SavingsAccount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BankAccount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account_number,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holder_name,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interest_rate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0.01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(account_number,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holder_name,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balance)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interest_rate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interest_rate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apply_interest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interest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interest_rate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interest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"Interest of $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interest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applied to account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CheckingAccount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BankAccount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account_number,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holder_name,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overdraft_limit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(account_number,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holder_name,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balance)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overdraft_limit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overdraft_limit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withdraw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overdraft_limit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balance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"Withdrew $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amount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from account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Insufficient funds or invalid withdrawal amount.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Bank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add_account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account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[account.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account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get_account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account_number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accounts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(account_number)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Create instances of BankAccount, SavingsAccount, and CheckingAccount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account1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BankAccount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001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Alice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savings_account1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SavingsAccount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002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Bob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0.02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checking_account1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CheckingAccount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003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Charlie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Create a Bank and add accounts to it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bank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Bank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bank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bank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savings_account1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bank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add_account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checking_account1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Perform transactions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deposit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withdraw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display_balance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savings_account1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deposit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savings_account1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apply_interest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savings_account1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display_balance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checking_account1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withdraw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2500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checking_account1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display_balance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u w:val="none"/>
          <w:lang w:val="en-IN"/>
        </w:rPr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 xml:space="preserve">Output : </w:t>
      </w:r>
    </w:p>
    <w:p>
      <w:r>
        <w:drawing>
          <wp:inline distT="0" distB="0" distL="114300" distR="114300">
            <wp:extent cx="6643370" cy="1438910"/>
            <wp:effectExtent l="0" t="0" r="127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OOPs concept in inventory management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InventoryItem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item_id,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item_id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item_id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description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price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item_id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description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, Price: $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price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:.2f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InventoryItem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item_id,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brand,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power_consumption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(item_id,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brand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brand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power_consumption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power_consumption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", Brand: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brand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Power Consumption: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power_consumption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W"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Clothing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InventoryItem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item_id,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size,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color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(item_id,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size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size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color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color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", Size: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size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Color: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color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Furniture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InventoryItem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item_id,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material,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dimensions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(item_id,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description,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price)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material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material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dimensions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super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", Material: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material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Dimensions: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StoreInventory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inventory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add_item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append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(item)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remove_item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item_id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item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item_id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item_id: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remove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display_inventory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not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Inventory is empty.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Inventory Items: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item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Usage example: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store_inventory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StoreInventory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Add items to the inventory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tv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E001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Smart TV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799.99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Sony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shirt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Clothing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C001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Men's Shirt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29.99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M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Blue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table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Furniture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F001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Coffee Table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149.99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Wood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40x20x18 inches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store_inventory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tv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store_inventory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shirt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store_inventory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add_item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table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Display the inventory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store_inventory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Remove an item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item_id_to_remove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C001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store_inventory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remove_item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item_id_to_remove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"Item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item_id_to_remove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removed."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"Item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item_id_to_remove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not found."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Display the updated inventory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store_inventory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display_inventory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rPr>
          <w:rFonts w:hint="default" w:ascii="Consolas" w:hAnsi="Consolas" w:cs="Consolas"/>
          <w:b/>
          <w:bCs/>
          <w:sz w:val="20"/>
          <w:szCs w:val="20"/>
          <w:u w:val="single"/>
          <w:lang w:val="en-IN"/>
        </w:rPr>
      </w:pPr>
      <w:r>
        <w:rPr>
          <w:rFonts w:hint="default" w:ascii="Consolas" w:hAnsi="Consolas" w:cs="Consolas"/>
          <w:b/>
          <w:bCs/>
          <w:sz w:val="20"/>
          <w:szCs w:val="20"/>
          <w:u w:val="single"/>
          <w:lang w:val="en-IN"/>
        </w:rPr>
        <w:t>Output :</w:t>
      </w:r>
    </w:p>
    <w:p>
      <w:pPr>
        <w:rPr>
          <w:rFonts w:hint="default" w:ascii="Consolas" w:hAnsi="Consolas" w:cs="Consolas"/>
          <w:b/>
          <w:bCs/>
          <w:sz w:val="20"/>
          <w:szCs w:val="20"/>
          <w:u w:val="single"/>
          <w:lang w:val="en-IN"/>
        </w:rPr>
      </w:pPr>
      <w:r>
        <w:drawing>
          <wp:inline distT="0" distB="0" distL="114300" distR="114300">
            <wp:extent cx="6644005" cy="1570990"/>
            <wp:effectExtent l="0" t="0" r="635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 xml:space="preserve">OOPs concept in flight transaction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Flight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flight_number,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destination,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departure_time,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capacity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flight_number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flight_number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destination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destination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departure_time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departure_time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capacity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capacity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display_flight_info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"Flight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flight_number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to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destination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at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departure_time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available_seats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capacity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-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book_ticket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available_seats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append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(passenger)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reschedule_flight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new_departure_time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departure_time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new_departure_time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cancel_reservation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remove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(passenger)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refund_ticket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remove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(passenger)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prioritize_reservations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Sort passengers by a priority criterion (e.g., frequent flyer status)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sort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(key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=lambda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passenger: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priority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reverse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True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name,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age,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priority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age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age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priority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priority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__str__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age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Age: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age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Priority: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priority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Reservation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flight,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flight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flight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passenger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display_reservation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"Reservation: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on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flight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display_flight_info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Usage example: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__name__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__main__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Create a Flight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flight1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Flight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F001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New York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12:00 PM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Create Passengers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passenger1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Alice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passenger2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Bob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25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passenger3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Charlie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45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4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Book Tickets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book_ticket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book_ticket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book_ticket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Display Flight Info and Passengers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display_flight_info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passenger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Reschedule Flight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reschedule_flight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2:00 PM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Rescheduled to: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departure_time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Cancel Reservation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cancel_reservation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's reservation has been canceled."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Refund Ticket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refund_ticket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"Ticket refunded for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."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Display Passengers after changes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Passengers after changes: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passenger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Prioritize Reservations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prioritize_reservations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Passengers after prioritizing: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passenger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passengers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Create Reservation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reservation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Reservation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flight1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passenger1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reservation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display_reservation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drawing>
          <wp:inline distT="0" distB="0" distL="114300" distR="114300">
            <wp:extent cx="6638925" cy="2002790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/>
    <w:p/>
    <w:p/>
    <w:p/>
    <w:p/>
    <w:p/>
    <w:p/>
    <w:p/>
    <w:p/>
    <w:p>
      <w:pPr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 xml:space="preserve">Code (Experiment 5 ) : </w:t>
      </w:r>
    </w:p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Inbuild error and their handling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math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time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catchKeyError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Key Error implemenation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dic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params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query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except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KeyError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ke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Key error exception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ke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catchImportError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import error implemenation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nonexistent_module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except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ImportError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Import error: The module does not exist or cannot be imported.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catchZeroDivError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zero Division Error implemenation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9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/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except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ZeroDivisionError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€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catchRangeError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out range error handling implemenation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l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except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Exception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catchKeyboardInterrupt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keyboard interrupt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Enter something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while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True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time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sleep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except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Exception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kbe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kbe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  <w:t># create a custom exception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catchKeyError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catchImportError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catchZeroDivError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catchRangeError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catchKeyboardInterrupt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rPr>
          <w:rFonts w:hint="default" w:ascii="Calibri" w:hAnsi="Calibri" w:cs="Calibri"/>
          <w:b/>
          <w:bCs/>
          <w:sz w:val="28"/>
          <w:szCs w:val="28"/>
          <w:lang w:val="en-IN"/>
        </w:rPr>
      </w:pP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Output : </w:t>
      </w:r>
    </w:p>
    <w:p>
      <w:r>
        <w:drawing>
          <wp:inline distT="0" distB="0" distL="114300" distR="114300">
            <wp:extent cx="6644005" cy="3273425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Calibri"/>
          <w:b/>
          <w:bCs/>
          <w:sz w:val="28"/>
          <w:szCs w:val="28"/>
          <w:lang w:val="en-IN"/>
        </w:rPr>
      </w:pPr>
    </w:p>
    <w:p>
      <w:pPr>
        <w:rPr>
          <w:rFonts w:hint="default" w:cs="Calibri"/>
          <w:b/>
          <w:bCs/>
          <w:sz w:val="28"/>
          <w:szCs w:val="28"/>
          <w:lang w:val="en-IN"/>
        </w:rPr>
      </w:pPr>
      <w:r>
        <w:rPr>
          <w:rFonts w:hint="default" w:cs="Calibri"/>
          <w:b/>
          <w:bCs/>
          <w:sz w:val="28"/>
          <w:szCs w:val="28"/>
          <w:lang w:val="en-IN"/>
        </w:rPr>
        <w:t xml:space="preserve">User defined Error Handling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BaseError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Exception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HighValueError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Exception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LowValueError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Exception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value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81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while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input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Enter number: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n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value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raise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HighValueError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value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raise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LowValueError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Nice!Correct answer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except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LowValueError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Very Low Value, Give input again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except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HighValueError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Very High value , give input again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</w:p>
    <w:p>
      <w:pPr>
        <w:rPr>
          <w:rFonts w:hint="default" w:cs="Calibri"/>
          <w:b/>
          <w:bCs/>
          <w:sz w:val="28"/>
          <w:szCs w:val="28"/>
          <w:lang w:val="en-IN"/>
        </w:rPr>
      </w:pP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Output </w:t>
      </w:r>
      <w:r>
        <w:rPr>
          <w:rFonts w:hint="default" w:cs="Calibri"/>
          <w:b/>
          <w:bCs/>
          <w:sz w:val="28"/>
          <w:szCs w:val="28"/>
          <w:lang w:val="en-IN"/>
        </w:rPr>
        <w:t>:</w:t>
      </w:r>
    </w:p>
    <w:p>
      <w:pPr>
        <w:rPr>
          <w:rFonts w:hint="default" w:cs="Calibri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6643370" cy="1511300"/>
            <wp:effectExtent l="0" t="0" r="127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Code (Experiment  6):</w:t>
      </w:r>
    </w:p>
    <w:p>
      <w:pPr>
        <w:rPr>
          <w:rFonts w:hint="default"/>
          <w:lang w:val="en-IN"/>
        </w:rPr>
      </w:pPr>
      <w:r>
        <w:rPr>
          <w:rFonts w:hint="default"/>
          <w:sz w:val="28"/>
          <w:szCs w:val="28"/>
          <w:u w:val="single"/>
          <w:lang w:val="en-IN"/>
        </w:rPr>
        <w:t xml:space="preserve">File1.txt contains : </w:t>
      </w:r>
      <w:r>
        <w:rPr>
          <w:rFonts w:hint="default"/>
          <w:sz w:val="28"/>
          <w:szCs w:val="28"/>
          <w:u w:val="single"/>
          <w:lang w:val="en-IN"/>
        </w:rPr>
        <w:br w:type="textWrapping"/>
      </w:r>
      <w:r>
        <w:drawing>
          <wp:inline distT="0" distB="0" distL="114300" distR="114300">
            <wp:extent cx="1623060" cy="208026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single"/>
          <w:lang w:val="en-IN"/>
        </w:rPr>
      </w:pPr>
      <w:r>
        <w:rPr>
          <w:rFonts w:hint="default"/>
          <w:sz w:val="28"/>
          <w:szCs w:val="28"/>
          <w:u w:val="single"/>
          <w:lang w:val="en-IN"/>
        </w:rPr>
        <w:t xml:space="preserve">File2.txt contains : </w:t>
      </w:r>
    </w:p>
    <w:p>
      <w:r>
        <w:drawing>
          <wp:inline distT="0" distB="0" distL="114300" distR="114300">
            <wp:extent cx="1767840" cy="1889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u w:val="single"/>
          <w:lang w:val="en-IN"/>
        </w:rPr>
      </w:pPr>
      <w:r>
        <w:rPr>
          <w:rFonts w:hint="default"/>
          <w:sz w:val="28"/>
          <w:szCs w:val="28"/>
          <w:u w:val="single"/>
          <w:lang w:val="en-IN"/>
        </w:rPr>
        <w:t xml:space="preserve">Sorting code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getValueAtIndex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content,index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return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(content[index].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strip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i/>
          <w:iCs/>
          <w:color w:val="0088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with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open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file1.txt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open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file2.txt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g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open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sort.txt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w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i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j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k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content1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content2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readlines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g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readlines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len1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content1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len2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content2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while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len1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and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j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len2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value1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value2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content1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strip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content2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j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strip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value1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value2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write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value1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value1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&gt;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value2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write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value2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j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write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value1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write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value2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    j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while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len1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value1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content1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i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strip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write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value1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i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while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j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&lt;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len2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value2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content2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j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strip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write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value2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        j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 xml:space="preserve">Result : </w:t>
      </w:r>
    </w:p>
    <w:p>
      <w:pPr>
        <w:rPr>
          <w:rFonts w:hint="default"/>
          <w:b/>
          <w:bCs/>
          <w:sz w:val="28"/>
          <w:szCs w:val="24"/>
          <w:u w:val="none"/>
          <w:lang w:val="en-IN"/>
        </w:rPr>
      </w:pPr>
      <w:r>
        <w:rPr>
          <w:rFonts w:hint="default"/>
          <w:b/>
          <w:bCs/>
          <w:sz w:val="28"/>
          <w:szCs w:val="24"/>
          <w:u w:val="none"/>
          <w:lang w:val="en-IN"/>
        </w:rPr>
        <w:t xml:space="preserve">A new file named as file3.txt is created and contains element as : </w:t>
      </w:r>
    </w:p>
    <w:p>
      <w:pPr>
        <w:rPr>
          <w:rFonts w:hint="default"/>
          <w:b/>
          <w:bCs/>
          <w:sz w:val="28"/>
          <w:szCs w:val="24"/>
          <w:u w:val="none"/>
          <w:lang w:val="en-IN"/>
        </w:rPr>
      </w:pPr>
      <w:r>
        <w:drawing>
          <wp:inline distT="0" distB="0" distL="114300" distR="114300">
            <wp:extent cx="1828800" cy="3337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</w:p>
    <w:p/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/>
          <w:b/>
          <w:bCs/>
          <w:sz w:val="28"/>
          <w:szCs w:val="24"/>
          <w:lang w:val="en-IN"/>
        </w:rPr>
      </w:pPr>
    </w:p>
    <w:p>
      <w:pPr>
        <w:rPr>
          <w:rFonts w:hint="default" w:ascii="Consolas" w:hAnsi="Consolas" w:cs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Code (Experiment  7):</w:t>
      </w:r>
    </w:p>
    <w:p>
      <w:pPr>
        <w:rPr>
          <w:rFonts w:hint="default"/>
          <w:b w:val="0"/>
          <w:bCs w:val="0"/>
          <w:sz w:val="28"/>
          <w:szCs w:val="24"/>
          <w:u w:val="single"/>
          <w:lang w:val="en-IN"/>
        </w:rPr>
      </w:pPr>
      <w:r>
        <w:rPr>
          <w:rFonts w:hint="default"/>
          <w:b w:val="0"/>
          <w:bCs w:val="0"/>
          <w:sz w:val="28"/>
          <w:szCs w:val="24"/>
          <w:u w:val="single"/>
          <w:lang w:val="en-IN"/>
        </w:rPr>
        <w:t xml:space="preserve">Sample text where re is to be applied :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0020" cy="209550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u w:val="single"/>
          <w:lang w:val="en-IN"/>
        </w:rPr>
      </w:pPr>
      <w:r>
        <w:rPr>
          <w:rFonts w:hint="default"/>
          <w:sz w:val="28"/>
          <w:szCs w:val="28"/>
          <w:u w:val="single"/>
          <w:lang w:val="en-IN"/>
        </w:rPr>
        <w:t xml:space="preserve">Code for re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file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open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sample.txt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text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file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read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email_pat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[a-zA-Z0-9\.\+_]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@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[a-zA-Z0-9\.\+]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com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mob_pat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[0-9]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[#\-*]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[0-9]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[0-9]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[#\-*]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[0-9]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url_pat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i/>
          <w:iCs/>
          <w:color w:val="FFC600"/>
          <w:kern w:val="0"/>
          <w:sz w:val="16"/>
          <w:szCs w:val="16"/>
          <w:shd w:val="clear" w:fill="193549"/>
          <w:lang w:val="en-US" w:eastAsia="zh-CN" w:bidi="ar"/>
        </w:rPr>
        <w:t>(?i)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((?: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https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?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://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|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www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{0,3}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[.]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|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[a-z0-9.\-]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[.][a-z]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{2,4}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/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)(?: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^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()&lt;&gt;]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+|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\(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^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()&lt;&gt;]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+|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\([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^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()&lt;&gt;]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(?: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\(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^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()&lt;&gt;]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+|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\([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^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()&lt;&gt;]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|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^</w:t>
      </w:r>
      <w:r>
        <w:rPr>
          <w:rFonts w:hint="default" w:ascii="Cascadia Code" w:hAnsi="Cascadia Code" w:eastAsia="Cascadia Code" w:cs="Cascadia Code"/>
          <w:b w:val="0"/>
          <w:bCs w:val="0"/>
          <w:color w:val="80FFBB"/>
          <w:kern w:val="0"/>
          <w:sz w:val="16"/>
          <w:szCs w:val="16"/>
          <w:shd w:val="clear" w:fill="193549"/>
          <w:lang w:val="en-US" w:eastAsia="zh-CN" w:bidi="ar"/>
        </w:rPr>
        <w:t>\s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`!()\[\]{};:'\".,&lt;&gt;?«»“”‘’]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name_pat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(?: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\.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|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\.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|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\.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[a-zA-Z]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"Emails in text field are 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findall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email_pat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"Phone numbers are 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findall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mob_pat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"Names are 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findall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name_pat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"Urls are :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findall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url_pat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}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Output 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u w:val="single"/>
          <w:lang w:val="en-IN"/>
        </w:rPr>
      </w:pPr>
      <w:r>
        <w:drawing>
          <wp:inline distT="0" distB="0" distL="114300" distR="114300">
            <wp:extent cx="6644005" cy="1223645"/>
            <wp:effectExtent l="0" t="0" r="635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 w:ascii="Consolas" w:hAnsi="Consolas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Code (Experiment  8) :</w:t>
      </w:r>
    </w:p>
    <w:p>
      <w:pPr>
        <w:numPr>
          <w:ilvl w:val="0"/>
          <w:numId w:val="12"/>
        </w:numPr>
        <w:rPr>
          <w:rFonts w:hint="default"/>
          <w:b w:val="0"/>
          <w:bCs w:val="0"/>
          <w:sz w:val="28"/>
          <w:szCs w:val="24"/>
          <w:u w:val="single"/>
          <w:lang w:val="en-IN"/>
        </w:rPr>
      </w:pPr>
      <w:r>
        <w:rPr>
          <w:rFonts w:hint="default"/>
          <w:b w:val="0"/>
          <w:bCs w:val="0"/>
          <w:sz w:val="28"/>
          <w:szCs w:val="24"/>
          <w:u w:val="single"/>
          <w:lang w:val="en-IN"/>
        </w:rPr>
        <w:t xml:space="preserve">code for database creation and table creation: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IN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CREATE DATABASE 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CREATE TABLE LAPTOP(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   Id int(11) NOT NULL,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   Name varchar(250) NOT NULL,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   Price float NOT NULL,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   Purchase_date Date NOT NULL,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   PRIMARY KEY(Id)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commit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after="240" w:afterAutospacing="0"/>
        <w:ind w:left="0" w:leftChars="0" w:firstLine="0" w:firstLineChars="0"/>
        <w:jc w:val="left"/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>code for insering values in table 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>Single values query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IN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INSERT INTO LAPTOPS(Id, Name, Price, Purchase_date) VALUES(15,'Acer aspire 7','52000','2019-08-17')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commit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Multiple values query :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sql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INSERT INTO LAPTOP(Id, Name, Price, Purchase_date, Rating) VALUES(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%s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%s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%s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%s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,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%s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                 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val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Microsoft Go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120000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2019-08-22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4.1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),(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Macbook M2 pro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2370000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2019-08-27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4.7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executemany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commit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after="240" w:afterAutospacing="0"/>
        <w:ind w:left="0" w:leftChars="0" w:firstLine="0" w:firstLineChars="0"/>
        <w:jc w:val="left"/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code for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 xml:space="preserve">displaying rows </w:t>
      </w: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>in table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SELECT * FROM Laptop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fetchall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720" w:firstLineChars="0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  <w:t xml:space="preserve">Output :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44005" cy="1210310"/>
            <wp:effectExtent l="0" t="0" r="63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after="240" w:afterAutospacing="0"/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code for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 xml:space="preserve">deleting specific row </w:t>
      </w: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in table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DELETE FROM Laptop WHERE Id = 17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commit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fetchall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cs="Calibri"/>
          <w:b w:val="0"/>
          <w:bCs w:val="0"/>
          <w:sz w:val="28"/>
          <w:szCs w:val="24"/>
          <w:u w:val="single"/>
          <w:lang w:val="en-IN"/>
        </w:rPr>
      </w:pP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 xml:space="preserve">Table after deletion :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44005" cy="1106170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after="240" w:afterAutospacing="0"/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code for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 xml:space="preserve">upadting specific row </w:t>
      </w: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in table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Eariler Records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SELECT * FROM Laptop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fetchall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UPDATE Laptop SET Price = 150000 WHERE Id = 16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commit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Updated Records 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SELECT * FROM Laptop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fetchall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720" w:firstLineChars="0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sz w:val="28"/>
          <w:szCs w:val="28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sz w:val="28"/>
          <w:szCs w:val="28"/>
          <w:u w:val="single"/>
          <w:lang w:val="en-IN"/>
        </w:rPr>
      </w:pPr>
      <w:r>
        <w:rPr>
          <w:rFonts w:hint="default" w:ascii="Calibri" w:hAnsi="Calibri" w:cs="Calibri"/>
          <w:sz w:val="28"/>
          <w:szCs w:val="28"/>
          <w:u w:val="single"/>
          <w:lang w:val="en-IN"/>
        </w:rPr>
        <w:t>Output 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40195" cy="1988820"/>
            <wp:effectExtent l="0" t="0" r="444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after="240" w:afterAutospacing="0"/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code for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 xml:space="preserve">searching specific row </w:t>
      </w: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>in tabl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>e: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SELECT * FROM Laptop WHERE Rating &gt; 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fetchall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ind w:firstLine="375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41465" cy="862330"/>
            <wp:effectExtent l="0" t="0" r="317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after="240" w:afterAutospacing="0"/>
        <w:ind w:left="0" w:leftChars="0" w:firstLine="0" w:firstLineChars="0"/>
        <w:jc w:val="left"/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code for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>altering</w:t>
      </w: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 tabl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>e: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ALTER TABLE Laptop ADD payment_mode varchar(250)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commit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SELECT * FROM Laptop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fetchall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for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  <w:t xml:space="preserve">Output where a new column is added :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45275" cy="1151890"/>
            <wp:effectExtent l="0" t="0" r="1460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after="240" w:afterAutospacing="0"/>
        <w:ind w:left="0" w:leftChars="0" w:firstLine="0" w:firstLineChars="0"/>
        <w:jc w:val="left"/>
      </w:pP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code for 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>deleting</w:t>
      </w:r>
      <w:r>
        <w:rPr>
          <w:rFonts w:hint="default" w:ascii="Calibri" w:hAnsi="Calibri" w:cs="Calibri"/>
          <w:b w:val="0"/>
          <w:bCs w:val="0"/>
          <w:sz w:val="28"/>
          <w:szCs w:val="24"/>
          <w:u w:val="single"/>
          <w:lang w:val="en-IN"/>
        </w:rPr>
        <w:t xml:space="preserve"> tabl</w:t>
      </w:r>
      <w:r>
        <w:rPr>
          <w:rFonts w:hint="default" w:cs="Calibri"/>
          <w:b w:val="0"/>
          <w:bCs w:val="0"/>
          <w:sz w:val="28"/>
          <w:szCs w:val="24"/>
          <w:u w:val="single"/>
          <w:lang w:val="en-IN"/>
        </w:rPr>
        <w:t>e and database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connector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mydb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mysql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connector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connect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> 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host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localhost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> 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user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root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> 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password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xxx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> 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database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mycursor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DROP TABLE LAPTOPS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Table Dropped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\n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commit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mycursor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execute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DROP DATABASE electronics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mydb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close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ind w:leftChars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ind w:leftChars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IN"/>
        </w:rPr>
        <w:t xml:space="preserve">Output :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6644005" cy="998855"/>
            <wp:effectExtent l="0" t="0" r="63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Code (Experiment  9 )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from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tkinter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class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MyWindow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__init__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win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lbl1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Select Shape: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lbl2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Select Calculation: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t1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StringVar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t2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StringVar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shapes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Circle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Rectangle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Sphere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Cone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calculations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Perimeter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Curved 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Volume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Total Surface 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shape_dropdown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OptionMenu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shapes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calculation_dropdown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OptionMenu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calculations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shape_dropdown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calculation_dropdown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lbl1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lbl2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50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dimension_label_1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Enter 1st Dimension: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dimension_label_1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90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dimension_entry_1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Entry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90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dimension_label_2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Enter 2nd Dimension: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dimension_label_2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dimension_entry_2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Entry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dimension_label_3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Enter 3rd Dimension: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dimension_label_3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dimension_entry_3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Entry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130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result_label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(win,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result_label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170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btn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Button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Submit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command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calculate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btn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place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def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calculate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FFEE80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selected_shape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t2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d1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d2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d3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dimension_entry_3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get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 xml:space="preserve">Result: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selected_shape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Circle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3.14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res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Perimeter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no Perimeter Calculation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Curved 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Circle Curved Area Calculation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selected_shape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Rectangle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Perimeter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Curved 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no Curved Area Calculation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selected_shape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Sphere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Volume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1.33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3.14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Perimeter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no Perimeter Calculation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no Area Calculation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Total Surface 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4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3.14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selected_shape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Cone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Volume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0.3333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3.14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Perimeter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no Perimeter Calculation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no Area Calculation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elif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selected_calculation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Total Surface Area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3.14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*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float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        result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+=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str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    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self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result_label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config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(text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result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window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Tk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mywin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MyWindow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window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window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title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Shape Calculator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window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geometry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500x300+10+10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"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window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mainloop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b/>
          <w:bCs/>
          <w:sz w:val="20"/>
          <w:szCs w:val="20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/>
          <w:bCs/>
          <w:sz w:val="28"/>
          <w:szCs w:val="28"/>
          <w:u w:val="single"/>
          <w:lang w:val="en-IN"/>
        </w:rPr>
      </w:pPr>
      <w:r>
        <w:rPr>
          <w:rFonts w:hint="default" w:ascii="Calibri" w:hAnsi="Calibri" w:cs="Calibri"/>
          <w:b/>
          <w:bCs/>
          <w:sz w:val="28"/>
          <w:szCs w:val="28"/>
          <w:u w:val="single"/>
          <w:lang w:val="en-IN"/>
        </w:rPr>
        <w:t>Output Screen  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alibri" w:hAnsi="Calibri" w:cs="Calibri"/>
          <w:b w:val="0"/>
          <w:bCs w:val="0"/>
          <w:sz w:val="28"/>
          <w:szCs w:val="28"/>
          <w:u w:val="single"/>
          <w:lang w:val="en-IN"/>
        </w:rPr>
      </w:pPr>
      <w:r>
        <w:rPr>
          <w:rFonts w:hint="default" w:cs="Calibri"/>
          <w:b w:val="0"/>
          <w:bCs w:val="0"/>
          <w:sz w:val="28"/>
          <w:szCs w:val="28"/>
          <w:u w:val="single"/>
          <w:lang w:val="en-IN"/>
        </w:rPr>
        <w:t xml:space="preserve">Intial screen :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4781550" cy="3162300"/>
            <wp:effectExtent l="0" t="0" r="0" b="0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u w:val="single"/>
          <w:lang w:val="en-IN"/>
        </w:rPr>
      </w:pPr>
      <w:r>
        <w:rPr>
          <w:rFonts w:hint="default"/>
          <w:u w:val="single"/>
          <w:lang w:val="en-IN"/>
        </w:rPr>
        <w:t>selecting Shape , calculation type and entering values 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3241040" cy="2143760"/>
            <wp:effectExtent l="0" t="0" r="16510" b="889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</w:t>
      </w:r>
      <w:r>
        <w:drawing>
          <wp:inline distT="0" distB="0" distL="114300" distR="114300">
            <wp:extent cx="3242945" cy="2175510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Selecting wrong configuration :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3256915" cy="2153920"/>
            <wp:effectExtent l="0" t="0" r="635" b="17780"/>
            <wp:docPr id="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3300730" cy="2138680"/>
            <wp:effectExtent l="0" t="0" r="635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b/>
          <w:bCs/>
          <w:sz w:val="28"/>
          <w:szCs w:val="24"/>
          <w:u w:val="single"/>
          <w:lang w:val="en-IN"/>
        </w:rPr>
      </w:pPr>
      <w:r>
        <w:rPr>
          <w:rFonts w:hint="default"/>
          <w:b/>
          <w:bCs/>
          <w:sz w:val="28"/>
          <w:szCs w:val="24"/>
          <w:u w:val="single"/>
          <w:lang w:val="en-IN"/>
        </w:rPr>
        <w:t>Code (Experiment  10 )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pandas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pd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var1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Series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var1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1516380" cy="139446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G</w:t>
      </w:r>
      <w:r>
        <w:rPr>
          <w:rFonts w:hint="default"/>
          <w:sz w:val="24"/>
          <w:szCs w:val="24"/>
          <w:u w:val="single"/>
        </w:rPr>
        <w:t>iving custom indexes</w:t>
      </w:r>
      <w:r>
        <w:rPr>
          <w:rFonts w:hint="default"/>
          <w:sz w:val="24"/>
          <w:szCs w:val="24"/>
          <w:u w:val="single"/>
          <w:lang w:val="en-IN"/>
        </w:rPr>
        <w:t xml:space="preserve">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var1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Series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list1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,index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z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var1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2026920" cy="1386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8"/>
          <w:szCs w:val="28"/>
          <w:u w:val="single"/>
          <w:lang w:val="en-IN"/>
        </w:rPr>
      </w:pPr>
      <w:r>
        <w:rPr>
          <w:rFonts w:hint="default"/>
          <w:sz w:val="28"/>
          <w:szCs w:val="28"/>
          <w:u w:val="single"/>
        </w:rPr>
        <w:t xml:space="preserve">series for dictionary </w:t>
      </w:r>
      <w:r>
        <w:rPr>
          <w:rFonts w:hint="default"/>
          <w:sz w:val="28"/>
          <w:szCs w:val="28"/>
          <w:u w:val="single"/>
          <w:lang w:val="en-IN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dist1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abc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dfg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var1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Series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dist1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print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var1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2438400" cy="104394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cs="Calibri"/>
          <w:sz w:val="28"/>
          <w:szCs w:val="28"/>
          <w:u w:val="single"/>
          <w:lang w:val="en-IN"/>
        </w:rPr>
      </w:pPr>
      <w:r>
        <w:rPr>
          <w:rFonts w:hint="default" w:ascii="Calibri" w:hAnsi="Calibri" w:cs="Calibri"/>
          <w:sz w:val="28"/>
          <w:szCs w:val="28"/>
          <w:u w:val="single"/>
        </w:rPr>
        <w:t>creating a DataFrame and printing value of index 0</w:t>
      </w:r>
      <w:r>
        <w:rPr>
          <w:rFonts w:hint="default" w:cs="Calibri"/>
          <w:sz w:val="28"/>
          <w:szCs w:val="28"/>
          <w:u w:val="single"/>
          <w:lang w:val="en-IN"/>
        </w:rPr>
        <w:t>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data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sapid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161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None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abc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dfg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xyz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None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DataFrame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data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loc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sz w:val="20"/>
          <w:szCs w:val="20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2415540" cy="79248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  <w:r>
        <w:rPr>
          <w:rFonts w:hint="default"/>
          <w:sz w:val="26"/>
          <w:szCs w:val="26"/>
          <w:u w:val="single"/>
          <w:lang w:val="en-IN"/>
        </w:rPr>
        <w:t>Finding the Index of Rows in a DataFrame Where the 'name' Column is 'abc 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  <w:r>
        <w:drawing>
          <wp:inline distT="0" distB="0" distL="114300" distR="114300">
            <wp:extent cx="2331720" cy="15392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row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loc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xyz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index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row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3543300" cy="51816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  <w:r>
        <w:rPr>
          <w:rFonts w:hint="default"/>
          <w:sz w:val="26"/>
          <w:szCs w:val="26"/>
          <w:u w:val="single"/>
        </w:rPr>
        <w:t>Use of head ,tail, info, finding null values in Dataframe</w:t>
      </w:r>
      <w:r>
        <w:rPr>
          <w:rFonts w:hint="default"/>
          <w:sz w:val="26"/>
          <w:szCs w:val="26"/>
          <w:u w:val="single"/>
          <w:lang w:val="en-IN"/>
        </w:rPr>
        <w:t xml:space="preserve">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head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sz w:val="22"/>
          <w:szCs w:val="22"/>
          <w:u w:val="none"/>
          <w:lang w:val="en-IN"/>
        </w:rPr>
      </w:pPr>
      <w:r>
        <w:drawing>
          <wp:inline distT="0" distB="0" distL="114300" distR="114300">
            <wp:extent cx="1844040" cy="118110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tail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lang w:val="en-IN"/>
        </w:rPr>
      </w:pPr>
      <w:r>
        <w:drawing>
          <wp:inline distT="0" distB="0" distL="114300" distR="114300">
            <wp:extent cx="1874520" cy="9829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info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lang w:val="en-IN"/>
        </w:rPr>
      </w:pPr>
      <w:r>
        <w:drawing>
          <wp:inline distT="0" distB="0" distL="114300" distR="114300">
            <wp:extent cx="3916680" cy="191262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filling Null Values with mean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data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sapid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156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160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None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abcd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efgh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xyzq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erff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DataFrame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data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fillna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mean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/>
          <w:sz w:val="24"/>
          <w:szCs w:val="24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3413760" cy="1645920"/>
            <wp:effectExtent l="0" t="0" r="0" b="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filling Null Values with median: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data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sapid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156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160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None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   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name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:[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abcd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efgh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xyzq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erff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DataFrame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data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fillna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median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/>
          <w:sz w:val="24"/>
          <w:szCs w:val="24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2095500" cy="1562100"/>
            <wp:effectExtent l="0" t="0" r="7620" b="762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hint="default"/>
          <w:sz w:val="26"/>
          <w:szCs w:val="26"/>
          <w:u w:val="single"/>
          <w:lang w:val="en-IN"/>
        </w:rPr>
        <w:t>Use of Describe method :</w:t>
      </w:r>
      <w:r>
        <w:rPr>
          <w:rFonts w:hint="default"/>
          <w:lang w:val="en-IN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df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describe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2049780" cy="2522220"/>
            <wp:effectExtent l="0" t="0" r="7620" b="762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  <w:r>
        <w:rPr>
          <w:rFonts w:hint="default"/>
          <w:sz w:val="26"/>
          <w:szCs w:val="26"/>
          <w:u w:val="single"/>
          <w:lang w:val="en-IN"/>
        </w:rPr>
        <w:t>Plotting a graph 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matplotlib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pyplot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numpy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array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P4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P5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array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18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scatter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show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719830" cy="2829560"/>
            <wp:effectExtent l="0" t="0" r="13970" b="8890"/>
            <wp:docPr id="67" name="Picture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  <w:r>
        <w:rPr>
          <w:rFonts w:hint="default"/>
          <w:sz w:val="26"/>
          <w:szCs w:val="26"/>
          <w:u w:val="single"/>
          <w:lang w:val="en-IN"/>
        </w:rPr>
        <w:t>Plotting a Piechart 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array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P4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P5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y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array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15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37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18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pie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labels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autopct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%1.1f%%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title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Distribution of Values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show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sz w:val="20"/>
          <w:szCs w:val="20"/>
          <w:u w:val="none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727960" cy="2882265"/>
            <wp:effectExtent l="0" t="0" r="15240" b="13335"/>
            <wp:docPr id="69" name="Picture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7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  <w:r>
        <w:rPr>
          <w:rFonts w:hint="default"/>
          <w:sz w:val="26"/>
          <w:szCs w:val="26"/>
          <w:u w:val="single"/>
          <w:lang w:val="en-IN"/>
        </w:rPr>
        <w:t>Plotting a bargraph: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x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array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([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P1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P2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P3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P4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P5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y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array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([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19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14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18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17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bar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x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y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xlabel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Products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ylabel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Values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title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Bar Graph of Values for Each Product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show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cs="Consolas"/>
          <w:sz w:val="20"/>
          <w:szCs w:val="20"/>
          <w:u w:val="none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159250" cy="2842895"/>
            <wp:effectExtent l="0" t="0" r="1270" b="6985"/>
            <wp:docPr id="70" name="Picture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8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sz w:val="26"/>
          <w:szCs w:val="26"/>
          <w:u w:val="single"/>
          <w:lang w:val="en-IN"/>
        </w:rPr>
      </w:pPr>
      <w:r>
        <w:rPr>
          <w:rFonts w:hint="default"/>
          <w:sz w:val="26"/>
          <w:szCs w:val="26"/>
          <w:u w:val="single"/>
          <w:lang w:val="en-IN"/>
        </w:rPr>
        <w:t>Plotting a histogram: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matplotlib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pyplot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import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numpy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as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random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seed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42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data 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np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random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9EFFFF"/>
          <w:kern w:val="0"/>
          <w:sz w:val="16"/>
          <w:szCs w:val="16"/>
          <w:shd w:val="clear" w:fill="193549"/>
          <w:lang w:val="en-US" w:eastAsia="zh-CN" w:bidi="ar"/>
        </w:rPr>
        <w:t>randn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1000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hist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FFFFFF"/>
          <w:kern w:val="0"/>
          <w:sz w:val="16"/>
          <w:szCs w:val="16"/>
          <w:shd w:val="clear" w:fill="193549"/>
          <w:lang w:val="en-US" w:eastAsia="zh-CN" w:bidi="ar"/>
        </w:rPr>
        <w:t>data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bins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FF628C"/>
          <w:kern w:val="0"/>
          <w:sz w:val="16"/>
          <w:szCs w:val="16"/>
          <w:shd w:val="clear" w:fill="193549"/>
          <w:lang w:val="en-US" w:eastAsia="zh-CN" w:bidi="ar"/>
        </w:rPr>
        <w:t>20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color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skyblue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,</w:t>
      </w:r>
      <w:r>
        <w:rPr>
          <w:rFonts w:hint="default" w:ascii="Cascadia Code" w:hAnsi="Cascadia Code" w:eastAsia="Cascadia Code" w:cs="Cascadia Code"/>
          <w:b w:val="0"/>
          <w:bCs w:val="0"/>
          <w:color w:val="FB94FF"/>
          <w:kern w:val="0"/>
          <w:sz w:val="16"/>
          <w:szCs w:val="16"/>
          <w:shd w:val="clear" w:fill="193549"/>
          <w:lang w:val="en-US" w:eastAsia="zh-CN" w:bidi="ar"/>
        </w:rPr>
        <w:t xml:space="preserve"> 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edgecolor</w:t>
      </w:r>
      <w:r>
        <w:rPr>
          <w:rFonts w:hint="default" w:ascii="Cascadia Code" w:hAnsi="Cascadia Code" w:eastAsia="Cascadia Code" w:cs="Cascadia Code"/>
          <w:b w:val="0"/>
          <w:bCs w:val="0"/>
          <w:color w:val="FF9D00"/>
          <w:kern w:val="0"/>
          <w:sz w:val="16"/>
          <w:szCs w:val="16"/>
          <w:shd w:val="clear" w:fill="193549"/>
          <w:lang w:val="en-US" w:eastAsia="zh-CN" w:bidi="ar"/>
        </w:rPr>
        <w:t>=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black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xlabel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Random Values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ylabel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Frequency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title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A5FF90"/>
          <w:kern w:val="0"/>
          <w:sz w:val="16"/>
          <w:szCs w:val="16"/>
          <w:shd w:val="clear" w:fill="193549"/>
          <w:lang w:val="en-US" w:eastAsia="zh-CN" w:bidi="ar"/>
        </w:rPr>
        <w:t>Histogram of Random Values</w:t>
      </w:r>
      <w:r>
        <w:rPr>
          <w:rFonts w:hint="default" w:ascii="Cascadia Code" w:hAnsi="Cascadia Code" w:eastAsia="Cascadia Code" w:cs="Cascadia Code"/>
          <w:b w:val="0"/>
          <w:bCs w:val="0"/>
          <w:color w:val="92FC79"/>
          <w:kern w:val="0"/>
          <w:sz w:val="16"/>
          <w:szCs w:val="16"/>
          <w:shd w:val="clear" w:fill="193549"/>
          <w:lang w:val="en-US" w:eastAsia="zh-CN" w:bidi="ar"/>
        </w:rPr>
        <w:t>'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93549"/>
        <w:spacing w:line="228" w:lineRule="atLeast"/>
        <w:jc w:val="left"/>
        <w:rPr>
          <w:rFonts w:hint="default" w:ascii="Cascadia Code" w:hAnsi="Cascadia Code" w:eastAsia="Cascadia Code" w:cs="Cascadia Code"/>
          <w:b w:val="0"/>
          <w:bCs w:val="0"/>
          <w:color w:val="FFFFFF"/>
          <w:sz w:val="16"/>
          <w:szCs w:val="16"/>
        </w:rPr>
      </w:pP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plt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.</w:t>
      </w:r>
      <w:r>
        <w:rPr>
          <w:rFonts w:hint="default" w:ascii="Cascadia Code" w:hAnsi="Cascadia Code" w:eastAsia="Cascadia Code" w:cs="Cascadia Code"/>
          <w:b w:val="0"/>
          <w:bCs w:val="0"/>
          <w:color w:val="FFC600"/>
          <w:kern w:val="0"/>
          <w:sz w:val="16"/>
          <w:szCs w:val="16"/>
          <w:shd w:val="clear" w:fill="193549"/>
          <w:lang w:val="en-US" w:eastAsia="zh-CN" w:bidi="ar"/>
        </w:rPr>
        <w:t>show</w:t>
      </w:r>
      <w:r>
        <w:rPr>
          <w:rFonts w:hint="default" w:ascii="Cascadia Code" w:hAnsi="Cascadia Code" w:eastAsia="Cascadia Code" w:cs="Cascadia Code"/>
          <w:b w:val="0"/>
          <w:bCs w:val="0"/>
          <w:color w:val="E1EFFF"/>
          <w:kern w:val="0"/>
          <w:sz w:val="16"/>
          <w:szCs w:val="16"/>
          <w:shd w:val="clear" w:fill="193549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092575" cy="3261360"/>
            <wp:effectExtent l="0" t="0" r="3175" b="15240"/>
            <wp:docPr id="71" name="Picture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9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4"/>
          <w:u w:val="single"/>
          <w:lang w:val="en-IN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Code">
    <w:panose1 w:val="020B0609020000020004"/>
    <w:charset w:val="00"/>
    <w:family w:val="auto"/>
    <w:pitch w:val="default"/>
    <w:sig w:usb0="A1002AFF" w:usb1="C000F9FB" w:usb2="00040020" w:usb3="00000000" w:csb0="6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8DD621"/>
    <w:multiLevelType w:val="singleLevel"/>
    <w:tmpl w:val="FC8DD621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1">
    <w:nsid w:val="6B2DE1BC"/>
    <w:multiLevelType w:val="singleLevel"/>
    <w:tmpl w:val="6B2DE1BC"/>
    <w:lvl w:ilvl="0" w:tentative="0">
      <w:start w:val="1"/>
      <w:numFmt w:val="decimal"/>
      <w:suff w:val="space"/>
      <w:lvlText w:val="%1)"/>
      <w:lvlJc w:val="left"/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313342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1F4207A"/>
    <w:rsid w:val="3C5131A0"/>
    <w:rsid w:val="4D673BDB"/>
    <w:rsid w:val="562D1D28"/>
    <w:rsid w:val="57313342"/>
    <w:rsid w:val="68A772F1"/>
    <w:rsid w:val="6BB96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cs="Calibri" w:eastAsiaTheme="minorEastAsia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189</Words>
  <Characters>850</Characters>
  <Lines>0</Lines>
  <Paragraphs>0</Paragraphs>
  <TotalTime>4</TotalTime>
  <ScaleCrop>false</ScaleCrop>
  <LinksUpToDate>false</LinksUpToDate>
  <CharactersWithSpaces>1094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2023-12-01T14:39:00Z</dcterms:created>
  <dc:creator>WPS_1617442850</dc:creator>
  <cp:lastModifiedBy>jsidd</cp:lastModifiedBy>
  <dcterms:modified xsi:type="dcterms:W3CDTF">2023-12-05T21:37:24Z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E55C434331C14424A3C6E79C6F599762</vt:lpwstr>
  </property>
</Properties>
</file>